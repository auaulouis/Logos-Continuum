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681FB1" w14:textId="3C61C83A" w:rsidR="00604E52" w:rsidRDefault="00604E52" w:rsidP="002B2B40">
      <w:pPr>
        <w:pStyle w:val="Heading1"/>
      </w:pPr>
      <w:r w:rsidRPr="00457B99">
        <w:t xml:space="preserve">Saudi Affirmative </w:t>
      </w:r>
    </w:p>
    <w:p w14:paraId="73E1BDDA" w14:textId="77777777" w:rsidR="00471402" w:rsidRDefault="00471402" w:rsidP="00471402">
      <w:pPr>
        <w:pStyle w:val="Heading3"/>
      </w:pPr>
      <w:r>
        <w:t xml:space="preserve">Youtube Playlist </w:t>
      </w:r>
    </w:p>
    <w:p w14:paraId="363D42B7" w14:textId="77777777" w:rsidR="00471402" w:rsidRDefault="00471402" w:rsidP="00471402"/>
    <w:p w14:paraId="67353D52" w14:textId="77777777" w:rsidR="00471402" w:rsidRPr="008E1FBC" w:rsidRDefault="00471402" w:rsidP="00471402">
      <w:r w:rsidRPr="008E1FBC">
        <w:t>https://www.youtube.com/playlist?list=PLOhxdHdHEoqvQ1vv_xDuh4sGYFP1P4Z8R</w:t>
      </w:r>
    </w:p>
    <w:p w14:paraId="007E60A3" w14:textId="77777777" w:rsidR="00471402" w:rsidRDefault="00471402" w:rsidP="00471402"/>
    <w:p w14:paraId="0B4E0BA2" w14:textId="77777777" w:rsidR="00471402" w:rsidRDefault="00471402" w:rsidP="00471402">
      <w:pPr>
        <w:pStyle w:val="Heading3"/>
      </w:pPr>
      <w:r>
        <w:t xml:space="preserve">Glossary </w:t>
      </w:r>
    </w:p>
    <w:p w14:paraId="4C210518" w14:textId="77777777" w:rsidR="00471402" w:rsidRDefault="00471402" w:rsidP="00471402">
      <w:r>
        <w:t xml:space="preserve">Abed Rabbo Mansour Hadi-current president of Yemen, ousted by rebels </w:t>
      </w:r>
    </w:p>
    <w:p w14:paraId="29CD3463" w14:textId="77777777" w:rsidR="00471402" w:rsidRDefault="00471402" w:rsidP="00471402"/>
    <w:p w14:paraId="405F80D9" w14:textId="77777777" w:rsidR="00471402" w:rsidRDefault="00471402" w:rsidP="00471402">
      <w:r>
        <w:t xml:space="preserve">Ahmed Salem al-Wahishi-Saudi Ambassador to Russia </w:t>
      </w:r>
    </w:p>
    <w:p w14:paraId="2ADED83B" w14:textId="77777777" w:rsidR="00471402" w:rsidRPr="00EA3873" w:rsidRDefault="00471402" w:rsidP="00471402"/>
    <w:p w14:paraId="421A0947" w14:textId="77777777" w:rsidR="00471402" w:rsidRDefault="00471402" w:rsidP="00471402">
      <w:r>
        <w:t>Ali Abdullah Saleh-former president of Yemen ousted by Arab Spring, joined rebels</w:t>
      </w:r>
    </w:p>
    <w:p w14:paraId="7BE2CB52" w14:textId="77777777" w:rsidR="00471402" w:rsidRDefault="00471402" w:rsidP="00471402"/>
    <w:p w14:paraId="469F0386" w14:textId="77777777" w:rsidR="00471402" w:rsidRPr="00291FFB" w:rsidRDefault="00471402" w:rsidP="00471402">
      <w:r>
        <w:t xml:space="preserve">Ansar Allah-Official name of the Houthi Movement </w:t>
      </w:r>
    </w:p>
    <w:p w14:paraId="5D56F389" w14:textId="77777777" w:rsidR="00471402" w:rsidRDefault="00471402" w:rsidP="00471402"/>
    <w:p w14:paraId="6BC9B006" w14:textId="77777777" w:rsidR="00471402" w:rsidRDefault="00471402" w:rsidP="00471402">
      <w:r>
        <w:t xml:space="preserve">ATT- Arms Transfer Treaty </w:t>
      </w:r>
    </w:p>
    <w:p w14:paraId="3372CD8B" w14:textId="77777777" w:rsidR="00471402" w:rsidRDefault="00471402" w:rsidP="00471402"/>
    <w:p w14:paraId="56440E9C" w14:textId="77777777" w:rsidR="00471402" w:rsidRPr="00B30126" w:rsidRDefault="00471402" w:rsidP="00471402">
      <w:r>
        <w:t>Bashar al-Assad -President of Syria</w:t>
      </w:r>
    </w:p>
    <w:p w14:paraId="0BF14A98" w14:textId="77777777" w:rsidR="00471402" w:rsidRDefault="00471402" w:rsidP="00471402"/>
    <w:p w14:paraId="42C76D7B" w14:textId="77777777" w:rsidR="00471402" w:rsidRDefault="00471402" w:rsidP="00471402">
      <w:r>
        <w:t xml:space="preserve">Jamal Khashoggi-Saudi Arabian journalist who lived in the US and was a writer for the Washington Post , killed in Turkey </w:t>
      </w:r>
    </w:p>
    <w:p w14:paraId="77BFCD5D" w14:textId="77777777" w:rsidR="00471402" w:rsidRDefault="00471402" w:rsidP="00471402"/>
    <w:p w14:paraId="14366625" w14:textId="77777777" w:rsidR="00471402" w:rsidRDefault="00471402" w:rsidP="00471402">
      <w:r>
        <w:t xml:space="preserve">The Kingdom= Saudi Arabia </w:t>
      </w:r>
    </w:p>
    <w:p w14:paraId="05F94893" w14:textId="77777777" w:rsidR="00471402" w:rsidRDefault="00471402" w:rsidP="00471402"/>
    <w:p w14:paraId="4761EC8B" w14:textId="77777777" w:rsidR="00471402" w:rsidRDefault="00471402" w:rsidP="00471402">
      <w:r>
        <w:t>KSA= Kingdom of Saudi Arabia</w:t>
      </w:r>
    </w:p>
    <w:p w14:paraId="12BC72BB" w14:textId="77777777" w:rsidR="00471402" w:rsidRDefault="00471402" w:rsidP="00471402"/>
    <w:p w14:paraId="628A286E" w14:textId="77777777" w:rsidR="00471402" w:rsidRDefault="00471402" w:rsidP="00471402">
      <w:r>
        <w:t>MBS=Crown Prince Mohammed bin Salman</w:t>
      </w:r>
    </w:p>
    <w:p w14:paraId="693DDC26" w14:textId="77777777" w:rsidR="00471402" w:rsidRDefault="00471402" w:rsidP="00471402"/>
    <w:p w14:paraId="053395FE" w14:textId="77777777" w:rsidR="00471402" w:rsidRDefault="00471402" w:rsidP="00471402">
      <w:r>
        <w:t>“Operation Decisive Storm”-the name for the Saudi led coalition effort in Yemen</w:t>
      </w:r>
    </w:p>
    <w:p w14:paraId="270DF23D" w14:textId="77777777" w:rsidR="00471402" w:rsidRDefault="00471402" w:rsidP="00471402"/>
    <w:p w14:paraId="5D12D424" w14:textId="77777777" w:rsidR="00471402" w:rsidRDefault="00471402" w:rsidP="00471402">
      <w:r>
        <w:t>Riyadh-the capital of Saudi Arabia, used to refer to it like Washington is used as a stand in for the US as in “Riyadh’s policy…”</w:t>
      </w:r>
    </w:p>
    <w:p w14:paraId="36615BF2" w14:textId="77777777" w:rsidR="00471402" w:rsidRDefault="00471402" w:rsidP="00471402"/>
    <w:p w14:paraId="501117D9" w14:textId="77777777" w:rsidR="00471402" w:rsidRDefault="00471402" w:rsidP="00471402">
      <w:r>
        <w:t>Salafism-an ultra-conservative reform movement within Sunni Islam</w:t>
      </w:r>
    </w:p>
    <w:p w14:paraId="3ACCBDDE" w14:textId="77777777" w:rsidR="00471402" w:rsidRDefault="00471402" w:rsidP="00471402"/>
    <w:p w14:paraId="5B9CC5EA" w14:textId="77777777" w:rsidR="00471402" w:rsidRDefault="00471402" w:rsidP="00471402">
      <w:r>
        <w:t xml:space="preserve">Salman bin Abdul-Aziz Al Saud-Current King of Saudi Arabia </w:t>
      </w:r>
    </w:p>
    <w:p w14:paraId="28617ACD" w14:textId="77777777" w:rsidR="00471402" w:rsidRDefault="00471402" w:rsidP="00471402"/>
    <w:p w14:paraId="3EB0C751" w14:textId="77777777" w:rsidR="00471402" w:rsidRDefault="00471402" w:rsidP="00471402">
      <w:r>
        <w:t>Sanaa-The capital of Yemen</w:t>
      </w:r>
    </w:p>
    <w:p w14:paraId="1EDB34C9" w14:textId="77777777" w:rsidR="00471402" w:rsidRDefault="00471402" w:rsidP="00471402">
      <w:pPr>
        <w:pStyle w:val="Heading3"/>
      </w:pPr>
      <w:r>
        <w:t>FYI Yemen History 1</w:t>
      </w:r>
    </w:p>
    <w:p w14:paraId="5A84CC00" w14:textId="77777777" w:rsidR="00471402" w:rsidRDefault="00471402" w:rsidP="00471402">
      <w:r>
        <w:t>Islam reached Yemen in the seventh century. But Yemenis embraced two religious schools of Islam: The Shia-Zaidi school, found in the north and northwest, and the Sunni-Shafi’i school, found in the south and southeast. Throughout Umayyad rule (661–750), Abbasid rule (750–1258) and Ottoman rule (1280–1918), Muslim rulers had nominal control over northern Yemen. Zaidi imams controlled most tribal areas in the north and their rule was de facto recognized by Muslim rulers.</w:t>
      </w:r>
    </w:p>
    <w:p w14:paraId="3392F2B1" w14:textId="77777777" w:rsidR="00471402" w:rsidRDefault="00471402" w:rsidP="00471402"/>
    <w:p w14:paraId="27755036" w14:textId="77777777" w:rsidR="00471402" w:rsidRDefault="00471402" w:rsidP="00471402">
      <w:r>
        <w:t>Significantly, Zaidi Shiism is theologically closer to Shafi’I Sunni Islam than to Twelver Shia Islam, as embraced by majority of Iranians. Zaidis don’t consider the Imams (grandsons and great grandsons of Prophet Muhammad) following Zaid as infallible. Zaidis, unlike Twelver Shia, believe that the leader of the Shia community could be the one best fit to lead. Moreover, they don’t share with other Shia denominations the hatred towards Sunni Caliphs as usurpers of power. Significantly, Zaidi Shia share with Ayatollah Khomeini’s Twelver Shia Islam the principle that an oppressive ruler can be challenged. The formal Zaidi school as expressed by religious scholar al-Hadawi confirms: first, though the Imamate is in principle confined to the descendants of Prophet Muhammad’s grandsons Hassan and Hussein, those who came to rule outside the Ali family, the Prophet’s cousin and son-in-law, are accepted according to the justness and fairness of their rule. However, they are considered Da’iya (missionaries) not imams. Second, the Zaidi school confirms the right to rebel against an unjust ruler.</w:t>
      </w:r>
    </w:p>
    <w:p w14:paraId="5A92EE46" w14:textId="77777777" w:rsidR="00471402" w:rsidRDefault="00471402" w:rsidP="00471402"/>
    <w:p w14:paraId="51CBD848" w14:textId="77777777" w:rsidR="00471402" w:rsidRDefault="00471402" w:rsidP="00471402">
      <w:r>
        <w:t>Zaidi control over northern Yemen was disrupted in 1962 when the last Zaidi Imam was overthrown in 1962 by revolutionary forces, which took control of Sanaa and created the Yemen Arab Republic (YAR). In the meantime, British rule over the south and east of Yemen, which began following their capture of the port of Aden in 1839, collapsed in the face of a nationalist uprising in 1967. South Yemen, including Aden, was declared independent on November 30, 1967, and was renamed the People’s Republic of South Yemen. In June 1969, a Marxist group gained power and changed the country’s name to the People’s Democratic Republic of Yemen (PDRY), which established a close relationship with the Soviet Union.</w:t>
      </w:r>
    </w:p>
    <w:p w14:paraId="14352EBB" w14:textId="77777777" w:rsidR="00471402" w:rsidRDefault="00471402" w:rsidP="00471402"/>
    <w:p w14:paraId="574E76FA" w14:textId="77777777" w:rsidR="00471402" w:rsidRDefault="00471402" w:rsidP="00471402">
      <w:r>
        <w:t>Tension between North and South Yemen often flared into armed skirmishes. In 1979, tensions led to a military confrontation between the two countries. The Arab League mediated the resolution of the conflict and helped steer the two countries on a path of unity. As the power of the Soviet Union waned, the leaders of the YAR (Ali Abdullah Saleh) and the PDRY (Ali Salim al Beidh) agreed in November 1989 on a draft unity constitution originally drawn up in 1981. The Republic of Yemen (ROY) was declared on May 22, 1990. Ali Abdullah Saleh became president, and Ali Salim al-Bidh became vice president.</w:t>
      </w:r>
    </w:p>
    <w:p w14:paraId="783733C0" w14:textId="77777777" w:rsidR="00471402" w:rsidRDefault="00471402" w:rsidP="00471402"/>
    <w:p w14:paraId="78C95245" w14:textId="77777777" w:rsidR="00471402" w:rsidRDefault="00471402" w:rsidP="00471402">
      <w:r>
        <w:t>Saudi Arabia, considering Yemen as its underbelly and backwater, tried to influence the politics of Yemen by supporting central authorities to impose their rule throughout the country and to promote their Wahhabi-Salafi school of Islam. Whereas Southern Yemen felt marginalized, Zaidis felt that their culture and religion were under attack. In fact, several Saudi-educated Yemeni religious scholars, such as Muqbil bin Hadi al-Wadi’i, Hazam al-Bahlawi, Muhammad al-Mahdi and Muhammad al-Wasabi, have focused on propagating the Wahhabi-Salafi creed and converting Zaidis to Sunnis. Sheikh Wadi’i was successful in creating a Salafi center in the village of Damaj next to Sa’da, the capital of Zaidi Sa’da Province, as well as in converting a number of Zaidi Shia to Sunnism. Worried about their culture and religion, Zaidi religious scholars, led by Badr al-Din al-Houthi, mobilized to face off what they considered a Wahhabi onslaught on their very existence as a community.</w:t>
      </w:r>
    </w:p>
    <w:p w14:paraId="5E661547" w14:textId="77777777" w:rsidR="00471402" w:rsidRDefault="00471402" w:rsidP="00471402"/>
    <w:p w14:paraId="0D4B3A82" w14:textId="77777777" w:rsidR="00471402" w:rsidRDefault="00471402" w:rsidP="00471402">
      <w:r>
        <w:t>Before long, civil war broke out in early May 1994 as southern leaders declared their secession from the union and established the Democratic Republic of Yemen (DRY). The DRY was not recognized by the international community and all forms of resistance collapsed once Aden was seized by central authorities in Sanaa. Along the thousands of southern leaders and military officers who went into exile were Sheikh al-Houthi and his son Hussein, who supported the secession of the South.</w:t>
      </w:r>
    </w:p>
    <w:p w14:paraId="1A104E6B" w14:textId="77777777" w:rsidR="00471402" w:rsidRDefault="00471402" w:rsidP="00471402"/>
    <w:p w14:paraId="7E9D1364" w14:textId="77777777" w:rsidR="00471402" w:rsidRDefault="00471402" w:rsidP="00471402">
      <w:r>
        <w:t>Sheikh Houthi and his son first went first to Qum in Tehran and then to West Beirut, Hezbollah’s stronghold. For some time, they traveled back and forth between Qum and West Beirut. It is over there that the Houthis became allied with theocratic Iran in principle and practice. The Houthis had become faithful believers in Khomeini’s theocratic tenet that unjust ruler should be challenged and that their community should be politically active to support fighting injustice. More specifically, they became close to Iran and Hezbollah on account of their belief that Jihad in the path of Allah against oppressors is legitimate. Consequently, they adopted Khomeini’s slogan “Death to America and Death to Israel,” which became a hallmark of their movement.</w:t>
      </w:r>
    </w:p>
    <w:p w14:paraId="6AFDF031" w14:textId="77777777" w:rsidR="00471402" w:rsidRDefault="00471402" w:rsidP="00471402"/>
    <w:p w14:paraId="2AF47439" w14:textId="77777777" w:rsidR="00471402" w:rsidRDefault="00471402" w:rsidP="00471402">
      <w:r>
        <w:t>Upon their return to Yemen, Sheikh Houthi and his son launched their movement among the Zaidi Shia, whereupon they have become popularly known as the Houthis. It’s noteworthy that Houthis are Zaidi Shia, but not all Zaidi Shia are Houthis. Soon enough, tensions flared between the Houthis and central authorities. Throughout the 1990s—and especially in 2004, 2008 and 2010—government troops, supported by Saudi Arabia, battled Houthi dissidents in the Sa’da Province. Many on both sides were killed and many Zaidi villages lay in ruin.</w:t>
      </w:r>
    </w:p>
    <w:p w14:paraId="7F1B8240" w14:textId="77777777" w:rsidR="00471402" w:rsidRDefault="00471402" w:rsidP="00471402"/>
    <w:p w14:paraId="5D60BF65" w14:textId="77777777" w:rsidR="00471402" w:rsidRDefault="00471402" w:rsidP="00471402">
      <w:r>
        <w:t>Meanwhile, Al Qaeda deepened its presence in Yemen, thanks in no small measure to the Afghan jihadi returnees and to tribal connection to Al Qaeda leader Osama bin Laden whose family hailed from Hadhramaut. On October 12, 2000, Al Qaeda carried out a terror attack on the USS Cole, following a botched attempt on USS The Sullivans . Al Qaeda’s power in Yemen increased following the U.S. occupation of Afghanistan and Iraq, and became a hub for Salafi jihadi ideologues, including the American-born Anwar al-Awlaki. Weak central authorities, internal strife, large swaths of unguarded territories and high unemployment provided the crucible in which Al Qaeda propagated its Salafi-jihadi ideology. In 2009, Al Qaeda in the Arabian Peninsula was formed from a merger of Al Qaeda in Yemen and Saudi members of Al Qaeda. By clamping down on bin Laden associates, Saudi Arabia forced many of them to seek sanctuary in neighboring Yemen.</w:t>
      </w:r>
    </w:p>
    <w:p w14:paraId="639B6021" w14:textId="77777777" w:rsidR="00471402" w:rsidRDefault="00471402" w:rsidP="00471402"/>
    <w:p w14:paraId="5AC3B50B" w14:textId="77777777" w:rsidR="00471402" w:rsidRDefault="00471402" w:rsidP="00471402">
      <w:r>
        <w:t>It was against this background that the Arab rebellion erupted in Yemen in 2011. As it progressed, this pro-reform movement further weakened central authorities partly because certain tribes and military leaders withdrew their support from the government in favor of trying to control the rebellion. As internal strife spread and shifting alliances radically changed Yemen’s internal dynamics, President Saleh agreed to hand over power to his deputy Abdrabbuh Mansour Hadi, who was inaugurated as president in uncontested elections in February 2012. Consequently, two of Saudi Arabia’s major supported parties, the Islamist al-Islah party and the Hashid tribal federation, were weakened, thereby undermining Riyadh’s influence in the country. Conversely, the power of Houthis was enhanced not in the least by the fraying of the ties and influence of their opponents.</w:t>
      </w:r>
    </w:p>
    <w:p w14:paraId="210545C8" w14:textId="77777777" w:rsidR="00471402" w:rsidRDefault="00471402" w:rsidP="00471402"/>
    <w:p w14:paraId="6252DAE0" w14:textId="77777777" w:rsidR="00471402" w:rsidRDefault="00471402" w:rsidP="00471402">
      <w:r>
        <w:t>Unable to withstand the challenges from both his supporters and opponents, President Hadi sacked his cabinet in August 2014 and overturned a controversial fuel-price rise following two weeks of anti-government protests in which Houthi rebels were heavily involved. Soon enough, backed by military units loyal to former President Saleh, Houthi rebels overran Sanaa in September 2014 and continued their onslaught towards southern Yemen. Taken aback by the Houthis’s seizure of Sanaa, and considering their putsch as an extension of Iranian power to the border of the kingdom, Saudi Arabia, along with other Arab countries, launched in March 2015 “The Decisive Storm Coalition” military campaign to “protect and defend the legitimate government of Hadi.” Washington has offered logistical and intelligence support to the Saudi-led campaign.</w:t>
      </w:r>
    </w:p>
    <w:p w14:paraId="1FA3BFAF" w14:textId="77777777" w:rsidR="00471402" w:rsidRDefault="00471402" w:rsidP="00471402"/>
    <w:p w14:paraId="67FD5D29" w14:textId="77777777" w:rsidR="00471402" w:rsidRDefault="00471402" w:rsidP="00471402">
      <w:r>
        <w:t>Two years later, the Saudi-led campaign had failed to dislodge the Houthis and their allies from the capital. Rather, it had further devastated Yemen’s economy and security. AQAP and ISIS have exploited the ongoing strife to expand their power and terror attacks across Yemen. Following the loss of a number of their troops in Yemen, Arab Gulf Countries have hired mercenaries to do their campaign bidding. The UAE has deployed the largest mercenary force in Yemen, hailing from Ethiopia, Somalia, Sudan and other countries. Reportedly, Eric Prince and his former Blackwater Security employees have led the mercenary force. Meanwhile, Yemen as a nation has faced the worst human crisis in modern history. According to the UN Office of the Coordination of Humanitarian Affairs, 21.2 million or 82 percent of Yemen’s population are in humanitarian need, with many children dying from starvation.</w:t>
      </w:r>
    </w:p>
    <w:p w14:paraId="7DEBDDC2" w14:textId="77777777" w:rsidR="00471402" w:rsidRDefault="00471402" w:rsidP="00471402"/>
    <w:p w14:paraId="5CA762F2" w14:textId="77777777" w:rsidR="00471402" w:rsidRDefault="00471402" w:rsidP="00471402">
      <w:pPr>
        <w:pStyle w:val="Heading3"/>
      </w:pPr>
      <w:r>
        <w:t xml:space="preserve">FYI Yemen History 2  </w:t>
      </w:r>
    </w:p>
    <w:p w14:paraId="1C8BC757" w14:textId="77777777" w:rsidR="00471402" w:rsidRDefault="00471402" w:rsidP="00471402"/>
    <w:p w14:paraId="396B1DE3" w14:textId="77777777" w:rsidR="00471402" w:rsidRDefault="00471402" w:rsidP="00471402">
      <w:r>
        <w:t>The real roots of the current conflict in Yemen are fundamentally connected to Saudi Arabia’s systematic proselytization of Salafism, a puritanical form of Islam, inside Yemen. The effect of this proselytizing has caused prominent Shia Zaydi Yemenis—namely, the Houthi group—to revolt. This uprising has also been instigated in part by former Yemeni president, Ali Abdullah Saleh, and his manipulation and occasional conspiracy with the Houthi group. The Houthis’ current unusual alliance with Saleh, and their control over Yemen, was precipitated by the 2011 Yemen Arab Spring Uprising, which caused great geopolitical disruption in the country.</w:t>
      </w:r>
    </w:p>
    <w:p w14:paraId="5D6659AA" w14:textId="77777777" w:rsidR="00471402" w:rsidRDefault="00471402" w:rsidP="00471402"/>
    <w:p w14:paraId="3A8AC48C" w14:textId="77777777" w:rsidR="00471402" w:rsidRDefault="00471402" w:rsidP="00471402">
      <w:r>
        <w:t>It can be argued that the United States and international organizations can do more to improve the current conditions in Yemen. But let’s not fool ourselves: as long as President Donald J. Trump remains the head of the U.S. government and the Republicans control Congress, the United States will continue to remain indifferent to the conflict in Yemen.</w:t>
      </w:r>
    </w:p>
    <w:p w14:paraId="78A2F703" w14:textId="77777777" w:rsidR="00471402" w:rsidRDefault="00471402" w:rsidP="00471402"/>
    <w:p w14:paraId="1EEB2B39" w14:textId="77777777" w:rsidR="00471402" w:rsidRDefault="00471402" w:rsidP="00471402">
      <w:r>
        <w:t>The Sunnification of Yemen</w:t>
      </w:r>
    </w:p>
    <w:p w14:paraId="3EE5EA5F" w14:textId="77777777" w:rsidR="00471402" w:rsidRDefault="00471402" w:rsidP="00471402"/>
    <w:p w14:paraId="155D0EFD" w14:textId="77777777" w:rsidR="00471402" w:rsidRDefault="00471402" w:rsidP="00471402">
      <w:r>
        <w:t>Since the fall of the Imamate rule in 1970, Saudi Arabia has continued a Salafist crusade to maintain some leverage over the Yemeni government. But its most aggressive Salafist campaign began in late 1970s. In 1979, a student of the Islamic University of Medina in Saudi Arabia, Sheikh Muqbil Bin Hadi al-Wadi’i, founded the Dar al-Hadith in a village called Dammaj in the heart of Saada governorate, the stronghold of the Shia Zaydi and Houthi groups. The center targeted Zaydi adherents and converted them to Sunnism, while in other parts of the country, individual Salafi advocates would receive financial support from the Saudi government. In 1984, the center expanded and opened a branch in a city called Mabar, another Zaydi predominant village, located in Damar governorate, approximately 70 km south of Sana. A student of Sheikh Muqbil, Sheikh Mohammed Imam headed that center.</w:t>
      </w:r>
    </w:p>
    <w:p w14:paraId="2E14B689" w14:textId="77777777" w:rsidR="00471402" w:rsidRDefault="00471402" w:rsidP="00471402"/>
    <w:p w14:paraId="6BAB6934" w14:textId="77777777" w:rsidR="00471402" w:rsidRDefault="00471402" w:rsidP="00471402">
      <w:r>
        <w:t>The Salafist campaign carried out by these Salafi centers has intimidated the adherents of the traditional Zaydi theology of the Yemeni population. The centers would publicly brag about how many Zaydi Shia they had converted. In the late 1990s, as Saudi Arabia’s Salafist campaign in Yemen intensified, the Saleh regime ignored their activities—for example, the incident in which “students of the Dammaj Center vandalized Zaydi mosques, and shrine tombs of famous Zaydi religious leaders.” The Saleh government remained unconcerned about such activities because Salafists take a passive stance toward the rulers of the country as long as such leaders embrace the Islamic religion. And at the same time, the Salafist movement was in competition with the more politically conscious Islah Islamic Party, Yemen’s biggest opposition party. Both Islah and the Salafists targeted Yemen’s emerging youth. The two parties differed only in that the Islah Islamic Party was more politically active in Yemen’s main street. For Saleh then, the Salafi movement was a political balancer against the Islah.</w:t>
      </w:r>
    </w:p>
    <w:p w14:paraId="29EFDC04" w14:textId="77777777" w:rsidR="00471402" w:rsidRDefault="00471402" w:rsidP="00471402"/>
    <w:p w14:paraId="71D83D1F" w14:textId="77777777" w:rsidR="00471402" w:rsidRDefault="00471402" w:rsidP="00471402">
      <w:r>
        <w:t>In response to the widespread campaign of these centers, Hussein Badr Eddin al-Houthi, the older brother of Abdel-Malek al-Houthi, the current leader of the Houthi group, founded the Believing Youth Club (BYC) in 1990s. The BYC started as a peaceful movement. It “aimed at providing education to the youth of [Sa'ada] while reviving the influence of [Zaydiya], a Shiite branch endemic to Yemen, which had been in decline since the overthrow of the imamate.” The movement became very critical about Saudi Arabia’s campaign. They opened Zaydi centers across northern Yemen, and digitized older Zaydi scripts and made it accessible to the public. They then demanded more recognition and attention from the Yemeni government, as evidenced by Houthi group’s first demonstration in the 1990s, which came in response to the surge of Salafism in the north. As the power and influence of the Houthis increased, Saleh would utilize the Houthi movement against neighboring Saudi Arabia—falsely describing it as a Iranian intrusion, which intimidated the Saudis.</w:t>
      </w:r>
    </w:p>
    <w:p w14:paraId="0FADCCE5" w14:textId="77777777" w:rsidR="00471402" w:rsidRDefault="00471402" w:rsidP="00471402"/>
    <w:p w14:paraId="199A1FC5" w14:textId="77777777" w:rsidR="00471402" w:rsidRDefault="00471402" w:rsidP="00471402">
      <w:r>
        <w:t>Dancing On the Heads of Snakes</w:t>
      </w:r>
    </w:p>
    <w:p w14:paraId="48C19358" w14:textId="77777777" w:rsidR="00471402" w:rsidRDefault="00471402" w:rsidP="00471402"/>
    <w:p w14:paraId="453E7B73" w14:textId="77777777" w:rsidR="00471402" w:rsidRDefault="00471402" w:rsidP="00471402">
      <w:r>
        <w:t>In 2004, Hussein Badr Eddin was killed in a conflict between the Houthis and the Yemeni government. In what became one of the bloodiest wars between the Yemeni army and the Houthi group, Saleh’s army inflicted a staggering defeat on the Houthis. After killing so many of their number, the Yemeni army besieged the remaining Houthis at Fallah River in Saada, ready to crush them once and for all—until an order came from Sana: “ Withdraw immediately.” The perplexed Yemeni army withdrew. Then, a few years later, the Houthis rejuvenated themselves and began to engage in sporadic skirmishes with the Yemeni army once again, but this time in the border region between Yemen and Saudi Arabia.</w:t>
      </w:r>
    </w:p>
    <w:p w14:paraId="0912B483" w14:textId="77777777" w:rsidR="00471402" w:rsidRDefault="00471402" w:rsidP="00471402"/>
    <w:p w14:paraId="2DA3AEE0" w14:textId="77777777" w:rsidR="00471402" w:rsidRDefault="00471402" w:rsidP="00471402">
      <w:r>
        <w:t>Historically, Saleh brilliantly manipulated the existence of the moribund Al Qaeda in the Arabian Peninsula (AQAP) to secure anti-terrorism training and funding from the United States. He utilized the Houthi group in a similar way against the Saudis. The Yemeni government had struggled economically for so long that Saleh used this tactic as a means to milk a bit more extra cash from foreign states. The demise of these groups would mean to him the loss of those resources. To show the devious face of his politics, Saleh once told a reporter that “his job was like dancing on the heads of snakes.”</w:t>
      </w:r>
    </w:p>
    <w:p w14:paraId="7B78A46F" w14:textId="77777777" w:rsidR="00471402" w:rsidRDefault="00471402" w:rsidP="00471402"/>
    <w:p w14:paraId="5E492717" w14:textId="77777777" w:rsidR="00471402" w:rsidRDefault="00471402" w:rsidP="00471402">
      <w:r>
        <w:t>In 2009, Saleh achieved his objective of dragging the Saudis even deeper into the Houthi conflict. Saudi Arabia had indeed received its first casualty in scuffles with the Yemenis since the 1960s in 2009. But unlike then, the Saudi government was on the opposite side from forty years ago. Now it was fighting the descendants of the imam whom it had supported before. The system worked perfectly fine for Saleh, until the arrival of an unexpected guest: the 2011 Yemen Arab Spring revolution.</w:t>
      </w:r>
    </w:p>
    <w:p w14:paraId="376D856F" w14:textId="77777777" w:rsidR="00471402" w:rsidRDefault="00471402" w:rsidP="00471402"/>
    <w:p w14:paraId="7FA4B243" w14:textId="77777777" w:rsidR="00471402" w:rsidRDefault="00471402" w:rsidP="00471402">
      <w:r>
        <w:t>Yemen’s 2011 Uprising: The Greatest Geopolitical Disruptor</w:t>
      </w:r>
    </w:p>
    <w:p w14:paraId="6C57A45B" w14:textId="77777777" w:rsidR="00471402" w:rsidRDefault="00471402" w:rsidP="00471402"/>
    <w:p w14:paraId="7949262D" w14:textId="77777777" w:rsidR="00471402" w:rsidRDefault="00471402" w:rsidP="00471402">
      <w:r>
        <w:t xml:space="preserve"> </w:t>
      </w:r>
    </w:p>
    <w:p w14:paraId="064A7494" w14:textId="77777777" w:rsidR="00471402" w:rsidRDefault="00471402" w:rsidP="00471402">
      <w:r>
        <w:t>At the end of 2010, the rules of the game in Yemen were clear. Saleh controlled the country and managed the Yemeni tribes with political patronage. The Islah Islamic Party, though active in Yemen’s political life, did not pose an imminent threat to Saleh—his General People’s Congress controlled the powerful government positions. The Houthi groups were engaged in a multifaceted war—the Yemeni army on one front and the Saudis on the other, whom Saleh had helped fixate on the Houthis. AQAP carried out intermittent attacks in southern Yemen, particularly in Hadramout, but this was nothing of major concern. The system worked perfectly fine for Saleh.</w:t>
      </w:r>
    </w:p>
    <w:p w14:paraId="7166F85A" w14:textId="77777777" w:rsidR="00471402" w:rsidRDefault="00471402" w:rsidP="00471402"/>
    <w:p w14:paraId="16528371" w14:textId="77777777" w:rsidR="00471402" w:rsidRDefault="00471402" w:rsidP="00471402">
      <w:r>
        <w:t>Then, the Arab Spring came to Yemen in January 2011, and became the greatest geopolitical disruption the country and Saleh had ever faced. As in Tunisia and Egypt, the Yemeni Arab Spring was ignited by idealistic youth. They initially demanded solutions to issues such as unemployment, social injustice and corruption. But these demands easily escalated and became a strong political movement. The Islah Islamic Party joined the protesters, bringing with them their capacity for political mobilization which outperformed that of the government. Then, Sadaq and Hameed al-Ahmar, the two sons of the late Abdullah Bin Hussein al-Ahmar, the leader of the Hashid tribe to which Saleh belongs, betrayed Saleh and joined the revolution. The Houthis sent thousands of their (unarmed) supporters from Saada down to Sana . In southern Yemen, demonstrators, who were dominated by secessionist groups like the Hirak al-Junubi, took over the streets of Aden a few months later. AQAP also started occupying significant parts of southern Yemen. Eventually, the demonstrations spread throughout Yemen’s major cities, like Ibb, Taiz and Mukala.</w:t>
      </w:r>
    </w:p>
    <w:p w14:paraId="76894B82" w14:textId="77777777" w:rsidR="00471402" w:rsidRDefault="00471402" w:rsidP="00471402"/>
    <w:p w14:paraId="0C22A2AE" w14:textId="77777777" w:rsidR="00471402" w:rsidRDefault="00471402" w:rsidP="00471402">
      <w:r>
        <w:t>In late 2011, the al-Ahmar brothers became impatient with Saleh’s procrastination in stepping down and their differences intensified into an armed conflict. A significant portion of the Hashid tribe sided with the al-Ahmars and almost brought Saleh’s regime to its knees . At the same time, the Houthis grew powerful and took control of the Saada governorate.</w:t>
      </w:r>
    </w:p>
    <w:p w14:paraId="27C7A8C8" w14:textId="77777777" w:rsidR="00471402" w:rsidRDefault="00471402" w:rsidP="00471402"/>
    <w:p w14:paraId="31A2C3A5" w14:textId="77777777" w:rsidR="00471402" w:rsidRDefault="00471402" w:rsidP="00471402">
      <w:r>
        <w:t>In late 2013, after two years of conflict, Saleh ordered his loyalists within the Yemeni army to stand down and allow the advancement of the Houthi militia towards Amran, the hometown of Hameed and Sadiq al-Ahmar, resulting in the Houthis taking control of city. On February 3, 2014, they blew up the house of Abdullah Bin Hussein al-Ahmar and then marched toward Sana. When they invaded Sana in late February 2014, Hameed and Sadiq al-Ahmar fled their home in city and exited Yemen. They both live in exile today. In that same period, Yemen’s internationally recognized president, Abdu Rabbu Mansour Hadi, fled Sana for Aden and then flew to Riyadh.</w:t>
      </w:r>
    </w:p>
    <w:p w14:paraId="4C385341" w14:textId="77777777" w:rsidR="00471402" w:rsidRDefault="00471402" w:rsidP="00471402"/>
    <w:p w14:paraId="27DEB4F0" w14:textId="77777777" w:rsidR="00471402" w:rsidRDefault="00471402" w:rsidP="00471402">
      <w:r>
        <w:t>When Saudi Arabia realized Yemen had just about fallen into the hands of the Houthis, it felt betrayed by Saleh and began to take matters into its own hands. It began its bombardment in March 2015. The current unusual alliance between Saleh and the Houthis has thus been cemented by Saudi Arabia’s military intervention. Saleh and the Houthis are historical archrivals and, had it not been Saudi Arabia’s involvement , their differences would have resurfaced.</w:t>
      </w:r>
    </w:p>
    <w:p w14:paraId="25D02A3D" w14:textId="77777777" w:rsidR="00471402" w:rsidRDefault="00471402" w:rsidP="00471402"/>
    <w:p w14:paraId="3DF131D7" w14:textId="77777777" w:rsidR="00471402" w:rsidRDefault="00471402" w:rsidP="00471402">
      <w:pPr>
        <w:pStyle w:val="Heading3"/>
      </w:pPr>
      <w:r>
        <w:t>FYI Yemen History 3</w:t>
      </w:r>
    </w:p>
    <w:p w14:paraId="6911CA1D" w14:textId="77777777" w:rsidR="00471402" w:rsidRDefault="00471402" w:rsidP="00471402"/>
    <w:p w14:paraId="6A839F89" w14:textId="77777777" w:rsidR="00471402" w:rsidRDefault="00471402" w:rsidP="00471402"/>
    <w:p w14:paraId="568C4547" w14:textId="77777777" w:rsidR="00471402" w:rsidRDefault="00471402" w:rsidP="00471402">
      <w:r>
        <w:t>Among Yemen’s myriad misfortunes, its greatest has been being Saudi Arabia’s neighbour.</w:t>
      </w:r>
    </w:p>
    <w:p w14:paraId="5E4A8DF5" w14:textId="77777777" w:rsidR="00471402" w:rsidRDefault="00471402" w:rsidP="00471402"/>
    <w:p w14:paraId="6D34CFAF" w14:textId="77777777" w:rsidR="00471402" w:rsidRPr="00AE0F96" w:rsidRDefault="00471402" w:rsidP="00471402">
      <w:pPr>
        <w:rPr>
          <w:rStyle w:val="StyleUnderline"/>
        </w:rPr>
      </w:pPr>
      <w:r>
        <w:t xml:space="preserve">Saudi Arabia’s founder, King Abdulaziz Ibn Saud, thought Yemen so unpredictable that he warned his sons that they had to tame it in order to remain secure. </w:t>
      </w:r>
      <w:r w:rsidRPr="00AE0F96">
        <w:rPr>
          <w:rStyle w:val="StyleUnderline"/>
        </w:rPr>
        <w:t>Saudi Arabia is now embarked on its largest ever effort to “tame” Yemen, but it has already been a disaster: thousands are dead, and the unspeakable destruction wrought by the unprecedented Saudi intervention has undone decades of cautious and under-the-radar meddling.</w:t>
      </w:r>
    </w:p>
    <w:p w14:paraId="1E106B0E" w14:textId="77777777" w:rsidR="00471402" w:rsidRDefault="00471402" w:rsidP="00471402"/>
    <w:p w14:paraId="76E7C2F0" w14:textId="77777777" w:rsidR="00471402" w:rsidRDefault="00471402" w:rsidP="00471402">
      <w:r>
        <w:t>Ever since Saudi Arabia became a state in 1932, it has been quietly but actively involved in Yemeni politics. Saudi money has been the most important source of revenue for the Yemen Arab Republic for decades, even as Riyadh has tried to stop the emergence of a strong central government by funding other groups, including powerful tribes and the sheikhs of Yemen’s most important tribal confederations.</w:t>
      </w:r>
    </w:p>
    <w:p w14:paraId="342E5CA3" w14:textId="77777777" w:rsidR="00471402" w:rsidRDefault="00471402" w:rsidP="00471402"/>
    <w:p w14:paraId="71A49EF8" w14:textId="77777777" w:rsidR="00471402" w:rsidRDefault="00471402" w:rsidP="00471402">
      <w:r>
        <w:t>But in the past couple of decades, Saudi-Yemeni relations have become even more complicated. Multiple points of friction emerged after the 1990 unification of Yemen, after which it drew up a democratic constitution and refused to vote for a UN-backed intervention against Saddam Hussein after he annexed Kuwait.</w:t>
      </w:r>
    </w:p>
    <w:p w14:paraId="5373946B" w14:textId="77777777" w:rsidR="00471402" w:rsidRDefault="00471402" w:rsidP="00471402"/>
    <w:p w14:paraId="14119E52" w14:textId="77777777" w:rsidR="00471402" w:rsidRPr="00AE0F96" w:rsidRDefault="00471402" w:rsidP="00471402">
      <w:pPr>
        <w:rPr>
          <w:rStyle w:val="StyleUnderline"/>
        </w:rPr>
      </w:pPr>
      <w:r w:rsidRPr="00AE0F96">
        <w:rPr>
          <w:rStyle w:val="StyleUnderline"/>
        </w:rPr>
        <w:t>Saudi Arabia</w:t>
      </w:r>
      <w:r>
        <w:t xml:space="preserve">, meanwhile, </w:t>
      </w:r>
      <w:r w:rsidRPr="00AE0F96">
        <w:rPr>
          <w:rStyle w:val="StyleUnderline"/>
        </w:rPr>
        <w:t>was pursuing a policy of outright cultural colonialism in an area near the blurred Yemeni-Saudi border, which was historically populated by Shia Zaydi tribes. When the border was finalised at the start of the 21st century, it prevented those tribes from moving freely, restricting their animals’ grazing routes and threatening their livelihoods. This ultimately gave birth to the Houthi nationalist movement.</w:t>
      </w:r>
    </w:p>
    <w:p w14:paraId="02F37447" w14:textId="77777777" w:rsidR="00471402" w:rsidRDefault="00471402" w:rsidP="00471402"/>
    <w:p w14:paraId="50C07C04" w14:textId="77777777" w:rsidR="00471402" w:rsidRDefault="00471402" w:rsidP="00471402">
      <w:r>
        <w:t>Blame game</w:t>
      </w:r>
    </w:p>
    <w:p w14:paraId="03629674" w14:textId="77777777" w:rsidR="00471402" w:rsidRDefault="00471402" w:rsidP="00471402">
      <w:r w:rsidRPr="00AE0F96">
        <w:rPr>
          <w:rStyle w:val="StyleUnderline"/>
        </w:rPr>
        <w:t>In most Western narratives, the Houthis are the “bad guys” in Yemen</w:t>
      </w:r>
      <w:r>
        <w:t>; Yemenis who live in Aden and other areas around Southern Yemen would mostly concur. Iran, which has been vocal in its condemnation of Saudi Arabia and in its support for the Houthis, has also been condemned.</w:t>
      </w:r>
    </w:p>
    <w:p w14:paraId="783280F5" w14:textId="77777777" w:rsidR="00471402" w:rsidRDefault="00471402" w:rsidP="00471402"/>
    <w:p w14:paraId="448A2646" w14:textId="77777777" w:rsidR="00471402" w:rsidRDefault="00471402" w:rsidP="00471402">
      <w:r>
        <w:t>In fact, Western diplomats have been busy trying to prove that Iran has provided training, arms and other support to the Houthis, making their takeover possible.</w:t>
      </w:r>
    </w:p>
    <w:p w14:paraId="02EB1B3B" w14:textId="77777777" w:rsidR="00471402" w:rsidRDefault="00471402" w:rsidP="00471402"/>
    <w:p w14:paraId="10806B12" w14:textId="77777777" w:rsidR="00471402" w:rsidRDefault="00471402" w:rsidP="00471402"/>
    <w:p w14:paraId="299853B4" w14:textId="77777777" w:rsidR="00471402" w:rsidRDefault="00471402" w:rsidP="00471402">
      <w:r>
        <w:t>The scene as Qatari aid arrives in Aden.  Reuters/stringer</w:t>
      </w:r>
    </w:p>
    <w:p w14:paraId="53CFF9C7" w14:textId="77777777" w:rsidR="00471402" w:rsidRDefault="00471402" w:rsidP="00471402">
      <w:r w:rsidRPr="00AE0F96">
        <w:rPr>
          <w:rStyle w:val="StyleUnderline"/>
        </w:rPr>
        <w:t>This is simplistic in the extreme. To account for the war we must first look at the original takeover of the Yemeni capital,</w:t>
      </w:r>
      <w:r>
        <w:t xml:space="preserve"> Sanaa, by Houthi forces, which as Iona Craig has shown was far too easy.</w:t>
      </w:r>
    </w:p>
    <w:p w14:paraId="6CAE3BE1" w14:textId="77777777" w:rsidR="00471402" w:rsidRDefault="00471402" w:rsidP="00471402"/>
    <w:p w14:paraId="733C18DA" w14:textId="77777777" w:rsidR="00471402" w:rsidRDefault="00471402" w:rsidP="00471402">
      <w:r>
        <w:t>The events of the takeover in September 2014 indicated the reconfiguration of internal Yemeni power politics, with the Houthis bolstering their position along with the machinations of ex-President Saleh. Saleh is currently the Houthi’s main ally within Yemen – he has disastrously been allowed to remain active in Yemeni politics despite having to give up the presidency after the Arab Spring.</w:t>
      </w:r>
    </w:p>
    <w:p w14:paraId="6392559C" w14:textId="77777777" w:rsidR="00471402" w:rsidRDefault="00471402" w:rsidP="00471402"/>
    <w:p w14:paraId="7FEB2998" w14:textId="77777777" w:rsidR="00471402" w:rsidRDefault="00471402" w:rsidP="00471402">
      <w:r>
        <w:t>By March 2015 Saleh’s successor, Abd Rabbuh Mansur Hadi, was placed under house arrest. The Houthi and Saleh forces started marching towards Aden, indicating that the tentative peace agreement they reached in September 2014 had finally broken down.</w:t>
      </w:r>
    </w:p>
    <w:p w14:paraId="7BA7A9F2" w14:textId="77777777" w:rsidR="00471402" w:rsidRDefault="00471402" w:rsidP="00471402"/>
    <w:p w14:paraId="6A2FA152" w14:textId="77777777" w:rsidR="00471402" w:rsidRDefault="00471402" w:rsidP="00471402">
      <w:r>
        <w:t>The start of the Saudi campaign in March 2015 was not a measure of the new Saudi king’s strength or strategic acumen. It simply demonstrated that the new king and his young defence minister had lost a considerable amount of the influence Saudi Arabia had once held over Yemen, possibly leaving the door open for Iran. They panicked, and responded unwisely – no doubt partly in response to their forefather’s warning.</w:t>
      </w:r>
    </w:p>
    <w:p w14:paraId="404CC318" w14:textId="77777777" w:rsidR="00471402" w:rsidRDefault="00471402" w:rsidP="00471402"/>
    <w:p w14:paraId="5BE556AB" w14:textId="77777777" w:rsidR="00471402" w:rsidRDefault="00471402" w:rsidP="00471402">
      <w:r>
        <w:t>A Saudi debacle</w:t>
      </w:r>
    </w:p>
    <w:p w14:paraId="083ACDFE" w14:textId="77777777" w:rsidR="00471402" w:rsidRDefault="00471402" w:rsidP="00471402">
      <w:r>
        <w:t>Recent reports from the front line of Saudi Arabia’s war will superficially be encouraging to Riyadh. Coalition forces have taken over Al-Anand airbase; a tank brigade from the UAE has joined the effort. The Houthis have been pushed out of several of their positions in Aden, though the fighting has intensified and shows no signs of waning.</w:t>
      </w:r>
    </w:p>
    <w:p w14:paraId="52FD4404" w14:textId="77777777" w:rsidR="00471402" w:rsidRDefault="00471402" w:rsidP="00471402"/>
    <w:p w14:paraId="592736E0" w14:textId="77777777" w:rsidR="00471402" w:rsidRDefault="00471402" w:rsidP="00471402">
      <w:r>
        <w:t>The latest success should not detract from the fact that the Saudi army did very badly in Yemen. It has proved unable to coordinate with Yemeni forces loyal to Hadi in Aden and in the South – indeed, on many occasions it has apparently dropped bombs on them by mistake.</w:t>
      </w:r>
    </w:p>
    <w:p w14:paraId="50711F04" w14:textId="77777777" w:rsidR="00471402" w:rsidRDefault="00471402" w:rsidP="00471402"/>
    <w:p w14:paraId="1EBFCF05" w14:textId="77777777" w:rsidR="00471402" w:rsidRDefault="00471402" w:rsidP="00471402">
      <w:r w:rsidRPr="00AE0F96">
        <w:rPr>
          <w:rStyle w:val="StyleUnderline"/>
        </w:rPr>
        <w:t>Things aren’t looking good back in Saudi Arabia either. The defence minister in charge of the war, Deputy Crown Prince Mohammed bin Salman, is flailing. He is mocked as “the little general” because of his disastrous war, especially since he ignored warnings from his advisers that a war in Yemen would be a huge debacle for the Saudi Army</w:t>
      </w:r>
      <w:r>
        <w:t>.</w:t>
      </w:r>
    </w:p>
    <w:p w14:paraId="3F75C23E" w14:textId="77777777" w:rsidR="00471402" w:rsidRDefault="00471402" w:rsidP="00471402"/>
    <w:p w14:paraId="23A98CAE" w14:textId="77777777" w:rsidR="00471402" w:rsidRDefault="00471402" w:rsidP="00471402"/>
    <w:p w14:paraId="3A86C5FB" w14:textId="77777777" w:rsidR="00471402" w:rsidRDefault="00471402" w:rsidP="00471402">
      <w:r>
        <w:t>The hapless Mohammed bin Salman.  Reuters/Charles Platiau</w:t>
      </w:r>
    </w:p>
    <w:p w14:paraId="5F65EEB2" w14:textId="77777777" w:rsidR="00471402" w:rsidRDefault="00471402" w:rsidP="00471402">
      <w:r w:rsidRPr="00AE0F96">
        <w:rPr>
          <w:rStyle w:val="StyleUnderline"/>
        </w:rPr>
        <w:t>His decision to kick off the war with his father’s backing was less an attempt to rescue Yemen from Houthi and Iranian influence than the panicked reaction of an inexperienced prince with too much to prove</w:t>
      </w:r>
      <w:r>
        <w:t>.</w:t>
      </w:r>
    </w:p>
    <w:p w14:paraId="64830B90" w14:textId="77777777" w:rsidR="00471402" w:rsidRDefault="00471402" w:rsidP="00471402"/>
    <w:p w14:paraId="125F788B" w14:textId="77777777" w:rsidR="00471402" w:rsidRDefault="00471402" w:rsidP="00471402">
      <w:r w:rsidRPr="00AE0F96">
        <w:rPr>
          <w:rStyle w:val="StyleUnderline"/>
        </w:rPr>
        <w:t>The commitment of Saudi Arabia’s coalition forces to a ground offensive is not good news. The expectation is that this will lead to a protracted conflict with foreign troops bogged down in Yemen’s ragged terrain</w:t>
      </w:r>
      <w:r>
        <w:t>.</w:t>
      </w:r>
    </w:p>
    <w:p w14:paraId="73A02F2E" w14:textId="77777777" w:rsidR="00471402" w:rsidRDefault="00471402" w:rsidP="00471402"/>
    <w:p w14:paraId="633EEAE0" w14:textId="77777777" w:rsidR="00471402" w:rsidRDefault="00471402" w:rsidP="00471402">
      <w:r>
        <w:t xml:space="preserve">Above all, </w:t>
      </w:r>
      <w:r w:rsidRPr="00AE0F96">
        <w:rPr>
          <w:rStyle w:val="StyleUnderline"/>
        </w:rPr>
        <w:t>we should not lose sight of the effect of the war on Yemen’s internal power-politics. The longer the war, the more difficult it will become to predict, contain and control Yemeni stakeholders in the hope of stabilising Yemen and securing the Saudi homeland</w:t>
      </w:r>
      <w:r>
        <w:t>.</w:t>
      </w:r>
    </w:p>
    <w:p w14:paraId="7FC57441" w14:textId="77777777" w:rsidR="00471402" w:rsidRDefault="00471402" w:rsidP="00471402"/>
    <w:p w14:paraId="5509DC7F" w14:textId="77777777" w:rsidR="00471402" w:rsidRDefault="00471402" w:rsidP="00471402">
      <w:r>
        <w:t>Endless war</w:t>
      </w:r>
    </w:p>
    <w:p w14:paraId="765CC9C7" w14:textId="77777777" w:rsidR="00471402" w:rsidRPr="00AE0F96" w:rsidRDefault="00471402" w:rsidP="00471402">
      <w:pPr>
        <w:rPr>
          <w:rStyle w:val="StyleUnderline"/>
        </w:rPr>
      </w:pPr>
      <w:r w:rsidRPr="00AE0F96">
        <w:rPr>
          <w:rStyle w:val="StyleUnderline"/>
        </w:rPr>
        <w:t>The other complicating factor in the Saudi campaign is the West. The UK and the US have both been quick to condemn the Houthis, and are supporting the campaign wholeheartedly – even accelerating arms sales to the kingdom and providing it with targeting assistance.</w:t>
      </w:r>
    </w:p>
    <w:p w14:paraId="60B5C8BC" w14:textId="77777777" w:rsidR="00471402" w:rsidRDefault="00471402" w:rsidP="00471402"/>
    <w:p w14:paraId="38E2AE70" w14:textId="77777777" w:rsidR="00471402" w:rsidRDefault="00471402" w:rsidP="00471402">
      <w:r>
        <w:t>The only condemnation of all sides to this conflict has come from the European Parliament, which is powerless in this context.</w:t>
      </w:r>
    </w:p>
    <w:p w14:paraId="6B4AC5DE" w14:textId="77777777" w:rsidR="00471402" w:rsidRDefault="00471402" w:rsidP="00471402"/>
    <w:p w14:paraId="2E95C4EB" w14:textId="77777777" w:rsidR="00471402" w:rsidRDefault="00471402" w:rsidP="00471402">
      <w:r>
        <w:t>More than 3,000 Yemenis are dead, according to the most recent figures – at least 1,600 of whom were civilians. An unnecessary naval blockade has driven food prices up at least by 400% and strikes have been launched against civilians targets that have been characterised as  war crimes.</w:t>
      </w:r>
    </w:p>
    <w:p w14:paraId="42B03B2B" w14:textId="77777777" w:rsidR="00471402" w:rsidRDefault="00471402" w:rsidP="00471402"/>
    <w:p w14:paraId="7DDACB9E" w14:textId="77777777" w:rsidR="00471402" w:rsidRDefault="00471402" w:rsidP="00471402">
      <w:r>
        <w:t>P</w:t>
      </w:r>
      <w:r w:rsidRPr="00AE0F96">
        <w:rPr>
          <w:rStyle w:val="StyleUnderline"/>
        </w:rPr>
        <w:t>owerful international actors ought to reconsider their role in the war and their complicity in the atrocities committed by their allies. But Western support for the Saudi debacle in Yemen seems as solid as ever. That will only continue the escalation of the conflict, heightening the Saudis’ feelings of impunity and condemning Yemenis to endless war and increasing hardship – all at the hands of a cocky prince who, unlike his cautious forefathers, has proven to be ineffective and heavy-handed.</w:t>
      </w:r>
    </w:p>
    <w:p w14:paraId="0E4B2547" w14:textId="77777777" w:rsidR="00471402" w:rsidRPr="00471402" w:rsidRDefault="00471402" w:rsidP="00471402"/>
    <w:p w14:paraId="0B81CEC5" w14:textId="0DE61D48" w:rsidR="008A08F7" w:rsidRPr="00457B99" w:rsidRDefault="008A08F7" w:rsidP="008A08F7"/>
    <w:p w14:paraId="610912BC" w14:textId="77777777" w:rsidR="008A08F7" w:rsidRPr="00457B99" w:rsidRDefault="008A08F7" w:rsidP="008A08F7">
      <w:pPr>
        <w:pStyle w:val="Heading3"/>
      </w:pPr>
      <w:r w:rsidRPr="00457B99">
        <w:t xml:space="preserve">FYI- Trump Deals to Date </w:t>
      </w:r>
    </w:p>
    <w:p w14:paraId="3420A557" w14:textId="77777777" w:rsidR="008A08F7" w:rsidRPr="00457B99" w:rsidRDefault="008A08F7" w:rsidP="008A08F7"/>
    <w:p w14:paraId="6373DBC9" w14:textId="77777777" w:rsidR="008A08F7" w:rsidRPr="00457B99" w:rsidRDefault="008A08F7" w:rsidP="008A08F7">
      <w:pPr>
        <w:rPr>
          <w:rStyle w:val="Style13ptBold"/>
        </w:rPr>
      </w:pPr>
      <w:r w:rsidRPr="00457B99">
        <w:rPr>
          <w:rStyle w:val="Style13ptBold"/>
        </w:rPr>
        <w:t>Hartung, director of the Arms and Security Project at the Center for International Policy, 18</w:t>
      </w:r>
    </w:p>
    <w:p w14:paraId="6EC39E69" w14:textId="77777777" w:rsidR="008A08F7" w:rsidRPr="00457B99" w:rsidRDefault="008A08F7" w:rsidP="008A08F7">
      <w:pPr>
        <w:rPr>
          <w:sz w:val="16"/>
        </w:rPr>
      </w:pPr>
      <w:r w:rsidRPr="00457B99">
        <w:rPr>
          <w:sz w:val="16"/>
        </w:rPr>
        <w:t xml:space="preserve">(William, </w:t>
      </w:r>
      <w:hyperlink r:id="rId6" w:history="1">
        <w:r w:rsidRPr="00457B99">
          <w:rPr>
            <w:rStyle w:val="Hyperlink"/>
            <w:sz w:val="16"/>
          </w:rPr>
          <w:t>https://docs.wixstatic.com/ugd/3ba8a1_5e9019d625e84087af647e6cb91ea3e2.pdf</w:t>
        </w:r>
      </w:hyperlink>
      <w:r w:rsidRPr="00457B99">
        <w:rPr>
          <w:sz w:val="16"/>
        </w:rPr>
        <w:t xml:space="preserve">, November) </w:t>
      </w:r>
    </w:p>
    <w:p w14:paraId="61A10DAA" w14:textId="77777777" w:rsidR="008A08F7" w:rsidRPr="00457B99" w:rsidRDefault="008A08F7" w:rsidP="008A08F7">
      <w:r w:rsidRPr="00457B99">
        <w:t>The U.S.-Saudi relationship has evolved into a centerpiece of U.S. strategic thinking and military planning, and the sale of arms is the bedrock of that relationship. Congress has been notified of over $20 billion in potential arms sales to Saudi Arabia under the Pentagon’s Foreign Military Sales (FMS) program since January 2017, when the Trump administration came into office. So far, the Trump figure is well under 20% of the $117 billion in offers made during the Obama administration. The deals proffered during the Trump administration to date include: • Self-propelled howitzers ($1.31 billion); • TOW anti-tank missiles ($670 million); • Spare parts, maintenance, and support for M1A2 Abrams tanks, M2 Bradley Fighting Ve hicles, High Mobility Multipurpose Wheeled Vehicles (HMMWVs), Light Armored Vehicles (LAVs), and M198 Towed Howitzers ($300 million); Arms &amp; Security Project Center For International Policy 6 November, 2018 • Maintenance and support for AH-64D/E, UH-60L, Schweizer 333 and Bell 406CS helicopters ($106.8 million); • A THAAD missile defense system (now estimated at $13.5 billion, originally notified to Congress at $15 billion); • Major training programs for the Saudi Royal Navy ($250 million) and the Saudi Royal Air Force ($750 million); • Ten 74K Persistent Threat Detection System (PTDS) Aerostats ($525 million); • AN/TPQ-53(V) radar systems and related support ($662 million).13 • A $298.4 offer of support for Raytheon Paveway precision-guided bombs, licensed by the State Department.14</w:t>
      </w:r>
    </w:p>
    <w:p w14:paraId="7A9625C5" w14:textId="77777777" w:rsidR="008A08F7" w:rsidRPr="00457B99" w:rsidRDefault="008A08F7" w:rsidP="008A08F7"/>
    <w:p w14:paraId="5EB0EB5A" w14:textId="77777777" w:rsidR="006A72AE" w:rsidRPr="00457B99" w:rsidRDefault="006A72AE" w:rsidP="006A72AE">
      <w:pPr>
        <w:pStyle w:val="Heading3"/>
      </w:pPr>
      <w:r w:rsidRPr="00457B99">
        <w:t xml:space="preserve">FYI Deals Secret </w:t>
      </w:r>
    </w:p>
    <w:p w14:paraId="4441CE8F" w14:textId="77777777" w:rsidR="006A72AE" w:rsidRPr="00457B99" w:rsidRDefault="006A72AE" w:rsidP="006A72AE">
      <w:pPr>
        <w:rPr>
          <w:rStyle w:val="Style13ptBold"/>
        </w:rPr>
      </w:pPr>
      <w:r w:rsidRPr="00457B99">
        <w:rPr>
          <w:rStyle w:val="Style13ptBold"/>
        </w:rPr>
        <w:t>Hartung, director of the Arms and Security Project at the Center for International Policy, 18</w:t>
      </w:r>
    </w:p>
    <w:p w14:paraId="2B9E2F40" w14:textId="77777777" w:rsidR="006A72AE" w:rsidRPr="00457B99" w:rsidRDefault="006A72AE" w:rsidP="006A72AE">
      <w:pPr>
        <w:rPr>
          <w:sz w:val="16"/>
        </w:rPr>
      </w:pPr>
      <w:r w:rsidRPr="00457B99">
        <w:rPr>
          <w:sz w:val="16"/>
        </w:rPr>
        <w:t xml:space="preserve">(William, </w:t>
      </w:r>
      <w:hyperlink r:id="rId7" w:history="1">
        <w:r w:rsidRPr="00457B99">
          <w:rPr>
            <w:rStyle w:val="Hyperlink"/>
            <w:sz w:val="16"/>
          </w:rPr>
          <w:t>https://docs.wixstatic.com/ugd/3ba8a1_5e9019d625e84087af647e6cb91ea3e2.pdf</w:t>
        </w:r>
      </w:hyperlink>
      <w:r w:rsidRPr="00457B99">
        <w:rPr>
          <w:sz w:val="16"/>
        </w:rPr>
        <w:t xml:space="preserve">, November) </w:t>
      </w:r>
    </w:p>
    <w:p w14:paraId="6E8761EB" w14:textId="77777777" w:rsidR="006A72AE" w:rsidRPr="00457B99" w:rsidRDefault="006A72AE" w:rsidP="006A72AE">
      <w:r w:rsidRPr="00457B99">
        <w:t>The true number of jobs tied to Saudi sales cannot be precisely determined because the Pentagon does not report systematically on final contracts or which equipment has been delivered.</w:t>
      </w:r>
    </w:p>
    <w:p w14:paraId="5AC47300" w14:textId="77777777" w:rsidR="006A72AE" w:rsidRPr="00457B99" w:rsidRDefault="006A72AE" w:rsidP="006A72AE">
      <w:r w:rsidRPr="00457B99">
        <w:t>Thus, the status of any given order – whether it has been abandoned, or is at the stage of a</w:t>
      </w:r>
    </w:p>
    <w:p w14:paraId="3D7C9FF1" w14:textId="77777777" w:rsidR="006A72AE" w:rsidRPr="00457B99" w:rsidRDefault="006A72AE" w:rsidP="006A72AE">
      <w:r w:rsidRPr="00457B99">
        <w:t>non-binding political commitment, or has resulted in a formal agreement or a final contract – is</w:t>
      </w:r>
    </w:p>
    <w:p w14:paraId="7110AB54" w14:textId="77777777" w:rsidR="006A72AE" w:rsidRPr="00457B99" w:rsidRDefault="006A72AE" w:rsidP="006A72AE">
      <w:r w:rsidRPr="00457B99">
        <w:t>often hard to determine. But the value of deals that have reached the state of a non-binding</w:t>
      </w:r>
    </w:p>
    <w:p w14:paraId="278999FF" w14:textId="77777777" w:rsidR="006A72AE" w:rsidRPr="00457B99" w:rsidRDefault="006A72AE" w:rsidP="006A72AE">
      <w:r w:rsidRPr="00457B99">
        <w:t xml:space="preserve">commitment since President Trump took office is $14.5 billion. </w:t>
      </w:r>
    </w:p>
    <w:p w14:paraId="64E59570" w14:textId="77777777" w:rsidR="006A72AE" w:rsidRPr="00457B99" w:rsidRDefault="006A72AE" w:rsidP="006A72AE"/>
    <w:p w14:paraId="56A2E6AB" w14:textId="77777777" w:rsidR="006A72AE" w:rsidRPr="00457B99" w:rsidRDefault="006A72AE" w:rsidP="006A72AE"/>
    <w:p w14:paraId="4FFE1218" w14:textId="77777777" w:rsidR="008A08F7" w:rsidRPr="00457B99" w:rsidRDefault="008A08F7" w:rsidP="008A08F7"/>
    <w:p w14:paraId="79DDA083" w14:textId="4663B3A1" w:rsidR="00604E52" w:rsidRPr="00457B99" w:rsidRDefault="00604E52" w:rsidP="00604E52"/>
    <w:p w14:paraId="79EF1302" w14:textId="702F3830" w:rsidR="00604E52" w:rsidRDefault="00604E52" w:rsidP="00E24108">
      <w:pPr>
        <w:pStyle w:val="Heading3"/>
      </w:pPr>
      <w:bookmarkStart w:id="0" w:name="_GoBack"/>
      <w:bookmarkEnd w:id="0"/>
      <w:r w:rsidRPr="00457B99">
        <w:t xml:space="preserve">1AC </w:t>
      </w:r>
    </w:p>
    <w:p w14:paraId="26FEAEDA" w14:textId="77777777" w:rsidR="006575E3" w:rsidRDefault="006575E3" w:rsidP="006575E3">
      <w:pPr>
        <w:pStyle w:val="Heading4"/>
      </w:pPr>
      <w:r>
        <w:t xml:space="preserve">Contention 1: Lord of War </w:t>
      </w:r>
    </w:p>
    <w:p w14:paraId="1386A396" w14:textId="5C857924" w:rsidR="006575E3" w:rsidRDefault="006575E3" w:rsidP="006575E3">
      <w:pPr>
        <w:pStyle w:val="Heading4"/>
      </w:pPr>
      <w:r>
        <w:t xml:space="preserve">1.In response to civilian casualties the world is reducing </w:t>
      </w:r>
      <w:r w:rsidR="0079269D">
        <w:t>arms sales</w:t>
      </w:r>
      <w:r>
        <w:t xml:space="preserve"> to the Saudi led coalition in Yemen-US </w:t>
      </w:r>
      <w:r w:rsidR="00211016">
        <w:t>sales are</w:t>
      </w:r>
      <w:r>
        <w:t xml:space="preserve"> vital to the war effort </w:t>
      </w:r>
    </w:p>
    <w:p w14:paraId="2F3E626C" w14:textId="77777777" w:rsidR="006575E3" w:rsidRDefault="006575E3" w:rsidP="006575E3">
      <w:pPr>
        <w:rPr>
          <w:sz w:val="16"/>
        </w:rPr>
      </w:pPr>
      <w:r w:rsidRPr="00680C59">
        <w:rPr>
          <w:rStyle w:val="Style13ptBold"/>
        </w:rPr>
        <w:t>Dewan 11-23</w:t>
      </w:r>
      <w:r>
        <w:rPr>
          <w:sz w:val="16"/>
        </w:rPr>
        <w:t>-18</w:t>
      </w:r>
    </w:p>
    <w:p w14:paraId="0752942B" w14:textId="77777777" w:rsidR="006575E3" w:rsidRDefault="006575E3" w:rsidP="006575E3">
      <w:pPr>
        <w:rPr>
          <w:sz w:val="16"/>
        </w:rPr>
      </w:pPr>
      <w:r>
        <w:rPr>
          <w:sz w:val="16"/>
        </w:rPr>
        <w:t>(Angela, Senior Producer, https://www.cnn.com/2018/11/22/middleeast/arms-exports-saudi-arabia-intl/index.html)</w:t>
      </w:r>
    </w:p>
    <w:p w14:paraId="060ADB50" w14:textId="77777777" w:rsidR="006575E3" w:rsidRPr="00E544F4" w:rsidRDefault="006575E3" w:rsidP="006575E3">
      <w:pPr>
        <w:rPr>
          <w:sz w:val="16"/>
        </w:rPr>
      </w:pPr>
      <w:r w:rsidRPr="007F5A24">
        <w:rPr>
          <w:rStyle w:val="StyleUnderline"/>
        </w:rPr>
        <w:t>A number of countries have restricted arms sales to Saudi Arabia since the kingdom began airstrikes on Yemen</w:t>
      </w:r>
      <w:r w:rsidRPr="00680C59">
        <w:rPr>
          <w:sz w:val="16"/>
        </w:rPr>
        <w:t xml:space="preserve"> in 2015, in a war that the UN describes as the world's worst man-made humanitarian disaster. </w:t>
      </w:r>
      <w:r w:rsidRPr="007F5A24">
        <w:rPr>
          <w:rStyle w:val="StyleUnderline"/>
        </w:rPr>
        <w:t>Calls for more restrictions</w:t>
      </w:r>
      <w:r w:rsidRPr="00680C59">
        <w:rPr>
          <w:sz w:val="16"/>
        </w:rPr>
        <w:t xml:space="preserve"> on arms exports </w:t>
      </w:r>
      <w:r w:rsidRPr="007F5A24">
        <w:rPr>
          <w:rStyle w:val="StyleUnderline"/>
        </w:rPr>
        <w:t>have been growing</w:t>
      </w:r>
      <w:r w:rsidRPr="00680C59">
        <w:rPr>
          <w:sz w:val="16"/>
        </w:rPr>
        <w:t xml:space="preserve">, </w:t>
      </w:r>
      <w:r w:rsidRPr="007F5A24">
        <w:rPr>
          <w:rStyle w:val="Emphasis"/>
        </w:rPr>
        <w:t>particularly in Europe</w:t>
      </w:r>
      <w:r w:rsidRPr="00680C59">
        <w:rPr>
          <w:sz w:val="16"/>
        </w:rPr>
        <w:t xml:space="preserve">, </w:t>
      </w:r>
      <w:r w:rsidRPr="007F5A24">
        <w:rPr>
          <w:rStyle w:val="StyleUnderline"/>
        </w:rPr>
        <w:t>since the killing of</w:t>
      </w:r>
      <w:r w:rsidRPr="00680C59">
        <w:rPr>
          <w:sz w:val="16"/>
        </w:rPr>
        <w:t xml:space="preserve"> journalist Jamal </w:t>
      </w:r>
      <w:r w:rsidRPr="007F5A24">
        <w:rPr>
          <w:rStyle w:val="StyleUnderline"/>
        </w:rPr>
        <w:t>Khashoggi</w:t>
      </w:r>
      <w:r w:rsidRPr="00680C59">
        <w:rPr>
          <w:sz w:val="16"/>
        </w:rPr>
        <w:t xml:space="preserve"> at the Saudi consulate in Turkey last month. US President Donald </w:t>
      </w:r>
      <w:r w:rsidRPr="007F5A24">
        <w:rPr>
          <w:rStyle w:val="StyleUnderline"/>
        </w:rPr>
        <w:t xml:space="preserve">Trump, however, has repeatedly pointed to the US' </w:t>
      </w:r>
      <w:r w:rsidRPr="007F5A24">
        <w:rPr>
          <w:rStyle w:val="Emphasis"/>
        </w:rPr>
        <w:t>lucrative arms deals</w:t>
      </w:r>
      <w:r w:rsidRPr="007F5A24">
        <w:rPr>
          <w:rStyle w:val="StyleUnderline"/>
        </w:rPr>
        <w:t xml:space="preserve"> with the Saudis as a reason to stand by the kingdom</w:t>
      </w:r>
      <w:r w:rsidRPr="00680C59">
        <w:rPr>
          <w:sz w:val="16"/>
        </w:rPr>
        <w:t xml:space="preserve">. </w:t>
      </w:r>
      <w:r w:rsidRPr="007F5A24">
        <w:rPr>
          <w:rStyle w:val="StyleUnderline"/>
        </w:rPr>
        <w:t>Denmark and Finland</w:t>
      </w:r>
      <w:r w:rsidRPr="00680C59">
        <w:rPr>
          <w:sz w:val="16"/>
        </w:rPr>
        <w:t xml:space="preserve"> on Thursday </w:t>
      </w:r>
      <w:r w:rsidRPr="007F5A24">
        <w:rPr>
          <w:rStyle w:val="StyleUnderline"/>
        </w:rPr>
        <w:t>became the latest countries to suspend new arms deals</w:t>
      </w:r>
      <w:r w:rsidRPr="00680C59">
        <w:rPr>
          <w:sz w:val="16"/>
        </w:rPr>
        <w:t xml:space="preserve"> with Saudi Arabia. Denmark's Foreign Ministry said it was freezing new deals over both Khashoggi and Yemen, while the Finnish Foreign Ministry mentioned only Yemen. Finland also banned new arms sales to the United Arab Emirates, which is part of the Saudi-led coalition in the conflict. </w:t>
      </w:r>
      <w:r w:rsidRPr="007F5A24">
        <w:rPr>
          <w:rStyle w:val="StyleUnderline"/>
        </w:rPr>
        <w:t>Their announcements came</w:t>
      </w:r>
      <w:r w:rsidRPr="00680C59">
        <w:rPr>
          <w:sz w:val="16"/>
        </w:rPr>
        <w:t xml:space="preserve"> just </w:t>
      </w:r>
      <w:r w:rsidRPr="007F5A24">
        <w:rPr>
          <w:rStyle w:val="StyleUnderline"/>
        </w:rPr>
        <w:t>two days after Germany</w:t>
      </w:r>
      <w:r w:rsidRPr="00680C59">
        <w:rPr>
          <w:sz w:val="16"/>
        </w:rPr>
        <w:t xml:space="preserve"> said it was stopping all arms transfers to the kingdom. Denmark and Finland are not major suppliers of weapons to Saudi Arabia, but Germany certainly is. It had already suspended new arms deals to Saudi Arabia, but on Monday it widened that ban to include the transfers of weapons on existing orders as well. So where is Saudi Arabia getting its weapons from? </w:t>
      </w:r>
      <w:r w:rsidRPr="00680C59">
        <w:rPr>
          <w:rStyle w:val="StyleUnderline"/>
        </w:rPr>
        <w:t>Arms deals are often done in secret or with little publicity</w:t>
      </w:r>
      <w:r w:rsidRPr="00680C59">
        <w:rPr>
          <w:sz w:val="16"/>
        </w:rPr>
        <w:t xml:space="preserve">. </w:t>
      </w:r>
      <w:r w:rsidRPr="00680C59">
        <w:rPr>
          <w:rStyle w:val="StyleUnderline"/>
        </w:rPr>
        <w:t>The Stockholm International Peace Research Institute</w:t>
      </w:r>
      <w:r w:rsidRPr="00680C59">
        <w:rPr>
          <w:sz w:val="16"/>
        </w:rPr>
        <w:t xml:space="preserve"> (SIPRI) </w:t>
      </w:r>
      <w:r w:rsidRPr="00680C59">
        <w:rPr>
          <w:rStyle w:val="StyleUnderline"/>
        </w:rPr>
        <w:t>tries to track deals</w:t>
      </w:r>
      <w:r w:rsidRPr="00680C59">
        <w:rPr>
          <w:sz w:val="16"/>
        </w:rPr>
        <w:t xml:space="preserve"> involving major weapons, </w:t>
      </w:r>
      <w:r w:rsidRPr="00680C59">
        <w:rPr>
          <w:rStyle w:val="StyleUnderline"/>
        </w:rPr>
        <w:t xml:space="preserve">and a database of Saudi imports from the last decade shows the United States as the </w:t>
      </w:r>
      <w:r w:rsidRPr="00680C59">
        <w:rPr>
          <w:rStyle w:val="Emphasis"/>
        </w:rPr>
        <w:t>biggest supplier</w:t>
      </w:r>
      <w:r w:rsidRPr="00680C59">
        <w:rPr>
          <w:sz w:val="16"/>
        </w:rPr>
        <w:t xml:space="preserve">, followed by the United Kingdom, France, Spain and then Germany. </w:t>
      </w:r>
      <w:r w:rsidRPr="00680C59">
        <w:rPr>
          <w:rStyle w:val="StyleUnderline"/>
        </w:rPr>
        <w:t xml:space="preserve">But a lot of exporters still selling to the Saudis have </w:t>
      </w:r>
      <w:r w:rsidRPr="00680C59">
        <w:rPr>
          <w:rStyle w:val="Emphasis"/>
        </w:rPr>
        <w:t>dramatically decreased their supply</w:t>
      </w:r>
      <w:r w:rsidRPr="00680C59">
        <w:rPr>
          <w:rStyle w:val="StyleUnderline"/>
        </w:rPr>
        <w:t xml:space="preserve"> in recent years</w:t>
      </w:r>
      <w:r w:rsidRPr="00680C59">
        <w:rPr>
          <w:sz w:val="16"/>
        </w:rPr>
        <w:t xml:space="preserve">. </w:t>
      </w:r>
      <w:r w:rsidRPr="00680C59">
        <w:rPr>
          <w:rStyle w:val="StyleUnderline"/>
        </w:rPr>
        <w:t>The U</w:t>
      </w:r>
      <w:r w:rsidRPr="00680C59">
        <w:rPr>
          <w:sz w:val="16"/>
        </w:rPr>
        <w:t xml:space="preserve">nited </w:t>
      </w:r>
      <w:r w:rsidRPr="00680C59">
        <w:rPr>
          <w:rStyle w:val="StyleUnderline"/>
        </w:rPr>
        <w:t>K</w:t>
      </w:r>
      <w:r w:rsidRPr="00680C59">
        <w:rPr>
          <w:sz w:val="16"/>
        </w:rPr>
        <w:t xml:space="preserve">ingdom, for example, transferred arms worth an estimated $843 million in 2016 but almost </w:t>
      </w:r>
      <w:r w:rsidRPr="00680C59">
        <w:rPr>
          <w:rStyle w:val="StyleUnderline"/>
        </w:rPr>
        <w:t>halved that value</w:t>
      </w:r>
      <w:r w:rsidRPr="00680C59">
        <w:rPr>
          <w:sz w:val="16"/>
        </w:rPr>
        <w:t xml:space="preserve"> to $436 million last year, according to SIPRI. (The database uses values constant with 1990 prices to eliminate currency fluctuations and inflation.) </w:t>
      </w:r>
      <w:r w:rsidRPr="00680C59">
        <w:rPr>
          <w:rStyle w:val="StyleUnderline"/>
        </w:rPr>
        <w:t>French exports</w:t>
      </w:r>
      <w:r w:rsidRPr="00680C59">
        <w:rPr>
          <w:sz w:val="16"/>
        </w:rPr>
        <w:t xml:space="preserve"> of major weapons to Saudi Arabia were worth $174 million in 2015 but </w:t>
      </w:r>
      <w:r w:rsidRPr="00680C59">
        <w:rPr>
          <w:rStyle w:val="StyleUnderline"/>
        </w:rPr>
        <w:t xml:space="preserve">dropped </w:t>
      </w:r>
      <w:r w:rsidRPr="00680C59">
        <w:rPr>
          <w:sz w:val="16"/>
        </w:rPr>
        <w:t xml:space="preserve">to $91 million in 2016 and $27 million last year. The value of </w:t>
      </w:r>
      <w:r w:rsidRPr="00680C59">
        <w:rPr>
          <w:rStyle w:val="StyleUnderline"/>
        </w:rPr>
        <w:t>Spanish exports also dramatically decreased</w:t>
      </w:r>
      <w:r w:rsidRPr="00680C59">
        <w:rPr>
          <w:sz w:val="16"/>
        </w:rPr>
        <w:t xml:space="preserve"> in that time period, but the Spanish government confirmed this year it would go ahead with arms deals it had previously suggested it would freeze, bowing to pressure from Spanish manufacturers, according to reports. US dwarfs other exporters </w:t>
      </w:r>
      <w:r w:rsidRPr="00680C59">
        <w:rPr>
          <w:rStyle w:val="StyleUnderline"/>
        </w:rPr>
        <w:t>Despite these decreases, the overall value of Saudi weapons imports actually increased by 38% between 2016 and 2017</w:t>
      </w:r>
      <w:r w:rsidRPr="00680C59">
        <w:rPr>
          <w:sz w:val="16"/>
        </w:rPr>
        <w:t xml:space="preserve">. That was </w:t>
      </w:r>
      <w:r w:rsidRPr="00680C59">
        <w:rPr>
          <w:rStyle w:val="Emphasis"/>
        </w:rPr>
        <w:t>almost entirely because of a huge uptick</w:t>
      </w:r>
      <w:r w:rsidRPr="00680C59">
        <w:rPr>
          <w:sz w:val="16"/>
        </w:rPr>
        <w:t xml:space="preserve"> </w:t>
      </w:r>
      <w:r w:rsidRPr="00680C59">
        <w:rPr>
          <w:rStyle w:val="StyleUnderline"/>
        </w:rPr>
        <w:t>in transfers from the U</w:t>
      </w:r>
      <w:r w:rsidRPr="00680C59">
        <w:rPr>
          <w:sz w:val="16"/>
        </w:rPr>
        <w:t xml:space="preserve">nited </w:t>
      </w:r>
      <w:r w:rsidRPr="00680C59">
        <w:rPr>
          <w:rStyle w:val="StyleUnderline"/>
        </w:rPr>
        <w:t>S</w:t>
      </w:r>
      <w:r w:rsidRPr="00680C59">
        <w:rPr>
          <w:sz w:val="16"/>
        </w:rPr>
        <w:t xml:space="preserve">tates, </w:t>
      </w:r>
      <w:r w:rsidRPr="00680C59">
        <w:rPr>
          <w:rStyle w:val="StyleUnderline"/>
        </w:rPr>
        <w:t>which almost doubled its exports in terms of value</w:t>
      </w:r>
      <w:r w:rsidRPr="00680C59">
        <w:rPr>
          <w:sz w:val="16"/>
        </w:rPr>
        <w:t xml:space="preserve"> from $1.8 billion to $3.4 billion in that time. Germany also multiplied its exports from $14 million to $105 million, although it is expected to be much lower this year following its suspension. Overall, </w:t>
      </w:r>
      <w:r w:rsidRPr="00680C59">
        <w:rPr>
          <w:rStyle w:val="Emphasis"/>
        </w:rPr>
        <w:t>no country comes close to the United States in major weapons supply.</w:t>
      </w:r>
      <w:r w:rsidRPr="00680C59">
        <w:rPr>
          <w:sz w:val="16"/>
        </w:rPr>
        <w:t xml:space="preserve"> </w:t>
      </w:r>
      <w:r w:rsidRPr="00680C59">
        <w:rPr>
          <w:rStyle w:val="StyleUnderline"/>
        </w:rPr>
        <w:t>Over the past five years, for example, the US accounted for 61% of major arms sales to the Saudis.</w:t>
      </w:r>
      <w:r w:rsidRPr="00680C59">
        <w:rPr>
          <w:sz w:val="16"/>
        </w:rPr>
        <w:t xml:space="preserve"> The UK was a distant second, with a 23% share, while France, in third place, was a mere 4%. In a statement on Tuesday, </w:t>
      </w:r>
      <w:r w:rsidRPr="00680C59">
        <w:rPr>
          <w:rStyle w:val="StyleUnderline"/>
        </w:rPr>
        <w:t>Trump said that canceling major arms contracts with the Saudis would be foolish, and that "Russia and China would be the enormous beneficiaries" if the US halted its sales.</w:t>
      </w:r>
      <w:r>
        <w:rPr>
          <w:rStyle w:val="StyleUnderline"/>
        </w:rPr>
        <w:t xml:space="preserve"> </w:t>
      </w:r>
      <w:r w:rsidRPr="00680C59">
        <w:rPr>
          <w:rStyle w:val="StyleUnderline"/>
        </w:rPr>
        <w:t>China supplies a negligible amount of major weaponry to Saudi Arabia</w:t>
      </w:r>
      <w:r w:rsidRPr="00680C59">
        <w:rPr>
          <w:sz w:val="16"/>
        </w:rPr>
        <w:t xml:space="preserve">, SIPRI data shows, but it is on the increase. </w:t>
      </w:r>
      <w:r w:rsidRPr="00680C59">
        <w:rPr>
          <w:rStyle w:val="Emphasis"/>
        </w:rPr>
        <w:t>Russia supplies so little it is not included in the organization's database.</w:t>
      </w:r>
      <w:r>
        <w:rPr>
          <w:rStyle w:val="Emphasis"/>
        </w:rPr>
        <w:t xml:space="preserve"> </w:t>
      </w:r>
      <w:r w:rsidRPr="00680C59">
        <w:rPr>
          <w:sz w:val="16"/>
        </w:rPr>
        <w:t>"</w:t>
      </w:r>
      <w:r w:rsidRPr="00680C59">
        <w:rPr>
          <w:rStyle w:val="StyleUnderline"/>
        </w:rPr>
        <w:t>Russia has tried hard</w:t>
      </w:r>
      <w:r w:rsidRPr="00680C59">
        <w:rPr>
          <w:sz w:val="16"/>
        </w:rPr>
        <w:t xml:space="preserve"> in the past 10 to 15 years </w:t>
      </w:r>
      <w:r w:rsidRPr="00680C59">
        <w:rPr>
          <w:rStyle w:val="StyleUnderline"/>
        </w:rPr>
        <w:t>to get into the large Saudi arms market, but it has not been very successful.</w:t>
      </w:r>
      <w:r w:rsidRPr="00680C59">
        <w:rPr>
          <w:sz w:val="16"/>
        </w:rPr>
        <w:t xml:space="preserve"> Saudi Arabia has acquired Russian rifles and may have bought some other items, but such deals have been very small," said Pieter Wezeman, a senior researcher with SIPRI's arms transfers and military expenditure program. "China has made some more substantial inroads into the Saudi arms market, in particular selling armed drones," Wezeman said. "The details are shady and we may very well have underestimated China's role as an arms exporter to Saudi Arabia. But </w:t>
      </w:r>
      <w:r w:rsidRPr="00680C59">
        <w:rPr>
          <w:rStyle w:val="StyleUnderline"/>
        </w:rPr>
        <w:t>China doesn't come anywhere near the USA, UK or even France as arms suppliers.</w:t>
      </w:r>
      <w:r w:rsidRPr="00680C59">
        <w:rPr>
          <w:sz w:val="16"/>
        </w:rPr>
        <w:t xml:space="preserve"> Still, the important point here is that Saudi Arabia has explored the possibility of diversifying its supplier base."</w:t>
      </w:r>
    </w:p>
    <w:p w14:paraId="698C4D8C" w14:textId="10C8D04C" w:rsidR="006575E3" w:rsidRDefault="006575E3" w:rsidP="006575E3">
      <w:pPr>
        <w:pStyle w:val="Heading4"/>
      </w:pPr>
      <w:r>
        <w:t>2.US</w:t>
      </w:r>
      <w:r w:rsidR="0079269D">
        <w:t xml:space="preserve"> weapons</w:t>
      </w:r>
      <w:r>
        <w:t xml:space="preserve"> allegedly make</w:t>
      </w:r>
      <w:r w:rsidR="0079269D">
        <w:t xml:space="preserve"> </w:t>
      </w:r>
      <w:r>
        <w:t xml:space="preserve">the war safer, however the empirical record shows our unwavering support greenlights atrocity.  By the time your RFD is over </w:t>
      </w:r>
      <w:r w:rsidR="00B63A7B">
        <w:t>12</w:t>
      </w:r>
      <w:r>
        <w:t xml:space="preserve"> Yemeni children will have </w:t>
      </w:r>
      <w:r w:rsidR="00B63A7B">
        <w:t>died</w:t>
      </w:r>
      <w:r>
        <w:t xml:space="preserve"> </w:t>
      </w:r>
    </w:p>
    <w:p w14:paraId="4687EA9F" w14:textId="77777777" w:rsidR="006575E3" w:rsidRDefault="006575E3" w:rsidP="006575E3">
      <w:r w:rsidRPr="007B56C5">
        <w:rPr>
          <w:rStyle w:val="Style13ptBold"/>
        </w:rPr>
        <w:t>Foreign policy 10-9-</w:t>
      </w:r>
      <w:r>
        <w:t>18</w:t>
      </w:r>
    </w:p>
    <w:p w14:paraId="6740ABC7" w14:textId="77777777" w:rsidR="006575E3" w:rsidRPr="007B56C5" w:rsidRDefault="006575E3" w:rsidP="006575E3">
      <w:pPr>
        <w:rPr>
          <w:sz w:val="16"/>
        </w:rPr>
      </w:pPr>
      <w:r w:rsidRPr="007B56C5">
        <w:rPr>
          <w:sz w:val="16"/>
        </w:rPr>
        <w:t>(Lara Seligman is Foreign Policy's Pentagon correspondent https://foreignpolicy.com/2018/10/09/starvation-and-child-soldiers-in-yemen/)</w:t>
      </w:r>
    </w:p>
    <w:p w14:paraId="370ADF37" w14:textId="77777777" w:rsidR="006575E3" w:rsidRPr="00E544F4" w:rsidRDefault="006575E3" w:rsidP="006575E3">
      <w:pPr>
        <w:rPr>
          <w:u w:val="single"/>
        </w:rPr>
      </w:pPr>
      <w:r w:rsidRPr="007B56C5">
        <w:rPr>
          <w:rStyle w:val="StyleUnderline"/>
        </w:rPr>
        <w:t>In health centers across Yemen, children are weighed and measured for signs of severe malnutrition. At checkpoints from Sanaa to the port city of Hodeida, child soldiers stand guard, knowing full well it is American bombs that are falling from the skies.</w:t>
      </w:r>
      <w:r>
        <w:rPr>
          <w:rStyle w:val="StyleUnderline"/>
        </w:rPr>
        <w:t xml:space="preserve"> </w:t>
      </w:r>
      <w:r w:rsidRPr="007B56C5">
        <w:rPr>
          <w:sz w:val="16"/>
        </w:rPr>
        <w:t xml:space="preserve">These were some of the scenes that David </w:t>
      </w:r>
      <w:r w:rsidRPr="007B56C5">
        <w:rPr>
          <w:rStyle w:val="StyleUnderline"/>
        </w:rPr>
        <w:t>Miliband, the president of the International Rescue Committee</w:t>
      </w:r>
      <w:r w:rsidRPr="007B56C5">
        <w:rPr>
          <w:sz w:val="16"/>
        </w:rPr>
        <w:t xml:space="preserve"> (IRC), </w:t>
      </w:r>
      <w:r w:rsidRPr="007B56C5">
        <w:rPr>
          <w:rStyle w:val="StyleUnderline"/>
        </w:rPr>
        <w:t>witnessed during a September visit to Yemen</w:t>
      </w:r>
      <w:r w:rsidRPr="007B56C5">
        <w:rPr>
          <w:sz w:val="16"/>
        </w:rPr>
        <w:t>, where a civil war has raged since 2015. “</w:t>
      </w:r>
      <w:r w:rsidRPr="007B56C5">
        <w:rPr>
          <w:rStyle w:val="StyleUnderline"/>
        </w:rPr>
        <w:t>There is undue risk being posed to civilians because of the fact that this is a war being conducted from 20,000 feet,” Miliband said</w:t>
      </w:r>
      <w:r w:rsidRPr="007B56C5">
        <w:rPr>
          <w:sz w:val="16"/>
        </w:rPr>
        <w:t xml:space="preserve"> in an interview with Foreign Policy. “The excesses of the Houthis do not excuse the flouting of international humanitarian norms.” </w:t>
      </w:r>
      <w:r w:rsidRPr="007B56C5">
        <w:rPr>
          <w:rStyle w:val="StyleUnderline"/>
        </w:rPr>
        <w:t>Yemen’s infrastructure and civilian population have been decimated by the war</w:t>
      </w:r>
      <w:r w:rsidRPr="007B56C5">
        <w:rPr>
          <w:sz w:val="16"/>
        </w:rPr>
        <w:t xml:space="preserve"> between Houthi rebels and the Yemeni government, backed by a Saudi-led and U.S. military-supported coalition of Gulf states. </w:t>
      </w:r>
      <w:r w:rsidRPr="007B56C5">
        <w:rPr>
          <w:rStyle w:val="StyleUnderline"/>
        </w:rPr>
        <w:t xml:space="preserve">With 22 million civilians in need of humanitarian aid and nearly 10 million facing famine by the end of the year, Yemen has been called the world’s worst humanitarian crisis. More than half the population does not have access to drinking water, and according to UNICEF, a child in Yemen </w:t>
      </w:r>
      <w:r w:rsidRPr="007B56C5">
        <w:rPr>
          <w:rStyle w:val="Emphasis"/>
        </w:rPr>
        <w:t>dies every 10 minutes</w:t>
      </w:r>
      <w:r w:rsidRPr="007B56C5">
        <w:rPr>
          <w:rStyle w:val="StyleUnderline"/>
        </w:rPr>
        <w:t xml:space="preserve"> from illness and starvation.</w:t>
      </w:r>
      <w:r>
        <w:rPr>
          <w:rStyle w:val="StyleUnderline"/>
        </w:rPr>
        <w:t xml:space="preserve"> </w:t>
      </w:r>
      <w:r w:rsidRPr="007B56C5">
        <w:rPr>
          <w:sz w:val="16"/>
        </w:rPr>
        <w:t xml:space="preserve">Miliband, who is also a former member of the British Parliament, arrived in Yemen soon after the most violent month this year for civilians and one of the deadliest since the Saudi-led coalition intervened in 2015. In total, 450 civilians were killed in the first nine days of August, and many more are at risk of dying of starvation or preventable conditions, he said. </w:t>
      </w:r>
      <w:r w:rsidRPr="007B56C5">
        <w:rPr>
          <w:rStyle w:val="StyleUnderline"/>
        </w:rPr>
        <w:t>Illness is also a significant threat</w:t>
      </w:r>
      <w:r w:rsidRPr="007B56C5">
        <w:rPr>
          <w:sz w:val="16"/>
        </w:rPr>
        <w:t xml:space="preserve">, Miliband stressed. </w:t>
      </w:r>
      <w:r w:rsidRPr="007B56C5">
        <w:rPr>
          <w:rStyle w:val="StyleUnderline"/>
        </w:rPr>
        <w:t>Yemenis lived through the worst cholera outbreak in modern history last year</w:t>
      </w:r>
      <w:r w:rsidRPr="007B56C5">
        <w:rPr>
          <w:sz w:val="16"/>
        </w:rPr>
        <w:t xml:space="preserve">, with more than 1 million cases (over half of which were children). While the mass outbreak was stemmed, the cases of cholera have tripled in Hodeida since the coalition launched its offensive in June, according to reports. “When the war has been going on for so long, three and a half years, with no real movement in the front line, you realize that the so-called stalemate is far from static—it is actually imposing enormous human suffering,” Miliband said. The IRC has one of the largest humanitarian operations in Yemen and has been able to reach 1 million people across the country with about 800 staff working in both Houthi- and government-controlled areas. Miliband’s staff is training Yemenis to provide essential services. “It’s really important to understand that aid workers are local people,” Miliband said. “We are hiring in vast bulk Yemenis and local people, and we train them, and they then have local intelligence, the local credibility, the local consent to be able to do their work.” But the blockade of Hodeida, where 70 to 80 percent of Yemen’s commercial and humanitarian imports enter the country, means that aid workers do not have enough medicine, fuel, or essential items to do their work. Not only does the blockade obstruct access to food and medicine, but it also means that the cost of fuel is skyrocketing, making it vastly more difficult for IRC staff to travel around the country. Meanwhile, humanitarian workers have had a hard time obtaining the necessary permits required to pass safely through checkpoints due to bureaucratic red tape. Of course, the workers themselves also face violence on both sides of the conflict. During his trip, Miliband heard from staff members about the risk of being targeted by missile strikes or setting off land mines. </w:t>
      </w:r>
      <w:r w:rsidRPr="007B56C5">
        <w:rPr>
          <w:rStyle w:val="StyleUnderline"/>
        </w:rPr>
        <w:t xml:space="preserve">The violence in Yemen poses political dangers as well, Miliband stressed. As the conflict metastasizes, radical militant groups, such as al Qaeda and the Islamic State, have been </w:t>
      </w:r>
      <w:r w:rsidRPr="007B56C5">
        <w:rPr>
          <w:rStyle w:val="Emphasis"/>
        </w:rPr>
        <w:t>“thriving on the chaos</w:t>
      </w:r>
      <w:r w:rsidRPr="007B56C5">
        <w:rPr>
          <w:sz w:val="16"/>
        </w:rPr>
        <w:t xml:space="preserve">,” he said. </w:t>
      </w:r>
      <w:r w:rsidRPr="007B56C5">
        <w:rPr>
          <w:rStyle w:val="StyleUnderline"/>
        </w:rPr>
        <w:t xml:space="preserve">While U.S. involvement aims to reduce Iranian influence, Tehran is actually </w:t>
      </w:r>
      <w:r w:rsidRPr="007B56C5">
        <w:rPr>
          <w:rStyle w:val="Emphasis"/>
        </w:rPr>
        <w:t>becoming more influential</w:t>
      </w:r>
      <w:r w:rsidRPr="007B56C5">
        <w:rPr>
          <w:sz w:val="16"/>
        </w:rPr>
        <w:t xml:space="preserve">, he added. Miliband called on the international community to agree to an immediate cease-fire. The next step, he said, is to allow the flow of humanitarian aid through Hodeida and open Sanaa’s airport to commercial traffic. To halt further economic collapse, Miliband urged that salaries be paid to the 1.2 million civil servants providing life-saving assistance across the country. “I’m a great believer in the philosophy that when you are in a hole, you should stop digging,” Miliband said. “The war strategy that is being pursued is digging a deeper hole rather than helping us out of it.” </w:t>
      </w:r>
      <w:r w:rsidRPr="007B56C5">
        <w:rPr>
          <w:rStyle w:val="StyleUnderline"/>
        </w:rPr>
        <w:t xml:space="preserve">While the humanitarian effort can lessen the number of those dying, Miliband stressed that </w:t>
      </w:r>
      <w:r w:rsidRPr="007B56C5">
        <w:rPr>
          <w:rStyle w:val="Emphasis"/>
        </w:rPr>
        <w:t>only “effective politics” could stop the killing</w:t>
      </w:r>
      <w:r w:rsidRPr="007B56C5">
        <w:rPr>
          <w:rStyle w:val="StyleUnderline"/>
        </w:rPr>
        <w:t xml:space="preserve">. </w:t>
      </w:r>
      <w:r w:rsidRPr="007B56C5">
        <w:rPr>
          <w:sz w:val="16"/>
        </w:rPr>
        <w:t>He pointed to a “complete lack of military progress,” noting that after 18,000 bombing raids since 2015, which caused 75 percent of the war’s civilian casualties, the Houthis still control 70 percent of the country. But diplomatic efforts hit a snag recently, when Houthi representatives failed to show up to the first meeting in Geneva convened by the U.N. special envoy for Yemen, Martin Griffiths. Miliband urged all sides in the conflict to engage in the peace process. H</w:t>
      </w:r>
      <w:r w:rsidRPr="007B56C5">
        <w:rPr>
          <w:rStyle w:val="StyleUnderline"/>
        </w:rPr>
        <w:t xml:space="preserve">e also called on the U.S. government to </w:t>
      </w:r>
      <w:r w:rsidRPr="007B56C5">
        <w:rPr>
          <w:rStyle w:val="Emphasis"/>
        </w:rPr>
        <w:t>end its support for the Saudi-led coalition and take a more forceful approach to halting the violence</w:t>
      </w:r>
      <w:r w:rsidRPr="007B56C5">
        <w:rPr>
          <w:rStyle w:val="StyleUnderline"/>
        </w:rPr>
        <w:t>. He disputed the claim that the coalition is doing everything possible to minimize civilian casualties. This argument “obviously sits askance with the reality on the ground</w:t>
      </w:r>
      <w:r w:rsidRPr="007B56C5">
        <w:rPr>
          <w:sz w:val="16"/>
        </w:rPr>
        <w:t xml:space="preserve">,” he said. </w:t>
      </w:r>
      <w:r w:rsidRPr="007B56C5">
        <w:rPr>
          <w:rStyle w:val="Emphasis"/>
        </w:rPr>
        <w:t>The United States has more leverage than it claims</w:t>
      </w:r>
      <w:r w:rsidRPr="007B56C5">
        <w:rPr>
          <w:sz w:val="16"/>
        </w:rPr>
        <w:t>, he added. “</w:t>
      </w:r>
      <w:r w:rsidRPr="007B56C5">
        <w:rPr>
          <w:rStyle w:val="StyleUnderline"/>
        </w:rPr>
        <w:t xml:space="preserve">Everything we know about the U.S. stance is that it </w:t>
      </w:r>
      <w:r w:rsidRPr="007B56C5">
        <w:rPr>
          <w:rStyle w:val="Emphasis"/>
        </w:rPr>
        <w:t>does make a difference because the actors in the drama do look to the U.S. for actions or restraints</w:t>
      </w:r>
      <w:r w:rsidRPr="007B56C5">
        <w:rPr>
          <w:sz w:val="16"/>
        </w:rPr>
        <w:t>,” Miliband said. “</w:t>
      </w:r>
      <w:r w:rsidRPr="007B56C5">
        <w:rPr>
          <w:rStyle w:val="StyleUnderline"/>
        </w:rPr>
        <w:t xml:space="preserve">The great danger is the Yemeni conflict becomes a terrible stain on the </w:t>
      </w:r>
      <w:r>
        <w:rPr>
          <w:rStyle w:val="StyleUnderline"/>
        </w:rPr>
        <w:t>U.S. reputation.”</w:t>
      </w:r>
    </w:p>
    <w:p w14:paraId="5E8B746F" w14:textId="77777777" w:rsidR="006575E3" w:rsidRPr="006575E3" w:rsidRDefault="006575E3" w:rsidP="006575E3"/>
    <w:p w14:paraId="28C8E3DF" w14:textId="2DA86418" w:rsidR="00245AA3" w:rsidRPr="00457B99" w:rsidRDefault="006575E3" w:rsidP="006575E3">
      <w:pPr>
        <w:pStyle w:val="Heading4"/>
        <w:rPr>
          <w:rFonts w:eastAsia="Times New Roman"/>
        </w:rPr>
      </w:pPr>
      <w:r>
        <w:rPr>
          <w:rFonts w:eastAsia="Times New Roman"/>
        </w:rPr>
        <w:t xml:space="preserve">3. </w:t>
      </w:r>
      <w:r w:rsidR="00245AA3" w:rsidRPr="00457B99">
        <w:rPr>
          <w:rFonts w:eastAsia="Times New Roman"/>
        </w:rPr>
        <w:t>Support to the coalition has resulted in the deaths of more than 50,000 people from US supplied weapons and 85,000 children from the related famine and disease outbreaks.</w:t>
      </w:r>
    </w:p>
    <w:p w14:paraId="3DDAB45C" w14:textId="77777777" w:rsidR="00245AA3" w:rsidRPr="00457B99" w:rsidRDefault="00245AA3" w:rsidP="00245AA3">
      <w:pPr>
        <w:rPr>
          <w:rFonts w:eastAsia="Calibri"/>
          <w:sz w:val="16"/>
        </w:rPr>
      </w:pPr>
      <w:r w:rsidRPr="00457B99">
        <w:rPr>
          <w:rFonts w:eastAsia="Calibri"/>
          <w:sz w:val="16"/>
        </w:rPr>
        <w:t xml:space="preserve">Larry </w:t>
      </w:r>
      <w:r w:rsidRPr="00457B99">
        <w:rPr>
          <w:rFonts w:eastAsia="Calibri"/>
          <w:b/>
          <w:bCs/>
          <w:u w:val="single"/>
        </w:rPr>
        <w:t>Korb 19</w:t>
      </w:r>
      <w:r w:rsidRPr="00457B99">
        <w:rPr>
          <w:rFonts w:eastAsia="Calibri"/>
          <w:sz w:val="16"/>
        </w:rPr>
        <w:t xml:space="preserve"> [PhD, Senior Fellow @ Center for American Progress, former Assistant Secretary of Defense], "Ending Support for the War in Yemen," Real Clear Defense, 3-27-2019 https://www.realcleardefense.com/articles/2019/03/27/ending_support_for_the_war_in_yemen_114290.html </w:t>
      </w:r>
    </w:p>
    <w:p w14:paraId="0463C62B" w14:textId="2F64529A" w:rsidR="00245AA3" w:rsidRPr="00457B99" w:rsidRDefault="00245AA3" w:rsidP="00245AA3">
      <w:pPr>
        <w:rPr>
          <w:rFonts w:eastAsia="Calibri"/>
        </w:rPr>
      </w:pPr>
      <w:r w:rsidRPr="00457B99">
        <w:rPr>
          <w:rFonts w:eastAsia="Calibri"/>
          <w:sz w:val="16"/>
        </w:rPr>
        <w:t xml:space="preserve">Until last month, the main reason for the U.S. ending its support for the Saudi-UAE-led war against the Houthis in Yemen was the humanitarian catastrophe it was causing. </w:t>
      </w:r>
      <w:r w:rsidRPr="00457B99">
        <w:rPr>
          <w:rFonts w:eastAsia="Calibri"/>
          <w:b/>
          <w:u w:val="single"/>
        </w:rPr>
        <w:t>Since the Saudis began bombing Yemen</w:t>
      </w:r>
      <w:r w:rsidRPr="00457B99">
        <w:rPr>
          <w:rFonts w:eastAsia="Calibri"/>
          <w:sz w:val="16"/>
        </w:rPr>
        <w:t xml:space="preserve"> in March 2015, </w:t>
      </w:r>
      <w:r w:rsidRPr="00457B99">
        <w:rPr>
          <w:rFonts w:eastAsia="Calibri"/>
          <w:b/>
          <w:iCs/>
          <w:u w:val="single"/>
          <w:bdr w:val="single" w:sz="8" w:space="0" w:color="auto"/>
        </w:rPr>
        <w:t>more than 50,000 people have died</w:t>
      </w:r>
      <w:r w:rsidRPr="00457B99">
        <w:rPr>
          <w:rFonts w:eastAsia="Calibri"/>
          <w:b/>
          <w:u w:val="single"/>
        </w:rPr>
        <w:t xml:space="preserve">, mostly from U.S.-supplied combat weapons; 14 million people—or about half the entire Yemeni population—are on the </w:t>
      </w:r>
      <w:r w:rsidRPr="00457B99">
        <w:rPr>
          <w:rFonts w:eastAsia="Calibri"/>
          <w:b/>
          <w:iCs/>
          <w:u w:val="single"/>
          <w:bdr w:val="single" w:sz="8" w:space="0" w:color="auto"/>
        </w:rPr>
        <w:t>brink of famine</w:t>
      </w:r>
      <w:r w:rsidRPr="00457B99">
        <w:rPr>
          <w:rFonts w:eastAsia="Calibri"/>
          <w:b/>
          <w:u w:val="single"/>
        </w:rPr>
        <w:t>; 85,000 children</w:t>
      </w:r>
      <w:r w:rsidRPr="00457B99">
        <w:rPr>
          <w:rFonts w:eastAsia="Calibri"/>
          <w:sz w:val="16"/>
        </w:rPr>
        <w:t xml:space="preserve"> under the age of five </w:t>
      </w:r>
      <w:r w:rsidRPr="00457B99">
        <w:rPr>
          <w:rFonts w:eastAsia="Calibri"/>
          <w:b/>
          <w:u w:val="single"/>
        </w:rPr>
        <w:t xml:space="preserve">have </w:t>
      </w:r>
      <w:r w:rsidRPr="00457B99">
        <w:rPr>
          <w:rFonts w:eastAsia="Calibri"/>
          <w:b/>
          <w:iCs/>
          <w:u w:val="single"/>
          <w:bdr w:val="single" w:sz="8" w:space="0" w:color="auto"/>
        </w:rPr>
        <w:t>already died from hunger and disease</w:t>
      </w:r>
      <w:r w:rsidRPr="00457B99">
        <w:rPr>
          <w:rFonts w:eastAsia="Calibri"/>
          <w:b/>
          <w:u w:val="single"/>
        </w:rPr>
        <w:t>; each week there are 10,000 new cases of cholera; and 22.2 million people—about three-quarters of the population—are in need of humanitarian aid</w:t>
      </w:r>
      <w:r w:rsidRPr="00457B99">
        <w:rPr>
          <w:rFonts w:eastAsia="Calibri"/>
          <w:sz w:val="16"/>
        </w:rPr>
        <w:t>. In the summer of 2018, the Saudi coalition even bombed a school in the northern town of Dahyan, killing 54 people, including 44 children, and wounding dozens more.</w:t>
      </w:r>
      <w:r w:rsidR="006575E3">
        <w:rPr>
          <w:rFonts w:eastAsia="Calibri"/>
          <w:sz w:val="16"/>
        </w:rPr>
        <w:t xml:space="preserve"> </w:t>
      </w:r>
      <w:r w:rsidRPr="00457B99">
        <w:rPr>
          <w:rFonts w:eastAsia="Calibri"/>
          <w:sz w:val="16"/>
        </w:rPr>
        <w:t>Seeing these horrible statistics, the Republican-controlled Senate, over strong opposition from the Trump administration, has twice taken the unprecedented steps of voting to end U.S. support for the Saudi-UAE coalition, first in December and then again this month. The House, controlled by the Republicans in December, refused to take up the measure. But now that the Democrats control the lower chamber, it is expected that it will vote overwhelmingly to support the Senate bill. It is doubtful that President Trump, who unabashedly supports the current regime in Saudi Arabia, will approve such a measure when it arrives on his desk.</w:t>
      </w:r>
      <w:r w:rsidR="006575E3">
        <w:rPr>
          <w:rFonts w:eastAsia="Calibri"/>
          <w:sz w:val="16"/>
        </w:rPr>
        <w:t xml:space="preserve"> </w:t>
      </w:r>
      <w:r w:rsidRPr="00457B99">
        <w:rPr>
          <w:rFonts w:eastAsia="Calibri"/>
          <w:sz w:val="16"/>
        </w:rPr>
        <w:t>Not surprisingly, many members of the Trump administration and some in Congress believe that the U.S. should maintain its support for the Saudis because their intervention in Yemen aids our national security by preventing the Houthis, who receive aid from Iran, from gaining control of Yemen, and thus increasing Iran’s influence in the region. Senate Majority Leader Mitch McConnell (R-KY), called the recent Senate vote, “inappropriate and counter-productive.”</w:t>
      </w:r>
      <w:r w:rsidR="006575E3">
        <w:rPr>
          <w:rFonts w:eastAsia="Calibri"/>
          <w:sz w:val="16"/>
        </w:rPr>
        <w:t xml:space="preserve"> </w:t>
      </w:r>
      <w:r w:rsidRPr="00457B99">
        <w:rPr>
          <w:rFonts w:eastAsia="Calibri"/>
          <w:sz w:val="16"/>
        </w:rPr>
        <w:t xml:space="preserve">While there is no doubt that the humanitarian devastation that has already happened is reason enough to end our support for the Saudi-led coalition, its opponents in Congress and the Administration must also heed two recent reports, which demonstrate convincingly that </w:t>
      </w:r>
      <w:r w:rsidRPr="00457B99">
        <w:rPr>
          <w:rFonts w:eastAsia="Calibri"/>
          <w:b/>
          <w:u w:val="single"/>
        </w:rPr>
        <w:t xml:space="preserve">in addition to using U.S. weapons to inflict incredible harm on civilians, much of the U.S.-supplied equipment is falling into the </w:t>
      </w:r>
      <w:r w:rsidRPr="00457B99">
        <w:rPr>
          <w:rFonts w:eastAsia="Calibri"/>
          <w:b/>
          <w:iCs/>
          <w:u w:val="single"/>
          <w:bdr w:val="single" w:sz="8" w:space="0" w:color="auto"/>
        </w:rPr>
        <w:t>hands of unaccountable militias</w:t>
      </w:r>
      <w:r w:rsidRPr="00457B99">
        <w:rPr>
          <w:rFonts w:eastAsia="Calibri"/>
          <w:b/>
          <w:u w:val="single"/>
        </w:rPr>
        <w:t>, many of whom are sworn enemies of the U.S., and to the Houthis themselves</w:t>
      </w:r>
      <w:r w:rsidRPr="00457B99">
        <w:rPr>
          <w:rFonts w:eastAsia="Calibri"/>
          <w:sz w:val="16"/>
        </w:rPr>
        <w:t>.</w:t>
      </w:r>
      <w:r w:rsidR="006575E3">
        <w:rPr>
          <w:rFonts w:eastAsia="Calibri"/>
          <w:sz w:val="16"/>
        </w:rPr>
        <w:t xml:space="preserve"> </w:t>
      </w:r>
      <w:r w:rsidRPr="00457B99">
        <w:rPr>
          <w:rFonts w:eastAsia="Calibri"/>
          <w:sz w:val="16"/>
        </w:rPr>
        <w:t>On February 5, 2019, CNN reported that “</w:t>
      </w:r>
      <w:r w:rsidRPr="00457B99">
        <w:rPr>
          <w:rFonts w:eastAsia="Calibri"/>
          <w:b/>
          <w:u w:val="single"/>
        </w:rPr>
        <w:t>Saudi Arabia and its coalition partners have transferred American-made weapons</w:t>
      </w:r>
      <w:r w:rsidRPr="00457B99">
        <w:rPr>
          <w:rFonts w:eastAsia="Calibri"/>
          <w:sz w:val="16"/>
        </w:rPr>
        <w:t xml:space="preserve">, some very sophisticated, </w:t>
      </w:r>
      <w:r w:rsidRPr="00457B99">
        <w:rPr>
          <w:rFonts w:eastAsia="Calibri"/>
          <w:b/>
          <w:u w:val="single"/>
        </w:rPr>
        <w:t>to</w:t>
      </w:r>
      <w:r w:rsidRPr="00457B99">
        <w:rPr>
          <w:rFonts w:eastAsia="Calibri"/>
          <w:sz w:val="16"/>
        </w:rPr>
        <w:t xml:space="preserve"> Al Qaeda linked fighters, hardline Salafi militias, Al Qaeda in the Arabian Peninsula (</w:t>
      </w:r>
      <w:r w:rsidRPr="00457B99">
        <w:rPr>
          <w:rFonts w:eastAsia="Calibri"/>
          <w:b/>
          <w:iCs/>
          <w:u w:val="single"/>
          <w:bdr w:val="single" w:sz="8" w:space="0" w:color="auto"/>
        </w:rPr>
        <w:t>AQAP</w:t>
      </w:r>
      <w:r w:rsidRPr="00457B99">
        <w:rPr>
          <w:rFonts w:eastAsia="Calibri"/>
          <w:sz w:val="16"/>
        </w:rPr>
        <w:t xml:space="preserve">), </w:t>
      </w:r>
      <w:r w:rsidRPr="00457B99">
        <w:rPr>
          <w:rFonts w:eastAsia="Calibri"/>
          <w:b/>
          <w:u w:val="single"/>
        </w:rPr>
        <w:t>and other factions engaging in war in Yemen</w:t>
      </w:r>
      <w:r w:rsidRPr="00457B99">
        <w:rPr>
          <w:rFonts w:eastAsia="Calibri"/>
          <w:sz w:val="16"/>
        </w:rPr>
        <w:t xml:space="preserve">.” According to CNN, </w:t>
      </w:r>
      <w:r w:rsidRPr="00457B99">
        <w:rPr>
          <w:rFonts w:eastAsia="Calibri"/>
          <w:b/>
          <w:u w:val="single"/>
        </w:rPr>
        <w:t>the Saudis did this even though such practices violate the agreements that they have made with the U.S., which prohibit them from transferring U.S. weapons to such groups. These weapons include not just guns but anti-tank missiles, armored vehicles including mine-resistant armored vehicles (MRAPs), heat-seeking lasers and artillery, or, as President Trump calls them, “</w:t>
      </w:r>
      <w:r w:rsidRPr="00457B99">
        <w:rPr>
          <w:rFonts w:eastAsia="Calibri"/>
          <w:b/>
          <w:iCs/>
          <w:u w:val="single"/>
          <w:bdr w:val="single" w:sz="8" w:space="0" w:color="auto"/>
        </w:rPr>
        <w:t>beautiful military equipment</w:t>
      </w:r>
      <w:r w:rsidRPr="00457B99">
        <w:rPr>
          <w:rFonts w:eastAsia="Calibri"/>
          <w:b/>
          <w:u w:val="single"/>
        </w:rPr>
        <w:t>.”</w:t>
      </w:r>
      <w:r w:rsidR="006575E3">
        <w:rPr>
          <w:rFonts w:eastAsia="Calibri"/>
          <w:sz w:val="16"/>
        </w:rPr>
        <w:t xml:space="preserve"> </w:t>
      </w:r>
      <w:r w:rsidRPr="00457B99">
        <w:rPr>
          <w:rFonts w:eastAsia="Calibri"/>
          <w:b/>
          <w:u w:val="single"/>
        </w:rPr>
        <w:t>Not only do these groups inflict unspeakable damage on innocent civilians with these weapons, but we now know many of these weapons have also fallen into the hands of the Houthis</w:t>
      </w:r>
      <w:r w:rsidRPr="00457B99">
        <w:rPr>
          <w:rFonts w:eastAsia="Calibri"/>
          <w:sz w:val="16"/>
        </w:rPr>
        <w:t xml:space="preserve">, who are the enemies of the coalition. As a result, </w:t>
      </w:r>
      <w:r w:rsidRPr="00457B99">
        <w:rPr>
          <w:rFonts w:eastAsia="Calibri"/>
          <w:b/>
          <w:u w:val="single"/>
        </w:rPr>
        <w:t>the Houthis can not only exploit their vulnerabilities, but also reverse engineer these weapons, making their weapons more lethal, and most disturbingly pass on these technologies to Iran itself, which the Trump administration considers the major threat to American interests in the region</w:t>
      </w:r>
      <w:r w:rsidRPr="00457B99">
        <w:rPr>
          <w:rFonts w:eastAsia="Calibri"/>
          <w:sz w:val="16"/>
        </w:rPr>
        <w:t>.</w:t>
      </w:r>
      <w:r w:rsidR="006575E3">
        <w:rPr>
          <w:rFonts w:eastAsia="Calibri"/>
          <w:sz w:val="16"/>
        </w:rPr>
        <w:t xml:space="preserve"> </w:t>
      </w:r>
      <w:r w:rsidRPr="00457B99">
        <w:rPr>
          <w:rFonts w:eastAsia="Calibri"/>
          <w:sz w:val="16"/>
        </w:rPr>
        <w:t xml:space="preserve">The CNN report was followed a day later by one from Amnesty International. It too demonstrated convincingly that </w:t>
      </w:r>
      <w:r w:rsidRPr="00457B99">
        <w:rPr>
          <w:rFonts w:eastAsia="Calibri"/>
          <w:b/>
          <w:iCs/>
          <w:u w:val="single"/>
          <w:bdr w:val="single" w:sz="8" w:space="0" w:color="auto"/>
        </w:rPr>
        <w:t>the UAE</w:t>
      </w:r>
      <w:r w:rsidRPr="00457B99">
        <w:rPr>
          <w:rFonts w:eastAsia="Calibri"/>
          <w:sz w:val="16"/>
        </w:rPr>
        <w:t xml:space="preserve">, Saudi Arabia's primary partner in this conflict, </w:t>
      </w:r>
      <w:r w:rsidRPr="00457B99">
        <w:rPr>
          <w:rFonts w:eastAsia="Calibri"/>
          <w:b/>
          <w:u w:val="single"/>
        </w:rPr>
        <w:t>is "recklessly arming militias in Yemen with advanced weaponry supplied by the U.S.</w:t>
      </w:r>
      <w:r w:rsidRPr="00457B99">
        <w:rPr>
          <w:rFonts w:eastAsia="Calibri"/>
          <w:sz w:val="16"/>
        </w:rPr>
        <w:t xml:space="preserve"> and other states." According to Amnesty, </w:t>
      </w:r>
      <w:r w:rsidRPr="00457B99">
        <w:rPr>
          <w:rFonts w:eastAsia="Calibri"/>
          <w:b/>
          <w:u w:val="single"/>
        </w:rPr>
        <w:t>the UAE is</w:t>
      </w:r>
      <w:r w:rsidRPr="00457B99">
        <w:rPr>
          <w:rFonts w:eastAsia="Calibri"/>
          <w:sz w:val="16"/>
        </w:rPr>
        <w:t xml:space="preserve"> actually </w:t>
      </w:r>
      <w:r w:rsidRPr="00457B99">
        <w:rPr>
          <w:rFonts w:eastAsia="Calibri"/>
          <w:b/>
          <w:u w:val="single"/>
        </w:rPr>
        <w:t>transferring</w:t>
      </w:r>
      <w:r w:rsidRPr="00457B99">
        <w:rPr>
          <w:rFonts w:eastAsia="Calibri"/>
          <w:sz w:val="16"/>
        </w:rPr>
        <w:t xml:space="preserve"> such items as </w:t>
      </w:r>
      <w:r w:rsidRPr="00457B99">
        <w:rPr>
          <w:rFonts w:eastAsia="Calibri"/>
          <w:b/>
          <w:u w:val="single"/>
        </w:rPr>
        <w:t>armored vehicles, mortars, and machine guns to several unaccountable groups, many of whom are accused of war crimes</w:t>
      </w:r>
      <w:r w:rsidRPr="00457B99">
        <w:rPr>
          <w:rFonts w:eastAsia="Calibri"/>
          <w:sz w:val="16"/>
        </w:rPr>
        <w:t>.</w:t>
      </w:r>
      <w:r w:rsidR="006575E3">
        <w:rPr>
          <w:rFonts w:eastAsia="Calibri"/>
          <w:sz w:val="16"/>
        </w:rPr>
        <w:t xml:space="preserve"> </w:t>
      </w:r>
      <w:r w:rsidRPr="00457B99">
        <w:rPr>
          <w:rFonts w:eastAsia="Calibri"/>
          <w:sz w:val="16"/>
        </w:rPr>
        <w:t>Meanwhile, the Pentagon’s response to these reports has been to state that the U.S. has not authorized the Saudis nor the UAE to make such transfers and therefore cannot comment on any pending investigation. How did they not know? Willful ignorance of this magnitude must be called out.</w:t>
      </w:r>
      <w:r w:rsidR="006575E3">
        <w:rPr>
          <w:rFonts w:eastAsia="Calibri"/>
          <w:sz w:val="16"/>
        </w:rPr>
        <w:t xml:space="preserve"> </w:t>
      </w:r>
      <w:r w:rsidRPr="00457B99">
        <w:rPr>
          <w:rFonts w:eastAsia="Calibri"/>
          <w:b/>
          <w:u w:val="single"/>
        </w:rPr>
        <w:t xml:space="preserve">These humanitarian and strategic concerns make it clear that the U.S. must immediately </w:t>
      </w:r>
      <w:r w:rsidRPr="00457B99">
        <w:rPr>
          <w:rFonts w:eastAsia="Calibri"/>
          <w:b/>
          <w:iCs/>
          <w:u w:val="single"/>
          <w:bdr w:val="single" w:sz="8" w:space="0" w:color="auto"/>
        </w:rPr>
        <w:t>end all its military support</w:t>
      </w:r>
      <w:r w:rsidRPr="00457B99">
        <w:rPr>
          <w:rFonts w:eastAsia="Calibri"/>
          <w:b/>
          <w:u w:val="single"/>
        </w:rPr>
        <w:t xml:space="preserve"> for the Saudi-led war in Yemen and </w:t>
      </w:r>
      <w:r w:rsidRPr="00457B99">
        <w:rPr>
          <w:rFonts w:eastAsia="Calibri"/>
          <w:b/>
          <w:iCs/>
          <w:u w:val="single"/>
          <w:bdr w:val="single" w:sz="8" w:space="0" w:color="auto"/>
        </w:rPr>
        <w:t>end all its arms sales to the Saudis and UAE</w:t>
      </w:r>
      <w:r w:rsidRPr="00457B99">
        <w:rPr>
          <w:rFonts w:eastAsia="Calibri"/>
          <w:sz w:val="16"/>
        </w:rPr>
        <w:t xml:space="preserve">, as several of our NATO allies, including Denmark, Norway and the Netherlands have already done. </w:t>
      </w:r>
      <w:r w:rsidRPr="00457B99">
        <w:rPr>
          <w:rFonts w:eastAsia="Calibri"/>
          <w:b/>
          <w:u w:val="single"/>
        </w:rPr>
        <w:t>The longer we wait, the more our values and security will be compromised</w:t>
      </w:r>
      <w:r w:rsidRPr="00457B99">
        <w:rPr>
          <w:rFonts w:eastAsia="Calibri"/>
          <w:sz w:val="16"/>
        </w:rPr>
        <w:t>, and the more lives of innocent Yemenis will be lost. And to what ends?</w:t>
      </w:r>
    </w:p>
    <w:p w14:paraId="02B6017E" w14:textId="5AFAE78E" w:rsidR="00245AA3" w:rsidRPr="00457B99" w:rsidRDefault="006575E3" w:rsidP="006575E3">
      <w:pPr>
        <w:pStyle w:val="Heading4"/>
        <w:rPr>
          <w:rFonts w:eastAsia="Times New Roman"/>
        </w:rPr>
      </w:pPr>
      <w:r>
        <w:rPr>
          <w:rFonts w:eastAsia="Times New Roman"/>
        </w:rPr>
        <w:t>4</w:t>
      </w:r>
      <w:r w:rsidR="00245AA3" w:rsidRPr="00457B99">
        <w:rPr>
          <w:rFonts w:eastAsia="Times New Roman"/>
        </w:rPr>
        <w:t>. The war in Yemen is the worst humanitarian crisis on the planet – it’s a war of attrition responsible for the deaths of thousands of civilians.</w:t>
      </w:r>
    </w:p>
    <w:p w14:paraId="1B63F626" w14:textId="77777777" w:rsidR="00245AA3" w:rsidRPr="00457B99" w:rsidRDefault="00245AA3" w:rsidP="00245AA3">
      <w:pPr>
        <w:rPr>
          <w:rFonts w:eastAsia="Calibri"/>
          <w:sz w:val="16"/>
        </w:rPr>
      </w:pPr>
      <w:r w:rsidRPr="00457B99">
        <w:rPr>
          <w:rFonts w:eastAsia="Calibri"/>
          <w:sz w:val="16"/>
        </w:rPr>
        <w:t xml:space="preserve">Michael </w:t>
      </w:r>
      <w:r w:rsidRPr="00457B99">
        <w:rPr>
          <w:rFonts w:eastAsia="Calibri"/>
          <w:b/>
          <w:bCs/>
          <w:u w:val="single"/>
        </w:rPr>
        <w:t>Horton 19</w:t>
      </w:r>
      <w:r w:rsidRPr="00457B99">
        <w:rPr>
          <w:rFonts w:eastAsia="Calibri"/>
          <w:sz w:val="16"/>
        </w:rPr>
        <w:t xml:space="preserve"> [Foreign Policy Analyst who has written for numerous publications, including Intelligence Review, West Point CTC Sentinel, The Economist, The National Interest, and the Christian Science Monitor], "Saudi Arabia is Losing the War in Yemen," American Conservative, 3-28-2019 https://www.theamericanconservative.com/articles/saudi-arabia-is-losing-the-war-in-yemen/</w:t>
      </w:r>
    </w:p>
    <w:p w14:paraId="1761B0A6" w14:textId="1870F70B" w:rsidR="00245AA3" w:rsidRPr="008D05DA" w:rsidRDefault="00245AA3" w:rsidP="00245AA3">
      <w:pPr>
        <w:rPr>
          <w:rFonts w:eastAsia="Calibri"/>
        </w:rPr>
      </w:pPr>
      <w:r w:rsidRPr="00457B99">
        <w:rPr>
          <w:rFonts w:eastAsia="Calibri"/>
          <w:sz w:val="16"/>
        </w:rPr>
        <w:t xml:space="preserve">As the war in Yemen marks the end of its fourth year this week, it is clear that, </w:t>
      </w:r>
      <w:r w:rsidRPr="00457B99">
        <w:rPr>
          <w:rFonts w:eastAsia="Calibri"/>
          <w:b/>
          <w:u w:val="single"/>
        </w:rPr>
        <w:t>with the aid and complicity of the U</w:t>
      </w:r>
      <w:r w:rsidRPr="00457B99">
        <w:rPr>
          <w:rFonts w:eastAsia="Calibri"/>
          <w:sz w:val="16"/>
        </w:rPr>
        <w:t xml:space="preserve">nited </w:t>
      </w:r>
      <w:r w:rsidRPr="00457B99">
        <w:rPr>
          <w:rFonts w:eastAsia="Calibri"/>
          <w:b/>
          <w:u w:val="single"/>
        </w:rPr>
        <w:t>S</w:t>
      </w:r>
      <w:r w:rsidRPr="00457B99">
        <w:rPr>
          <w:rFonts w:eastAsia="Calibri"/>
          <w:sz w:val="16"/>
        </w:rPr>
        <w:t xml:space="preserve">tates and United Kingdom, </w:t>
      </w:r>
      <w:r w:rsidRPr="00457B99">
        <w:rPr>
          <w:rFonts w:eastAsia="Calibri"/>
          <w:b/>
          <w:u w:val="single"/>
        </w:rPr>
        <w:t>Saudi Arabia and the</w:t>
      </w:r>
      <w:r w:rsidRPr="00457B99">
        <w:rPr>
          <w:rFonts w:eastAsia="Calibri"/>
          <w:sz w:val="16"/>
        </w:rPr>
        <w:t xml:space="preserve"> United Arab Emirates (</w:t>
      </w:r>
      <w:r w:rsidRPr="00457B99">
        <w:rPr>
          <w:rFonts w:eastAsia="Calibri"/>
          <w:b/>
          <w:u w:val="single"/>
        </w:rPr>
        <w:t>UAE</w:t>
      </w:r>
      <w:r w:rsidRPr="00457B99">
        <w:rPr>
          <w:rFonts w:eastAsia="Calibri"/>
          <w:sz w:val="16"/>
        </w:rPr>
        <w:t xml:space="preserve">) </w:t>
      </w:r>
      <w:r w:rsidRPr="00457B99">
        <w:rPr>
          <w:rFonts w:eastAsia="Calibri"/>
          <w:b/>
          <w:u w:val="single"/>
        </w:rPr>
        <w:t>have savaged an impoverished country</w:t>
      </w:r>
      <w:r w:rsidRPr="00457B99">
        <w:rPr>
          <w:rFonts w:eastAsia="Calibri"/>
          <w:sz w:val="16"/>
        </w:rPr>
        <w:t xml:space="preserve">. Yemen’s infrastructure has been laid waste to, as has some of its most productive farmland. </w:t>
      </w:r>
      <w:r w:rsidRPr="00457B99">
        <w:rPr>
          <w:rFonts w:eastAsia="Calibri"/>
          <w:b/>
          <w:u w:val="single"/>
        </w:rPr>
        <w:t xml:space="preserve">The result has been the </w:t>
      </w:r>
      <w:r w:rsidRPr="00457B99">
        <w:rPr>
          <w:rFonts w:eastAsia="Calibri"/>
          <w:b/>
          <w:iCs/>
          <w:u w:val="single"/>
          <w:bdr w:val="single" w:sz="8" w:space="0" w:color="auto"/>
        </w:rPr>
        <w:t>worst humanitarian crisis on the planet</w:t>
      </w:r>
      <w:r w:rsidRPr="00457B99">
        <w:rPr>
          <w:rFonts w:eastAsia="Calibri"/>
          <w:sz w:val="16"/>
        </w:rPr>
        <w:t>.</w:t>
      </w:r>
      <w:r w:rsidR="006575E3">
        <w:rPr>
          <w:rFonts w:eastAsia="Calibri"/>
          <w:sz w:val="16"/>
        </w:rPr>
        <w:t xml:space="preserve"> </w:t>
      </w:r>
      <w:r w:rsidRPr="00457B99">
        <w:rPr>
          <w:rFonts w:eastAsia="Calibri"/>
          <w:sz w:val="16"/>
        </w:rPr>
        <w:t xml:space="preserve">Yet despite this destruction, </w:t>
      </w:r>
      <w:r w:rsidRPr="00457B99">
        <w:rPr>
          <w:rFonts w:eastAsia="Calibri"/>
          <w:b/>
          <w:u w:val="single"/>
        </w:rPr>
        <w:t>Yemen has turned into Saudi Arabia’s Vietnam. Ditto for the UAE</w:t>
      </w:r>
      <w:r w:rsidRPr="00457B99">
        <w:rPr>
          <w:rFonts w:eastAsia="Calibri"/>
          <w:sz w:val="16"/>
        </w:rPr>
        <w:t xml:space="preserve">. The two countries have sunk billions of dollars and countless troops and mercenaries into what has become a quagmire of catastrophic proportions. </w:t>
      </w:r>
      <w:r w:rsidRPr="00457B99">
        <w:rPr>
          <w:rFonts w:eastAsia="Calibri"/>
          <w:b/>
          <w:u w:val="single"/>
        </w:rPr>
        <w:t>What they had hoped would be a decisively quick war has turned into an albatross</w:t>
      </w:r>
      <w:r w:rsidRPr="00457B99">
        <w:rPr>
          <w:rFonts w:eastAsia="Calibri"/>
          <w:sz w:val="16"/>
        </w:rPr>
        <w:t>, with the rest of the world now questioning their motivations and urging their Western helpmates to withdraw support immediately.</w:t>
      </w:r>
      <w:r w:rsidR="006575E3">
        <w:rPr>
          <w:rFonts w:eastAsia="Calibri"/>
          <w:sz w:val="16"/>
        </w:rPr>
        <w:t xml:space="preserve"> </w:t>
      </w:r>
      <w:r w:rsidRPr="00457B99">
        <w:rPr>
          <w:rFonts w:eastAsia="Calibri"/>
          <w:sz w:val="16"/>
        </w:rPr>
        <w:t xml:space="preserve">The overt reason for Saudi and Emirati involvement is to defeat the Houthi rebels, a Zaidi Shia group with deep roots in Yemen. Yet this hasn’t been achieved. </w:t>
      </w:r>
      <w:r w:rsidRPr="00457B99">
        <w:rPr>
          <w:rFonts w:eastAsia="Calibri"/>
          <w:b/>
          <w:u w:val="single"/>
        </w:rPr>
        <w:t xml:space="preserve">The two Gulf States claim that the Houthis are proxies for Iran, but it has become increasingly clear that they are </w:t>
      </w:r>
      <w:r w:rsidRPr="00457B99">
        <w:rPr>
          <w:rFonts w:eastAsia="Calibri"/>
          <w:b/>
          <w:iCs/>
          <w:u w:val="single"/>
          <w:bdr w:val="single" w:sz="8" w:space="0" w:color="auto"/>
        </w:rPr>
        <w:t>fiercely independent</w:t>
      </w:r>
      <w:r w:rsidRPr="00457B99">
        <w:rPr>
          <w:rFonts w:eastAsia="Calibri"/>
          <w:sz w:val="16"/>
        </w:rPr>
        <w:t>, and while they receive limited aid from Tehran, they do not take orders.</w:t>
      </w:r>
      <w:r w:rsidR="006575E3">
        <w:rPr>
          <w:rFonts w:eastAsia="Calibri"/>
          <w:sz w:val="16"/>
        </w:rPr>
        <w:t xml:space="preserve"> </w:t>
      </w:r>
      <w:r w:rsidRPr="00457B99">
        <w:rPr>
          <w:rFonts w:eastAsia="Calibri"/>
          <w:sz w:val="16"/>
        </w:rPr>
        <w:t xml:space="preserve">Saudi and Emirati leaders would do well to learn from Yemen’s 2,000-year history of draining the blood and coffers of imperial and lesser powers. </w:t>
      </w:r>
      <w:r w:rsidRPr="00457B99">
        <w:rPr>
          <w:rFonts w:eastAsia="Calibri"/>
          <w:b/>
          <w:u w:val="single"/>
        </w:rPr>
        <w:t>The Yemenis defeated the Romans, the Ottoman Turks twice, and evicted the British in 1967</w:t>
      </w:r>
      <w:r w:rsidRPr="00457B99">
        <w:rPr>
          <w:rFonts w:eastAsia="Calibri"/>
          <w:sz w:val="16"/>
        </w:rPr>
        <w:t xml:space="preserve">. They also defeated the Egyptians who invaded in 1962. Much like the U.S. in Vietnam more than 40 years ago and more recently in Afghanistan, </w:t>
      </w:r>
      <w:r w:rsidRPr="00457B99">
        <w:rPr>
          <w:rFonts w:eastAsia="Calibri"/>
          <w:b/>
          <w:u w:val="single"/>
        </w:rPr>
        <w:t xml:space="preserve">the goliath invaders are fighting a </w:t>
      </w:r>
      <w:r w:rsidRPr="00457B99">
        <w:rPr>
          <w:rFonts w:eastAsia="Calibri"/>
          <w:b/>
          <w:iCs/>
          <w:u w:val="single"/>
          <w:bdr w:val="single" w:sz="8" w:space="0" w:color="auto"/>
        </w:rPr>
        <w:t>war of attrition</w:t>
      </w:r>
      <w:r w:rsidRPr="00457B99">
        <w:rPr>
          <w:rFonts w:eastAsia="Calibri"/>
          <w:b/>
          <w:u w:val="single"/>
        </w:rPr>
        <w:t>, bleeding their resources, and losing whatever moral and political authority they might have had in the process</w:t>
      </w:r>
      <w:r w:rsidRPr="00457B99">
        <w:rPr>
          <w:rFonts w:eastAsia="Calibri"/>
          <w:sz w:val="16"/>
        </w:rPr>
        <w:t>.</w:t>
      </w:r>
      <w:r w:rsidR="006575E3">
        <w:rPr>
          <w:rFonts w:eastAsia="Calibri"/>
          <w:sz w:val="16"/>
        </w:rPr>
        <w:t xml:space="preserve"> </w:t>
      </w:r>
      <w:r w:rsidRPr="00457B99">
        <w:rPr>
          <w:rFonts w:eastAsia="Calibri"/>
          <w:sz w:val="16"/>
        </w:rPr>
        <w:t xml:space="preserve">But were they ever being honest about their real intentions in Yemen? </w:t>
      </w:r>
      <w:r w:rsidRPr="00457B99">
        <w:rPr>
          <w:rFonts w:eastAsia="Calibri"/>
          <w:b/>
          <w:u w:val="single"/>
        </w:rPr>
        <w:t xml:space="preserve">Saudi Arabia and the UAE have armed and supported a mushrooming number of Yemeni militias and factions, some of which have </w:t>
      </w:r>
      <w:r w:rsidRPr="00457B99">
        <w:rPr>
          <w:rFonts w:eastAsia="Calibri"/>
          <w:b/>
          <w:iCs/>
          <w:u w:val="single"/>
          <w:bdr w:val="single" w:sz="8" w:space="0" w:color="auto"/>
        </w:rPr>
        <w:t>ties to al-Qaeda</w:t>
      </w:r>
      <w:r w:rsidRPr="00457B99">
        <w:rPr>
          <w:rFonts w:eastAsia="Calibri"/>
          <w:sz w:val="16"/>
        </w:rPr>
        <w:t xml:space="preserve">. These policies have purposefully turned Yemen into a patchwork of warring fiefdoms. This is because the covert purpose of the “intervention” has less to do with perceived Iranian influence than it does with securing access to Yemen’s strategic real estate and its natural resources. </w:t>
      </w:r>
      <w:r w:rsidRPr="00457B99">
        <w:rPr>
          <w:rFonts w:eastAsia="Calibri"/>
          <w:b/>
          <w:u w:val="single"/>
        </w:rPr>
        <w:t>Saudi Arabia and the UAE are engaged in a neo-colonial war for power, resources, and territory. The two countries</w:t>
      </w:r>
      <w:r w:rsidRPr="00457B99">
        <w:rPr>
          <w:rFonts w:eastAsia="Calibri"/>
          <w:sz w:val="16"/>
        </w:rPr>
        <w:t xml:space="preserve">, which are increasingly in competition with one another, </w:t>
      </w:r>
      <w:r w:rsidRPr="00457B99">
        <w:rPr>
          <w:rFonts w:eastAsia="Calibri"/>
          <w:b/>
          <w:u w:val="single"/>
        </w:rPr>
        <w:t xml:space="preserve">are trying to </w:t>
      </w:r>
      <w:r w:rsidRPr="00457B99">
        <w:rPr>
          <w:rFonts w:eastAsia="Calibri"/>
          <w:b/>
          <w:iCs/>
          <w:u w:val="single"/>
          <w:bdr w:val="single" w:sz="8" w:space="0" w:color="auto"/>
        </w:rPr>
        <w:t>carve Yemen up into spheres of influence</w:t>
      </w:r>
      <w:r w:rsidRPr="00457B99">
        <w:rPr>
          <w:rFonts w:eastAsia="Calibri"/>
          <w:sz w:val="16"/>
        </w:rPr>
        <w:t>.</w:t>
      </w:r>
      <w:r w:rsidR="006575E3">
        <w:rPr>
          <w:rFonts w:eastAsia="Calibri"/>
          <w:sz w:val="16"/>
        </w:rPr>
        <w:t xml:space="preserve"> </w:t>
      </w:r>
      <w:r w:rsidRPr="00457B99">
        <w:rPr>
          <w:rFonts w:eastAsia="Calibri"/>
          <w:sz w:val="16"/>
        </w:rPr>
        <w:t xml:space="preserve">Because it has a slightly more competent mercenary army, </w:t>
      </w:r>
      <w:r w:rsidRPr="00457B99">
        <w:rPr>
          <w:rFonts w:eastAsia="Calibri"/>
          <w:b/>
          <w:u w:val="single"/>
        </w:rPr>
        <w:t>the UAE has the lead over Saudi Arabia in this regard. It’s set up military bases throughout southern Yemen where it supports separatists of various stripes who want everything from an independent south Yemen to an Islamic emirate</w:t>
      </w:r>
      <w:r w:rsidRPr="00457B99">
        <w:rPr>
          <w:rFonts w:eastAsia="Calibri"/>
          <w:sz w:val="16"/>
        </w:rPr>
        <w:t>. Not content with just occupying the mainland, the UAE has also established bases on the once pristine Yemeni island of Socotra—a UNESCO world heritage site—and the island of Perim.</w:t>
      </w:r>
      <w:r w:rsidR="006575E3">
        <w:rPr>
          <w:rFonts w:eastAsia="Calibri"/>
          <w:sz w:val="16"/>
        </w:rPr>
        <w:t xml:space="preserve"> </w:t>
      </w:r>
      <w:r w:rsidRPr="00457B99">
        <w:rPr>
          <w:rFonts w:eastAsia="Calibri"/>
          <w:b/>
          <w:u w:val="single"/>
        </w:rPr>
        <w:t>Saudi Arabia is playing catch-up with its ally and is laying claim to the governorate of al-Mahra in eastern Yemen</w:t>
      </w:r>
      <w:r w:rsidRPr="00457B99">
        <w:rPr>
          <w:rFonts w:eastAsia="Calibri"/>
          <w:sz w:val="16"/>
        </w:rPr>
        <w:t xml:space="preserve">. There, </w:t>
      </w:r>
      <w:r w:rsidRPr="00457B99">
        <w:rPr>
          <w:rFonts w:eastAsia="Calibri"/>
          <w:b/>
          <w:u w:val="single"/>
        </w:rPr>
        <w:t>Riyadh hopes to build a pipeline</w:t>
      </w:r>
      <w:r w:rsidRPr="00457B99">
        <w:rPr>
          <w:rFonts w:eastAsia="Calibri"/>
          <w:sz w:val="16"/>
        </w:rPr>
        <w:t xml:space="preserve"> that will allow it to bypass the Strait of Hormuz. However, as in other parts of Yemen, the people are fighting to stop what many view as a land grab by a foreign power. Residents of al-Mahra protested the construction of a Saudi-funded madrassa that would have undoubtedly used Saudi schoolbooks, the same schoolbooks that were used by the Islamic State. Residents are also blocking the construction of a Saudi military base.</w:t>
      </w:r>
      <w:r w:rsidR="006575E3">
        <w:rPr>
          <w:rFonts w:eastAsia="Calibri"/>
          <w:sz w:val="16"/>
        </w:rPr>
        <w:t xml:space="preserve"> </w:t>
      </w:r>
      <w:r w:rsidRPr="00457B99">
        <w:rPr>
          <w:rFonts w:eastAsia="Calibri"/>
          <w:sz w:val="16"/>
        </w:rPr>
        <w:t xml:space="preserve">Both countries have much to learn from America’s costly misadventures after 9/11. </w:t>
      </w:r>
      <w:r w:rsidRPr="00457B99">
        <w:rPr>
          <w:rFonts w:eastAsia="Calibri"/>
          <w:b/>
          <w:u w:val="single"/>
        </w:rPr>
        <w:t xml:space="preserve">Despite fielding the world’s most capable armed forces and spending several trillion dollars, the U.S. failed to achieve its aims in Iraq or Afghanistan, a country that is in many respects similar to Yemen. In Iraq, the invasion destroyed much of that country and paved the way for the rise of the Islamic State, as well as </w:t>
      </w:r>
      <w:r w:rsidRPr="00457B99">
        <w:rPr>
          <w:rFonts w:eastAsia="Calibri"/>
          <w:b/>
          <w:iCs/>
          <w:u w:val="single"/>
          <w:bdr w:val="single" w:sz="8" w:space="0" w:color="auto"/>
        </w:rPr>
        <w:t>driving Baghdad into Iran’s open arms</w:t>
      </w:r>
      <w:r w:rsidRPr="00457B99">
        <w:rPr>
          <w:rFonts w:eastAsia="Calibri"/>
          <w:sz w:val="16"/>
        </w:rPr>
        <w:t xml:space="preserve">. In both nations, </w:t>
      </w:r>
      <w:r w:rsidRPr="00457B99">
        <w:rPr>
          <w:rFonts w:eastAsia="Calibri"/>
          <w:b/>
          <w:iCs/>
          <w:u w:val="single"/>
          <w:bdr w:val="single" w:sz="8" w:space="0" w:color="auto"/>
        </w:rPr>
        <w:t>new and deadlier strains of extremism</w:t>
      </w:r>
      <w:r w:rsidRPr="00457B99">
        <w:rPr>
          <w:rFonts w:eastAsia="Calibri"/>
          <w:b/>
          <w:u w:val="single"/>
        </w:rPr>
        <w:t xml:space="preserve"> grew out of the power vacuums that were created</w:t>
      </w:r>
      <w:r w:rsidRPr="00457B99">
        <w:rPr>
          <w:rFonts w:eastAsia="Calibri"/>
          <w:sz w:val="16"/>
        </w:rPr>
        <w:t>.</w:t>
      </w:r>
      <w:r w:rsidR="006575E3">
        <w:rPr>
          <w:rFonts w:eastAsia="Calibri"/>
          <w:sz w:val="16"/>
        </w:rPr>
        <w:t xml:space="preserve"> </w:t>
      </w:r>
      <w:r w:rsidRPr="00457B99">
        <w:rPr>
          <w:rFonts w:eastAsia="Calibri"/>
          <w:sz w:val="16"/>
        </w:rPr>
        <w:t>Saudis Find Out Hard Way: Yemen Is Another Graveyard of Empires</w:t>
      </w:r>
      <w:r w:rsidR="006575E3">
        <w:rPr>
          <w:rFonts w:eastAsia="Calibri"/>
          <w:sz w:val="16"/>
        </w:rPr>
        <w:t xml:space="preserve"> </w:t>
      </w:r>
      <w:r w:rsidRPr="00457B99">
        <w:rPr>
          <w:rFonts w:eastAsia="Calibri"/>
          <w:b/>
          <w:u w:val="single"/>
        </w:rPr>
        <w:t>The war in Yemen will have similar results</w:t>
      </w:r>
      <w:r w:rsidRPr="00457B99">
        <w:rPr>
          <w:rFonts w:eastAsia="Calibri"/>
          <w:sz w:val="16"/>
        </w:rPr>
        <w:t xml:space="preserve">. By continuing to fight the Houthis, </w:t>
      </w:r>
      <w:r w:rsidRPr="00457B99">
        <w:rPr>
          <w:rFonts w:eastAsia="Calibri"/>
          <w:b/>
          <w:u w:val="single"/>
        </w:rPr>
        <w:t xml:space="preserve">Saudi Arabia and the UAE are paradoxically strengthening their enemies and providing Iran with </w:t>
      </w:r>
      <w:r w:rsidRPr="00457B99">
        <w:rPr>
          <w:rFonts w:eastAsia="Calibri"/>
          <w:b/>
          <w:iCs/>
          <w:u w:val="single"/>
          <w:bdr w:val="single" w:sz="8" w:space="0" w:color="auto"/>
        </w:rPr>
        <w:t>more fertile ground</w:t>
      </w:r>
      <w:r w:rsidRPr="00457B99">
        <w:rPr>
          <w:rFonts w:eastAsia="Calibri"/>
          <w:b/>
          <w:u w:val="single"/>
        </w:rPr>
        <w:t xml:space="preserve"> for its influence operations</w:t>
      </w:r>
      <w:r w:rsidRPr="00457B99">
        <w:rPr>
          <w:rFonts w:eastAsia="Calibri"/>
          <w:sz w:val="16"/>
        </w:rPr>
        <w:t xml:space="preserve">. The Houthis are superb fighters, but have shown less competence with regard to governance. </w:t>
      </w:r>
      <w:r w:rsidRPr="00457B99">
        <w:rPr>
          <w:rFonts w:eastAsia="Calibri"/>
          <w:b/>
          <w:u w:val="single"/>
        </w:rPr>
        <w:t>The war and Saudi and Emirati airstrikes have enhanced the Houthis’ legitimacy by allowing them to do what they do best: fight</w:t>
      </w:r>
      <w:r w:rsidRPr="00457B99">
        <w:rPr>
          <w:rFonts w:eastAsia="Calibri"/>
          <w:sz w:val="16"/>
        </w:rPr>
        <w:t>.</w:t>
      </w:r>
      <w:r w:rsidR="006575E3">
        <w:rPr>
          <w:rFonts w:eastAsia="Calibri"/>
          <w:sz w:val="16"/>
        </w:rPr>
        <w:t xml:space="preserve"> </w:t>
      </w:r>
      <w:r w:rsidRPr="00457B99">
        <w:rPr>
          <w:rFonts w:eastAsia="Calibri"/>
          <w:sz w:val="16"/>
        </w:rPr>
        <w:t xml:space="preserve">It may be years before Yemen is a unified country with a functioning government again. In fact, </w:t>
      </w:r>
      <w:r w:rsidRPr="00457B99">
        <w:rPr>
          <w:rFonts w:eastAsia="Calibri"/>
          <w:b/>
          <w:u w:val="single"/>
        </w:rPr>
        <w:t>Yemen may never again be unified</w:t>
      </w:r>
      <w:r w:rsidRPr="00457B99">
        <w:rPr>
          <w:rFonts w:eastAsia="Calibri"/>
          <w:sz w:val="16"/>
        </w:rPr>
        <w:t>. However, the UAE and Saudi Arabia are unlikely to ever see a return on their investment. Even a cursory reading of Yemen’s history would have told them this. And failing that, an examination of America’s failed wars should have dissuaded them from becoming involved in the first place.</w:t>
      </w:r>
      <w:r w:rsidR="006575E3">
        <w:rPr>
          <w:rFonts w:eastAsia="Calibri"/>
          <w:sz w:val="16"/>
        </w:rPr>
        <w:t xml:space="preserve"> </w:t>
      </w:r>
      <w:r w:rsidRPr="00457B99">
        <w:rPr>
          <w:rFonts w:eastAsia="Calibri"/>
          <w:b/>
          <w:u w:val="single"/>
        </w:rPr>
        <w:t>Without sustained international pressure on Saudi Arabia, the UAE, and Iran, the war in Yemen will continue for years to come</w:t>
      </w:r>
      <w:r w:rsidRPr="00457B99">
        <w:rPr>
          <w:rFonts w:eastAsia="Calibri"/>
          <w:sz w:val="16"/>
        </w:rPr>
        <w:t xml:space="preserve">. All the while, </w:t>
      </w:r>
      <w:r w:rsidRPr="00457B99">
        <w:rPr>
          <w:rFonts w:eastAsia="Calibri"/>
          <w:b/>
          <w:u w:val="single"/>
        </w:rPr>
        <w:t>it will drain both the UAE and Saudi Arabia of billions of dollars, spawn new militant groups, and ironically provide Iran with more opportunities to expand its influence</w:t>
      </w:r>
      <w:r w:rsidRPr="00457B99">
        <w:rPr>
          <w:rFonts w:eastAsia="Calibri"/>
          <w:sz w:val="16"/>
        </w:rPr>
        <w:t xml:space="preserve">. Most critically, </w:t>
      </w:r>
      <w:r w:rsidRPr="00457B99">
        <w:rPr>
          <w:rFonts w:eastAsia="Calibri"/>
          <w:b/>
          <w:u w:val="single"/>
        </w:rPr>
        <w:t xml:space="preserve">the war will continue to kill, maim, starve, and impoverish </w:t>
      </w:r>
      <w:r w:rsidRPr="00457B99">
        <w:rPr>
          <w:rFonts w:eastAsia="Calibri"/>
          <w:b/>
          <w:iCs/>
          <w:u w:val="single"/>
          <w:bdr w:val="single" w:sz="8" w:space="0" w:color="auto"/>
        </w:rPr>
        <w:t>tens of thousands of Yemeni civilians</w:t>
      </w:r>
      <w:r w:rsidRPr="00457B99">
        <w:rPr>
          <w:rFonts w:eastAsia="Calibri"/>
          <w:sz w:val="16"/>
        </w:rPr>
        <w:t>.</w:t>
      </w:r>
    </w:p>
    <w:p w14:paraId="4BB986EF" w14:textId="72F0ECD3" w:rsidR="00676A6F" w:rsidRPr="00457B99" w:rsidRDefault="008D05DA" w:rsidP="00676A6F">
      <w:pPr>
        <w:pStyle w:val="Heading4"/>
      </w:pPr>
      <w:r>
        <w:t xml:space="preserve">5. US support directly sustains the war effort and contributes to civilian casualties </w:t>
      </w:r>
    </w:p>
    <w:p w14:paraId="277A6B9F" w14:textId="77777777" w:rsidR="00676A6F" w:rsidRPr="00457B99" w:rsidRDefault="00676A6F" w:rsidP="00676A6F">
      <w:r w:rsidRPr="00457B99">
        <w:rPr>
          <w:rStyle w:val="Style13ptBold"/>
        </w:rPr>
        <w:t>Davison, MA, 4-5</w:t>
      </w:r>
      <w:r w:rsidRPr="00457B99">
        <w:t xml:space="preserve">-19 </w:t>
      </w:r>
    </w:p>
    <w:p w14:paraId="1E7F82B6" w14:textId="77777777" w:rsidR="00676A6F" w:rsidRPr="00457B99" w:rsidRDefault="00676A6F" w:rsidP="00676A6F">
      <w:pPr>
        <w:rPr>
          <w:sz w:val="16"/>
        </w:rPr>
      </w:pPr>
      <w:r w:rsidRPr="00457B99">
        <w:rPr>
          <w:sz w:val="16"/>
        </w:rPr>
        <w:t xml:space="preserve">(Derek, Washington-based researcher and writer on international affairs and American politics. He has Master's degrees in Middle East Studies from the University of Chicago, where he specialized in Iranian history and policy, and in Public Policy and Management from Carnegie Mellon University, where he studied American foreign policy and Russian/Cold War history. He previously worked in the Persian Gulf for The RAND Corporation. </w:t>
      </w:r>
      <w:hyperlink r:id="rId8" w:history="1">
        <w:r w:rsidRPr="00457B99">
          <w:rPr>
            <w:rStyle w:val="Hyperlink"/>
            <w:sz w:val="16"/>
          </w:rPr>
          <w:t>https://lobelog.com/congress-takes-aim-at-yemen-war/</w:t>
        </w:r>
      </w:hyperlink>
      <w:r w:rsidRPr="00457B99">
        <w:rPr>
          <w:sz w:val="16"/>
        </w:rPr>
        <w:t xml:space="preserve">, 4-5) </w:t>
      </w:r>
    </w:p>
    <w:p w14:paraId="6A453CA3" w14:textId="184E4C03" w:rsidR="00604E52" w:rsidRPr="00457B99" w:rsidRDefault="00676A6F" w:rsidP="00604E52">
      <w:r w:rsidRPr="00457B99">
        <w:rPr>
          <w:rStyle w:val="StyleUnderline"/>
        </w:rPr>
        <w:t>Despite the vote, the Yemen war and the U.S. role</w:t>
      </w:r>
      <w:r w:rsidRPr="00457B99">
        <w:rPr>
          <w:sz w:val="16"/>
        </w:rPr>
        <w:t xml:space="preserve"> in it </w:t>
      </w:r>
      <w:r w:rsidRPr="00457B99">
        <w:rPr>
          <w:rStyle w:val="StyleUnderline"/>
        </w:rPr>
        <w:t xml:space="preserve">are likely to continue </w:t>
      </w:r>
      <w:r w:rsidRPr="00457B99">
        <w:rPr>
          <w:rStyle w:val="Emphasis"/>
        </w:rPr>
        <w:t>unchanged</w:t>
      </w:r>
      <w:r w:rsidRPr="00457B99">
        <w:rPr>
          <w:sz w:val="16"/>
        </w:rPr>
        <w:t xml:space="preserve">. President </w:t>
      </w:r>
      <w:r w:rsidRPr="00457B99">
        <w:rPr>
          <w:rStyle w:val="StyleUnderline"/>
        </w:rPr>
        <w:t>Trump</w:t>
      </w:r>
      <w:r w:rsidRPr="00457B99">
        <w:rPr>
          <w:sz w:val="16"/>
        </w:rPr>
        <w:t xml:space="preserve">, who </w:t>
      </w:r>
      <w:r w:rsidRPr="00457B99">
        <w:rPr>
          <w:rStyle w:val="StyleUnderline"/>
        </w:rPr>
        <w:t xml:space="preserve">has taken U.S. </w:t>
      </w:r>
      <w:r w:rsidRPr="00457B99">
        <w:rPr>
          <w:rStyle w:val="Emphasis"/>
        </w:rPr>
        <w:t>obsequiousness</w:t>
      </w:r>
      <w:r w:rsidRPr="00457B99">
        <w:rPr>
          <w:rStyle w:val="StyleUnderline"/>
        </w:rPr>
        <w:t xml:space="preserve"> toward the Saudis to new levels</w:t>
      </w:r>
      <w:r w:rsidRPr="00457B99">
        <w:rPr>
          <w:sz w:val="16"/>
        </w:rPr>
        <w:t xml:space="preserve"> in his two-plus years in office, will in all likelihood veto the measure. Since the resolution did not pass in either house by a large enough margin to override that expected veto, the practical effect of Thursday’s vote is likely to be minimal. </w:t>
      </w:r>
      <w:r w:rsidRPr="00457B99">
        <w:rPr>
          <w:rStyle w:val="StyleUnderline"/>
        </w:rPr>
        <w:t>The Yemen war</w:t>
      </w:r>
      <w:r w:rsidRPr="00457B99">
        <w:rPr>
          <w:sz w:val="16"/>
        </w:rPr>
        <w:t>, which began in March 2015 when Houthi rebels from northern Yemen seized control of the country’s capital, Sana’a, and its government</w:t>
      </w:r>
      <w:r w:rsidRPr="00457B99">
        <w:rPr>
          <w:rStyle w:val="StyleUnderline"/>
        </w:rPr>
        <w:t>, has deteriorated into</w:t>
      </w:r>
      <w:r w:rsidRPr="00457B99">
        <w:rPr>
          <w:sz w:val="16"/>
        </w:rPr>
        <w:t xml:space="preserve"> what the United Nations has called “</w:t>
      </w:r>
      <w:r w:rsidRPr="00457B99">
        <w:rPr>
          <w:rStyle w:val="Emphasis"/>
        </w:rPr>
        <w:t>the world’s worst humanitarian crisis.”</w:t>
      </w:r>
      <w:r w:rsidRPr="00457B99">
        <w:rPr>
          <w:sz w:val="16"/>
        </w:rPr>
        <w:t xml:space="preserve"> Some </w:t>
      </w:r>
      <w:r w:rsidRPr="00457B99">
        <w:rPr>
          <w:rStyle w:val="StyleUnderline"/>
        </w:rPr>
        <w:t>24 million people</w:t>
      </w:r>
      <w:r w:rsidRPr="00457B99">
        <w:rPr>
          <w:sz w:val="16"/>
        </w:rPr>
        <w:t xml:space="preserve">—80 percent of Yemen’s population—is believed to </w:t>
      </w:r>
      <w:r w:rsidRPr="00457B99">
        <w:rPr>
          <w:rStyle w:val="StyleUnderline"/>
        </w:rPr>
        <w:t>require</w:t>
      </w:r>
      <w:r w:rsidRPr="00457B99">
        <w:rPr>
          <w:sz w:val="16"/>
        </w:rPr>
        <w:t xml:space="preserve"> some form of </w:t>
      </w:r>
      <w:r w:rsidRPr="00457B99">
        <w:rPr>
          <w:rStyle w:val="StyleUnderline"/>
        </w:rPr>
        <w:t xml:space="preserve">humanitarian assistance. </w:t>
      </w:r>
      <w:r w:rsidRPr="00457B99">
        <w:rPr>
          <w:sz w:val="16"/>
        </w:rPr>
        <w:t xml:space="preserve">Roughly </w:t>
      </w:r>
      <w:r w:rsidRPr="00457B99">
        <w:rPr>
          <w:rStyle w:val="StyleUnderline"/>
        </w:rPr>
        <w:t>20 million Yemenis</w:t>
      </w:r>
      <w:r w:rsidRPr="00457B99">
        <w:rPr>
          <w:sz w:val="16"/>
        </w:rPr>
        <w:t xml:space="preserve"> </w:t>
      </w:r>
      <w:r w:rsidRPr="00457B99">
        <w:rPr>
          <w:rStyle w:val="StyleUnderline"/>
        </w:rPr>
        <w:t>are considered food insecure</w:t>
      </w:r>
      <w:r w:rsidRPr="00457B99">
        <w:rPr>
          <w:sz w:val="16"/>
        </w:rPr>
        <w:t xml:space="preserve">, with around half of them in “extreme” hunger and just over 3 million suffering from acute malnutrition. Nearly </w:t>
      </w:r>
      <w:r w:rsidRPr="00457B99">
        <w:rPr>
          <w:rStyle w:val="StyleUnderline"/>
        </w:rPr>
        <w:t>18 million</w:t>
      </w:r>
      <w:r w:rsidRPr="00457B99">
        <w:rPr>
          <w:sz w:val="16"/>
        </w:rPr>
        <w:t xml:space="preserve"> Yemenis </w:t>
      </w:r>
      <w:r w:rsidRPr="00457B99">
        <w:rPr>
          <w:rStyle w:val="StyleUnderline"/>
        </w:rPr>
        <w:t>lack access to proper sanitation or clean water</w:t>
      </w:r>
      <w:r w:rsidRPr="00457B99">
        <w:rPr>
          <w:sz w:val="16"/>
        </w:rPr>
        <w:t xml:space="preserve"> and almost </w:t>
      </w:r>
      <w:r w:rsidRPr="00457B99">
        <w:rPr>
          <w:rStyle w:val="StyleUnderline"/>
        </w:rPr>
        <w:t>20 million cannot get adequate healthcare</w:t>
      </w:r>
      <w:r w:rsidRPr="00457B99">
        <w:rPr>
          <w:sz w:val="16"/>
        </w:rPr>
        <w:t xml:space="preserve">. </w:t>
      </w:r>
      <w:r w:rsidRPr="00457B99">
        <w:rPr>
          <w:rStyle w:val="StyleUnderline"/>
        </w:rPr>
        <w:t>The combination</w:t>
      </w:r>
      <w:r w:rsidRPr="00457B99">
        <w:rPr>
          <w:sz w:val="16"/>
        </w:rPr>
        <w:t xml:space="preserve"> has </w:t>
      </w:r>
      <w:r w:rsidRPr="00457B99">
        <w:rPr>
          <w:rStyle w:val="StyleUnderline"/>
        </w:rPr>
        <w:t xml:space="preserve">led to the worst cholera outbreak in </w:t>
      </w:r>
      <w:r w:rsidRPr="00457B99">
        <w:rPr>
          <w:rStyle w:val="Emphasis"/>
        </w:rPr>
        <w:t>recorded history</w:t>
      </w:r>
      <w:r w:rsidRPr="00457B99">
        <w:rPr>
          <w:rStyle w:val="StyleUnderline"/>
        </w:rPr>
        <w:t xml:space="preserve">, </w:t>
      </w:r>
      <w:r w:rsidRPr="00457B99">
        <w:rPr>
          <w:sz w:val="16"/>
        </w:rPr>
        <w:t xml:space="preserve">with over one million Yemenis afflicted by the disease at its height in 2017. </w:t>
      </w:r>
      <w:r w:rsidRPr="00457B99">
        <w:rPr>
          <w:rStyle w:val="StyleUnderline"/>
        </w:rPr>
        <w:t>Responsibility for most</w:t>
      </w:r>
      <w:r w:rsidRPr="00457B99">
        <w:rPr>
          <w:sz w:val="16"/>
        </w:rPr>
        <w:t xml:space="preserve"> of this devastation </w:t>
      </w:r>
      <w:r w:rsidRPr="00457B99">
        <w:rPr>
          <w:rStyle w:val="StyleUnderline"/>
        </w:rPr>
        <w:t>rests with the Arab coalition, led by Saudi Arabia</w:t>
      </w:r>
      <w:r w:rsidRPr="00457B99">
        <w:rPr>
          <w:sz w:val="16"/>
        </w:rPr>
        <w:t xml:space="preserve">, which entered the conflict in support of the Yemeni government just days after the Houthis seized control of Sanaa. Through a combination of airstrikes and a naval blockade, the coalition has decimated Yemen’s infrastructure and made it difficult at best to bring humanitarian aid into the country. </w:t>
      </w:r>
      <w:r w:rsidRPr="00457B99">
        <w:rPr>
          <w:rStyle w:val="StyleUnderline"/>
        </w:rPr>
        <w:t>The coalition has</w:t>
      </w:r>
      <w:r w:rsidRPr="00457B99">
        <w:rPr>
          <w:sz w:val="16"/>
        </w:rPr>
        <w:t xml:space="preserve"> also </w:t>
      </w:r>
      <w:r w:rsidRPr="00457B99">
        <w:rPr>
          <w:rStyle w:val="StyleUnderline"/>
        </w:rPr>
        <w:t>killed thousands of Yemeni civilians directly via its air campaign</w:t>
      </w:r>
      <w:r w:rsidRPr="00457B99">
        <w:rPr>
          <w:sz w:val="16"/>
        </w:rPr>
        <w:t xml:space="preserve">. The United Nations has estimated that at least </w:t>
      </w:r>
      <w:r w:rsidRPr="00457B99">
        <w:rPr>
          <w:rStyle w:val="StyleUnderline"/>
        </w:rPr>
        <w:t>16,000 civilians have been killed</w:t>
      </w:r>
      <w:r w:rsidRPr="00457B99">
        <w:rPr>
          <w:sz w:val="16"/>
        </w:rPr>
        <w:t xml:space="preserve"> in the war. </w:t>
      </w:r>
      <w:r w:rsidRPr="00457B99">
        <w:rPr>
          <w:rStyle w:val="StyleUnderline"/>
        </w:rPr>
        <w:t>Given the challenge in getting accurate information out of Yemen, that figure is likely far too low</w:t>
      </w:r>
      <w:r w:rsidRPr="00457B99">
        <w:rPr>
          <w:sz w:val="16"/>
        </w:rPr>
        <w:t xml:space="preserve">. Independent estimates of the number killed range into the tens of thousands or more. </w:t>
      </w:r>
      <w:r w:rsidRPr="00457B99">
        <w:rPr>
          <w:rStyle w:val="StyleUnderline"/>
        </w:rPr>
        <w:t>The majority</w:t>
      </w:r>
      <w:r w:rsidRPr="00457B99">
        <w:rPr>
          <w:sz w:val="16"/>
        </w:rPr>
        <w:t xml:space="preserve"> of those deaths have been </w:t>
      </w:r>
      <w:r w:rsidRPr="00457B99">
        <w:rPr>
          <w:rStyle w:val="StyleUnderline"/>
        </w:rPr>
        <w:t xml:space="preserve">caused, </w:t>
      </w:r>
      <w:r w:rsidRPr="00457B99">
        <w:rPr>
          <w:sz w:val="16"/>
        </w:rPr>
        <w:t>either directly or indirectly</w:t>
      </w:r>
      <w:r w:rsidRPr="00457B99">
        <w:rPr>
          <w:rStyle w:val="StyleUnderline"/>
        </w:rPr>
        <w:t>, by the Saudi-led intervention</w:t>
      </w:r>
      <w:r w:rsidRPr="00457B99">
        <w:rPr>
          <w:sz w:val="16"/>
        </w:rPr>
        <w:t>—</w:t>
      </w:r>
      <w:r w:rsidRPr="00457B99">
        <w:rPr>
          <w:rStyle w:val="Emphasis"/>
        </w:rPr>
        <w:t xml:space="preserve">and that intervention has been enabled by considerable U.S. logistical support, without which the Saudis would not have been able to sustain their war effort. </w:t>
      </w:r>
      <w:r w:rsidRPr="00457B99">
        <w:rPr>
          <w:sz w:val="16"/>
        </w:rPr>
        <w:t xml:space="preserve">Despite the suffering this conflict has caused, </w:t>
      </w:r>
      <w:r w:rsidRPr="00457B99">
        <w:rPr>
          <w:rStyle w:val="StyleUnderline"/>
        </w:rPr>
        <w:t>the Saudis and</w:t>
      </w:r>
      <w:r w:rsidRPr="00457B99">
        <w:rPr>
          <w:sz w:val="16"/>
        </w:rPr>
        <w:t xml:space="preserve"> the </w:t>
      </w:r>
      <w:r w:rsidRPr="00457B99">
        <w:rPr>
          <w:rStyle w:val="StyleUnderline"/>
        </w:rPr>
        <w:t>Trump</w:t>
      </w:r>
      <w:r w:rsidRPr="00457B99">
        <w:rPr>
          <w:sz w:val="16"/>
        </w:rPr>
        <w:t xml:space="preserve"> administration </w:t>
      </w:r>
      <w:r w:rsidRPr="00457B99">
        <w:rPr>
          <w:rStyle w:val="StyleUnderline"/>
        </w:rPr>
        <w:t>continue to insist</w:t>
      </w:r>
      <w:r w:rsidRPr="00457B99">
        <w:rPr>
          <w:sz w:val="16"/>
        </w:rPr>
        <w:t>, in true “</w:t>
      </w:r>
      <w:r w:rsidRPr="00457B99">
        <w:rPr>
          <w:rStyle w:val="Emphasis"/>
        </w:rPr>
        <w:t>who are you going to believe, me or your lying eyes”</w:t>
      </w:r>
      <w:r w:rsidRPr="00457B99">
        <w:rPr>
          <w:sz w:val="16"/>
        </w:rPr>
        <w:t xml:space="preserve"> fashion, </w:t>
      </w:r>
      <w:r w:rsidRPr="00457B99">
        <w:rPr>
          <w:rStyle w:val="StyleUnderline"/>
        </w:rPr>
        <w:t>that they’ve been saving Yemeni lives</w:t>
      </w:r>
      <w:r w:rsidRPr="00457B99">
        <w:rPr>
          <w:sz w:val="16"/>
        </w:rPr>
        <w:t xml:space="preserve">. The Saudis and their partners in the United Arab Emirates like to note that they’ve given more humanitarian aid money to Yemen than any other international parties, eliding the fact that their military campaign has created humanitarian harm that far exceeds the benefit of their financial support. Secretary of State Mike </w:t>
      </w:r>
      <w:r w:rsidRPr="00457B99">
        <w:rPr>
          <w:rStyle w:val="StyleUnderline"/>
        </w:rPr>
        <w:t>Pompeo insists</w:t>
      </w:r>
      <w:r w:rsidRPr="00457B99">
        <w:rPr>
          <w:sz w:val="16"/>
        </w:rPr>
        <w:t xml:space="preserve"> that </w:t>
      </w:r>
      <w:r w:rsidRPr="00457B99">
        <w:rPr>
          <w:rStyle w:val="StyleUnderline"/>
        </w:rPr>
        <w:t>U.S. involvement</w:t>
      </w:r>
      <w:r w:rsidRPr="00457B99">
        <w:rPr>
          <w:sz w:val="16"/>
        </w:rPr>
        <w:t xml:space="preserve"> in Yemen </w:t>
      </w:r>
      <w:r w:rsidRPr="00457B99">
        <w:rPr>
          <w:rStyle w:val="StyleUnderline"/>
        </w:rPr>
        <w:t>“has led to a significant decline in civilian casualties</w:t>
      </w:r>
      <w:r w:rsidRPr="00457B99">
        <w:rPr>
          <w:sz w:val="16"/>
        </w:rPr>
        <w:t xml:space="preserve">,” </w:t>
      </w:r>
      <w:r w:rsidRPr="00457B99">
        <w:rPr>
          <w:rStyle w:val="StyleUnderline"/>
        </w:rPr>
        <w:t xml:space="preserve">which crosses the line from </w:t>
      </w:r>
      <w:r w:rsidRPr="00457B99">
        <w:rPr>
          <w:rStyle w:val="Emphasis"/>
        </w:rPr>
        <w:t>cynical to absurd</w:t>
      </w:r>
      <w:r w:rsidRPr="00457B99">
        <w:rPr>
          <w:sz w:val="16"/>
        </w:rPr>
        <w:t xml:space="preserve">. </w:t>
      </w:r>
      <w:r w:rsidRPr="00457B99">
        <w:rPr>
          <w:rStyle w:val="StyleUnderline"/>
        </w:rPr>
        <w:t>The U.S</w:t>
      </w:r>
      <w:r w:rsidRPr="00457B99">
        <w:rPr>
          <w:sz w:val="16"/>
        </w:rPr>
        <w:t xml:space="preserve">. government has also </w:t>
      </w:r>
      <w:r w:rsidRPr="00457B99">
        <w:rPr>
          <w:rStyle w:val="StyleUnderline"/>
        </w:rPr>
        <w:t>said</w:t>
      </w:r>
      <w:r w:rsidRPr="00457B99">
        <w:rPr>
          <w:sz w:val="16"/>
        </w:rPr>
        <w:t xml:space="preserve"> that </w:t>
      </w:r>
      <w:r w:rsidRPr="00457B99">
        <w:rPr>
          <w:rStyle w:val="StyleUnderline"/>
        </w:rPr>
        <w:t>ending its role</w:t>
      </w:r>
      <w:r w:rsidRPr="00457B99">
        <w:rPr>
          <w:sz w:val="16"/>
        </w:rPr>
        <w:t xml:space="preserve"> in Yemen </w:t>
      </w:r>
      <w:r w:rsidRPr="00457B99">
        <w:rPr>
          <w:rStyle w:val="StyleUnderline"/>
        </w:rPr>
        <w:t>would make it harder for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to support negotiations on a</w:t>
      </w:r>
      <w:r w:rsidRPr="00457B99">
        <w:rPr>
          <w:sz w:val="16"/>
        </w:rPr>
        <w:t xml:space="preserve"> potential </w:t>
      </w:r>
      <w:r w:rsidRPr="00457B99">
        <w:rPr>
          <w:rStyle w:val="StyleUnderline"/>
        </w:rPr>
        <w:t>settlement</w:t>
      </w:r>
      <w:r w:rsidRPr="00457B99">
        <w:rPr>
          <w:sz w:val="16"/>
        </w:rPr>
        <w:t xml:space="preserve"> of the conflict, </w:t>
      </w:r>
      <w:r w:rsidRPr="00457B99">
        <w:rPr>
          <w:rStyle w:val="StyleUnderline"/>
        </w:rPr>
        <w:t xml:space="preserve">an argument that was flimsy four years ago and is </w:t>
      </w:r>
      <w:r w:rsidRPr="00457B99">
        <w:rPr>
          <w:rStyle w:val="Emphasis"/>
        </w:rPr>
        <w:t>laughable today.</w:t>
      </w:r>
      <w:r w:rsidRPr="00457B99">
        <w:rPr>
          <w:rStyle w:val="StyleUnderline"/>
        </w:rPr>
        <w:t xml:space="preserve"> </w:t>
      </w:r>
      <w:r w:rsidRPr="00457B99">
        <w:rPr>
          <w:sz w:val="16"/>
        </w:rPr>
        <w:t>With Trump’s expected veto, nothing about the U.S. role in Yemen is likely to change, but antiwar groups say they’ll continue the fight. Friends Committee on National Legislation Legislative Director Kate Gould said, “</w:t>
      </w:r>
      <w:r w:rsidRPr="00457B99">
        <w:rPr>
          <w:rStyle w:val="StyleUnderline"/>
        </w:rPr>
        <w:t>The grassroots movement that propelled this landmark legislation through Congress has generated momentum that can’t be stopped by the President’s anticipated veto, and it won’t stop until American complicity in the world’s largest humanitarian crisis ends</w:t>
      </w:r>
      <w:r w:rsidRPr="00457B99">
        <w:rPr>
          <w:sz w:val="16"/>
        </w:rPr>
        <w:t>.”</w:t>
      </w:r>
    </w:p>
    <w:p w14:paraId="3703A6AC" w14:textId="7C988A06" w:rsidR="004F55AE" w:rsidRPr="00E544F4" w:rsidRDefault="004F55AE" w:rsidP="004F55AE">
      <w:pPr>
        <w:pStyle w:val="Heading4"/>
      </w:pPr>
      <w:r>
        <w:t xml:space="preserve">6. Civilian casualties from strikes or famine are </w:t>
      </w:r>
      <w:r>
        <w:rPr>
          <w:i/>
        </w:rPr>
        <w:t xml:space="preserve">entirely preventable </w:t>
      </w:r>
      <w:r>
        <w:t xml:space="preserve">but entail massive suffering </w:t>
      </w:r>
    </w:p>
    <w:p w14:paraId="221DF06C" w14:textId="77777777" w:rsidR="004F55AE" w:rsidRPr="00F42C7E" w:rsidRDefault="004F55AE" w:rsidP="004F55AE">
      <w:pPr>
        <w:rPr>
          <w:rStyle w:val="Style13ptBold"/>
        </w:rPr>
      </w:pPr>
      <w:r w:rsidRPr="00F42C7E">
        <w:rPr>
          <w:rStyle w:val="Style13ptBold"/>
        </w:rPr>
        <w:t>WP 11-21-18</w:t>
      </w:r>
      <w:r>
        <w:rPr>
          <w:rStyle w:val="Style13ptBold"/>
        </w:rPr>
        <w:t xml:space="preserve"> </w:t>
      </w:r>
      <w:r w:rsidRPr="00F42C7E">
        <w:t>https://www.washingtonpost.com/world/2018/11/21/children-have-starved-death-during-saudi-led-intervention-yemen-says-new-report/?utm_term=.b026eca4ad1c</w:t>
      </w:r>
      <w:r>
        <w:rPr>
          <w:rStyle w:val="Style13ptBold"/>
        </w:rPr>
        <w:t xml:space="preserve"> </w:t>
      </w:r>
    </w:p>
    <w:p w14:paraId="719D3433" w14:textId="77777777" w:rsidR="004F55AE" w:rsidRPr="00E544F4" w:rsidRDefault="004F55AE" w:rsidP="004F55AE">
      <w:pPr>
        <w:rPr>
          <w:u w:val="single"/>
        </w:rPr>
      </w:pPr>
      <w:r w:rsidRPr="00F42C7E">
        <w:rPr>
          <w:rStyle w:val="StyleUnderline"/>
        </w:rPr>
        <w:t xml:space="preserve">More than 85,000 children may have died of hunger since Saudi Arabia intervened in </w:t>
      </w:r>
      <w:r w:rsidRPr="00F42C7E">
        <w:rPr>
          <w:sz w:val="16"/>
        </w:rPr>
        <w:t xml:space="preserve">the war in </w:t>
      </w:r>
      <w:r w:rsidRPr="00F42C7E">
        <w:rPr>
          <w:rStyle w:val="StyleUnderline"/>
        </w:rPr>
        <w:t>Yemen t</w:t>
      </w:r>
      <w:r w:rsidRPr="00F42C7E">
        <w:rPr>
          <w:sz w:val="16"/>
        </w:rPr>
        <w:t xml:space="preserve">hree years ago, </w:t>
      </w:r>
      <w:r w:rsidRPr="00F42C7E">
        <w:rPr>
          <w:rStyle w:val="StyleUnderline"/>
        </w:rPr>
        <w:t>according to Save the Children, an international NGO</w:t>
      </w:r>
      <w:r w:rsidRPr="00F42C7E">
        <w:rPr>
          <w:sz w:val="16"/>
        </w:rPr>
        <w:t>. “</w:t>
      </w:r>
      <w:r w:rsidRPr="00F42C7E">
        <w:rPr>
          <w:rStyle w:val="StyleUnderline"/>
        </w:rPr>
        <w:t xml:space="preserve">For every child killed by bombs and bullets, dozens are starving to death and it’s </w:t>
      </w:r>
      <w:r w:rsidRPr="00F42C7E">
        <w:rPr>
          <w:rStyle w:val="Emphasis"/>
        </w:rPr>
        <w:t>entirely preventable</w:t>
      </w:r>
      <w:r w:rsidRPr="00F42C7E">
        <w:rPr>
          <w:sz w:val="16"/>
        </w:rPr>
        <w:t xml:space="preserve">,” said Tamer Kirolos, Save the Children’s country director in Yemen. </w:t>
      </w:r>
      <w:r w:rsidRPr="00F42C7E">
        <w:rPr>
          <w:rStyle w:val="StyleUnderline"/>
        </w:rPr>
        <w:t xml:space="preserve">With only a few hospitals still operational, the nongovernmental organization says that the human toll of the conflict </w:t>
      </w:r>
      <w:r w:rsidRPr="00F42C7E">
        <w:rPr>
          <w:rStyle w:val="Emphasis"/>
        </w:rPr>
        <w:t>cannot be fully captured</w:t>
      </w:r>
      <w:r w:rsidRPr="00F42C7E">
        <w:rPr>
          <w:rStyle w:val="StyleUnderline"/>
        </w:rPr>
        <w:t xml:space="preserve"> by simply relying on official numbers.</w:t>
      </w:r>
      <w:r>
        <w:rPr>
          <w:rStyle w:val="StyleUnderline"/>
        </w:rPr>
        <w:t xml:space="preserve"> </w:t>
      </w:r>
      <w:r w:rsidRPr="00F42C7E">
        <w:rPr>
          <w:sz w:val="16"/>
        </w:rPr>
        <w:t>Instead, the charity used historical mortality rates and United Nations data on Yemeni malnutrition to estimate that more than 25,000, or 20 to 30 percent of all acutely malnourished children, have died every year since April 2015. The estimates, the NGO said, may still be lower than the actual number of deaths. “</w:t>
      </w:r>
      <w:r w:rsidRPr="00F42C7E">
        <w:rPr>
          <w:rStyle w:val="StyleUnderline"/>
        </w:rPr>
        <w:t xml:space="preserve">Children who die in this way </w:t>
      </w:r>
      <w:r w:rsidRPr="00F42C7E">
        <w:rPr>
          <w:rStyle w:val="Emphasis"/>
        </w:rPr>
        <w:t>suffer immensely</w:t>
      </w:r>
      <w:r w:rsidRPr="00F42C7E">
        <w:rPr>
          <w:rStyle w:val="StyleUnderline"/>
        </w:rPr>
        <w:t xml:space="preserve"> as their vital organ functions slow down and eventually stop</w:t>
      </w:r>
      <w:r w:rsidRPr="00F42C7E">
        <w:rPr>
          <w:sz w:val="16"/>
        </w:rPr>
        <w:t xml:space="preserve">. </w:t>
      </w:r>
      <w:r w:rsidRPr="00F42C7E">
        <w:rPr>
          <w:rStyle w:val="StyleUnderline"/>
        </w:rPr>
        <w:t>Their immune systems are so weak they are more prone to infections, with some too frail to even cry,”</w:t>
      </w:r>
      <w:r w:rsidRPr="00F42C7E">
        <w:rPr>
          <w:sz w:val="16"/>
        </w:rPr>
        <w:t xml:space="preserve"> said Save the Children representative Kirolos. “Parents are having to witness their children wasting away, unable to do anything about it,” he said. According to the United Nations</w:t>
      </w:r>
      <w:r w:rsidRPr="00F42C7E">
        <w:rPr>
          <w:rStyle w:val="StyleUnderline"/>
        </w:rPr>
        <w:t>, half the Yemeni population suffers from famine</w:t>
      </w:r>
      <w:r w:rsidRPr="00F42C7E">
        <w:rPr>
          <w:sz w:val="16"/>
        </w:rPr>
        <w:t xml:space="preserve">. </w:t>
      </w:r>
      <w:r w:rsidRPr="00F42C7E">
        <w:rPr>
          <w:rStyle w:val="StyleUnderline"/>
        </w:rPr>
        <w:t>The U</w:t>
      </w:r>
      <w:r w:rsidRPr="00F42C7E">
        <w:rPr>
          <w:sz w:val="16"/>
        </w:rPr>
        <w:t xml:space="preserve">nited </w:t>
      </w:r>
      <w:r w:rsidRPr="00F42C7E">
        <w:rPr>
          <w:rStyle w:val="StyleUnderline"/>
        </w:rPr>
        <w:t>S</w:t>
      </w:r>
      <w:r w:rsidRPr="00F42C7E">
        <w:rPr>
          <w:sz w:val="16"/>
        </w:rPr>
        <w:t xml:space="preserve">tates </w:t>
      </w:r>
      <w:r w:rsidRPr="00F42C7E">
        <w:rPr>
          <w:rStyle w:val="StyleUnderline"/>
        </w:rPr>
        <w:t>has remained largely silent</w:t>
      </w:r>
      <w:r w:rsidRPr="00F42C7E">
        <w:rPr>
          <w:sz w:val="16"/>
        </w:rPr>
        <w:t xml:space="preserve"> on the war, even when Saudi Arabia enacted a blockade on its borders with Yemen last November. Since then, human rights groups have struggled to supply some of the most malnourished areas in the country with food and drinking water. About 90 percent of the country is considered to be desert or arid and the Yemeni government heavily relied on food imports before the conflict. What began as a rebellion by the country’s Shiite-majority Houthi rebels during the Arab Spring has turned into a bigger confrontation between Saudi Arabia and its archrival Iran, which supports the Houthis. Saudi Arabia has received support from eight other Arab states that are also opposed to Iran’s influence. </w:t>
      </w:r>
      <w:r w:rsidRPr="00F42C7E">
        <w:rPr>
          <w:rStyle w:val="StyleUnderline"/>
        </w:rPr>
        <w:t>U.S. officials long argued that the involvement of Iran has made it impossible to end the conflict, but criticism of that assessment has mounted as the conflict became the world’s largest humanitarian crisis.</w:t>
      </w:r>
      <w:r>
        <w:rPr>
          <w:rStyle w:val="StyleUnderline"/>
        </w:rPr>
        <w:t xml:space="preserve"> </w:t>
      </w:r>
      <w:r w:rsidRPr="00F42C7E">
        <w:rPr>
          <w:rStyle w:val="StyleUnderline"/>
        </w:rPr>
        <w:t>Western nations have remained careful in calibrating their responses, to neither disgruntle the wealthy and investment-eager Saudi leadership nor domestic human rights supporters</w:t>
      </w:r>
      <w:r w:rsidRPr="00F42C7E">
        <w:rPr>
          <w:sz w:val="16"/>
        </w:rPr>
        <w:t xml:space="preserve">. Germany, for instance, reduced its arms equipment sales to Saudi Arabia and vowed to stop them completely, but approved new sales earlier this year. (Those sales have now been stopped amid the killing of Washington Post contributing columnist Khashoggi). In the United States, </w:t>
      </w:r>
      <w:r w:rsidRPr="00F42C7E">
        <w:rPr>
          <w:rStyle w:val="Emphasis"/>
        </w:rPr>
        <w:t>Trump has put Saudi investments and arms purchases first</w:t>
      </w:r>
      <w:r w:rsidRPr="00F42C7E">
        <w:rPr>
          <w:sz w:val="16"/>
        </w:rPr>
        <w:t xml:space="preserve">, even as members of his administration have pressured the Saudis to stop the Yemeni conflict. Defense Secretary Jim Mattis and Secretary of State Mike Pompeo both said in October that the war should come to an end. </w:t>
      </w:r>
      <w:r w:rsidRPr="00F42C7E">
        <w:rPr>
          <w:rStyle w:val="StyleUnderline"/>
        </w:rPr>
        <w:t>The U</w:t>
      </w:r>
      <w:r w:rsidRPr="00F42C7E">
        <w:rPr>
          <w:sz w:val="16"/>
        </w:rPr>
        <w:t xml:space="preserve">nited </w:t>
      </w:r>
      <w:r w:rsidRPr="00F42C7E">
        <w:rPr>
          <w:rStyle w:val="StyleUnderline"/>
        </w:rPr>
        <w:t>S</w:t>
      </w:r>
      <w:r w:rsidRPr="00F42C7E">
        <w:rPr>
          <w:sz w:val="16"/>
        </w:rPr>
        <w:t xml:space="preserve">tates </w:t>
      </w:r>
      <w:r w:rsidRPr="00F42C7E">
        <w:rPr>
          <w:rStyle w:val="StyleUnderline"/>
        </w:rPr>
        <w:t>exports more arms to Saudi Arabia than any other country.</w:t>
      </w:r>
    </w:p>
    <w:p w14:paraId="36E887FB" w14:textId="63DBECD6" w:rsidR="004F55AE" w:rsidRDefault="004F55AE" w:rsidP="004F55AE">
      <w:pPr>
        <w:pStyle w:val="Heading4"/>
      </w:pPr>
      <w:r>
        <w:t xml:space="preserve">7. Actions that produce preventable harm must be prima facia rejected  </w:t>
      </w:r>
    </w:p>
    <w:p w14:paraId="11B580FA" w14:textId="77777777" w:rsidR="004F55AE" w:rsidRDefault="004F55AE" w:rsidP="004F55AE">
      <w:pPr>
        <w:rPr>
          <w:szCs w:val="20"/>
        </w:rPr>
      </w:pPr>
      <w:r w:rsidRPr="00C61CF5">
        <w:rPr>
          <w:rStyle w:val="Style13ptBold"/>
        </w:rPr>
        <w:t>Filice,</w:t>
      </w:r>
      <w:r>
        <w:rPr>
          <w:rStyle w:val="Style13ptBold"/>
        </w:rPr>
        <w:t>PhD,</w:t>
      </w:r>
      <w:r w:rsidRPr="00C61CF5">
        <w:rPr>
          <w:rStyle w:val="Style13ptBold"/>
        </w:rPr>
        <w:t xml:space="preserve"> 90</w:t>
      </w:r>
      <w:r w:rsidRPr="00A3716A">
        <w:rPr>
          <w:szCs w:val="20"/>
        </w:rPr>
        <w:t xml:space="preserve"> </w:t>
      </w:r>
    </w:p>
    <w:p w14:paraId="7B21B3A9" w14:textId="77777777" w:rsidR="004F55AE" w:rsidRPr="00B61203" w:rsidRDefault="004F55AE" w:rsidP="004F55AE">
      <w:pPr>
        <w:rPr>
          <w:sz w:val="16"/>
          <w:szCs w:val="20"/>
        </w:rPr>
      </w:pPr>
      <w:r w:rsidRPr="00B61203">
        <w:rPr>
          <w:sz w:val="16"/>
          <w:szCs w:val="20"/>
        </w:rPr>
        <w:t xml:space="preserve">(Carlo, Assistant Professor of Philosophy at the State University of New York, Geneseo, Human Rights Quarterly, August, Vol. 12, No. 3. pp. 397-414, “On the Obligation to Keep Informed </w:t>
      </w:r>
      <w:r>
        <w:rPr>
          <w:sz w:val="16"/>
          <w:szCs w:val="20"/>
        </w:rPr>
        <w:t xml:space="preserve">about Distant Atrocities,” </w:t>
      </w:r>
      <w:r w:rsidRPr="00B61203">
        <w:rPr>
          <w:sz w:val="16"/>
          <w:szCs w:val="20"/>
        </w:rPr>
        <w:t>)</w:t>
      </w:r>
    </w:p>
    <w:p w14:paraId="56F6471D" w14:textId="77777777" w:rsidR="004F55AE" w:rsidRPr="00E544F4" w:rsidRDefault="004F55AE" w:rsidP="004F55AE">
      <w:pPr>
        <w:rPr>
          <w:szCs w:val="20"/>
        </w:rPr>
      </w:pPr>
      <w:r w:rsidRPr="00B61203">
        <w:rPr>
          <w:sz w:val="16"/>
          <w:szCs w:val="20"/>
        </w:rPr>
        <w:t>The attempt by lndonesia to "pacify" East Timor has continued during the last thirteen years. While this was happening, the few books and reports on the massacre have generally escaped wide public attention in both the United States and in Europe. When mainstream publications such as the New York Times and Newsweek have reported on the invasion, they have generally distorted what actually occurred, by relying upon official Indonesian accounts, by ignoring reports offered by refugees in Portugal, and at least on one occasion, by deliberately altering the published version of events given by an Australian reporter who was in East Timor during the early weeks of the invasion. One could go on with such depressing details. One could also tell similar stories about other states within the US sphere of influence such as Guatemala, Thailand, El Salvador, and Brazil. The point is that</w:t>
      </w:r>
      <w:r w:rsidRPr="00A3716A">
        <w:rPr>
          <w:szCs w:val="20"/>
          <w:u w:val="single"/>
        </w:rPr>
        <w:t xml:space="preserve"> the case of East</w:t>
      </w:r>
      <w:r>
        <w:rPr>
          <w:szCs w:val="20"/>
          <w:u w:val="single"/>
        </w:rPr>
        <w:t xml:space="preserve"> </w:t>
      </w:r>
      <w:r w:rsidRPr="00A3716A">
        <w:rPr>
          <w:szCs w:val="20"/>
          <w:u w:val="single"/>
        </w:rPr>
        <w:t>Timor is not an anomaly. The factors which make it an example of a slaughter</w:t>
      </w:r>
      <w:r>
        <w:rPr>
          <w:szCs w:val="20"/>
          <w:u w:val="single"/>
        </w:rPr>
        <w:t xml:space="preserve"> </w:t>
      </w:r>
      <w:r w:rsidRPr="00A3716A">
        <w:rPr>
          <w:szCs w:val="20"/>
          <w:u w:val="single"/>
        </w:rPr>
        <w:t>relevant for the present essay apply to many other cases</w:t>
      </w:r>
      <w:r w:rsidRPr="00B61203">
        <w:rPr>
          <w:sz w:val="16"/>
          <w:szCs w:val="20"/>
        </w:rPr>
        <w:t xml:space="preserve">. </w:t>
      </w:r>
      <w:r w:rsidRPr="00A3716A">
        <w:rPr>
          <w:szCs w:val="20"/>
          <w:u w:val="single"/>
        </w:rPr>
        <w:t>In nearby El Salvador,</w:t>
      </w:r>
      <w:r>
        <w:rPr>
          <w:szCs w:val="20"/>
          <w:u w:val="single"/>
        </w:rPr>
        <w:t xml:space="preserve"> </w:t>
      </w:r>
      <w:r w:rsidRPr="00A3716A">
        <w:rPr>
          <w:szCs w:val="20"/>
          <w:u w:val="single"/>
        </w:rPr>
        <w:t>for example, we find a regime which has permitted, or perhaps sponsored,</w:t>
      </w:r>
      <w:r>
        <w:rPr>
          <w:szCs w:val="20"/>
          <w:u w:val="single"/>
        </w:rPr>
        <w:t xml:space="preserve"> </w:t>
      </w:r>
      <w:r w:rsidRPr="00A3716A">
        <w:rPr>
          <w:szCs w:val="20"/>
          <w:u w:val="single"/>
        </w:rPr>
        <w:t>the death-squad killing of tens of thousands during the last twelve years</w:t>
      </w:r>
      <w:r w:rsidRPr="00B61203">
        <w:rPr>
          <w:sz w:val="16"/>
          <w:szCs w:val="20"/>
        </w:rPr>
        <w:t xml:space="preserve">. That same regime has received consistent US economic, military, and diplomatic aid. Again, despite the magnitude of the evil, its proximity to the United States, and its greater news coverage, most of us are unable to locate El Salvador on a world map. </w:t>
      </w:r>
      <w:r w:rsidRPr="00A3716A">
        <w:rPr>
          <w:szCs w:val="20"/>
          <w:u w:val="single"/>
        </w:rPr>
        <w:t>Because the "average" US citizen does not know these massacres occur</w:t>
      </w:r>
      <w:r w:rsidRPr="00B61203">
        <w:rPr>
          <w:sz w:val="16"/>
          <w:szCs w:val="20"/>
        </w:rPr>
        <w:t xml:space="preserve">, nor of the government's relatively close ties to the regimes perpetrating them, </w:t>
      </w:r>
      <w:r w:rsidRPr="00A3716A">
        <w:rPr>
          <w:szCs w:val="20"/>
          <w:u w:val="single"/>
        </w:rPr>
        <w:t>the average citizen does nothing to help end the slaughters.</w:t>
      </w:r>
      <w:r w:rsidRPr="00B61203">
        <w:rPr>
          <w:sz w:val="16"/>
          <w:szCs w:val="20"/>
        </w:rPr>
        <w:t xml:space="preserve"> Is this ignorance and resulting inaction morally excusable? The following is one line of argument in favor of a "no" answer. It tries to establish that </w:t>
      </w:r>
      <w:r w:rsidRPr="00A3716A">
        <w:rPr>
          <w:szCs w:val="20"/>
          <w:u w:val="single"/>
        </w:rPr>
        <w:t>most of us are</w:t>
      </w:r>
      <w:r>
        <w:rPr>
          <w:szCs w:val="20"/>
          <w:u w:val="single"/>
        </w:rPr>
        <w:t xml:space="preserve"> </w:t>
      </w:r>
      <w:r w:rsidRPr="00A3716A">
        <w:rPr>
          <w:szCs w:val="20"/>
          <w:u w:val="single"/>
        </w:rPr>
        <w:t>under a prima facie obligation to keep informed about cases such as East</w:t>
      </w:r>
      <w:r>
        <w:rPr>
          <w:szCs w:val="20"/>
          <w:u w:val="single"/>
        </w:rPr>
        <w:t xml:space="preserve"> </w:t>
      </w:r>
      <w:r w:rsidRPr="00A3716A">
        <w:rPr>
          <w:szCs w:val="20"/>
          <w:u w:val="single"/>
        </w:rPr>
        <w:t xml:space="preserve">Timor. </w:t>
      </w:r>
      <w:r w:rsidRPr="00B61203">
        <w:rPr>
          <w:sz w:val="16"/>
          <w:szCs w:val="20"/>
        </w:rPr>
        <w:t xml:space="preserve">What it maintains about US citizens would also apply to citizens of other major powers whose governments play supportive roles in the atrocities of other governments. 1. </w:t>
      </w:r>
      <w:r w:rsidRPr="00A3716A">
        <w:rPr>
          <w:szCs w:val="20"/>
          <w:u w:val="single"/>
        </w:rPr>
        <w:t>One has a prima facie obligation to help prevent harm, especially major, avoidable suffering and death, whenever helping to do so requires only trivial sacrifices</w:t>
      </w:r>
      <w:r w:rsidRPr="00B61203">
        <w:rPr>
          <w:sz w:val="16"/>
          <w:szCs w:val="20"/>
        </w:rPr>
        <w:t xml:space="preserve">, such as buying fewer or no luxury items, spending less time watching television, etc., and whenever there is some chance that one's efforts will produce at least some success. 2. One will not be in a position to help prevent harm if one is unaware of the occurrence of this harm. 3. One who has a prima facie obligation to help prevent X also has a prima facie obligation to attempt to position oneself so as to be able to help prevent XI particularly if these positional attempts are likely to be successful (e.g., if A has a prima facie duty to prevent his own violent behavior, A also has a prima facie duty to attempt to remain sober if drunkenness tends to make A violent, and if A's attempts to remain sober are not absolutely hopeless). 4. Therefore, each of us has a prima facie obligation to make serious attempts to become and remain informed about the occurrence of major, avoidable harm whenever these attempts at gaining the necessary information are likely to succeed and require small sacrifices, and whenever there is some chance for the prevention of at least some harm. 5. </w:t>
      </w:r>
      <w:r w:rsidRPr="00A3716A">
        <w:rPr>
          <w:szCs w:val="20"/>
          <w:u w:val="single"/>
        </w:rPr>
        <w:t>Major moral atrocities, such as the systematic and large-scale torture and killing by a government for political reasons, constitute one class of major avoidable harm.</w:t>
      </w:r>
      <w:r>
        <w:rPr>
          <w:szCs w:val="20"/>
          <w:u w:val="single"/>
        </w:rPr>
        <w:t xml:space="preserve"> </w:t>
      </w:r>
      <w:r w:rsidRPr="00B61203">
        <w:rPr>
          <w:sz w:val="16"/>
          <w:szCs w:val="20"/>
        </w:rPr>
        <w:t xml:space="preserve">6. Therefore, </w:t>
      </w:r>
      <w:r w:rsidRPr="00A3716A">
        <w:rPr>
          <w:szCs w:val="20"/>
          <w:u w:val="single"/>
        </w:rPr>
        <w:t xml:space="preserve">each of us has a prima facie obligation to make serious attempts to be informed about the occurrence of major moral atrocities </w:t>
      </w:r>
      <w:r w:rsidRPr="00B61203">
        <w:rPr>
          <w:sz w:val="16"/>
          <w:szCs w:val="20"/>
        </w:rPr>
        <w:t xml:space="preserve">(whenever the conditions in 4 above obtain). 7. Most people in developed countries who attempt to gain the necessary information are likely to succeed. 8. Most people in developed countries can make serious attempts to gain the necessary information about current moral atrocities without such attempts resulting in major sacrifices. 9. The preventive actions based on such information have some likelihood of leading to the prevention of at least some harm resulting from major moral atrocities. 10. Therefore, </w:t>
      </w:r>
      <w:r w:rsidRPr="00A3716A">
        <w:rPr>
          <w:szCs w:val="20"/>
          <w:u w:val="single"/>
        </w:rPr>
        <w:t>most people in developed countries have a prima facie obligation to make serious attempts to become informed about the current major moral atrocities, especially those occurring within their country's sphere of influence.</w:t>
      </w:r>
    </w:p>
    <w:p w14:paraId="411312F4" w14:textId="0149E4C3" w:rsidR="004F55AE" w:rsidRDefault="004F55AE" w:rsidP="004F55AE">
      <w:pPr>
        <w:pStyle w:val="Heading4"/>
      </w:pPr>
      <w:r>
        <w:t>8.</w:t>
      </w:r>
      <w:r w:rsidRPr="006E07B6">
        <w:t xml:space="preserve"> </w:t>
      </w:r>
      <w:r>
        <w:t xml:space="preserve">Morality demands we confront food inequality even in the face of annihilation </w:t>
      </w:r>
    </w:p>
    <w:p w14:paraId="13CAF84E" w14:textId="77777777" w:rsidR="004F55AE" w:rsidRPr="00E115B4" w:rsidRDefault="004F55AE" w:rsidP="004F55AE">
      <w:r w:rsidRPr="00E115B4">
        <w:rPr>
          <w:b/>
        </w:rPr>
        <w:t>Watson, 77</w:t>
      </w:r>
      <w:r w:rsidRPr="00E115B4">
        <w:t xml:space="preserve"> </w:t>
      </w:r>
      <w:r w:rsidRPr="00E115B4">
        <w:rPr>
          <w:sz w:val="16"/>
        </w:rPr>
        <w:t>(Richard, Professor of Philosophy at Washington University, World Hunger and Moral Obligation, p. 118-119)</w:t>
      </w:r>
    </w:p>
    <w:p w14:paraId="18D28B91" w14:textId="7E572B2C" w:rsidR="00D25107" w:rsidRPr="00D25107" w:rsidRDefault="004F55AE" w:rsidP="00604E52">
      <w:pPr>
        <w:rPr>
          <w:u w:val="single"/>
        </w:rPr>
      </w:pPr>
      <w:r w:rsidRPr="00E115B4">
        <w:rPr>
          <w:sz w:val="16"/>
        </w:rPr>
        <w:t xml:space="preserve">These arguments are morally spurious. That </w:t>
      </w:r>
      <w:r w:rsidRPr="00E115B4">
        <w:rPr>
          <w:u w:val="single"/>
        </w:rPr>
        <w:t>food sufficient for well-nourished survival is the equal right of every human individual</w:t>
      </w:r>
      <w:r w:rsidRPr="00E115B4">
        <w:rPr>
          <w:sz w:val="16"/>
        </w:rPr>
        <w:t xml:space="preserve"> or nation </w:t>
      </w:r>
      <w:r w:rsidRPr="00E115B4">
        <w:rPr>
          <w:u w:val="single"/>
        </w:rPr>
        <w:t>is a specification of the higher principle that everyone has equal right to the necessities of life.</w:t>
      </w:r>
      <w:r w:rsidRPr="00E115B4">
        <w:rPr>
          <w:sz w:val="16"/>
        </w:rPr>
        <w:t xml:space="preserve"> The moral stress of the principle of equity is primarily on equal sharing, and only secondarily on what is being shared. </w:t>
      </w:r>
      <w:r w:rsidRPr="00E115B4">
        <w:rPr>
          <w:u w:val="single"/>
        </w:rPr>
        <w:t>The higher moral principle is</w:t>
      </w:r>
      <w:r w:rsidRPr="00E115B4">
        <w:rPr>
          <w:sz w:val="16"/>
        </w:rPr>
        <w:t xml:space="preserve"> of </w:t>
      </w:r>
      <w:r w:rsidRPr="00E115B4">
        <w:rPr>
          <w:u w:val="single"/>
        </w:rPr>
        <w:t>human equity</w:t>
      </w:r>
      <w:r w:rsidRPr="00E115B4">
        <w:rPr>
          <w:sz w:val="16"/>
        </w:rPr>
        <w:t xml:space="preserve"> per se. </w:t>
      </w:r>
      <w:r w:rsidRPr="00E115B4">
        <w:rPr>
          <w:u w:val="single"/>
        </w:rPr>
        <w:t xml:space="preserve">Consequently, the moral action is to </w:t>
      </w:r>
      <w:r w:rsidRPr="00E115B4">
        <w:rPr>
          <w:b/>
          <w:u w:val="single"/>
        </w:rPr>
        <w:t xml:space="preserve">distribute all food equally, </w:t>
      </w:r>
      <w:r w:rsidRPr="00E115B4">
        <w:rPr>
          <w:b/>
          <w:u w:val="single"/>
          <w:bdr w:val="single" w:sz="4" w:space="0" w:color="auto"/>
        </w:rPr>
        <w:t>whatever the consequences</w:t>
      </w:r>
      <w:r w:rsidRPr="00E115B4">
        <w:rPr>
          <w:sz w:val="16"/>
        </w:rPr>
        <w:t xml:space="preserve">. </w:t>
      </w:r>
      <w:r w:rsidRPr="00E115B4">
        <w:rPr>
          <w:u w:val="single"/>
        </w:rPr>
        <w:t>This is the hard line</w:t>
      </w:r>
      <w:r w:rsidRPr="00E115B4">
        <w:rPr>
          <w:sz w:val="16"/>
        </w:rPr>
        <w:t xml:space="preserve"> apparently drawn by such moralists as Immanuel Kant and Noam Chomsky—</w:t>
      </w:r>
      <w:r w:rsidRPr="00E115B4">
        <w:rPr>
          <w:u w:val="single"/>
        </w:rPr>
        <w:t xml:space="preserve">but </w:t>
      </w:r>
      <w:r w:rsidRPr="00E115B4">
        <w:rPr>
          <w:sz w:val="16"/>
        </w:rPr>
        <w:t xml:space="preserve">then, </w:t>
      </w:r>
      <w:r w:rsidRPr="00E115B4">
        <w:rPr>
          <w:u w:val="single"/>
        </w:rPr>
        <w:t>morality is hard</w:t>
      </w:r>
      <w:r w:rsidRPr="00E115B4">
        <w:rPr>
          <w:sz w:val="16"/>
        </w:rPr>
        <w:t xml:space="preserve">. </w:t>
      </w:r>
      <w:r w:rsidRPr="00E115B4">
        <w:rPr>
          <w:u w:val="single"/>
        </w:rPr>
        <w:t>The conclusion may be</w:t>
      </w:r>
      <w:r w:rsidRPr="00E115B4">
        <w:rPr>
          <w:sz w:val="16"/>
        </w:rPr>
        <w:t xml:space="preserve"> unreasonable </w:t>
      </w:r>
      <w:r w:rsidRPr="00E115B4">
        <w:rPr>
          <w:u w:val="single"/>
        </w:rPr>
        <w:t>(impractical</w:t>
      </w:r>
      <w:r w:rsidRPr="00E115B4">
        <w:rPr>
          <w:sz w:val="16"/>
        </w:rPr>
        <w:t xml:space="preserve"> and irrational in conventional terms</w:t>
      </w:r>
      <w:r w:rsidRPr="00E115B4">
        <w:rPr>
          <w:u w:val="single"/>
        </w:rPr>
        <w:t>), but it is obviously moral</w:t>
      </w:r>
      <w:r w:rsidRPr="00E115B4">
        <w:rPr>
          <w:sz w:val="16"/>
        </w:rPr>
        <w:t xml:space="preserve">. Nor should anyone purport surprise; it has always been understood that the </w:t>
      </w:r>
      <w:r w:rsidRPr="00E115B4">
        <w:rPr>
          <w:u w:val="single"/>
        </w:rPr>
        <w:t>claims of morality</w:t>
      </w:r>
      <w:r w:rsidRPr="00E115B4">
        <w:rPr>
          <w:sz w:val="16"/>
        </w:rPr>
        <w:t>—if taken seriously—</w:t>
      </w:r>
      <w:r w:rsidRPr="00E115B4">
        <w:rPr>
          <w:b/>
          <w:u w:val="single"/>
          <w:bdr w:val="single" w:sz="4" w:space="0" w:color="auto"/>
        </w:rPr>
        <w:t>supersede</w:t>
      </w:r>
      <w:r w:rsidRPr="00E115B4">
        <w:rPr>
          <w:b/>
          <w:u w:val="single"/>
        </w:rPr>
        <w:t xml:space="preserve"> those of conflicting </w:t>
      </w:r>
      <w:r w:rsidRPr="00E115B4">
        <w:rPr>
          <w:b/>
          <w:u w:val="single"/>
          <w:bdr w:val="single" w:sz="4" w:space="0" w:color="auto"/>
        </w:rPr>
        <w:t>reason</w:t>
      </w:r>
      <w:r w:rsidRPr="00E115B4">
        <w:rPr>
          <w:sz w:val="16"/>
        </w:rPr>
        <w:t xml:space="preserve">. </w:t>
      </w:r>
      <w:r w:rsidRPr="00E115B4">
        <w:rPr>
          <w:u w:val="single"/>
        </w:rPr>
        <w:t>One may</w:t>
      </w:r>
      <w:r w:rsidRPr="00E115B4">
        <w:rPr>
          <w:sz w:val="16"/>
        </w:rPr>
        <w:t xml:space="preserve"> even </w:t>
      </w:r>
      <w:r w:rsidRPr="00E115B4">
        <w:rPr>
          <w:u w:val="single"/>
        </w:rPr>
        <w:t>have to sacrifice one’s life or one’s nation to be moral</w:t>
      </w:r>
      <w:r w:rsidRPr="00E115B4">
        <w:rPr>
          <w:sz w:val="16"/>
        </w:rPr>
        <w:t xml:space="preserve"> in situations where practical behavior would preserve it. For example, if a prisoner of war undergoing torture is to be a (perhaps dead) patriot even when reason tells him that collaboration will hurt no one, he remains silent. Similarly, </w:t>
      </w:r>
      <w:r w:rsidRPr="00E115B4">
        <w:rPr>
          <w:u w:val="single"/>
        </w:rPr>
        <w:t>if one is to be moral, one distributes available food in equal shares (</w:t>
      </w:r>
      <w:r w:rsidRPr="00E115B4">
        <w:rPr>
          <w:b/>
          <w:u w:val="single"/>
          <w:bdr w:val="single" w:sz="4" w:space="0" w:color="auto"/>
        </w:rPr>
        <w:t>even if everyone then dies</w:t>
      </w:r>
      <w:r w:rsidRPr="00E115B4">
        <w:rPr>
          <w:sz w:val="16"/>
        </w:rPr>
        <w:t xml:space="preserve">). </w:t>
      </w:r>
      <w:r w:rsidRPr="00E115B4">
        <w:rPr>
          <w:u w:val="single"/>
        </w:rPr>
        <w:t xml:space="preserve">That an action is necessary to save one’s life is </w:t>
      </w:r>
      <w:r w:rsidRPr="00E115B4">
        <w:rPr>
          <w:b/>
          <w:u w:val="single"/>
        </w:rPr>
        <w:t>no excuse</w:t>
      </w:r>
      <w:r w:rsidRPr="00E115B4">
        <w:rPr>
          <w:u w:val="single"/>
        </w:rPr>
        <w:t xml:space="preserve"> for behaving</w:t>
      </w:r>
      <w:r w:rsidRPr="00E115B4">
        <w:rPr>
          <w:sz w:val="16"/>
        </w:rPr>
        <w:t xml:space="preserve"> unpatriotically or</w:t>
      </w:r>
      <w:r w:rsidRPr="00E115B4">
        <w:rPr>
          <w:u w:val="single"/>
        </w:rPr>
        <w:t xml:space="preserve"> immorally</w:t>
      </w:r>
      <w:r w:rsidRPr="00E115B4">
        <w:rPr>
          <w:sz w:val="16"/>
        </w:rPr>
        <w:t xml:space="preserve"> if one wishes to be a patriot or moral. No principle of morality absolves one of behaving immorally simply to save one’s life or nation. There is a strict analogy here between adhering to moral principles for the sake of being moral, and adhering to Christian principles for the sake of being Christian. </w:t>
      </w:r>
      <w:r w:rsidRPr="00E115B4">
        <w:rPr>
          <w:u w:val="single"/>
        </w:rPr>
        <w:t>The moral world contains pits and lions, but one looks always to the highest light</w:t>
      </w:r>
      <w:r w:rsidRPr="00E115B4">
        <w:rPr>
          <w:sz w:val="16"/>
        </w:rPr>
        <w:t xml:space="preserve">. The ultimate test always harks to the highest principle—recant or die—and it is pathetic to profess morality if one quits when the going gets rough. I have put aside many </w:t>
      </w:r>
      <w:r w:rsidRPr="00E115B4">
        <w:rPr>
          <w:u w:val="single"/>
        </w:rPr>
        <w:t>questions of detail—such as the mechanical problems of distributing food</w:t>
      </w:r>
      <w:r w:rsidRPr="00E115B4">
        <w:rPr>
          <w:sz w:val="16"/>
        </w:rPr>
        <w:t xml:space="preserve">—because detail </w:t>
      </w:r>
      <w:r w:rsidRPr="00E115B4">
        <w:rPr>
          <w:u w:val="single"/>
        </w:rPr>
        <w:t>do</w:t>
      </w:r>
      <w:r w:rsidRPr="00E115B4">
        <w:rPr>
          <w:sz w:val="16"/>
        </w:rPr>
        <w:t xml:space="preserve">es </w:t>
      </w:r>
      <w:r w:rsidRPr="00E115B4">
        <w:rPr>
          <w:u w:val="single"/>
        </w:rPr>
        <w:t>not alter the stark conclusion</w:t>
      </w:r>
      <w:r w:rsidRPr="00E115B4">
        <w:rPr>
          <w:sz w:val="16"/>
        </w:rPr>
        <w:t xml:space="preserve">. </w:t>
      </w:r>
      <w:r w:rsidRPr="00E115B4">
        <w:rPr>
          <w:u w:val="single"/>
        </w:rPr>
        <w:t>If every human life is equal in value</w:t>
      </w:r>
      <w:r w:rsidRPr="00E115B4">
        <w:rPr>
          <w:sz w:val="16"/>
        </w:rPr>
        <w:t>,</w:t>
      </w:r>
      <w:r w:rsidRPr="00E115B4">
        <w:rPr>
          <w:u w:val="single"/>
        </w:rPr>
        <w:t xml:space="preserve"> then</w:t>
      </w:r>
      <w:r w:rsidRPr="00E115B4">
        <w:rPr>
          <w:sz w:val="16"/>
        </w:rPr>
        <w:t xml:space="preserve"> the </w:t>
      </w:r>
      <w:r w:rsidRPr="00E115B4">
        <w:rPr>
          <w:u w:val="single"/>
        </w:rPr>
        <w:t>equal distribution of the necessities of life is</w:t>
      </w:r>
      <w:r w:rsidRPr="00E115B4">
        <w:rPr>
          <w:sz w:val="16"/>
        </w:rPr>
        <w:t xml:space="preserve"> an extremely high, if not </w:t>
      </w:r>
      <w:r w:rsidRPr="00E115B4">
        <w:rPr>
          <w:u w:val="single"/>
        </w:rPr>
        <w:t>the highest, moral duty.</w:t>
      </w:r>
      <w:r w:rsidRPr="00E115B4">
        <w:rPr>
          <w:sz w:val="16"/>
        </w:rPr>
        <w:t xml:space="preserve"> It is at least </w:t>
      </w:r>
      <w:r w:rsidRPr="00E115B4">
        <w:rPr>
          <w:u w:val="single"/>
        </w:rPr>
        <w:t>high enough to override the excuse that by doing it one would lose one’s life</w:t>
      </w:r>
      <w:r w:rsidRPr="00E115B4">
        <w:rPr>
          <w:sz w:val="16"/>
        </w:rPr>
        <w:t xml:space="preserve">. But </w:t>
      </w:r>
      <w:r w:rsidRPr="00E115B4">
        <w:rPr>
          <w:u w:val="single"/>
        </w:rPr>
        <w:t>many people cannot accept the view</w:t>
      </w:r>
      <w:r w:rsidRPr="00E115B4">
        <w:rPr>
          <w:sz w:val="16"/>
        </w:rPr>
        <w:t xml:space="preserve"> that one must distribute equally even in f the nation collapses or all people die. If </w:t>
      </w:r>
      <w:r w:rsidRPr="00E115B4">
        <w:rPr>
          <w:u w:val="single"/>
        </w:rPr>
        <w:t>everyone dies, then there will be no realm of morality.</w:t>
      </w:r>
      <w:r w:rsidRPr="00E115B4">
        <w:rPr>
          <w:sz w:val="16"/>
        </w:rPr>
        <w:t xml:space="preserve"> Practically speaking, sheer survival comes first. One can adhere to the principle of equity only if one exists. So </w:t>
      </w:r>
      <w:r w:rsidRPr="00E115B4">
        <w:rPr>
          <w:u w:val="single"/>
        </w:rPr>
        <w:t>it is rational to suppose</w:t>
      </w:r>
      <w:r w:rsidRPr="00E115B4">
        <w:rPr>
          <w:sz w:val="16"/>
        </w:rPr>
        <w:t xml:space="preserve"> that the principle of </w:t>
      </w:r>
      <w:r w:rsidRPr="00E115B4">
        <w:rPr>
          <w:u w:val="single"/>
        </w:rPr>
        <w:t>survival is morally higher</w:t>
      </w:r>
      <w:r w:rsidRPr="00E115B4">
        <w:rPr>
          <w:sz w:val="16"/>
        </w:rPr>
        <w:t xml:space="preserve"> than the principle of equity. And though one might not be able to argue for unequal distribution of food to save a nation—for nations can come and go—one might well argue that unequal distribution is necessary for the survival of the human species. That is, some large group—say one-third of present world population—should be at least well-nourished for human survival. </w:t>
      </w:r>
      <w:r w:rsidRPr="00E115B4">
        <w:rPr>
          <w:u w:val="single"/>
        </w:rPr>
        <w:t xml:space="preserve">However, from </w:t>
      </w:r>
      <w:r w:rsidRPr="00E115B4">
        <w:rPr>
          <w:b/>
          <w:u w:val="single"/>
          <w:bdr w:val="single" w:sz="4" w:space="0" w:color="auto"/>
        </w:rPr>
        <w:t>an individual standpoint,</w:t>
      </w:r>
      <w:r w:rsidRPr="00E115B4">
        <w:rPr>
          <w:u w:val="single"/>
        </w:rPr>
        <w:t xml:space="preserve"> the human species</w:t>
      </w:r>
      <w:r w:rsidRPr="00E115B4">
        <w:rPr>
          <w:sz w:val="16"/>
        </w:rPr>
        <w:t>—like the nation—</w:t>
      </w:r>
      <w:r w:rsidRPr="00E115B4">
        <w:rPr>
          <w:u w:val="single"/>
        </w:rPr>
        <w:t xml:space="preserve">is of </w:t>
      </w:r>
      <w:r w:rsidRPr="00E115B4">
        <w:rPr>
          <w:b/>
          <w:u w:val="single"/>
        </w:rPr>
        <w:t>no moral relevance</w:t>
      </w:r>
      <w:r w:rsidRPr="00E115B4">
        <w:rPr>
          <w:sz w:val="16"/>
        </w:rPr>
        <w:t xml:space="preserve">. From a naturalistic standpoint, survival does come first; </w:t>
      </w:r>
      <w:r w:rsidRPr="00E115B4">
        <w:rPr>
          <w:u w:val="single"/>
        </w:rPr>
        <w:t>from a moralistic standpoint</w:t>
      </w:r>
      <w:r w:rsidRPr="00E115B4">
        <w:rPr>
          <w:sz w:val="16"/>
        </w:rPr>
        <w:t>—as indicated above—</w:t>
      </w:r>
      <w:r w:rsidRPr="00E115B4">
        <w:rPr>
          <w:u w:val="single"/>
        </w:rPr>
        <w:t xml:space="preserve">survival may have to be sacrificed. In the milieu of morality, it is </w:t>
      </w:r>
      <w:r w:rsidRPr="00E115B4">
        <w:rPr>
          <w:b/>
          <w:u w:val="single"/>
          <w:bdr w:val="single" w:sz="4" w:space="0" w:color="auto"/>
        </w:rPr>
        <w:t>immaterial whether or not the human species survives as a result of individual behavior</w:t>
      </w:r>
      <w:r w:rsidRPr="00E115B4">
        <w:rPr>
          <w:u w:val="single"/>
        </w:rPr>
        <w:t>.</w:t>
      </w:r>
    </w:p>
    <w:p w14:paraId="69330920" w14:textId="2F7BB3E0" w:rsidR="00D25107" w:rsidRDefault="00D25107" w:rsidP="00D25107">
      <w:pPr>
        <w:pStyle w:val="Heading4"/>
      </w:pPr>
      <w:r>
        <w:t>9. Yemini instability causes arms racing and miscalculation in the region – causes cascading conflicts</w:t>
      </w:r>
    </w:p>
    <w:p w14:paraId="65F1F76D" w14:textId="77777777" w:rsidR="00D25107" w:rsidRDefault="00D25107" w:rsidP="00D25107">
      <w:r w:rsidRPr="00556FE1">
        <w:rPr>
          <w:rStyle w:val="Style13ptBold"/>
        </w:rPr>
        <w:t>Young</w:t>
      </w:r>
      <w:r>
        <w:rPr>
          <w:rStyle w:val="Style13ptBold"/>
        </w:rPr>
        <w:t>, PhD,</w:t>
      </w:r>
      <w:r w:rsidRPr="00556FE1">
        <w:rPr>
          <w:rStyle w:val="Style13ptBold"/>
        </w:rPr>
        <w:t xml:space="preserve"> 17</w:t>
      </w:r>
      <w:r>
        <w:t xml:space="preserve"> </w:t>
      </w:r>
    </w:p>
    <w:p w14:paraId="0EADF288" w14:textId="77777777" w:rsidR="00D25107" w:rsidRPr="00714257" w:rsidRDefault="00D25107" w:rsidP="00D25107">
      <w:pPr>
        <w:rPr>
          <w:sz w:val="16"/>
        </w:rPr>
      </w:pPr>
      <w:r w:rsidRPr="00714257">
        <w:rPr>
          <w:sz w:val="16"/>
        </w:rPr>
        <w:t>(Karen E. Young; senior resident scholar at the Arab Gulf States Institute in Washington,  former fellow @ Middle East Centre of the London School of Economics and Political Science, assistant professor of political science at the American University of Sharjah, PhD in political science from the City University of New York, an MA in political science from Columbia University, an MA in international economic relations from the Universidad Andina Simon Bolivar;  War at Any Price: Domestic and Regional Economic Consequences of Yemen’s Civil War; Arab Gulf States Institute in Washington; May 25, 2017; https://agsiw.org/wp-content/uploads/2017/05/Young_War-at-Any-Price_ONLINE.pdf)</w:t>
      </w:r>
    </w:p>
    <w:p w14:paraId="423E0E64" w14:textId="77777777" w:rsidR="00D25107" w:rsidRPr="003637A3" w:rsidRDefault="00D25107" w:rsidP="00D25107">
      <w:pPr>
        <w:rPr>
          <w:sz w:val="16"/>
        </w:rPr>
      </w:pPr>
      <w:r w:rsidRPr="00714257">
        <w:rPr>
          <w:sz w:val="16"/>
        </w:rPr>
        <w:t xml:space="preserve">The incidence of </w:t>
      </w:r>
      <w:r w:rsidRPr="003637A3">
        <w:rPr>
          <w:rStyle w:val="StyleUnderline"/>
        </w:rPr>
        <w:t>continued violence after civil war will put Yemen and its neighbors at risk of prolonged low-level insurgency, and the harboring of violent groups</w:t>
      </w:r>
      <w:r w:rsidRPr="003637A3">
        <w:rPr>
          <w:sz w:val="16"/>
        </w:rPr>
        <w:t xml:space="preserve">. Again, work by Collier, Hoefler, and Rohnerz demonstrates that </w:t>
      </w:r>
      <w:r w:rsidRPr="003637A3">
        <w:rPr>
          <w:rStyle w:val="StyleUnderline"/>
        </w:rPr>
        <w:t>once a country stumbles into civil war there is a danger of entering a cycle of conflict,</w:t>
      </w:r>
      <w:r w:rsidRPr="003637A3">
        <w:rPr>
          <w:sz w:val="16"/>
        </w:rPr>
        <w:t xml:space="preserve">41 or what prominent political economists call a violence trap, 42 </w:t>
      </w:r>
      <w:r w:rsidRPr="003637A3">
        <w:rPr>
          <w:rStyle w:val="StyleUnderline"/>
        </w:rPr>
        <w:t>particularly in states with very weak political institutions and lacking an inclusive national identity</w:t>
      </w:r>
      <w:r w:rsidRPr="003637A3">
        <w:rPr>
          <w:sz w:val="16"/>
        </w:rPr>
        <w:t xml:space="preserve">. As they argue, the principle legacy of a civil war is a </w:t>
      </w:r>
      <w:r w:rsidRPr="003637A3">
        <w:rPr>
          <w:rStyle w:val="Emphasis"/>
        </w:rPr>
        <w:t>grossly heightened risk of further civil war.</w:t>
      </w:r>
      <w:r>
        <w:rPr>
          <w:rStyle w:val="Emphasis"/>
        </w:rPr>
        <w:t xml:space="preserve"> </w:t>
      </w:r>
      <w:r w:rsidRPr="003637A3">
        <w:rPr>
          <w:sz w:val="16"/>
        </w:rPr>
        <w:t xml:space="preserve">For the Gulf Arab states, the </w:t>
      </w:r>
      <w:r w:rsidRPr="003637A3">
        <w:rPr>
          <w:rStyle w:val="StyleUnderline"/>
        </w:rPr>
        <w:t>risks brewing inside Yemen are very clear</w:t>
      </w:r>
      <w:r w:rsidRPr="003637A3">
        <w:rPr>
          <w:sz w:val="16"/>
        </w:rPr>
        <w:t xml:space="preserve">: In a young, unemployed, fractionalized society with access to arms and little access to public health services or education, conflict is sure to resurface. But it might be more compelling to </w:t>
      </w:r>
      <w:r w:rsidRPr="003637A3">
        <w:rPr>
          <w:rStyle w:val="StyleUnderline"/>
        </w:rPr>
        <w:t>consider the export of the conflict effects on neighboring countries’ domestic political and economic stability.</w:t>
      </w:r>
      <w:r w:rsidRPr="003637A3">
        <w:rPr>
          <w:sz w:val="16"/>
        </w:rPr>
        <w:t xml:space="preserve"> </w:t>
      </w:r>
      <w:r w:rsidRPr="003637A3">
        <w:rPr>
          <w:rStyle w:val="Emphasis"/>
        </w:rPr>
        <w:t>The violence trap is not contained</w:t>
      </w:r>
      <w:r w:rsidRPr="003637A3">
        <w:rPr>
          <w:sz w:val="16"/>
        </w:rPr>
        <w:t xml:space="preserve">. </w:t>
      </w:r>
      <w:r w:rsidRPr="003637A3">
        <w:rPr>
          <w:rStyle w:val="StyleUnderline"/>
        </w:rPr>
        <w:t>Countries engaged in conflict tend to increase their military spending</w:t>
      </w:r>
      <w:r w:rsidRPr="003637A3">
        <w:rPr>
          <w:sz w:val="16"/>
        </w:rPr>
        <w:t xml:space="preserve">. The </w:t>
      </w:r>
      <w:r w:rsidRPr="003637A3">
        <w:rPr>
          <w:rStyle w:val="Emphasis"/>
        </w:rPr>
        <w:t>spending effect is contagious to neighboring states, even if they are at peace.</w:t>
      </w:r>
      <w:r w:rsidRPr="003637A3">
        <w:rPr>
          <w:sz w:val="16"/>
        </w:rPr>
        <w:t xml:space="preserve"> Civil war tends to increase military expenditure by two percentage points of GDP, according to a World Bank study by Collier.43 </w:t>
      </w:r>
      <w:r w:rsidRPr="003637A3">
        <w:rPr>
          <w:rStyle w:val="StyleUnderline"/>
        </w:rPr>
        <w:t xml:space="preserve">It </w:t>
      </w:r>
      <w:r w:rsidRPr="003637A3">
        <w:rPr>
          <w:rStyle w:val="Emphasis"/>
        </w:rPr>
        <w:t>creates regional arms races</w:t>
      </w:r>
      <w:r w:rsidRPr="003637A3">
        <w:rPr>
          <w:rStyle w:val="StyleUnderline"/>
        </w:rPr>
        <w:t xml:space="preserve"> in which governments dedicate spending to military purchases and expenses that might have otherwise gone to public health, infrastructure, or education.</w:t>
      </w:r>
      <w:r w:rsidRPr="003637A3">
        <w:rPr>
          <w:sz w:val="16"/>
        </w:rPr>
        <w:t xml:space="preserve"> According to Anthony Cordesman, citing reports by the International Institute of Strategic Studies, </w:t>
      </w:r>
      <w:r w:rsidRPr="003637A3">
        <w:rPr>
          <w:rStyle w:val="StyleUnderline"/>
        </w:rPr>
        <w:t>Saudi Arabia spent $56.9 billion on defense in 2016, only $2 billion less than the total spent by Russia</w:t>
      </w:r>
      <w:r w:rsidRPr="003637A3">
        <w:rPr>
          <w:sz w:val="16"/>
        </w:rPr>
        <w:t>.44 Saudi Arabia’s military and security spending has decreased somewhat during the fiscal austerity measures of the last year, but remains extremely high by international standards at 8.9 percent of its GDP in 2016.</w:t>
      </w:r>
      <w:r>
        <w:rPr>
          <w:sz w:val="16"/>
        </w:rPr>
        <w:t xml:space="preserve"> </w:t>
      </w:r>
      <w:r w:rsidRPr="003637A3">
        <w:rPr>
          <w:sz w:val="16"/>
        </w:rPr>
        <w:t xml:space="preserve">In the </w:t>
      </w:r>
      <w:r w:rsidRPr="003637A3">
        <w:rPr>
          <w:rStyle w:val="StyleUnderline"/>
        </w:rPr>
        <w:t>current period of fiscal adjustment for the GCC states, this regional effect could have important consequences on fiscal policy</w:t>
      </w:r>
      <w:r w:rsidRPr="003637A3">
        <w:rPr>
          <w:sz w:val="16"/>
        </w:rPr>
        <w:t xml:space="preserve">. As cross-regional World Bank studies demonstrate, one of the strongest influences on individual state military expenditure is the expenditure of neighboring states.45 </w:t>
      </w:r>
      <w:r w:rsidRPr="003637A3">
        <w:rPr>
          <w:rStyle w:val="StyleUnderline"/>
        </w:rPr>
        <w:t>Even for neighboring states that are not directly involved in the conflict, this research suggests that by the end of the conflict and the return to “equilibrium</w:t>
      </w:r>
      <w:r w:rsidRPr="003637A3">
        <w:rPr>
          <w:sz w:val="16"/>
        </w:rPr>
        <w:t xml:space="preserve">” (rough estimates from studies above indicate at least after five years), the </w:t>
      </w:r>
      <w:r w:rsidRPr="003637A3">
        <w:rPr>
          <w:rStyle w:val="StyleUnderline"/>
        </w:rPr>
        <w:t>neighboring countries will have increased their military expenditure</w:t>
      </w:r>
      <w:r w:rsidRPr="003637A3">
        <w:rPr>
          <w:sz w:val="16"/>
        </w:rPr>
        <w:t xml:space="preserve"> on average by 0.7 percentage points.46 There is a </w:t>
      </w:r>
      <w:r w:rsidRPr="003637A3">
        <w:rPr>
          <w:rStyle w:val="Emphasis"/>
        </w:rPr>
        <w:t>spatial cascade effect of military spending, especially for bordering states and even in states not directly engaged in conflict</w:t>
      </w:r>
      <w:r w:rsidRPr="003637A3">
        <w:rPr>
          <w:sz w:val="16"/>
        </w:rPr>
        <w:t xml:space="preserve">. The </w:t>
      </w:r>
      <w:r w:rsidRPr="003637A3">
        <w:rPr>
          <w:rStyle w:val="Emphasis"/>
        </w:rPr>
        <w:t>cascade spending, and the arms race it can spur, could lead to militarized regions primed for conflict and hypersensitive to threat</w:t>
      </w:r>
      <w:r w:rsidRPr="003637A3">
        <w:rPr>
          <w:sz w:val="16"/>
        </w:rPr>
        <w:t xml:space="preserve">. The </w:t>
      </w:r>
      <w:r w:rsidRPr="003637A3">
        <w:rPr>
          <w:rStyle w:val="StyleUnderline"/>
        </w:rPr>
        <w:t>experiential learning happening inside the Yemen conflict suggests that Emirati and Saudi threat perception has only heightened,</w:t>
      </w:r>
      <w:r w:rsidRPr="003637A3">
        <w:rPr>
          <w:sz w:val="16"/>
        </w:rPr>
        <w:t xml:space="preserve"> along with their willingness to commit scarcer resources to defense.</w:t>
      </w:r>
    </w:p>
    <w:p w14:paraId="5D3C25AF" w14:textId="5321DB8F" w:rsidR="00D25107" w:rsidRPr="00D25107" w:rsidRDefault="00D25107" w:rsidP="00D25107">
      <w:pPr>
        <w:pStyle w:val="Heading4"/>
      </w:pPr>
      <w:r w:rsidRPr="00D25107">
        <w:t xml:space="preserve">10. Yemen conflict more likely to escalate than their disad </w:t>
      </w:r>
    </w:p>
    <w:p w14:paraId="677E9FFC" w14:textId="77777777" w:rsidR="00D25107" w:rsidRPr="00714257" w:rsidRDefault="00D25107" w:rsidP="00D25107">
      <w:pPr>
        <w:rPr>
          <w:rStyle w:val="Style13ptBold"/>
        </w:rPr>
      </w:pPr>
      <w:r w:rsidRPr="00714257">
        <w:rPr>
          <w:rStyle w:val="Style13ptBold"/>
        </w:rPr>
        <w:t xml:space="preserve">Khourt, PhD, 8-29-18 </w:t>
      </w:r>
    </w:p>
    <w:p w14:paraId="7FCC7896" w14:textId="77777777" w:rsidR="00D25107" w:rsidRPr="00714257" w:rsidRDefault="00D25107" w:rsidP="00D25107">
      <w:pPr>
        <w:rPr>
          <w:sz w:val="16"/>
        </w:rPr>
      </w:pPr>
      <w:r w:rsidRPr="00714257">
        <w:rPr>
          <w:sz w:val="16"/>
        </w:rPr>
        <w:t>(Nabeel, Nonresident Senior Fellow, Rafik Hariri Center for the Middle East https://www.realcleardefense.com/articles/2018/08/29/the_war_in_yemen_playing_with_fire_113750.html</w:t>
      </w:r>
    </w:p>
    <w:p w14:paraId="37B9AD1D" w14:textId="623AFDDD" w:rsidR="00D25107" w:rsidRDefault="00D25107" w:rsidP="00D25107">
      <w:r w:rsidRPr="00714257">
        <w:rPr>
          <w:sz w:val="16"/>
        </w:rPr>
        <w:t xml:space="preserve">It is worth reminding ourselves that </w:t>
      </w:r>
      <w:r w:rsidRPr="00714257">
        <w:rPr>
          <w:rStyle w:val="StyleUnderline"/>
        </w:rPr>
        <w:t>the conflict has national, regional, and international aspects</w:t>
      </w:r>
      <w:r w:rsidRPr="00714257">
        <w:rPr>
          <w:sz w:val="16"/>
        </w:rPr>
        <w:t xml:space="preserve">. Iran has become an issue at the regional and international levels, but it was not involved, and remains so to this day, in the internal Yemeni struggle for power. Internally, the now-defunct national dialogue of 2011-2012 never led to a firm handshake on a power-sharing agreement between principal domestic powers: the Houthis; the former ruling party, the General People’s Congress; the former opposition Islah party; and the Southern Movement or Hirak with all its components. Filling the void left by the late Yemeni President Ali Abdullah Saleh’s ouster from power in 2012 remains the crux of the problem in Yemen. It is also the cornerstone of any overall peace plan for the country. A strong and sensible national figure has yet to appear and appeal to all militia and political leaders to gather for the purpose of hammering out a true national pact that would not only guarantee them a role in a future government, but also offer a compromise on their long-term policy fears, hopes, and preferences. To be sure, such national figures exist in and outside Yemen, but they would need international backing to propel them into the limelight and support their quest for national unity. With all due respect to the United Nations Special Envoy for Yemen, Martin Griffiths, his job belongs to a Yemeni not to an outsider, no matter how well intentioned. Regionally, one has to confront the two-ton bear (real or otherwise) sitting in the living room: Iran. Saudis have complained about Iran meddling in Yemen for the past decade. Ironically, Saleh—who allied with the Houthis in 2015, then later withdrew from that alliance, and was eventually assassinated by a Houthi sniper on December 4, 2017—did the same when he started the six-year war against the Houthis in 2004, insisting that Iran was behind the Houthi successes on the battlefield. In both cases, while I was at the U.S. Embassy in Sana‘a we searched for evidence of the wolf at the door and found nothing but empty slogans and precious few actual contacts. To be sure, that situation changed in 2010 when the Saudi air force intervened to help Saleh against the Houthis. Iran’s involvement increased again when the Saudi-led coalition launched a war to stop the Houthi advance on south Yemen after they took over Sana‘a in 2014. Just as with the wolf-at-the-door parable, Iran took an interest and started helping the Houthis, albeit not very effectively given the U.S. military presence in the Gulf. Regardless of the merits of the Iran argument, bugaboos have to be confronted since virtual and/or partially true fears can cause just as much insecurity and unpredictable responses as the real thing. </w:t>
      </w:r>
      <w:r w:rsidRPr="00714257">
        <w:rPr>
          <w:rStyle w:val="StyleUnderline"/>
        </w:rPr>
        <w:t>Stoking those fears</w:t>
      </w:r>
      <w:r w:rsidRPr="00714257">
        <w:rPr>
          <w:sz w:val="16"/>
        </w:rPr>
        <w:t>—as Israeli and U.S. hawks have been doing—</w:t>
      </w:r>
      <w:r w:rsidRPr="00714257">
        <w:rPr>
          <w:rStyle w:val="StyleUnderline"/>
        </w:rPr>
        <w:t>is the last thing regional and international players should do.</w:t>
      </w:r>
      <w:r w:rsidRPr="00714257">
        <w:rPr>
          <w:sz w:val="16"/>
        </w:rPr>
        <w:t xml:space="preserve"> </w:t>
      </w:r>
      <w:r w:rsidRPr="00714257">
        <w:rPr>
          <w:rStyle w:val="StyleUnderline"/>
        </w:rPr>
        <w:t>It’s a dangerous game anywhere, but particularly in the volatile Middle East.</w:t>
      </w:r>
      <w:r>
        <w:rPr>
          <w:rStyle w:val="StyleUnderline"/>
        </w:rPr>
        <w:t xml:space="preserve"> </w:t>
      </w:r>
      <w:r w:rsidRPr="00714257">
        <w:rPr>
          <w:rStyle w:val="StyleUnderline"/>
        </w:rPr>
        <w:t>Iran and Saudi Arabia are the two regional super powers engaged in a cold war and competing for regional supremacy in the Gulf and beyond.</w:t>
      </w:r>
      <w:r>
        <w:rPr>
          <w:rStyle w:val="StyleUnderline"/>
        </w:rPr>
        <w:t xml:space="preserve"> </w:t>
      </w:r>
      <w:r w:rsidRPr="00714257">
        <w:rPr>
          <w:rStyle w:val="StyleUnderline"/>
        </w:rPr>
        <w:t>Yemen is the one place where this cold war has actually stoked the flames of a hot war, and the dangers of an all-out conflagration are quite real.</w:t>
      </w:r>
    </w:p>
    <w:p w14:paraId="1E43DBCE" w14:textId="1B432D4A" w:rsidR="009A1C4F" w:rsidRDefault="009A1C4F" w:rsidP="00604E52"/>
    <w:p w14:paraId="4FC81836" w14:textId="77777777" w:rsidR="00D25107" w:rsidRPr="00457B99" w:rsidRDefault="00D25107" w:rsidP="00D25107">
      <w:pPr>
        <w:pStyle w:val="Heading4"/>
      </w:pPr>
      <w:r>
        <w:t xml:space="preserve">11. </w:t>
      </w:r>
      <w:r w:rsidRPr="00457B99">
        <w:t>US sales to KSA signal hardline Iran policy and increase the risk of war. Arms sales are the vital internal link- they’re a crucial symbol of US intentions</w:t>
      </w:r>
    </w:p>
    <w:p w14:paraId="4A55AE54" w14:textId="77777777" w:rsidR="00D25107" w:rsidRPr="00457B99" w:rsidRDefault="00D25107" w:rsidP="00D25107">
      <w:pPr>
        <w:tabs>
          <w:tab w:val="left" w:pos="2450"/>
        </w:tabs>
      </w:pPr>
      <w:r w:rsidRPr="00457B99">
        <w:rPr>
          <w:rStyle w:val="Style13ptBold"/>
        </w:rPr>
        <w:t>Depetris 5-28-</w:t>
      </w:r>
      <w:r w:rsidRPr="00457B99">
        <w:t>19</w:t>
      </w:r>
    </w:p>
    <w:p w14:paraId="540D96C5" w14:textId="77777777" w:rsidR="00D25107" w:rsidRPr="00457B99" w:rsidRDefault="00D25107" w:rsidP="00D25107">
      <w:pPr>
        <w:tabs>
          <w:tab w:val="left" w:pos="2450"/>
        </w:tabs>
        <w:rPr>
          <w:sz w:val="16"/>
        </w:rPr>
      </w:pPr>
      <w:r w:rsidRPr="00457B99">
        <w:rPr>
          <w:sz w:val="16"/>
        </w:rPr>
        <w:t>(Daniel R., https://www.theamericanconservative.com/articles/trumps-decision-to-arm-the-saudis-against-iran-will-end-in-disaster/)</w:t>
      </w:r>
    </w:p>
    <w:p w14:paraId="285DDDA2" w14:textId="77777777" w:rsidR="00D25107" w:rsidRPr="00457B99" w:rsidRDefault="00D25107" w:rsidP="00D25107">
      <w:r w:rsidRPr="00457B99">
        <w:rPr>
          <w:rStyle w:val="StyleUnderline"/>
        </w:rPr>
        <w:t>Developments in the Persian Gulf are heating up,</w:t>
      </w:r>
      <w:r w:rsidRPr="00457B99">
        <w:rPr>
          <w:sz w:val="16"/>
        </w:rPr>
        <w:t xml:space="preserve"> and they are heating up fast. An additional 1</w:t>
      </w:r>
      <w:r w:rsidRPr="00457B99">
        <w:rPr>
          <w:rStyle w:val="StyleUnderline"/>
        </w:rPr>
        <w:t>,500 U.S. troops are packing their bags for the region—</w:t>
      </w:r>
      <w:r w:rsidRPr="00457B99">
        <w:rPr>
          <w:sz w:val="16"/>
        </w:rPr>
        <w:t xml:space="preserve">this </w:t>
      </w:r>
      <w:r w:rsidRPr="00457B99">
        <w:rPr>
          <w:rStyle w:val="StyleUnderline"/>
        </w:rPr>
        <w:t>on top of an accelerated deployment of</w:t>
      </w:r>
      <w:r w:rsidRPr="00457B99">
        <w:rPr>
          <w:sz w:val="16"/>
        </w:rPr>
        <w:t xml:space="preserve"> an American </w:t>
      </w:r>
      <w:r w:rsidRPr="00457B99">
        <w:rPr>
          <w:rStyle w:val="StyleUnderline"/>
        </w:rPr>
        <w:t xml:space="preserve">aircraft </w:t>
      </w:r>
      <w:r w:rsidRPr="00457B99">
        <w:rPr>
          <w:sz w:val="16"/>
        </w:rPr>
        <w:t xml:space="preserve">carrier battle group and B-52 bombers. </w:t>
      </w:r>
      <w:r w:rsidRPr="00457B99">
        <w:rPr>
          <w:rStyle w:val="StyleUnderline"/>
        </w:rPr>
        <w:t xml:space="preserve">Add to that pledges of steadfast resistance from </w:t>
      </w:r>
      <w:r w:rsidRPr="00457B99">
        <w:rPr>
          <w:sz w:val="16"/>
        </w:rPr>
        <w:t xml:space="preserve">Iranian President Hassan </w:t>
      </w:r>
      <w:r w:rsidRPr="00457B99">
        <w:rPr>
          <w:rStyle w:val="StyleUnderline"/>
        </w:rPr>
        <w:t>Rouhani and personal animus between American and Iranian officials</w:t>
      </w:r>
      <w:r w:rsidRPr="00457B99">
        <w:rPr>
          <w:sz w:val="16"/>
        </w:rPr>
        <w:t xml:space="preserve">, and </w:t>
      </w:r>
      <w:r w:rsidRPr="00457B99">
        <w:rPr>
          <w:rStyle w:val="StyleUnderline"/>
        </w:rPr>
        <w:t xml:space="preserve">you’ve got a very real possibility that an </w:t>
      </w:r>
      <w:r w:rsidRPr="00457B99">
        <w:rPr>
          <w:rStyle w:val="Emphasis"/>
        </w:rPr>
        <w:t>abrupt miscalculation could become a war</w:t>
      </w:r>
      <w:r w:rsidRPr="00457B99">
        <w:rPr>
          <w:rStyle w:val="StyleUnderline"/>
        </w:rPr>
        <w:t xml:space="preserve"> that almost no one wants. It’s obvious what this situation calls for: a direct line of communication </w:t>
      </w:r>
      <w:r w:rsidRPr="00457B99">
        <w:rPr>
          <w:sz w:val="16"/>
        </w:rPr>
        <w:t xml:space="preserve">between Washington and Tehran with the express purpose of calming the waters and preventing a conflagration. And </w:t>
      </w:r>
      <w:r w:rsidRPr="00457B99">
        <w:rPr>
          <w:rStyle w:val="StyleUnderline"/>
        </w:rPr>
        <w:t>yet the Trump administration seems to be gunning for the opposite</w:t>
      </w:r>
      <w:r w:rsidRPr="00457B99">
        <w:rPr>
          <w:sz w:val="16"/>
        </w:rPr>
        <w:t xml:space="preserve">—more bellicose threats, more military assets, and more sanctions. More </w:t>
      </w:r>
      <w:r w:rsidRPr="00457B99">
        <w:rPr>
          <w:rStyle w:val="Emphasis"/>
        </w:rPr>
        <w:t>weapons sales are</w:t>
      </w:r>
      <w:r w:rsidRPr="00457B99">
        <w:rPr>
          <w:sz w:val="16"/>
        </w:rPr>
        <w:t xml:space="preserve"> also </w:t>
      </w:r>
      <w:r w:rsidRPr="00457B99">
        <w:rPr>
          <w:rStyle w:val="StyleUnderline"/>
        </w:rPr>
        <w:t>evidently part of the picture</w:t>
      </w:r>
      <w:r w:rsidRPr="00457B99">
        <w:rPr>
          <w:sz w:val="16"/>
        </w:rPr>
        <w:t xml:space="preserve">. Last Friday, </w:t>
      </w:r>
      <w:r w:rsidRPr="00457B99">
        <w:rPr>
          <w:rStyle w:val="StyleUnderline"/>
        </w:rPr>
        <w:t>the administration</w:t>
      </w:r>
      <w:r w:rsidRPr="00457B99">
        <w:rPr>
          <w:sz w:val="16"/>
        </w:rPr>
        <w:t xml:space="preserve"> officially informed Senator Robert Menendez, the top Democrat on the Foreign Relations Committee, that it </w:t>
      </w:r>
      <w:r w:rsidRPr="00457B99">
        <w:rPr>
          <w:rStyle w:val="StyleUnderline"/>
        </w:rPr>
        <w:t>would leverage a little-used loophole</w:t>
      </w:r>
      <w:r w:rsidRPr="00457B99">
        <w:rPr>
          <w:sz w:val="16"/>
        </w:rPr>
        <w:t xml:space="preserve"> in the Arms Export Control Act </w:t>
      </w:r>
      <w:r w:rsidRPr="00457B99">
        <w:rPr>
          <w:rStyle w:val="StyleUnderline"/>
        </w:rPr>
        <w:t>to expedite the sale of arms to Saudi Arabia</w:t>
      </w:r>
      <w:r w:rsidRPr="00457B99">
        <w:rPr>
          <w:sz w:val="16"/>
        </w:rPr>
        <w:t xml:space="preserve">, </w:t>
      </w:r>
      <w:r w:rsidRPr="00457B99">
        <w:rPr>
          <w:rStyle w:val="Emphasis"/>
        </w:rPr>
        <w:t>Iran’s chief</w:t>
      </w:r>
      <w:r w:rsidRPr="00457B99">
        <w:rPr>
          <w:sz w:val="16"/>
        </w:rPr>
        <w:t xml:space="preserve"> regional </w:t>
      </w:r>
      <w:r w:rsidRPr="00457B99">
        <w:rPr>
          <w:rStyle w:val="Emphasis"/>
        </w:rPr>
        <w:t>adversary</w:t>
      </w:r>
      <w:r w:rsidRPr="00457B99">
        <w:rPr>
          <w:sz w:val="16"/>
        </w:rPr>
        <w:t xml:space="preserve">. President Trump has declared that “an emergency exists which requires the proposed sale in the national security interest of the United States.” That allows him to completely bypass Congress and finalize the sale on his own. </w:t>
      </w:r>
      <w:r w:rsidRPr="00457B99">
        <w:rPr>
          <w:rStyle w:val="StyleUnderline"/>
        </w:rPr>
        <w:t>The provision</w:t>
      </w:r>
      <w:r w:rsidRPr="00457B99">
        <w:rPr>
          <w:sz w:val="16"/>
        </w:rPr>
        <w:t xml:space="preserve">, meant to be used in only the most dire emergencies, essentially </w:t>
      </w:r>
      <w:r w:rsidRPr="00457B99">
        <w:rPr>
          <w:rStyle w:val="Emphasis"/>
        </w:rPr>
        <w:t>eviscerates</w:t>
      </w:r>
      <w:r w:rsidRPr="00457B99">
        <w:rPr>
          <w:sz w:val="16"/>
        </w:rPr>
        <w:t xml:space="preserve"> the </w:t>
      </w:r>
      <w:r w:rsidRPr="00457B99">
        <w:rPr>
          <w:rStyle w:val="StyleUnderline"/>
        </w:rPr>
        <w:t>congressional review</w:t>
      </w:r>
      <w:r w:rsidRPr="00457B99">
        <w:rPr>
          <w:sz w:val="16"/>
        </w:rPr>
        <w:t xml:space="preserve"> process </w:t>
      </w:r>
      <w:r w:rsidRPr="00457B99">
        <w:rPr>
          <w:rStyle w:val="Emphasis"/>
        </w:rPr>
        <w:t>and steals power</w:t>
      </w:r>
      <w:r w:rsidRPr="00457B99">
        <w:rPr>
          <w:sz w:val="16"/>
        </w:rPr>
        <w:t xml:space="preserve"> away </w:t>
      </w:r>
      <w:r w:rsidRPr="00457B99">
        <w:rPr>
          <w:rStyle w:val="StyleUnderline"/>
        </w:rPr>
        <w:t xml:space="preserve">from lawmakers who would ordinarily need to sign off </w:t>
      </w:r>
      <w:r w:rsidRPr="00457B99">
        <w:rPr>
          <w:sz w:val="16"/>
        </w:rPr>
        <w:t xml:space="preserve">on such a move. </w:t>
      </w:r>
      <w:r w:rsidRPr="00457B99">
        <w:rPr>
          <w:rStyle w:val="StyleUnderline"/>
        </w:rPr>
        <w:t>One envisions</w:t>
      </w:r>
      <w:r w:rsidRPr="00457B99">
        <w:rPr>
          <w:sz w:val="16"/>
        </w:rPr>
        <w:t xml:space="preserve"> National Security Advisor John </w:t>
      </w:r>
      <w:r w:rsidRPr="00457B99">
        <w:rPr>
          <w:rStyle w:val="StyleUnderline"/>
        </w:rPr>
        <w:t>Bolton and</w:t>
      </w:r>
      <w:r w:rsidRPr="00457B99">
        <w:rPr>
          <w:sz w:val="16"/>
        </w:rPr>
        <w:t xml:space="preserve"> Secretary of State Mike </w:t>
      </w:r>
      <w:r w:rsidRPr="00457B99">
        <w:rPr>
          <w:rStyle w:val="StyleUnderline"/>
        </w:rPr>
        <w:t xml:space="preserve">Pompeo </w:t>
      </w:r>
      <w:r w:rsidRPr="00457B99">
        <w:rPr>
          <w:rStyle w:val="Emphasis"/>
        </w:rPr>
        <w:t>whispering in Trump’s ear</w:t>
      </w:r>
      <w:r w:rsidRPr="00457B99">
        <w:rPr>
          <w:sz w:val="16"/>
        </w:rPr>
        <w:t xml:space="preserve"> as he sits behind the big desk in the Oval </w:t>
      </w:r>
      <w:r w:rsidRPr="00457B99">
        <w:rPr>
          <w:rStyle w:val="StyleUnderline"/>
        </w:rPr>
        <w:t xml:space="preserve">that sending more weapons to Riyadh will deliver a </w:t>
      </w:r>
      <w:r w:rsidRPr="00457B99">
        <w:rPr>
          <w:rStyle w:val="Emphasis"/>
        </w:rPr>
        <w:t>message of resolve</w:t>
      </w:r>
      <w:r w:rsidRPr="00457B99">
        <w:rPr>
          <w:rStyle w:val="StyleUnderline"/>
        </w:rPr>
        <w:t xml:space="preserve"> </w:t>
      </w:r>
      <w:r w:rsidRPr="00457B99">
        <w:rPr>
          <w:sz w:val="16"/>
        </w:rPr>
        <w:t xml:space="preserve">(a favorite Beltway buzzword) to the Iranians. But </w:t>
      </w:r>
      <w:r w:rsidRPr="00457B99">
        <w:rPr>
          <w:rStyle w:val="StyleUnderline"/>
        </w:rPr>
        <w:t>there aren’t enough adjectives in Webster’s dictionary to describe just how counterproductive, and</w:t>
      </w:r>
      <w:r w:rsidRPr="00457B99">
        <w:rPr>
          <w:sz w:val="16"/>
        </w:rPr>
        <w:t xml:space="preserve">, well, </w:t>
      </w:r>
      <w:r w:rsidRPr="00457B99">
        <w:rPr>
          <w:rStyle w:val="Emphasis"/>
        </w:rPr>
        <w:t>plain dumb this would be.</w:t>
      </w:r>
      <w:r w:rsidRPr="00457B99">
        <w:rPr>
          <w:sz w:val="16"/>
        </w:rPr>
        <w:t xml:space="preserve"> First, </w:t>
      </w:r>
      <w:r w:rsidRPr="00457B99">
        <w:rPr>
          <w:rStyle w:val="StyleUnderline"/>
        </w:rPr>
        <w:t>such a decision would demonstrate total and complete contempt for a bipartisan majority</w:t>
      </w:r>
      <w:r w:rsidRPr="00457B99">
        <w:rPr>
          <w:sz w:val="16"/>
        </w:rPr>
        <w:t xml:space="preserve"> in both houses of Congress </w:t>
      </w:r>
      <w:r w:rsidRPr="00457B99">
        <w:rPr>
          <w:rStyle w:val="StyleUnderline"/>
        </w:rPr>
        <w:t xml:space="preserve">that </w:t>
      </w:r>
      <w:r w:rsidRPr="00457B99">
        <w:rPr>
          <w:sz w:val="16"/>
        </w:rPr>
        <w:t xml:space="preserve">just two months ago </w:t>
      </w:r>
      <w:r w:rsidRPr="00457B99">
        <w:rPr>
          <w:rStyle w:val="StyleUnderline"/>
        </w:rPr>
        <w:t>voted to pull U.S. military support</w:t>
      </w:r>
      <w:r w:rsidRPr="00457B99">
        <w:rPr>
          <w:sz w:val="16"/>
        </w:rPr>
        <w:t xml:space="preserve"> for the Saudi-led coalition in Yemen. President Trump went on to veto the resolution shortly thereafter, rendering the effort moot. Yet the fact that the measure passed was </w:t>
      </w:r>
      <w:r w:rsidRPr="00457B99">
        <w:rPr>
          <w:rStyle w:val="StyleUnderline"/>
        </w:rPr>
        <w:t>a clear-cut expression of congressional intent</w:t>
      </w:r>
      <w:r w:rsidRPr="00457B99">
        <w:rPr>
          <w:sz w:val="16"/>
        </w:rPr>
        <w:t xml:space="preserve">—the first time in history that the 1973 War Powers Act was used successfully in an attempt to withdraw the United States from an overseas conflict that wasn’t authorized by Congress. </w:t>
      </w:r>
      <w:r w:rsidRPr="00457B99">
        <w:rPr>
          <w:rStyle w:val="StyleUnderline"/>
        </w:rPr>
        <w:t xml:space="preserve">Trump would be </w:t>
      </w:r>
      <w:r w:rsidRPr="00457B99">
        <w:rPr>
          <w:rStyle w:val="Emphasis"/>
        </w:rPr>
        <w:t>spitting in the face of the legislative branch</w:t>
      </w:r>
      <w:r w:rsidRPr="00457B99">
        <w:rPr>
          <w:sz w:val="16"/>
        </w:rPr>
        <w:t xml:space="preserve"> were he to continue this aggressive stance towards Iran. </w:t>
      </w:r>
      <w:r w:rsidRPr="00457B99">
        <w:rPr>
          <w:rStyle w:val="StyleUnderline"/>
        </w:rPr>
        <w:t>Trump</w:t>
      </w:r>
      <w:r w:rsidRPr="00457B99">
        <w:rPr>
          <w:sz w:val="16"/>
        </w:rPr>
        <w:t xml:space="preserve">, of course, has shown that he </w:t>
      </w:r>
      <w:r w:rsidRPr="00457B99">
        <w:rPr>
          <w:rStyle w:val="StyleUnderline"/>
        </w:rPr>
        <w:t>doesn’t particularly care</w:t>
      </w:r>
      <w:r w:rsidRPr="00457B99">
        <w:rPr>
          <w:sz w:val="16"/>
        </w:rPr>
        <w:t xml:space="preserve"> much </w:t>
      </w:r>
      <w:r w:rsidRPr="00457B99">
        <w:rPr>
          <w:rStyle w:val="StyleUnderline"/>
        </w:rPr>
        <w:t>about Congress’s concerns. But presumably, he does care about getting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out of the Middle East’s proxy conflicts and sectarianism-infected rivalries</w:t>
      </w:r>
      <w:r w:rsidRPr="00457B99">
        <w:rPr>
          <w:sz w:val="16"/>
        </w:rPr>
        <w:t xml:space="preserve">. This is </w:t>
      </w:r>
      <w:r w:rsidRPr="00457B99">
        <w:rPr>
          <w:rStyle w:val="StyleUnderline"/>
        </w:rPr>
        <w:t xml:space="preserve">one of the main reasons more weapons to the Saudis is such a </w:t>
      </w:r>
      <w:r w:rsidRPr="00457B99">
        <w:rPr>
          <w:rStyle w:val="Emphasis"/>
        </w:rPr>
        <w:t>colossal mistake</w:t>
      </w:r>
      <w:r w:rsidRPr="00457B99">
        <w:rPr>
          <w:rStyle w:val="StyleUnderline"/>
        </w:rPr>
        <w:t>.</w:t>
      </w:r>
      <w:r w:rsidRPr="00457B99">
        <w:rPr>
          <w:sz w:val="16"/>
        </w:rPr>
        <w:t xml:space="preserve"> </w:t>
      </w:r>
      <w:r w:rsidRPr="00457B99">
        <w:rPr>
          <w:rStyle w:val="StyleUnderline"/>
        </w:rPr>
        <w:t xml:space="preserve">By tying Washington to the Kingdom </w:t>
      </w:r>
      <w:r w:rsidRPr="00457B99">
        <w:rPr>
          <w:rStyle w:val="Emphasis"/>
        </w:rPr>
        <w:t>so closely</w:t>
      </w:r>
      <w:r w:rsidRPr="00457B99">
        <w:rPr>
          <w:sz w:val="16"/>
        </w:rPr>
        <w:t xml:space="preserve">, it </w:t>
      </w:r>
      <w:r w:rsidRPr="00457B99">
        <w:rPr>
          <w:rStyle w:val="StyleUnderline"/>
        </w:rPr>
        <w:t xml:space="preserve">reinforces a narrative already prevalent among the Gulf monarchies that Trump is a man who </w:t>
      </w:r>
      <w:r w:rsidRPr="00457B99">
        <w:rPr>
          <w:rStyle w:val="Emphasis"/>
        </w:rPr>
        <w:t>can not only be bought but used.</w:t>
      </w:r>
      <w:r w:rsidRPr="00457B99">
        <w:rPr>
          <w:rStyle w:val="StyleUnderline"/>
        </w:rPr>
        <w:t xml:space="preserve"> </w:t>
      </w:r>
      <w:r w:rsidRPr="00457B99">
        <w:rPr>
          <w:sz w:val="16"/>
        </w:rPr>
        <w:t xml:space="preserve">The fact </w:t>
      </w:r>
      <w:r w:rsidRPr="00457B99">
        <w:rPr>
          <w:rStyle w:val="StyleUnderline"/>
        </w:rPr>
        <w:t>that Washington is selling</w:t>
      </w:r>
      <w:r w:rsidRPr="00457B99">
        <w:rPr>
          <w:sz w:val="16"/>
        </w:rPr>
        <w:t xml:space="preserve"> these weapons to Riyadh rather than giving them away </w:t>
      </w:r>
      <w:r w:rsidRPr="00457B99">
        <w:rPr>
          <w:rStyle w:val="StyleUnderline"/>
        </w:rPr>
        <w:t xml:space="preserve">doesn’t make this ordeal any less </w:t>
      </w:r>
      <w:r w:rsidRPr="00457B99">
        <w:rPr>
          <w:rStyle w:val="Emphasis"/>
        </w:rPr>
        <w:t>pathetic.</w:t>
      </w:r>
      <w:r w:rsidRPr="00457B99">
        <w:rPr>
          <w:sz w:val="16"/>
        </w:rPr>
        <w:t xml:space="preserve"> The president may not grasp the connection, but </w:t>
      </w:r>
      <w:r w:rsidRPr="00457B99">
        <w:rPr>
          <w:rStyle w:val="StyleUnderline"/>
        </w:rPr>
        <w:t>by opening up America’s arsenal to the Saudis,</w:t>
      </w:r>
      <w:r w:rsidRPr="00457B99">
        <w:rPr>
          <w:sz w:val="16"/>
        </w:rPr>
        <w:t xml:space="preserve"> </w:t>
      </w:r>
      <w:r w:rsidRPr="00457B99">
        <w:rPr>
          <w:rStyle w:val="StyleUnderline"/>
        </w:rPr>
        <w:t xml:space="preserve">he is </w:t>
      </w:r>
      <w:r w:rsidRPr="00457B99">
        <w:rPr>
          <w:rStyle w:val="Emphasis"/>
        </w:rPr>
        <w:t>indirectly deepening</w:t>
      </w:r>
      <w:r w:rsidRPr="00457B99">
        <w:rPr>
          <w:rStyle w:val="StyleUnderline"/>
        </w:rPr>
        <w:t xml:space="preserve"> America’s role as a combatant in a Saudi-Iranian rivalry that has </w:t>
      </w:r>
      <w:r w:rsidRPr="00457B99">
        <w:rPr>
          <w:rStyle w:val="Emphasis"/>
        </w:rPr>
        <w:t xml:space="preserve">torn the Middle East apart </w:t>
      </w:r>
      <w:r w:rsidRPr="00457B99">
        <w:rPr>
          <w:rStyle w:val="StyleUnderline"/>
        </w:rPr>
        <w:t>and done next to nothing to make the American people safer</w:t>
      </w:r>
      <w:r w:rsidRPr="00457B99">
        <w:rPr>
          <w:sz w:val="16"/>
        </w:rPr>
        <w:t xml:space="preserve">. At a time when the United States should be rebalancing its force posture and taking a hard look at where and how it allocates its limited military resources, </w:t>
      </w:r>
      <w:r w:rsidRPr="00457B99">
        <w:rPr>
          <w:rStyle w:val="StyleUnderline"/>
        </w:rPr>
        <w:t xml:space="preserve">Trump is bringing us deeper into a region of diminishing geopolitical importance. </w:t>
      </w:r>
      <w:r w:rsidRPr="00457B99">
        <w:rPr>
          <w:sz w:val="16"/>
        </w:rPr>
        <w:t>Finally</w:t>
      </w:r>
      <w:r w:rsidRPr="00457B99">
        <w:rPr>
          <w:rStyle w:val="StyleUnderline"/>
        </w:rPr>
        <w:t>, we need to evaluate this latest arms sale through the prism of today’s events. American-Iranian relations are in the pits</w:t>
      </w:r>
      <w:r w:rsidRPr="00457B99">
        <w:rPr>
          <w:sz w:val="16"/>
        </w:rPr>
        <w:t xml:space="preserve">. Direct communication between the two nations is likely nonexistent. Washington is passing messages and warnings to Tehran through intermediaries like the Iraqis, Omanis, and Swiss. And the Islamic Revolutionary Guard Corps remains on high alert status, monitoring moves by U.S. forces in the Persian Gulf that could be construed as aggressive or preparations for an attack. </w:t>
      </w:r>
      <w:r w:rsidRPr="00457B99">
        <w:rPr>
          <w:rStyle w:val="StyleUnderline"/>
        </w:rPr>
        <w:t>Trump has talked rightly about war being the last thing he wants</w:t>
      </w:r>
      <w:r w:rsidRPr="00457B99">
        <w:rPr>
          <w:sz w:val="16"/>
        </w:rPr>
        <w:t xml:space="preserve"> and has broached the idea of a bilateral negotiation with Tehran on issues of concern. </w:t>
      </w:r>
      <w:r w:rsidRPr="00457B99">
        <w:rPr>
          <w:rStyle w:val="StyleUnderline"/>
        </w:rPr>
        <w:t xml:space="preserve">Establishing more communication nodes with the Iranians is the correct approach. </w:t>
      </w:r>
      <w:r w:rsidRPr="00457B99">
        <w:rPr>
          <w:rStyle w:val="Emphasis"/>
        </w:rPr>
        <w:t>More weapons in the hands of the Saudis</w:t>
      </w:r>
      <w:r w:rsidRPr="00457B99">
        <w:rPr>
          <w:sz w:val="16"/>
        </w:rPr>
        <w:t xml:space="preserve">, however, </w:t>
      </w:r>
      <w:r w:rsidRPr="00457B99">
        <w:rPr>
          <w:rStyle w:val="StyleUnderline"/>
        </w:rPr>
        <w:t xml:space="preserve">sends Iran the </w:t>
      </w:r>
      <w:r w:rsidRPr="00457B99">
        <w:rPr>
          <w:rStyle w:val="Emphasis"/>
        </w:rPr>
        <w:t>opposite message</w:t>
      </w:r>
      <w:r w:rsidRPr="00457B99">
        <w:rPr>
          <w:sz w:val="16"/>
        </w:rPr>
        <w:t xml:space="preserve">—that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is only interested in talking if the topic is full surrender.</w:t>
      </w:r>
      <w:r w:rsidRPr="00457B99">
        <w:rPr>
          <w:sz w:val="16"/>
        </w:rPr>
        <w:t xml:space="preserve"> And </w:t>
      </w:r>
      <w:r w:rsidRPr="00457B99">
        <w:rPr>
          <w:rStyle w:val="StyleUnderline"/>
        </w:rPr>
        <w:t>if Iran remains resistant</w:t>
      </w:r>
      <w:r w:rsidRPr="00457B99">
        <w:rPr>
          <w:sz w:val="16"/>
        </w:rPr>
        <w:t xml:space="preserve"> to the idea, </w:t>
      </w:r>
      <w:r w:rsidRPr="00457B99">
        <w:rPr>
          <w:rStyle w:val="StyleUnderline"/>
        </w:rPr>
        <w:t xml:space="preserve">Washington will sell munitions to its adversaries until it‘s ready to sign off like the Japanese in 1945. </w:t>
      </w:r>
      <w:r w:rsidRPr="00457B99">
        <w:rPr>
          <w:sz w:val="16"/>
        </w:rPr>
        <w:t xml:space="preserve">It should go without saying that </w:t>
      </w:r>
      <w:r w:rsidRPr="00457B99">
        <w:rPr>
          <w:rStyle w:val="StyleUnderline"/>
        </w:rPr>
        <w:t>this is not something the Iranians will respond kindly to.</w:t>
      </w:r>
      <w:r w:rsidRPr="00457B99">
        <w:rPr>
          <w:sz w:val="16"/>
        </w:rPr>
        <w:t xml:space="preserve"> </w:t>
      </w:r>
      <w:r w:rsidRPr="00457B99">
        <w:rPr>
          <w:rStyle w:val="StyleUnderline"/>
        </w:rPr>
        <w:t>The administration is confident</w:t>
      </w:r>
      <w:r w:rsidRPr="00457B99">
        <w:rPr>
          <w:sz w:val="16"/>
        </w:rPr>
        <w:t xml:space="preserve"> that </w:t>
      </w:r>
      <w:r w:rsidRPr="00457B99">
        <w:rPr>
          <w:rStyle w:val="StyleUnderline"/>
        </w:rPr>
        <w:t>maximum pressure will eventually frighten Iran to the table</w:t>
      </w:r>
      <w:r w:rsidRPr="00457B99">
        <w:rPr>
          <w:sz w:val="16"/>
        </w:rPr>
        <w:t xml:space="preserve"> where it will give up everything. </w:t>
      </w:r>
      <w:r w:rsidRPr="00457B99">
        <w:rPr>
          <w:rStyle w:val="StyleUnderline"/>
        </w:rPr>
        <w:t>More likely is the opposite</w:t>
      </w:r>
      <w:r w:rsidRPr="00457B99">
        <w:rPr>
          <w:sz w:val="16"/>
        </w:rPr>
        <w:t>—</w:t>
      </w:r>
      <w:r w:rsidRPr="00457B99">
        <w:rPr>
          <w:rStyle w:val="StyleUnderline"/>
        </w:rPr>
        <w:t>the Iranians will stiffen their spines. It’s not too</w:t>
      </w:r>
      <w:r w:rsidRPr="00457B99">
        <w:rPr>
          <w:sz w:val="16"/>
        </w:rPr>
        <w:t xml:space="preserve"> late for President Trump </w:t>
      </w:r>
      <w:r w:rsidRPr="00457B99">
        <w:rPr>
          <w:rStyle w:val="StyleUnderline"/>
        </w:rPr>
        <w:t>to reverse a potentially calamitous decision</w:t>
      </w:r>
      <w:r w:rsidRPr="00457B99">
        <w:rPr>
          <w:sz w:val="16"/>
        </w:rPr>
        <w:t>. For the good of America’s security, one hopes he has second thoughts and recognizes that the U.S. and Saudi Arabia don’t always align.</w:t>
      </w:r>
    </w:p>
    <w:p w14:paraId="7B2D2C32" w14:textId="210B765A" w:rsidR="00D25107" w:rsidRDefault="00D25107" w:rsidP="00604E52"/>
    <w:p w14:paraId="1A9D6401" w14:textId="1C6A93F4" w:rsidR="009A1C4F" w:rsidRDefault="00D25107" w:rsidP="009A1C4F">
      <w:pPr>
        <w:pStyle w:val="Heading4"/>
      </w:pPr>
      <w:r>
        <w:t xml:space="preserve">11. </w:t>
      </w:r>
      <w:r w:rsidR="009A1C4F">
        <w:t>Conflict would escalate to global nuclear war</w:t>
      </w:r>
    </w:p>
    <w:p w14:paraId="231228BF" w14:textId="77777777" w:rsidR="009A1C4F" w:rsidRPr="00F0489D" w:rsidRDefault="009A1C4F" w:rsidP="009A1C4F">
      <w:pPr>
        <w:rPr>
          <w:rStyle w:val="Style13ptBold"/>
        </w:rPr>
      </w:pPr>
      <w:r w:rsidRPr="00F0489D">
        <w:rPr>
          <w:rStyle w:val="Style13ptBold"/>
        </w:rPr>
        <w:t>Steinbach 18</w:t>
      </w:r>
    </w:p>
    <w:p w14:paraId="0AB1EB93" w14:textId="77777777" w:rsidR="009A1C4F" w:rsidRPr="00F0489D" w:rsidRDefault="009A1C4F" w:rsidP="009A1C4F">
      <w:pPr>
        <w:rPr>
          <w:sz w:val="16"/>
        </w:rPr>
      </w:pPr>
      <w:r w:rsidRPr="00F0489D">
        <w:rPr>
          <w:sz w:val="16"/>
        </w:rPr>
        <w:t>(John, 6-30, https://www.globalresearch.ca/israeli-weapons-of-mass-destruction-a-threat-to-peace-israel-s-nuclear-arsenal/4365)</w:t>
      </w:r>
    </w:p>
    <w:p w14:paraId="66A7251E" w14:textId="5088D134" w:rsidR="009A1C4F" w:rsidRDefault="009A1C4F" w:rsidP="009A1C4F">
      <w:pPr>
        <w:rPr>
          <w:sz w:val="16"/>
        </w:rPr>
      </w:pPr>
      <w:r w:rsidRPr="00F0489D">
        <w:rPr>
          <w:sz w:val="16"/>
        </w:rPr>
        <w:t xml:space="preserve">Meanwhile,.the existence of an arsenal of mass destruction in such an unstable region in turn has serious implications for future arms control and disarmament negotiations, and even the threat of nuclear war. </w:t>
      </w:r>
      <w:r w:rsidRPr="00F0489D">
        <w:rPr>
          <w:rStyle w:val="Emphasis"/>
        </w:rPr>
        <w:t>Seymour Hersh warns</w:t>
      </w:r>
      <w:r w:rsidRPr="00F0489D">
        <w:rPr>
          <w:sz w:val="16"/>
        </w:rPr>
        <w:t>, “</w:t>
      </w:r>
      <w:r w:rsidRPr="00AC3287">
        <w:rPr>
          <w:u w:val="single"/>
        </w:rPr>
        <w:t xml:space="preserve">Should war break out in the Middle East again </w:t>
      </w:r>
      <w:r w:rsidRPr="00F0489D">
        <w:rPr>
          <w:sz w:val="16"/>
        </w:rPr>
        <w:t>or should any Arab.nation fire missiles against Israel, as the Iraqis did,</w:t>
      </w:r>
      <w:r w:rsidRPr="00AC3287">
        <w:rPr>
          <w:u w:val="single"/>
        </w:rPr>
        <w:t xml:space="preserve"> a nuclear escalation, </w:t>
      </w:r>
      <w:r w:rsidRPr="00F0489D">
        <w:rPr>
          <w:sz w:val="16"/>
        </w:rPr>
        <w:t xml:space="preserve">once unthinkable except as a last resort </w:t>
      </w:r>
      <w:r w:rsidRPr="00AC3287">
        <w:rPr>
          <w:u w:val="single"/>
        </w:rPr>
        <w:t xml:space="preserve">would now be a </w:t>
      </w:r>
      <w:r w:rsidRPr="00AC3287">
        <w:rPr>
          <w:b/>
          <w:bCs/>
          <w:u w:val="single"/>
        </w:rPr>
        <w:t xml:space="preserve">strong </w:t>
      </w:r>
      <w:r w:rsidRPr="00AC3287">
        <w:rPr>
          <w:u w:val="single"/>
        </w:rPr>
        <w:t xml:space="preserve">probability.”(41) </w:t>
      </w:r>
      <w:r w:rsidRPr="00F0489D">
        <w:rPr>
          <w:sz w:val="16"/>
        </w:rPr>
        <w:t xml:space="preserve">and Ezar Weissman, Israel’s current President said “The nuclear issue is gaining momentum(and the) next war will not be conventional. (42) Russia and before it the Soviet Union has long been a major(ifnot.the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 S. spy secrets.) Israeli nukes aimed at the Russian heartland seriously complicate disarmament and arms control negotiations and, at the very least, </w:t>
      </w:r>
      <w:r w:rsidRPr="00AC3287">
        <w:rPr>
          <w:u w:val="single"/>
        </w:rPr>
        <w:t xml:space="preserve">the unilateral possession of nuclear weapons by Israel is enormously destabilizing. and dramatically lowers the threshold for their actual use if not for all </w:t>
      </w:r>
      <w:r w:rsidRPr="00AC3287">
        <w:rPr>
          <w:b/>
          <w:bCs/>
          <w:u w:val="single"/>
        </w:rPr>
        <w:t xml:space="preserve">out nuclear war. </w:t>
      </w:r>
      <w:r w:rsidRPr="00F0489D">
        <w:rPr>
          <w:sz w:val="16"/>
        </w:rPr>
        <w:t xml:space="preserve">In the words of Mark Gaffney, </w:t>
      </w:r>
      <w:r w:rsidRPr="00F0489D">
        <w:rPr>
          <w:rFonts w:ascii="Helvetica, sans-serif" w:hAnsi="Helvetica, sans-serif"/>
          <w:sz w:val="16"/>
          <w:szCs w:val="8"/>
        </w:rPr>
        <w:t xml:space="preserve">“... </w:t>
      </w:r>
      <w:r w:rsidRPr="00F0489D">
        <w:rPr>
          <w:sz w:val="16"/>
        </w:rPr>
        <w:t xml:space="preserve">if the familar pattern(Israel refining its weapons of mass destruction with U.S. complicity) is not reversed, soon- for whatever reason- </w:t>
      </w:r>
      <w:r w:rsidRPr="00AC3287">
        <w:rPr>
          <w:u w:val="single"/>
        </w:rPr>
        <w:t xml:space="preserve">the deepening Middle East conflict could </w:t>
      </w:r>
      <w:r w:rsidRPr="00AC3287">
        <w:rPr>
          <w:b/>
          <w:bCs/>
          <w:u w:val="single"/>
        </w:rPr>
        <w:t xml:space="preserve">trigger </w:t>
      </w:r>
      <w:r w:rsidRPr="00AC3287">
        <w:rPr>
          <w:u w:val="single"/>
        </w:rPr>
        <w:t xml:space="preserve">a world </w:t>
      </w:r>
      <w:r w:rsidRPr="00AC3287">
        <w:rPr>
          <w:b/>
          <w:bCs/>
          <w:u w:val="single"/>
        </w:rPr>
        <w:t xml:space="preserve">conflagration.” </w:t>
      </w:r>
      <w:r w:rsidRPr="00F0489D">
        <w:rPr>
          <w:sz w:val="16"/>
        </w:rPr>
        <w:t>(44)</w:t>
      </w:r>
    </w:p>
    <w:p w14:paraId="2BCE8C7C" w14:textId="0D533E10" w:rsidR="00D25107" w:rsidRDefault="00D25107" w:rsidP="009A1C4F">
      <w:pPr>
        <w:rPr>
          <w:sz w:val="16"/>
        </w:rPr>
      </w:pPr>
    </w:p>
    <w:p w14:paraId="2D7E2185" w14:textId="0DEB0545" w:rsidR="00D25107" w:rsidRPr="00D25107" w:rsidRDefault="00D25107" w:rsidP="00D25107">
      <w:pPr>
        <w:pStyle w:val="Heading4"/>
      </w:pPr>
      <w:r w:rsidRPr="00D25107">
        <w:t>12.</w:t>
      </w:r>
      <w:r>
        <w:t xml:space="preserve"> No Offense-</w:t>
      </w:r>
      <w:r w:rsidRPr="00D25107">
        <w:t xml:space="preserve"> US sales are redeployed fueling terrorism and undermining our military effectiveness- adversaries like Iran acquire them and reverse engineer/probe for weaknesses</w:t>
      </w:r>
    </w:p>
    <w:p w14:paraId="5AD8C6F4" w14:textId="77777777" w:rsidR="00D25107" w:rsidRPr="00457B99" w:rsidRDefault="00D25107" w:rsidP="00D25107">
      <w:r w:rsidRPr="00457B99">
        <w:rPr>
          <w:rStyle w:val="Style13ptBold"/>
        </w:rPr>
        <w:t>Bandow, JD Stanford, 3-18</w:t>
      </w:r>
      <w:r w:rsidRPr="00457B99">
        <w:t>-19</w:t>
      </w:r>
    </w:p>
    <w:p w14:paraId="49555E19" w14:textId="77777777" w:rsidR="00D25107" w:rsidRPr="00457B99" w:rsidRDefault="00D25107" w:rsidP="00D25107">
      <w:pPr>
        <w:rPr>
          <w:sz w:val="16"/>
        </w:rPr>
      </w:pPr>
      <w:r w:rsidRPr="00457B99">
        <w:rPr>
          <w:sz w:val="16"/>
        </w:rPr>
        <w:t>(Doug, https://nationalinterest.org/blog/skeptics/arms-sales-us-allies-yemen-are-endangering-american-lives-47977?page=0%2C1)</w:t>
      </w:r>
    </w:p>
    <w:p w14:paraId="6B07CEA7" w14:textId="77777777" w:rsidR="00D25107" w:rsidRPr="00457B99" w:rsidRDefault="00D25107" w:rsidP="00D25107">
      <w:pPr>
        <w:rPr>
          <w:rStyle w:val="Emphasis"/>
        </w:rPr>
      </w:pPr>
      <w:r w:rsidRPr="00457B99">
        <w:rPr>
          <w:sz w:val="16"/>
        </w:rPr>
        <w:t xml:space="preserve">The Trump administration has made Saudi Arabia and the United Arab Emirates the foundation of its anti-Iran strategy. As a result, Washington, despite its avowed commitment to democracy, is supporting two authoritarian absolute monarchies. Riyadh recently distinguished itself by murdering and dismembering a journalistic critic in its own consulate. Worse, however, </w:t>
      </w:r>
      <w:r w:rsidRPr="00457B99">
        <w:rPr>
          <w:rStyle w:val="StyleUnderline"/>
        </w:rPr>
        <w:t>the Saudis</w:t>
      </w:r>
      <w:r w:rsidRPr="00457B99">
        <w:rPr>
          <w:sz w:val="16"/>
        </w:rPr>
        <w:t xml:space="preserve"> and Emiratis </w:t>
      </w:r>
      <w:r w:rsidRPr="00457B99">
        <w:rPr>
          <w:rStyle w:val="StyleUnderline"/>
        </w:rPr>
        <w:t>are proving to be the most disruptive, destabilizing forces in the Persian Gulf</w:t>
      </w:r>
      <w:r w:rsidRPr="00457B99">
        <w:rPr>
          <w:sz w:val="16"/>
        </w:rPr>
        <w:t xml:space="preserve">. </w:t>
      </w:r>
      <w:r w:rsidRPr="00457B99">
        <w:rPr>
          <w:rStyle w:val="StyleUnderline"/>
        </w:rPr>
        <w:t>Most disastrously</w:t>
      </w:r>
      <w:r w:rsidRPr="00457B99">
        <w:rPr>
          <w:sz w:val="16"/>
        </w:rPr>
        <w:t xml:space="preserve">, in 2015 </w:t>
      </w:r>
      <w:r w:rsidRPr="00457B99">
        <w:rPr>
          <w:rStyle w:val="StyleUnderline"/>
        </w:rPr>
        <w:t>they intervened in Yemen</w:t>
      </w:r>
      <w:r w:rsidRPr="00457B99">
        <w:rPr>
          <w:sz w:val="16"/>
        </w:rPr>
        <w:t xml:space="preserve">, turning that nation’s enduring internal strife into another front in the region’s dangerous sectarian struggle. Their </w:t>
      </w:r>
      <w:r w:rsidRPr="00457B99">
        <w:rPr>
          <w:rStyle w:val="StyleUnderline"/>
        </w:rPr>
        <w:t>brutality has been ostentatious</w:t>
      </w:r>
      <w:r w:rsidRPr="00457B99">
        <w:rPr>
          <w:sz w:val="16"/>
        </w:rPr>
        <w:t xml:space="preserve">, </w:t>
      </w:r>
      <w:r w:rsidRPr="00457B99">
        <w:rPr>
          <w:rStyle w:val="Emphasis"/>
        </w:rPr>
        <w:t>bombing urban and civilian targets</w:t>
      </w:r>
      <w:r w:rsidRPr="00457B99">
        <w:rPr>
          <w:sz w:val="16"/>
        </w:rPr>
        <w:t xml:space="preserve">, including </w:t>
      </w:r>
      <w:r w:rsidRPr="00457B99">
        <w:rPr>
          <w:rStyle w:val="StyleUnderline"/>
        </w:rPr>
        <w:t>hospitals, markets, funerals, apartments</w:t>
      </w:r>
      <w:r w:rsidRPr="00457B99">
        <w:rPr>
          <w:sz w:val="16"/>
        </w:rPr>
        <w:t>, and more, and killing tens of thousands of non-combatants. The UAE also maintained detention facilities utilizing torture, at which American personnel have been present, though supposedly not involved in illegal behavior. Amnesty International reported “detailed stories of detention at gunpoint, torture with electric shocks, waterboarding, hanging from the ceiling, sexual humiliation, prolonged solitary confinement, squalid conditions, inadequate food and water.” Moreover</w:t>
      </w:r>
      <w:r w:rsidRPr="00457B99">
        <w:rPr>
          <w:rStyle w:val="StyleUnderline"/>
        </w:rPr>
        <w:t>, the “coalition</w:t>
      </w:r>
      <w:r w:rsidRPr="00457B99">
        <w:rPr>
          <w:sz w:val="16"/>
        </w:rPr>
        <w:t xml:space="preserve">” led by the UAE and Saudi Arabia, </w:t>
      </w:r>
      <w:r w:rsidRPr="00457B99">
        <w:rPr>
          <w:rStyle w:val="StyleUnderline"/>
        </w:rPr>
        <w:t>has been aiding America’s adversaries</w:t>
      </w:r>
      <w:r w:rsidRPr="00457B99">
        <w:rPr>
          <w:sz w:val="16"/>
        </w:rPr>
        <w:t xml:space="preserve">. Al Qaeda in the Arabian Peninsula (AQAP) is the most effective affiliate of the organization which downed the twin towers. The rebel </w:t>
      </w:r>
      <w:r w:rsidRPr="00457B99">
        <w:rPr>
          <w:rStyle w:val="StyleUnderline"/>
        </w:rPr>
        <w:t xml:space="preserve">Houthis dislike America but hate AQAP </w:t>
      </w:r>
      <w:r w:rsidRPr="00457B99">
        <w:rPr>
          <w:sz w:val="16"/>
        </w:rPr>
        <w:t xml:space="preserve">even </w:t>
      </w:r>
      <w:r w:rsidRPr="00457B99">
        <w:rPr>
          <w:rStyle w:val="StyleUnderline"/>
        </w:rPr>
        <w:t xml:space="preserve">more. However, the Saudi/Emirati assault has diverted the Houthis’ attention from dealing with America’s enemies. </w:t>
      </w:r>
      <w:r w:rsidRPr="00457B99">
        <w:rPr>
          <w:rStyle w:val="Emphasis"/>
        </w:rPr>
        <w:t>Chaos and conflict are ever the terrorists’ friends.</w:t>
      </w:r>
      <w:r w:rsidRPr="00457B99">
        <w:rPr>
          <w:rStyle w:val="StyleUnderline"/>
        </w:rPr>
        <w:t xml:space="preserve"> Worse, the Emiratis/Saudis</w:t>
      </w:r>
      <w:r w:rsidRPr="00457B99">
        <w:rPr>
          <w:sz w:val="16"/>
        </w:rPr>
        <w:t xml:space="preserve">, and the nominally legitimate government of President Abdrabbuh Mansur Hadi which they are supporting, </w:t>
      </w:r>
      <w:r w:rsidRPr="00457B99">
        <w:rPr>
          <w:rStyle w:val="Emphasis"/>
        </w:rPr>
        <w:t>have been aiding, arming, and recruiting radical jihadist groups, including AQAP</w:t>
      </w:r>
      <w:r w:rsidRPr="00457B99">
        <w:rPr>
          <w:sz w:val="16"/>
        </w:rPr>
        <w:t xml:space="preserve">. (Riyadh and Abu Dhabi also employ members of the Sudanese Janjaweed militia, known for its brutality.) Last year the Associated Press reported that </w:t>
      </w:r>
      <w:r w:rsidRPr="00457B99">
        <w:rPr>
          <w:rStyle w:val="StyleUnderline"/>
        </w:rPr>
        <w:t>the coalition paid and recruited AQAP members and “cut secret deals with al-Qaida fighters, paying some to leave key cities and towns and letting others retreat with weapons, equipment and wads of looted cash.”</w:t>
      </w:r>
      <w:r w:rsidRPr="00457B99">
        <w:rPr>
          <w:sz w:val="16"/>
        </w:rPr>
        <w:t xml:space="preserve"> Moreover, “Coalition-backed militias actively recruit al-Qaeda militants, or those who were recently members, because they’re considered exceptional fighters.” Emirati money also went to the AQAP-related Abu Abbas brigade, whose founder, Abu al-Abbas, was labeled a terrorist by Washington. “The coalition is still supporting me,” declared al-Abbas, even though his group launched a raid which freed Al Qaeda fighters from a local security facility. Salafist Adnan Rouzek runs a brutal force which operates under and is subsidized by President Hadi. Rouzek’s top aide is Al Qaeda and has been regularly seen with Al Qaeda officials; his group, explained AP, is “one of the main recruiters of al-Qaeda fighters” in the city of Taiz. “In one case, a tribal mediator who brokered a deal between the Emiratis and al-Qaeda even gave the extremists a farewell dinner.” This close relationship should surprise no one. </w:t>
      </w:r>
      <w:r w:rsidRPr="00457B99">
        <w:rPr>
          <w:rStyle w:val="StyleUnderline"/>
        </w:rPr>
        <w:t>Riyadh has spent tens of billions of dollars supporting fundamentalist Wahhabism around the world, including in Yemen</w:t>
      </w:r>
      <w:r w:rsidRPr="00457B99">
        <w:rPr>
          <w:sz w:val="16"/>
        </w:rPr>
        <w:t xml:space="preserve">. In contrast, the Houthis, a Shia off-shoot, are relative religious moderates, even though not friendly toward the West. Amnesty International (AI) recently reported that </w:t>
      </w:r>
      <w:r w:rsidRPr="00457B99">
        <w:rPr>
          <w:rStyle w:val="StyleUnderline"/>
        </w:rPr>
        <w:t>Washington’s nominal allies have been “recklessly” supplying radical groups in Yemen</w:t>
      </w:r>
      <w:r w:rsidRPr="00457B99">
        <w:rPr>
          <w:sz w:val="16"/>
        </w:rPr>
        <w:t xml:space="preserve">. Explained AI: “the UAE has become a major conduit for armored vehicles, mortar systems, rifles, pistols, and machine guns—which are being illicitly diverted to unaccountable militias accused of war crimes and other serious violations.” </w:t>
      </w:r>
      <w:r w:rsidRPr="00457B99">
        <w:rPr>
          <w:rStyle w:val="StyleUnderline"/>
        </w:rPr>
        <w:t>The issue is not just common firearms. AI discovered the same models of U.S. and European tanks and other armored vehicles</w:t>
      </w:r>
      <w:r w:rsidRPr="00457B99">
        <w:rPr>
          <w:sz w:val="16"/>
        </w:rPr>
        <w:t xml:space="preserve"> being used by UAE-backed militias. These </w:t>
      </w:r>
      <w:r w:rsidRPr="00457B99">
        <w:rPr>
          <w:rStyle w:val="StyleUnderline"/>
        </w:rPr>
        <w:t xml:space="preserve">transfers violated U.S. and European law. </w:t>
      </w:r>
      <w:r w:rsidRPr="00457B99">
        <w:rPr>
          <w:sz w:val="16"/>
        </w:rPr>
        <w:t>Observed AI’s Patrick Wilcken: “</w:t>
      </w:r>
      <w:r w:rsidRPr="00457B99">
        <w:rPr>
          <w:rStyle w:val="StyleUnderline"/>
        </w:rPr>
        <w:t xml:space="preserve">Emirati forces receive billions of dollars’ worth of arms from Western states and others, only to siphon them off to militias in Yemen that answer to no one and are known to be </w:t>
      </w:r>
      <w:r w:rsidRPr="00457B99">
        <w:rPr>
          <w:rStyle w:val="Emphasis"/>
        </w:rPr>
        <w:t>committing war crimes.”</w:t>
      </w:r>
      <w:r w:rsidRPr="00457B99">
        <w:rPr>
          <w:sz w:val="16"/>
        </w:rPr>
        <w:t xml:space="preserve"> </w:t>
      </w:r>
      <w:r w:rsidRPr="00457B99">
        <w:rPr>
          <w:rStyle w:val="StyleUnderline"/>
        </w:rPr>
        <w:t>CNN conducted its own investigation and expanded the allegations to transfers by Saudi Arabia, to AQAP-linked fighters, and of such weapons as TOW antitank missiles and mine-resistant ambush protected</w:t>
      </w:r>
      <w:r w:rsidRPr="00457B99">
        <w:rPr>
          <w:sz w:val="16"/>
        </w:rPr>
        <w:t xml:space="preserve"> (MRAP) </w:t>
      </w:r>
      <w:r w:rsidRPr="00457B99">
        <w:rPr>
          <w:rStyle w:val="StyleUnderline"/>
        </w:rPr>
        <w:t>vehicles.</w:t>
      </w:r>
      <w:r w:rsidRPr="00457B99">
        <w:rPr>
          <w:sz w:val="16"/>
        </w:rPr>
        <w:t xml:space="preserve"> Reported the news service: </w:t>
      </w:r>
      <w:r w:rsidRPr="00457B99">
        <w:rPr>
          <w:rStyle w:val="StyleUnderline"/>
        </w:rPr>
        <w:t>“Saudi Arabia and its coalition partners have transferred American-made weapons to al-Qaeda-linked figures, hardline Salafi militias, and other factions waging war in Yemen, in violation of their agreements with the United States</w:t>
      </w:r>
      <w:r w:rsidRPr="00457B99">
        <w:rPr>
          <w:sz w:val="16"/>
        </w:rPr>
        <w:t xml:space="preserve">.” CNN reported that the Abu Abbas brigade possessed U.S.-manufactured Oshkosh armored vehicles. Overall, </w:t>
      </w:r>
      <w:r w:rsidRPr="00457B99">
        <w:rPr>
          <w:rStyle w:val="StyleUnderline"/>
        </w:rPr>
        <w:t xml:space="preserve">the Saudis and Emiratis “have used the </w:t>
      </w:r>
      <w:r w:rsidRPr="00457B99">
        <w:rPr>
          <w:rStyle w:val="Emphasis"/>
        </w:rPr>
        <w:t>U.S.-manufactured weapons as a form of currency</w:t>
      </w:r>
      <w:r w:rsidRPr="00457B99">
        <w:rPr>
          <w:rStyle w:val="StyleUnderline"/>
        </w:rPr>
        <w:t xml:space="preserve"> to buy the loyalties of militias or tribes, bolster chosen armed actors, and influence the complex political landscape.” This practice is bad for Yemenis, particularly civilians</w:t>
      </w:r>
      <w:r w:rsidRPr="00457B99">
        <w:rPr>
          <w:sz w:val="16"/>
        </w:rPr>
        <w:t xml:space="preserve"> who are being killed. Argued Wilcken: </w:t>
      </w:r>
      <w:r w:rsidRPr="00457B99">
        <w:rPr>
          <w:rStyle w:val="StyleUnderline"/>
        </w:rPr>
        <w:t xml:space="preserve">“arms-supplying states need to reflect hard on how their arms transfers are continuing to </w:t>
      </w:r>
      <w:r w:rsidRPr="00457B99">
        <w:rPr>
          <w:rStyle w:val="Emphasis"/>
        </w:rPr>
        <w:t>directly and indirectly fuel war crimes and other serious violations</w:t>
      </w:r>
      <w:r w:rsidRPr="00457B99">
        <w:rPr>
          <w:sz w:val="16"/>
        </w:rPr>
        <w:t xml:space="preserve">. The proliferation of unaccountable, UAE-backed militias is worsening the humanitarian crisis and posing a growing threat to the civilian population.” </w:t>
      </w:r>
      <w:r w:rsidRPr="00457B99">
        <w:rPr>
          <w:rStyle w:val="StyleUnderline"/>
        </w:rPr>
        <w:t>Illicit weapons transfer also are bad for America</w:t>
      </w:r>
      <w:r w:rsidRPr="00457B99">
        <w:rPr>
          <w:sz w:val="16"/>
        </w:rPr>
        <w:t>. Noted AP</w:t>
      </w:r>
      <w:r w:rsidRPr="00457B99">
        <w:rPr>
          <w:rStyle w:val="StyleUnderline"/>
        </w:rPr>
        <w:t xml:space="preserve">: “compromises and alliances have allowed al-Qaeda militants to survive to fight another day—and risk </w:t>
      </w:r>
      <w:r w:rsidRPr="00457B99">
        <w:rPr>
          <w:rStyle w:val="Emphasis"/>
        </w:rPr>
        <w:t>strengthening the most dangerous branch</w:t>
      </w:r>
      <w:r w:rsidRPr="00457B99">
        <w:rPr>
          <w:rStyle w:val="StyleUnderline"/>
        </w:rPr>
        <w:t xml:space="preserve"> of the terror network that carried out the 9/11 attacks.</w:t>
      </w:r>
      <w:r w:rsidRPr="00457B99">
        <w:rPr>
          <w:sz w:val="16"/>
        </w:rPr>
        <w:t xml:space="preserve"> Key participants in the pacts said the U.S. was aware of the arrangements.” However, the Trump administration believes that aiding the monarchies against Iran is more important than combatting AQAP. Observed Michael Horton of the Jamestown Foundation: “It is now almost impossible to untangle who is AQAP and who is not.” He said “much of the war on al-Qaeda by the UAE and its allied militias is a ‘farce.’” </w:t>
      </w:r>
      <w:r w:rsidRPr="00457B99">
        <w:rPr>
          <w:rStyle w:val="StyleUnderline"/>
        </w:rPr>
        <w:t>Moreover,</w:t>
      </w:r>
      <w:r w:rsidRPr="00457B99">
        <w:rPr>
          <w:sz w:val="16"/>
        </w:rPr>
        <w:t xml:space="preserve"> reported CNN, some </w:t>
      </w:r>
      <w:r w:rsidRPr="00457B99">
        <w:rPr>
          <w:rStyle w:val="Emphasis"/>
        </w:rPr>
        <w:t>weapons ended up in Houthi hands</w:t>
      </w:r>
      <w:r w:rsidRPr="00457B99">
        <w:rPr>
          <w:sz w:val="16"/>
        </w:rPr>
        <w:t xml:space="preserve">: “in September 2017, a Houthi-run television channel broadcast images of Mohammed Ali al-Houthi, the de facto rebel leader, proudly sitting behind the wheel of a U.S.-made MRAP in the capital of Sanaa, as a crowd chanted ‘death to America’ in the background.” </w:t>
      </w:r>
      <w:r w:rsidRPr="00457B99">
        <w:rPr>
          <w:rStyle w:val="Emphasis"/>
        </w:rPr>
        <w:t>Arms even flowed to Tehran</w:t>
      </w:r>
      <w:r w:rsidRPr="00457B99">
        <w:rPr>
          <w:sz w:val="16"/>
        </w:rPr>
        <w:t xml:space="preserve">, </w:t>
      </w:r>
      <w:r w:rsidRPr="00457B99">
        <w:rPr>
          <w:rStyle w:val="StyleUnderline"/>
        </w:rPr>
        <w:t xml:space="preserve">where U.S. weapons were </w:t>
      </w:r>
      <w:r w:rsidRPr="00457B99">
        <w:rPr>
          <w:rStyle w:val="Emphasis"/>
        </w:rPr>
        <w:t>studied and copied</w:t>
      </w:r>
      <w:r w:rsidRPr="00457B99">
        <w:rPr>
          <w:rStyle w:val="StyleUnderline"/>
        </w:rPr>
        <w:t xml:space="preserve"> by Iranian intelligence</w:t>
      </w:r>
      <w:r w:rsidRPr="00457B99">
        <w:rPr>
          <w:sz w:val="16"/>
        </w:rPr>
        <w:t xml:space="preserve"> and perhaps used by the Islamic Revolutionary Guards. The Houthis confirmed that Tehran already possessed MRAPs, which were developed in part to defeat IEDs, improvised explosive devices. One official told CNN: “</w:t>
      </w:r>
      <w:r w:rsidRPr="00457B99">
        <w:rPr>
          <w:rStyle w:val="StyleUnderline"/>
        </w:rPr>
        <w:t>Iranian intelligence are assessing U.S. military technology very closely”</w:t>
      </w:r>
      <w:r w:rsidRPr="00457B99">
        <w:rPr>
          <w:sz w:val="16"/>
        </w:rPr>
        <w:t xml:space="preserve"> and “</w:t>
      </w:r>
      <w:r w:rsidRPr="00457B99">
        <w:rPr>
          <w:rStyle w:val="StyleUnderline"/>
        </w:rPr>
        <w:t>there isn’t a single American weapon that they don’t try to find out its details.”</w:t>
      </w:r>
      <w:r w:rsidRPr="00457B99">
        <w:rPr>
          <w:sz w:val="16"/>
        </w:rPr>
        <w:t xml:space="preserve"> </w:t>
      </w:r>
      <w:r w:rsidRPr="00457B99">
        <w:rPr>
          <w:rStyle w:val="Emphasis"/>
        </w:rPr>
        <w:t xml:space="preserve">This may be the most ironic outcome of a Western policy justified as helping to contain Iran. </w:t>
      </w:r>
      <w:r w:rsidRPr="00457B99">
        <w:rPr>
          <w:sz w:val="16"/>
        </w:rPr>
        <w:t xml:space="preserve">These were not easy stories to develop. The Associated Press noted that “All but a few . . . sources spoke on condition of anonymity, fearing reprisals. Emirati-backed factions, like most armed groups in Yemen, have been accused of abducting or killing their critics.” And we know the Saudis dismember theirs. These allegations are shocking but continue to be largely ignored by the administration. Gen. Joseph Votel, head of Central Command, told a Senate hearing that “We have not authorized Saudi Arabia or the Emirates to retransfer any of this equipment to other parties on the ground in Yemen.” The Pentagon was “looking more closely at the allegations,” he added, but to halt U.S. support for the coalition would eliminate the “leverage we have to continue to influence them.” Influence? America’s “allies” continue to slaughter civilians, employ torture, aid al-Qaeda and other radical groups, and transfer American weapons to America’s enemies. President Donald Trump took a special interest in America’s “beautiful military equipment,” the sale of which he considers to be a great accomplishment. Surely he should be concerned about the transfer of those arms to those ready to kill Americans. Reported CNN: “Some </w:t>
      </w:r>
      <w:r w:rsidRPr="00457B99">
        <w:rPr>
          <w:rStyle w:val="StyleUnderline"/>
        </w:rPr>
        <w:t xml:space="preserve">terror groups have gained from the influx of U.S. arms, with the </w:t>
      </w:r>
      <w:r w:rsidRPr="00457B99">
        <w:rPr>
          <w:rStyle w:val="Emphasis"/>
        </w:rPr>
        <w:t>barrier of entry to advanced weaponry now lowered by the laws of supply and demand.</w:t>
      </w:r>
      <w:r w:rsidRPr="00457B99">
        <w:rPr>
          <w:sz w:val="16"/>
        </w:rPr>
        <w:t xml:space="preserve"> Militia leaders have had ample opportunity to obtain military hardware in exchange for the manpower to fight the Houthi militias. </w:t>
      </w:r>
      <w:r w:rsidRPr="00457B99">
        <w:rPr>
          <w:rStyle w:val="StyleUnderline"/>
        </w:rPr>
        <w:t xml:space="preserve">Arms dealers have flourished, with traders offering to buy or sell anything, from a U.S.-manufactured rifle to a tank, to the highest bidder. And Iran’s proxies have captured American weapons they can </w:t>
      </w:r>
      <w:r w:rsidRPr="00457B99">
        <w:rPr>
          <w:rStyle w:val="Emphasis"/>
        </w:rPr>
        <w:t>exploit for vulnerabilities or reverse-engineer for native production</w:t>
      </w:r>
      <w:r w:rsidRPr="00457B99">
        <w:rPr>
          <w:rStyle w:val="StyleUnderline"/>
        </w:rPr>
        <w:t>.”</w:t>
      </w:r>
      <w:r w:rsidRPr="00457B99">
        <w:rPr>
          <w:sz w:val="16"/>
        </w:rPr>
        <w:t xml:space="preserve"> </w:t>
      </w:r>
      <w:r w:rsidRPr="00457B99">
        <w:rPr>
          <w:rStyle w:val="StyleUnderline"/>
        </w:rPr>
        <w:t xml:space="preserve">As such knowledge is disseminated, </w:t>
      </w:r>
      <w:r w:rsidRPr="00457B99">
        <w:rPr>
          <w:rStyle w:val="Emphasis"/>
        </w:rPr>
        <w:t>American forces will be at greater risk around the world.</w:t>
      </w:r>
      <w:r w:rsidRPr="00457B99">
        <w:rPr>
          <w:rStyle w:val="StyleUnderline"/>
        </w:rPr>
        <w:t xml:space="preserve"> Oops. </w:t>
      </w:r>
      <w:r w:rsidRPr="00457B99">
        <w:rPr>
          <w:sz w:val="16"/>
        </w:rPr>
        <w:t>The United States has no cause to be involved in Yemen, making enemies of people who previously did Americans no harm. Washington’s policy is both hypocritical and dangerous. Noted Daniel Larison of the American Conservative: “</w:t>
      </w:r>
      <w:r w:rsidRPr="00457B99">
        <w:rPr>
          <w:rStyle w:val="StyleUnderline"/>
        </w:rPr>
        <w:t xml:space="preserve">While administration officials hyperventilate about alleged Iranian weapons shipments into Yemen, U.S.-made weapons have been reaching the allies of AQAP and ISIS.” America should quit this bloody, unnecessary </w:t>
      </w:r>
      <w:r w:rsidRPr="00457B99">
        <w:rPr>
          <w:rStyle w:val="Emphasis"/>
        </w:rPr>
        <w:t>war before U.S. citizens are killed by their own government’s weapons.</w:t>
      </w:r>
    </w:p>
    <w:p w14:paraId="258FDA40" w14:textId="77777777" w:rsidR="00D25107" w:rsidRPr="00457B99" w:rsidRDefault="00D25107" w:rsidP="00D25107"/>
    <w:p w14:paraId="4D80A1AF" w14:textId="78C80BEB" w:rsidR="00D25107" w:rsidRPr="00F0489D" w:rsidRDefault="00D25107" w:rsidP="009A1C4F">
      <w:pPr>
        <w:rPr>
          <w:sz w:val="16"/>
        </w:rPr>
      </w:pPr>
    </w:p>
    <w:p w14:paraId="375A3483" w14:textId="77777777" w:rsidR="009A1C4F" w:rsidRPr="00457B99" w:rsidRDefault="009A1C4F" w:rsidP="00604E52"/>
    <w:p w14:paraId="1CE1A6B8" w14:textId="478D1787" w:rsidR="006F0895" w:rsidRDefault="0025563A" w:rsidP="0025563A">
      <w:pPr>
        <w:pStyle w:val="Heading4"/>
      </w:pPr>
      <w:r>
        <w:t xml:space="preserve">Plan: The United States should not sell arms to the Kingdom of Saudi Arabia </w:t>
      </w:r>
    </w:p>
    <w:p w14:paraId="0ACC7D13" w14:textId="61E6EC03" w:rsidR="0025563A" w:rsidRDefault="0025563A" w:rsidP="0025563A"/>
    <w:p w14:paraId="4DA6B030" w14:textId="0BA7D7B4" w:rsidR="00F83A8D" w:rsidRDefault="0025563A" w:rsidP="00A01786">
      <w:pPr>
        <w:pStyle w:val="Heading4"/>
      </w:pPr>
      <w:r>
        <w:t xml:space="preserve">Contention 2: Solvency </w:t>
      </w:r>
    </w:p>
    <w:p w14:paraId="42C0653E" w14:textId="6CEFCC36" w:rsidR="00F83A8D" w:rsidRDefault="00F83A8D" w:rsidP="00A01786">
      <w:pPr>
        <w:pStyle w:val="Heading4"/>
      </w:pPr>
      <w:r>
        <w:t>1. The plan ends the war in Yemen in 1 minute</w:t>
      </w:r>
    </w:p>
    <w:p w14:paraId="151E4A6F" w14:textId="77777777" w:rsidR="00A01786" w:rsidRPr="00A01786" w:rsidRDefault="00A01786" w:rsidP="00A01786">
      <w:pPr>
        <w:rPr>
          <w:rStyle w:val="Style13ptBold"/>
        </w:rPr>
      </w:pPr>
      <w:r w:rsidRPr="00A01786">
        <w:rPr>
          <w:rStyle w:val="Style13ptBold"/>
        </w:rPr>
        <w:t>Jones, PhD LSE, et al. 19</w:t>
      </w:r>
    </w:p>
    <w:p w14:paraId="461A5087" w14:textId="77777777" w:rsidR="00A01786" w:rsidRPr="005D2C14" w:rsidRDefault="00A01786" w:rsidP="00A01786">
      <w:r w:rsidRPr="005D2C14">
        <w:rPr>
          <w:sz w:val="16"/>
        </w:rPr>
        <w:t>(Bruce, https://www.brookings.edu/wp-content/uploads/2019/01/FP_20190107_new_geopolitics_of_mena_final.pdf)</w:t>
      </w:r>
    </w:p>
    <w:p w14:paraId="7A901A77" w14:textId="77777777" w:rsidR="00A01786" w:rsidRDefault="00A01786" w:rsidP="00A01786">
      <w:pPr>
        <w:rPr>
          <w:sz w:val="16"/>
        </w:rPr>
      </w:pPr>
      <w:r w:rsidRPr="00A01786">
        <w:rPr>
          <w:sz w:val="16"/>
        </w:rPr>
        <w:t xml:space="preserve">BRUCE JONES: If I were an informed but not expert foreign policy watcher, </w:t>
      </w:r>
      <w:r w:rsidRPr="00A01786">
        <w:rPr>
          <w:b/>
          <w:u w:val="single"/>
        </w:rPr>
        <w:t>I would read this interview</w:t>
      </w:r>
      <w:r w:rsidRPr="00A01786">
        <w:rPr>
          <w:sz w:val="16"/>
        </w:rPr>
        <w:t xml:space="preserve"> </w:t>
      </w:r>
      <w:r w:rsidRPr="00A01786">
        <w:rPr>
          <w:b/>
          <w:u w:val="single"/>
        </w:rPr>
        <w:t xml:space="preserve">and think </w:t>
      </w:r>
      <w:r w:rsidRPr="00A01786">
        <w:rPr>
          <w:sz w:val="16"/>
        </w:rPr>
        <w:t xml:space="preserve">to myself, when I listen to presidential candidates in 2020, I’m going to be very sympathetic to somebody saying, “Wash our hands, </w:t>
      </w:r>
      <w:r w:rsidRPr="00A01786">
        <w:rPr>
          <w:b/>
          <w:u w:val="single"/>
        </w:rPr>
        <w:t>why on earth are we in this place, it’s like Game of Thrones</w:t>
      </w:r>
      <w:r w:rsidRPr="00A01786">
        <w:rPr>
          <w:sz w:val="16"/>
        </w:rPr>
        <w:t xml:space="preserve">, we don’t succeed, our allies are not always reliable.” What is the counter-argument to that? BRUCE RIEDEL: </w:t>
      </w:r>
      <w:r w:rsidRPr="00A01786">
        <w:rPr>
          <w:b/>
          <w:iCs/>
          <w:u w:val="single"/>
          <w:bdr w:val="single" w:sz="8" w:space="0" w:color="auto"/>
        </w:rPr>
        <w:t>The reality is that you can’t get away from the tar baby once you’ve stuck yourself in it</w:t>
      </w:r>
      <w:r w:rsidRPr="00A01786">
        <w:rPr>
          <w:sz w:val="16"/>
        </w:rPr>
        <w:t xml:space="preserve">. MARTIN INDYK: </w:t>
      </w:r>
      <w:r w:rsidRPr="00A01786">
        <w:rPr>
          <w:b/>
          <w:u w:val="single"/>
        </w:rPr>
        <w:t>What happens in the Middle East doesn’t stay in the Middle East. It comes after you</w:t>
      </w:r>
      <w:r w:rsidRPr="00A01786">
        <w:rPr>
          <w:sz w:val="16"/>
        </w:rPr>
        <w:t xml:space="preserve">. AMANDA SLOAT: </w:t>
      </w:r>
      <w:r w:rsidRPr="00A01786">
        <w:rPr>
          <w:b/>
          <w:u w:val="single"/>
        </w:rPr>
        <w:t>We only have to look at the refugee crisis</w:t>
      </w:r>
      <w:r w:rsidRPr="00A01786">
        <w:rPr>
          <w:sz w:val="16"/>
        </w:rPr>
        <w:t xml:space="preserve"> in Europe </w:t>
      </w:r>
      <w:r w:rsidRPr="00A01786">
        <w:rPr>
          <w:b/>
          <w:u w:val="single"/>
        </w:rPr>
        <w:t>to see that American inaction in the Middle East,</w:t>
      </w:r>
      <w:r w:rsidRPr="00A01786">
        <w:rPr>
          <w:sz w:val="16"/>
        </w:rPr>
        <w:t xml:space="preserve"> particularly in the Syrian case, </w:t>
      </w:r>
      <w:r w:rsidRPr="00A01786">
        <w:rPr>
          <w:b/>
          <w:iCs/>
          <w:u w:val="single"/>
          <w:bdr w:val="single" w:sz="8" w:space="0" w:color="auto"/>
        </w:rPr>
        <w:t>also has consequences</w:t>
      </w:r>
      <w:r w:rsidRPr="00A01786">
        <w:rPr>
          <w:sz w:val="16"/>
        </w:rPr>
        <w:t xml:space="preserve">. Europe was flooded with refugees, which apart from the devastating humanitarian situation has contributed to heightened populist sentiments there and the corresponding rise of far-right political parties. MARTIN INDYK: And </w:t>
      </w:r>
      <w:r w:rsidRPr="00A01786">
        <w:rPr>
          <w:b/>
          <w:u w:val="single"/>
        </w:rPr>
        <w:t>the U</w:t>
      </w:r>
      <w:r w:rsidRPr="00A01786">
        <w:rPr>
          <w:sz w:val="16"/>
        </w:rPr>
        <w:t xml:space="preserve">nited </w:t>
      </w:r>
      <w:r w:rsidRPr="00A01786">
        <w:rPr>
          <w:b/>
          <w:u w:val="single"/>
        </w:rPr>
        <w:t>S</w:t>
      </w:r>
      <w:r w:rsidRPr="00A01786">
        <w:rPr>
          <w:sz w:val="16"/>
        </w:rPr>
        <w:t xml:space="preserve">tates </w:t>
      </w:r>
      <w:r w:rsidRPr="00A01786">
        <w:rPr>
          <w:b/>
          <w:u w:val="single"/>
        </w:rPr>
        <w:t>has viable diplomatic options</w:t>
      </w:r>
      <w:r w:rsidRPr="00A01786">
        <w:rPr>
          <w:sz w:val="16"/>
        </w:rPr>
        <w:t xml:space="preserve">. </w:t>
      </w:r>
      <w:r w:rsidRPr="00A01786">
        <w:rPr>
          <w:b/>
          <w:u w:val="single"/>
        </w:rPr>
        <w:t>U.S. diplomatic leadership can play a positive role in the conflicts between Israel and Iran in Syria, and between Saudi Arabia and Yemen</w:t>
      </w:r>
      <w:r w:rsidRPr="00A01786">
        <w:rPr>
          <w:sz w:val="16"/>
        </w:rPr>
        <w:t xml:space="preserve">. In Syria, Israel has no choice but to deal with Moscow because we are absent from the game. And, as Kemal pointed out, Turkey, Iran, and Russia are trying to influence the political and diplomatic outcome there, and we’re not playing. Israel will quickly come to realize the limits to its ambitions in Syria because of the absence of the United States. In Yemen, </w:t>
      </w:r>
      <w:r w:rsidRPr="00A01786">
        <w:rPr>
          <w:b/>
          <w:u w:val="single"/>
        </w:rPr>
        <w:t xml:space="preserve">the Saudis need an active American effort to get them the hell out of there. It’s the only way it’s going to work. And yet we’re not willing to do anything but supply weaponry. </w:t>
      </w:r>
      <w:r w:rsidRPr="00A01786">
        <w:rPr>
          <w:sz w:val="16"/>
        </w:rPr>
        <w:t xml:space="preserve">BRUCE RIEDEL: I want to underscore this point. </w:t>
      </w:r>
      <w:r w:rsidRPr="00A01786">
        <w:rPr>
          <w:b/>
          <w:u w:val="single"/>
        </w:rPr>
        <w:t xml:space="preserve">If you think about smart American politics in this region, helping the Saudis get out of the morass that they’ve created in Yemen is probably </w:t>
      </w:r>
      <w:r w:rsidRPr="00A01786">
        <w:rPr>
          <w:b/>
          <w:iCs/>
          <w:u w:val="single"/>
          <w:bdr w:val="single" w:sz="8" w:space="0" w:color="auto"/>
        </w:rPr>
        <w:t>the biggest thing we could do in the near term to help stabilize the Kingdom and stabilize the Arabian Peninsula</w:t>
      </w:r>
      <w:r w:rsidRPr="00A01786">
        <w:rPr>
          <w:sz w:val="16"/>
        </w:rPr>
        <w:t xml:space="preserve">. And it’s doable. We have the means. </w:t>
      </w:r>
      <w:r w:rsidRPr="00A01786">
        <w:rPr>
          <w:b/>
          <w:iCs/>
          <w:u w:val="single"/>
          <w:bdr w:val="single" w:sz="8" w:space="0" w:color="auto"/>
        </w:rPr>
        <w:t>If we call the Saudis up tonight and say “Cease fire tomorrow at 6:00 or no arms deliveries starting at 6:01,” they’ll say, “Yeah, okay, we got it.” They would have no choice</w:t>
      </w:r>
      <w:r w:rsidRPr="00A01786">
        <w:rPr>
          <w:sz w:val="16"/>
        </w:rPr>
        <w:t xml:space="preserve">. NATAN SACHS: </w:t>
      </w:r>
      <w:r w:rsidRPr="00A01786">
        <w:rPr>
          <w:b/>
          <w:u w:val="single"/>
        </w:rPr>
        <w:t>That would have a huge human benefit in Yemen</w:t>
      </w:r>
      <w:r w:rsidRPr="00A01786">
        <w:rPr>
          <w:sz w:val="16"/>
        </w:rPr>
        <w:t>. It’s not necessarily a geostrategic issue, but it is a dramatic tragedy</w:t>
      </w:r>
    </w:p>
    <w:p w14:paraId="4F5C0A1E" w14:textId="77777777" w:rsidR="00F64711" w:rsidRPr="00457B99" w:rsidRDefault="00F64711" w:rsidP="00B7046E"/>
    <w:p w14:paraId="085C4860" w14:textId="319EE3E9" w:rsidR="00BC6836" w:rsidRPr="002E350E" w:rsidRDefault="00A40D08" w:rsidP="00BC6836">
      <w:pPr>
        <w:pStyle w:val="Heading4"/>
      </w:pPr>
      <w:r>
        <w:t xml:space="preserve">2. </w:t>
      </w:r>
      <w:r w:rsidR="00BC6836">
        <w:t xml:space="preserve">The plan sends a signal to allies that US support must be earned encouraging moderation- this stabilizes the region, oil prices, reduces terrorism and proliferation </w:t>
      </w:r>
    </w:p>
    <w:p w14:paraId="57514B89" w14:textId="77777777" w:rsidR="00BC6836" w:rsidRPr="0046107C" w:rsidRDefault="00BC6836" w:rsidP="00BC6836">
      <w:pPr>
        <w:rPr>
          <w:rStyle w:val="Style13ptBold"/>
        </w:rPr>
      </w:pPr>
      <w:r w:rsidRPr="0046107C">
        <w:rPr>
          <w:rStyle w:val="Style13ptBold"/>
        </w:rPr>
        <w:t>Walt, PhD, 18</w:t>
      </w:r>
    </w:p>
    <w:p w14:paraId="64CBBD9B" w14:textId="77777777" w:rsidR="00BC6836" w:rsidRPr="002E350E" w:rsidRDefault="00BC6836" w:rsidP="00BC6836">
      <w:pPr>
        <w:rPr>
          <w:sz w:val="16"/>
        </w:rPr>
      </w:pPr>
      <w:r w:rsidRPr="0046107C">
        <w:rPr>
          <w:sz w:val="16"/>
        </w:rPr>
        <w:t>(Stephen, IR@Harvard, 1-16 https://foreignpolicy.com/2018/01/16/the-islamic-republic-of-hysteria-iran-middle-east-trump/</w:t>
      </w:r>
      <w:r>
        <w:rPr>
          <w:sz w:val="16"/>
        </w:rPr>
        <w:t>)</w:t>
      </w:r>
    </w:p>
    <w:p w14:paraId="7735C04B" w14:textId="77777777" w:rsidR="00BC6836" w:rsidRPr="00E544F4" w:rsidRDefault="00BC6836" w:rsidP="00BC6836">
      <w:pPr>
        <w:rPr>
          <w:b/>
          <w:iCs/>
          <w:u w:val="single"/>
        </w:rPr>
      </w:pPr>
      <w:r w:rsidRPr="002E350E">
        <w:rPr>
          <w:rStyle w:val="StyleUnderline"/>
        </w:rPr>
        <w:t xml:space="preserve">Fortunately, no state inside or outside the Middle East </w:t>
      </w:r>
      <w:r w:rsidRPr="002E350E">
        <w:rPr>
          <w:sz w:val="16"/>
        </w:rPr>
        <w:t xml:space="preserve">was then — or </w:t>
      </w:r>
      <w:r w:rsidRPr="002E350E">
        <w:rPr>
          <w:rStyle w:val="StyleUnderline"/>
        </w:rPr>
        <w:t>is</w:t>
      </w:r>
      <w:r w:rsidRPr="002E350E">
        <w:rPr>
          <w:sz w:val="16"/>
        </w:rPr>
        <w:t xml:space="preserve"> today </w:t>
      </w:r>
      <w:r w:rsidRPr="002E350E">
        <w:rPr>
          <w:rStyle w:val="StyleUnderline"/>
        </w:rPr>
        <w:t>— in a position to control</w:t>
      </w:r>
      <w:r w:rsidRPr="002E350E">
        <w:rPr>
          <w:sz w:val="16"/>
        </w:rPr>
        <w:t xml:space="preserve"> it. As a result, </w:t>
      </w:r>
      <w:r w:rsidRPr="002E350E">
        <w:rPr>
          <w:rStyle w:val="StyleUnderline"/>
        </w:rPr>
        <w:t>the U</w:t>
      </w:r>
      <w:r w:rsidRPr="002E350E">
        <w:rPr>
          <w:sz w:val="16"/>
        </w:rPr>
        <w:t xml:space="preserve">nited </w:t>
      </w:r>
      <w:r w:rsidRPr="002E350E">
        <w:rPr>
          <w:rStyle w:val="StyleUnderline"/>
        </w:rPr>
        <w:t>S</w:t>
      </w:r>
      <w:r w:rsidRPr="002E350E">
        <w:rPr>
          <w:sz w:val="16"/>
        </w:rPr>
        <w:t xml:space="preserve">tates </w:t>
      </w:r>
      <w:r w:rsidRPr="002E350E">
        <w:rPr>
          <w:rStyle w:val="StyleUnderline"/>
        </w:rPr>
        <w:t>does not have to do much to maintain a regional balance of power. Instead of giving Saudi Arabia</w:t>
      </w:r>
      <w:r w:rsidRPr="002E350E">
        <w:rPr>
          <w:sz w:val="16"/>
        </w:rPr>
        <w:t xml:space="preserve"> or Israel </w:t>
      </w:r>
      <w:r w:rsidRPr="002E350E">
        <w:rPr>
          <w:rStyle w:val="Emphasis"/>
        </w:rPr>
        <w:t>a blank check to counter some mythical Iranian hegemon</w:t>
      </w:r>
      <w:r w:rsidRPr="002E350E">
        <w:rPr>
          <w:sz w:val="16"/>
        </w:rPr>
        <w:t xml:space="preserve">, </w:t>
      </w:r>
      <w:r w:rsidRPr="002E350E">
        <w:rPr>
          <w:rStyle w:val="StyleUnderline"/>
        </w:rPr>
        <w:t xml:space="preserve">Washington should seek more </w:t>
      </w:r>
      <w:r w:rsidRPr="002E350E">
        <w:rPr>
          <w:rStyle w:val="Emphasis"/>
        </w:rPr>
        <w:t>balanced relations</w:t>
      </w:r>
      <w:r w:rsidRPr="002E350E">
        <w:rPr>
          <w:rStyle w:val="StyleUnderline"/>
        </w:rPr>
        <w:t xml:space="preserve"> with all states in the region, Iran included.</w:t>
      </w:r>
      <w:r>
        <w:rPr>
          <w:rStyle w:val="StyleUnderline"/>
        </w:rPr>
        <w:t xml:space="preserve"> </w:t>
      </w:r>
      <w:r w:rsidRPr="002E350E">
        <w:rPr>
          <w:rStyle w:val="StyleUnderline"/>
        </w:rPr>
        <w:t>This more equitable approach would facilitate cooperation on issues where U.S. and Iranian interests align, such as</w:t>
      </w:r>
      <w:r w:rsidRPr="002E350E">
        <w:rPr>
          <w:rStyle w:val="Emphasis"/>
        </w:rPr>
        <w:t xml:space="preserve"> Afghanistan</w:t>
      </w:r>
      <w:r w:rsidRPr="002E350E">
        <w:rPr>
          <w:rStyle w:val="StyleUnderline"/>
        </w:rPr>
        <w:t>.</w:t>
      </w:r>
      <w:r w:rsidRPr="002E350E">
        <w:rPr>
          <w:sz w:val="16"/>
        </w:rPr>
        <w:t xml:space="preserve"> </w:t>
      </w:r>
      <w:r w:rsidRPr="002E350E">
        <w:rPr>
          <w:rStyle w:val="StyleUnderline"/>
        </w:rPr>
        <w:t>The prospect of better relations with the U</w:t>
      </w:r>
      <w:r w:rsidRPr="002E350E">
        <w:rPr>
          <w:sz w:val="16"/>
        </w:rPr>
        <w:t xml:space="preserve">nited </w:t>
      </w:r>
      <w:r w:rsidRPr="002E350E">
        <w:rPr>
          <w:rStyle w:val="StyleUnderline"/>
        </w:rPr>
        <w:t>S</w:t>
      </w:r>
      <w:r w:rsidRPr="002E350E">
        <w:rPr>
          <w:sz w:val="16"/>
        </w:rPr>
        <w:t xml:space="preserve">tates </w:t>
      </w:r>
      <w:r w:rsidRPr="002E350E">
        <w:rPr>
          <w:rStyle w:val="StyleUnderline"/>
        </w:rPr>
        <w:t xml:space="preserve">would give Tehran an </w:t>
      </w:r>
      <w:r w:rsidRPr="002E350E">
        <w:rPr>
          <w:rStyle w:val="Emphasis"/>
        </w:rPr>
        <w:t>incentive to moderate its behavior</w:t>
      </w:r>
      <w:r w:rsidRPr="002E350E">
        <w:rPr>
          <w:rStyle w:val="StyleUnderline"/>
        </w:rPr>
        <w:t>.</w:t>
      </w:r>
      <w:r w:rsidRPr="002E350E">
        <w:rPr>
          <w:sz w:val="16"/>
        </w:rPr>
        <w:t xml:space="preserve"> </w:t>
      </w:r>
      <w:r w:rsidRPr="002E350E">
        <w:rPr>
          <w:rStyle w:val="StyleUnderline"/>
        </w:rPr>
        <w:t xml:space="preserve">Past U.S. efforts to isolate the clerical regime </w:t>
      </w:r>
      <w:r w:rsidRPr="002E350E">
        <w:rPr>
          <w:rStyle w:val="Emphasis"/>
        </w:rPr>
        <w:t>encouraged it to play a spoiler’s role</w:t>
      </w:r>
      <w:r w:rsidRPr="002E350E">
        <w:rPr>
          <w:rStyle w:val="StyleUnderline"/>
        </w:rPr>
        <w:t xml:space="preserve"> instead, with some degree of success.</w:t>
      </w:r>
      <w:r>
        <w:rPr>
          <w:rStyle w:val="StyleUnderline"/>
        </w:rPr>
        <w:t xml:space="preserve"> </w:t>
      </w:r>
      <w:r w:rsidRPr="002E350E">
        <w:rPr>
          <w:rStyle w:val="StyleUnderline"/>
        </w:rPr>
        <w:t xml:space="preserve">This approach would also </w:t>
      </w:r>
      <w:r w:rsidRPr="002E350E">
        <w:rPr>
          <w:rStyle w:val="Emphasis"/>
        </w:rPr>
        <w:t>discourage America’s present allies</w:t>
      </w:r>
      <w:r w:rsidRPr="002E350E">
        <w:rPr>
          <w:rStyle w:val="StyleUnderline"/>
        </w:rPr>
        <w:t xml:space="preserve"> from taking U</w:t>
      </w:r>
      <w:r w:rsidRPr="002E350E">
        <w:rPr>
          <w:rStyle w:val="Emphasis"/>
        </w:rPr>
        <w:t>.S. support for granted</w:t>
      </w:r>
      <w:r w:rsidRPr="002E350E">
        <w:rPr>
          <w:sz w:val="16"/>
        </w:rPr>
        <w:t xml:space="preserve"> </w:t>
      </w:r>
      <w:r w:rsidRPr="002E350E">
        <w:rPr>
          <w:rStyle w:val="StyleUnderline"/>
        </w:rPr>
        <w:t xml:space="preserve">and encourage them </w:t>
      </w:r>
      <w:r w:rsidRPr="002E350E">
        <w:rPr>
          <w:rStyle w:val="Emphasis"/>
        </w:rPr>
        <w:t>to do more to retain its favor</w:t>
      </w:r>
      <w:r w:rsidRPr="002E350E">
        <w:rPr>
          <w:sz w:val="16"/>
        </w:rPr>
        <w:t xml:space="preserve">. America’s current regional allies (and their domestic lobbies) would surely protest vehemently if Washington stopped backing them to the hilt and sought even a modest détente with Iran. But that is ultimately their problem, not America’s. </w:t>
      </w:r>
      <w:r w:rsidRPr="002E350E">
        <w:rPr>
          <w:rStyle w:val="Emphasis"/>
        </w:rPr>
        <w:t xml:space="preserve">Excessive U.S. support encourages allies to behave recklessly, </w:t>
      </w:r>
      <w:r w:rsidRPr="002E350E">
        <w:rPr>
          <w:sz w:val="16"/>
        </w:rPr>
        <w:t xml:space="preserve">as Israel does when it expands illegal settlements and </w:t>
      </w:r>
      <w:r w:rsidRPr="002E350E">
        <w:rPr>
          <w:rStyle w:val="StyleUnderline"/>
        </w:rPr>
        <w:t>as Saudi Arabia is doing with its military campaign in Yemen, its diplomatic squabble with Qatar, and its bungled attempt to reshape politics inside Lebanon</w:t>
      </w:r>
      <w:r w:rsidRPr="002E350E">
        <w:rPr>
          <w:sz w:val="16"/>
        </w:rPr>
        <w:t xml:space="preserve">. </w:t>
      </w:r>
      <w:r w:rsidRPr="002E350E">
        <w:rPr>
          <w:rStyle w:val="Emphasis"/>
        </w:rPr>
        <w:t>If U.S. allies understood that Washington was talking to everyone</w:t>
      </w:r>
      <w:r w:rsidRPr="002E350E">
        <w:rPr>
          <w:sz w:val="16"/>
        </w:rPr>
        <w:t xml:space="preserve">, however, </w:t>
      </w:r>
      <w:r w:rsidRPr="002E350E">
        <w:rPr>
          <w:rStyle w:val="StyleUnderline"/>
        </w:rPr>
        <w:t xml:space="preserve">they would have more reason to </w:t>
      </w:r>
      <w:r w:rsidRPr="002E350E">
        <w:rPr>
          <w:rStyle w:val="Emphasis"/>
        </w:rPr>
        <w:t>listen to America’s advice</w:t>
      </w:r>
      <w:r w:rsidRPr="002E350E">
        <w:rPr>
          <w:rStyle w:val="StyleUnderline"/>
        </w:rPr>
        <w:t xml:space="preserve"> lest it </w:t>
      </w:r>
      <w:r w:rsidRPr="002E350E">
        <w:rPr>
          <w:rStyle w:val="Emphasis"/>
        </w:rPr>
        <w:t>curtail its support and look elsewhere</w:t>
      </w:r>
      <w:r w:rsidRPr="002E350E">
        <w:rPr>
          <w:sz w:val="16"/>
        </w:rPr>
        <w:t xml:space="preserve">. </w:t>
      </w:r>
      <w:r w:rsidRPr="002E350E">
        <w:rPr>
          <w:rStyle w:val="Emphasis"/>
        </w:rPr>
        <w:t>Having many options is the ultimate source of leverage</w:t>
      </w:r>
      <w:r w:rsidRPr="002E350E">
        <w:rPr>
          <w:sz w:val="16"/>
        </w:rPr>
        <w:t xml:space="preserve">. </w:t>
      </w:r>
      <w:r w:rsidRPr="002E350E">
        <w:rPr>
          <w:rStyle w:val="StyleUnderline"/>
        </w:rPr>
        <w:t>Playing balance-of-power politics in the Middle East does not require Washington to abandon its current allies completely or tilt toward Tehran</w:t>
      </w:r>
      <w:r w:rsidRPr="002E350E">
        <w:rPr>
          <w:sz w:val="16"/>
        </w:rPr>
        <w:t xml:space="preserve">. Rather, </w:t>
      </w:r>
      <w:r w:rsidRPr="002E350E">
        <w:rPr>
          <w:rStyle w:val="StyleUnderline"/>
        </w:rPr>
        <w:t>it means using U.S. power to maintain a rough balance, discourage overt efforts to alter the status quo, and prevent any state from dominating the region while helping local powers resolve their differences</w:t>
      </w:r>
      <w:r w:rsidRPr="002E350E">
        <w:rPr>
          <w:sz w:val="16"/>
        </w:rPr>
        <w:t xml:space="preserve">. </w:t>
      </w:r>
      <w:r w:rsidRPr="002E350E">
        <w:rPr>
          <w:rStyle w:val="Emphasis"/>
        </w:rPr>
        <w:t>Lowering the temperature</w:t>
      </w:r>
      <w:r w:rsidRPr="002E350E">
        <w:rPr>
          <w:rStyle w:val="StyleUnderline"/>
        </w:rPr>
        <w:t xml:space="preserve"> in this way would </w:t>
      </w:r>
      <w:r w:rsidRPr="002E350E">
        <w:rPr>
          <w:rStyle w:val="Emphasis"/>
        </w:rPr>
        <w:t>safeguard access to oil</w:t>
      </w:r>
      <w:r w:rsidRPr="002E350E">
        <w:rPr>
          <w:rStyle w:val="StyleUnderline"/>
        </w:rPr>
        <w:t xml:space="preserve">, </w:t>
      </w:r>
      <w:r w:rsidRPr="002E350E">
        <w:rPr>
          <w:rStyle w:val="Emphasis"/>
        </w:rPr>
        <w:t>dampen desire in the region for weapons of mass destruction</w:t>
      </w:r>
      <w:r w:rsidRPr="002E350E">
        <w:rPr>
          <w:rStyle w:val="StyleUnderline"/>
        </w:rPr>
        <w:t xml:space="preserve">, and give these states less reason to </w:t>
      </w:r>
      <w:r w:rsidRPr="002E350E">
        <w:rPr>
          <w:rStyle w:val="Emphasis"/>
        </w:rPr>
        <w:t>fun</w:t>
      </w:r>
      <w:r>
        <w:rPr>
          <w:rStyle w:val="Emphasis"/>
        </w:rPr>
        <w:t>d extremists and other proxies.</w:t>
      </w:r>
    </w:p>
    <w:p w14:paraId="4F4C8508" w14:textId="6981242B" w:rsidR="00310B72" w:rsidRDefault="00310B72" w:rsidP="00310B72"/>
    <w:p w14:paraId="0AD0FF0F" w14:textId="77777777" w:rsidR="00A40D08" w:rsidRPr="00457B99" w:rsidRDefault="00A40D08" w:rsidP="00A40D08">
      <w:pPr>
        <w:pStyle w:val="Heading4"/>
      </w:pPr>
      <w:r>
        <w:t xml:space="preserve">3. </w:t>
      </w:r>
      <w:r w:rsidRPr="00457B99">
        <w:t xml:space="preserve">Ending arms sales has powerful symbolic effects -US action is crucial </w:t>
      </w:r>
    </w:p>
    <w:p w14:paraId="0ED59ED8" w14:textId="77777777" w:rsidR="00A40D08" w:rsidRPr="00457B99" w:rsidRDefault="00A40D08" w:rsidP="00A40D08">
      <w:pPr>
        <w:rPr>
          <w:rStyle w:val="Style13ptBold"/>
        </w:rPr>
      </w:pPr>
      <w:r w:rsidRPr="00457B99">
        <w:rPr>
          <w:rStyle w:val="Style13ptBold"/>
        </w:rPr>
        <w:t>Spindel, PhD, 5-14-19</w:t>
      </w:r>
    </w:p>
    <w:p w14:paraId="343B8761" w14:textId="77777777" w:rsidR="00A40D08" w:rsidRPr="00457B99" w:rsidRDefault="00A40D08" w:rsidP="00A40D08">
      <w:pPr>
        <w:rPr>
          <w:sz w:val="16"/>
        </w:rPr>
      </w:pPr>
      <w:r w:rsidRPr="00457B99">
        <w:rPr>
          <w:sz w:val="16"/>
        </w:rPr>
        <w:t>(Jennifer Spindel is an assistant professor of international security at the University of Oklahoma, and the Associate Director of the Cyber Governance and Policy Center. https://warontherocks.com/2019/05/the-case-for-suspending-american-arms-sales-to-saudi-arabia/)</w:t>
      </w:r>
    </w:p>
    <w:p w14:paraId="6AC575F1" w14:textId="77777777" w:rsidR="00A40D08" w:rsidRPr="00457B99" w:rsidRDefault="00A40D08" w:rsidP="00A40D08">
      <w:pPr>
        <w:rPr>
          <w:rStyle w:val="StyleUnderline"/>
        </w:rPr>
      </w:pPr>
      <w:r w:rsidRPr="00457B99">
        <w:rPr>
          <w:rStyle w:val="StyleUnderline"/>
        </w:rPr>
        <w:t>Arms embargos are often dismissed as symbolic</w:t>
      </w:r>
      <w:r w:rsidRPr="00457B99">
        <w:rPr>
          <w:sz w:val="16"/>
        </w:rPr>
        <w:t xml:space="preserve">, and therefore ineffective. </w:t>
      </w:r>
      <w:r w:rsidRPr="00457B99">
        <w:rPr>
          <w:rStyle w:val="StyleUnderline"/>
        </w:rPr>
        <w:t>But just because something is symbolic, doesn’t mean that it won’t have an effect.</w:t>
      </w:r>
      <w:r w:rsidRPr="00457B99">
        <w:rPr>
          <w:sz w:val="16"/>
        </w:rPr>
        <w:t xml:space="preserve"> </w:t>
      </w:r>
      <w:r w:rsidRPr="00457B99">
        <w:rPr>
          <w:rStyle w:val="StyleUnderline"/>
        </w:rPr>
        <w:t>A U.S. arms embargo against Saudi Arabia would be a clear signal of American disproval</w:t>
      </w:r>
      <w:r w:rsidRPr="00457B99">
        <w:rPr>
          <w:sz w:val="16"/>
        </w:rPr>
        <w:t xml:space="preserve"> of Saudi actions in Yemen, </w:t>
      </w:r>
      <w:r w:rsidRPr="00457B99">
        <w:rPr>
          <w:rStyle w:val="Emphasis"/>
        </w:rPr>
        <w:t>and would be an equally important signal to Washington’s allies</w:t>
      </w:r>
      <w:r w:rsidRPr="00457B99">
        <w:rPr>
          <w:sz w:val="16"/>
        </w:rPr>
        <w:t xml:space="preserve">, who are left wondering if the United States is ambivalent or uninterested in the growing Yemeni humanitarian catastrophe. </w:t>
      </w:r>
      <w:r w:rsidRPr="00457B99">
        <w:rPr>
          <w:rStyle w:val="StyleUnderline"/>
        </w:rPr>
        <w:t>By continuing to provide weapons</w:t>
      </w:r>
      <w:r w:rsidRPr="00457B99">
        <w:rPr>
          <w:sz w:val="16"/>
        </w:rPr>
        <w:t xml:space="preserve">, President Donald </w:t>
      </w:r>
      <w:r w:rsidRPr="00457B99">
        <w:rPr>
          <w:rStyle w:val="StyleUnderline"/>
        </w:rPr>
        <w:t>Trump tacitly endorses Saudi policies</w:t>
      </w:r>
      <w:r w:rsidRPr="00457B99">
        <w:rPr>
          <w:sz w:val="16"/>
        </w:rPr>
        <w:t xml:space="preserve">. This signal is strengthened by Trump’s recent veto of the resolution that called for an end to U.S. support for the war in Yemen. While Trump justified the veto by saying that the resolution was a “dangerous attempt to weaken my constitutional authorities,” </w:t>
      </w:r>
      <w:r w:rsidRPr="00457B99">
        <w:rPr>
          <w:rStyle w:val="StyleUnderline"/>
        </w:rPr>
        <w:t xml:space="preserve">statements from Congressional representatives show they are aware of the </w:t>
      </w:r>
      <w:r w:rsidRPr="00457B99">
        <w:rPr>
          <w:rStyle w:val="Emphasis"/>
        </w:rPr>
        <w:t>powerful signals</w:t>
      </w:r>
      <w:r w:rsidRPr="00457B99">
        <w:rPr>
          <w:rStyle w:val="StyleUnderline"/>
        </w:rPr>
        <w:t xml:space="preserve"> sent by arms sales.</w:t>
      </w:r>
      <w:r w:rsidRPr="00457B99">
        <w:rPr>
          <w:sz w:val="16"/>
        </w:rPr>
        <w:t xml:space="preserve"> Sen. Tim Kaine said that the veto “shows the world [Trump] is determined to keep aiding a Saudi-backed war that has killed thousands of civilians and pushed millions more to the brink of starvation.” </w:t>
      </w:r>
      <w:r w:rsidRPr="00457B99">
        <w:rPr>
          <w:rStyle w:val="StyleUnderline"/>
        </w:rPr>
        <w:t xml:space="preserve">An arms embargo against Saudi Arabia would be a signal both to leaders of that country, </w:t>
      </w:r>
      <w:r w:rsidRPr="00457B99">
        <w:rPr>
          <w:rStyle w:val="Emphasis"/>
        </w:rPr>
        <w:t>and other states</w:t>
      </w:r>
      <w:r w:rsidRPr="00457B99">
        <w:rPr>
          <w:rStyle w:val="StyleUnderline"/>
        </w:rPr>
        <w:t>, that the United States does not endorse Saudi actions</w:t>
      </w:r>
      <w:r w:rsidRPr="00457B99">
        <w:rPr>
          <w:sz w:val="16"/>
        </w:rPr>
        <w:t xml:space="preserve">. Those arguing against a ban are correct on one point: </w:t>
      </w:r>
      <w:r w:rsidRPr="00457B99">
        <w:rPr>
          <w:rStyle w:val="StyleUnderline"/>
        </w:rPr>
        <w:t>Embargos as blunt</w:t>
      </w:r>
      <w:r w:rsidRPr="00457B99">
        <w:rPr>
          <w:sz w:val="16"/>
        </w:rPr>
        <w:t xml:space="preserve"> force </w:t>
      </w:r>
      <w:r w:rsidRPr="00457B99">
        <w:rPr>
          <w:rStyle w:val="StyleUnderline"/>
        </w:rPr>
        <w:t>instruments</w:t>
      </w:r>
      <w:r w:rsidRPr="00457B99">
        <w:rPr>
          <w:sz w:val="16"/>
        </w:rPr>
        <w:t xml:space="preserve"> of coercion are rarely effective. </w:t>
      </w:r>
      <w:r w:rsidRPr="00457B99">
        <w:rPr>
          <w:rStyle w:val="StyleUnderline"/>
        </w:rPr>
        <w:t xml:space="preserve">But arms embargos are </w:t>
      </w:r>
      <w:r w:rsidRPr="00457B99">
        <w:rPr>
          <w:rStyle w:val="Emphasis"/>
        </w:rPr>
        <w:t>effective as signals</w:t>
      </w:r>
      <w:r w:rsidRPr="00457B99">
        <w:rPr>
          <w:rStyle w:val="StyleUnderline"/>
        </w:rPr>
        <w:t xml:space="preserve"> of political dissatisfaction, and serve an </w:t>
      </w:r>
      <w:r w:rsidRPr="00457B99">
        <w:rPr>
          <w:rStyle w:val="Emphasis"/>
        </w:rPr>
        <w:t>important communication role</w:t>
      </w:r>
      <w:r w:rsidRPr="00457B99">
        <w:rPr>
          <w:rStyle w:val="StyleUnderline"/>
        </w:rPr>
        <w:t xml:space="preserve"> in international politics. </w:t>
      </w:r>
      <w:r w:rsidRPr="00457B99">
        <w:rPr>
          <w:sz w:val="16"/>
        </w:rPr>
        <w:t>Arms Embargos Are Signals and Can Build Coalitions 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There are at least two reasons for the United States to seriously consider an arms embargo against Saudi Arabia. First</w:t>
      </w:r>
      <w:r w:rsidRPr="00457B99">
        <w:rPr>
          <w:rStyle w:val="Emphasis"/>
        </w:rPr>
        <w:t>, arms sales are signals that cut through the noise of the international system.</w:t>
      </w:r>
      <w:r w:rsidRPr="00457B99">
        <w:rPr>
          <w:sz w:val="16"/>
        </w:rPr>
        <w:t xml:space="preserve"> </w:t>
      </w:r>
      <w:r w:rsidRPr="00457B99">
        <w:rPr>
          <w:rStyle w:val="StyleUnderline"/>
        </w:rPr>
        <w:t>Cutting off arms transfers is a common way that states express their dissatisfaction with others and try to influence behavior</w:t>
      </w:r>
      <w:r w:rsidRPr="00457B99">
        <w:rPr>
          <w:sz w:val="16"/>
        </w:rPr>
        <w:t>. As Lawrence Freedman observed in 1978, “</w:t>
      </w:r>
      <w:r w:rsidRPr="00457B99">
        <w:rPr>
          <w:rStyle w:val="Emphasis"/>
        </w:rPr>
        <w:t>refusing to sell arms is a major political act</w:t>
      </w:r>
      <w:r w:rsidRPr="00457B99">
        <w:rPr>
          <w:sz w:val="16"/>
        </w:rPr>
        <w:t>. I</w:t>
      </w:r>
      <w:r w:rsidRPr="00457B99">
        <w:rPr>
          <w:rStyle w:val="StyleUnderline"/>
        </w:rPr>
        <w:t>t appears as a calculated insult, reflecting on the stability, trust, and credit-worthiness, or technical competence of the would-be recipient</w:t>
      </w:r>
      <w:r w:rsidRPr="00457B99">
        <w:rPr>
          <w:sz w:val="16"/>
        </w:rPr>
        <w:t xml:space="preserve">.” Yet this crucial point seems to have been lost in the current policy debate about whether or not the United States should continue selling arms to Saudi Arabia. My </w:t>
      </w:r>
      <w:r w:rsidRPr="00457B99">
        <w:rPr>
          <w:rStyle w:val="StyleUnderline"/>
        </w:rPr>
        <w:t xml:space="preserve">research shows that stopping arms transfers or denying requests is an effective way to signal dissatisfaction and causes the would-be recipient to re-think their behavior. </w:t>
      </w:r>
      <w:r w:rsidRPr="00457B99">
        <w:rPr>
          <w:sz w:val="16"/>
        </w:rPr>
        <w:t xml:space="preserve">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Saudi Arabia would have to re-think its impression that it has political support and approval from the United States. We can, and should, ask whether or not withdrawal of U.S. support would affect Saudi behavior, but it’s important that this question not get overlooked in the current debate. Because arms transfers (and denials) are powerful signals, they can have an effect even before a transfer is actually completed.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If this same logic is applied to an arms embargo against Saudi Arabia, </w:t>
      </w:r>
      <w:r w:rsidRPr="00457B99">
        <w:rPr>
          <w:rStyle w:val="StyleUnderline"/>
        </w:rPr>
        <w:t xml:space="preserve">an arms embargo would signal that Saudi Arabia does not have the support of the United States. This signal would be an </w:t>
      </w:r>
      <w:r w:rsidRPr="00457B99">
        <w:rPr>
          <w:rStyle w:val="Emphasis"/>
        </w:rPr>
        <w:t>important first step</w:t>
      </w:r>
      <w:r w:rsidRPr="00457B99">
        <w:rPr>
          <w:rStyle w:val="StyleUnderline"/>
        </w:rPr>
        <w:t xml:space="preserve"> in changing Saudi behavior because it would </w:t>
      </w:r>
      <w:r w:rsidRPr="00457B99">
        <w:rPr>
          <w:rStyle w:val="Emphasis"/>
        </w:rPr>
        <w:t>override other statements</w:t>
      </w:r>
      <w:r w:rsidRPr="00457B99">
        <w:rPr>
          <w:rStyle w:val="StyleUnderline"/>
        </w:rPr>
        <w:t xml:space="preserve"> and actions the United States has sent that indicate support.</w:t>
      </w:r>
      <w:r w:rsidRPr="00457B99">
        <w:rPr>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An arms embargo would be a clear and unambiguous signal that the United States disproves of Saudi actions in Yemen. The second reason for supporting an embargo concerns U.S. allies and the logistical difficulties of making an embargo have an effect. </w:t>
      </w:r>
      <w:r w:rsidRPr="00457B99">
        <w:rPr>
          <w:rStyle w:val="StyleUnderline"/>
        </w:rPr>
        <w:t>One</w:t>
      </w:r>
      <w:r w:rsidRPr="00457B99">
        <w:rPr>
          <w:sz w:val="16"/>
        </w:rPr>
        <w:t xml:space="preserve"> of the </w:t>
      </w:r>
      <w:r w:rsidRPr="00457B99">
        <w:rPr>
          <w:rStyle w:val="StyleUnderline"/>
        </w:rPr>
        <w:t>reason</w:t>
      </w:r>
      <w:r w:rsidRPr="00457B99">
        <w:rPr>
          <w:sz w:val="16"/>
        </w:rPr>
        <w:t xml:space="preserve">s </w:t>
      </w:r>
      <w:r w:rsidRPr="00457B99">
        <w:rPr>
          <w:rStyle w:val="StyleUnderline"/>
        </w:rPr>
        <w:t>embargoes have little</w:t>
      </w:r>
      <w:r w:rsidRPr="00457B99">
        <w:rPr>
          <w:sz w:val="16"/>
        </w:rPr>
        <w:t xml:space="preserve"> material </w:t>
      </w:r>
      <w:r w:rsidRPr="00457B99">
        <w:rPr>
          <w:rStyle w:val="StyleUnderline"/>
        </w:rPr>
        <w:t>impact is</w:t>
      </w:r>
      <w:r w:rsidRPr="00457B99">
        <w:rPr>
          <w:sz w:val="16"/>
        </w:rPr>
        <w:t xml:space="preserve"> because </w:t>
      </w:r>
      <w:r w:rsidRPr="00457B99">
        <w:rPr>
          <w:rStyle w:val="StyleUnderline"/>
        </w:rPr>
        <w:t>they require cooperation among weapons exporting states.</w:t>
      </w:r>
      <w:r w:rsidRPr="00457B99">
        <w:rPr>
          <w:sz w:val="16"/>
        </w:rPr>
        <w:t xml:space="preserve">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 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457B99">
        <w:rPr>
          <w:rStyle w:val="StyleUnderline"/>
        </w:rPr>
        <w:t xml:space="preserve">A U.S. embargo would send an important signal to the allies who also supply Saudi Arabia, allowing them to </w:t>
      </w:r>
      <w:r w:rsidRPr="00457B99">
        <w:rPr>
          <w:rStyle w:val="Emphasis"/>
        </w:rPr>
        <w:t>explain participation in the embargo to their own domestic constituencies.</w:t>
      </w:r>
      <w:r w:rsidRPr="00457B99">
        <w:rPr>
          <w:sz w:val="16"/>
        </w:rPr>
        <w:t xml:space="preserve"> </w:t>
      </w:r>
      <w:r w:rsidRPr="00457B99">
        <w:rPr>
          <w:rStyle w:val="StyleUnderline"/>
        </w:rPr>
        <w:t>This is especially important for countries like France, Germany, and the U</w:t>
      </w:r>
      <w:r w:rsidRPr="00457B99">
        <w:rPr>
          <w:sz w:val="16"/>
        </w:rPr>
        <w:t xml:space="preserve">nited </w:t>
      </w:r>
      <w:r w:rsidRPr="00457B99">
        <w:rPr>
          <w:rStyle w:val="StyleUnderline"/>
        </w:rPr>
        <w:t>K</w:t>
      </w:r>
      <w:r w:rsidRPr="00457B99">
        <w:rPr>
          <w:sz w:val="16"/>
        </w:rPr>
        <w:t xml:space="preserve">ingdom, that need to export arms to keep their own production lines running. While the research shows that sustaining an arms embargo is often the most difficult step, </w:t>
      </w:r>
      <w:r w:rsidRPr="00457B99">
        <w:rPr>
          <w:rStyle w:val="StyleUnderline"/>
        </w:rPr>
        <w:t xml:space="preserve">embargoes can restrain sending states’ arms exports. Even if a U.S. embargo won’t have a direct effect on Saudi Arabia </w:t>
      </w:r>
      <w:r w:rsidRPr="00457B99">
        <w:rPr>
          <w:rStyle w:val="Emphasis"/>
        </w:rPr>
        <w:t xml:space="preserve">on its own, an embargo is important for building coalitions for a more expansive embargo that could affect Saudi behavior. </w:t>
      </w:r>
      <w:r w:rsidRPr="00457B99">
        <w:rPr>
          <w:sz w:val="16"/>
        </w:rPr>
        <w:t xml:space="preserve">The Difficulty of Stopping Atrocities 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t>
      </w:r>
      <w:r w:rsidRPr="00457B99">
        <w:rPr>
          <w:rStyle w:val="StyleUnderline"/>
        </w:rPr>
        <w:t>Would an arms embargo create meaningful change in Yemen</w:t>
      </w:r>
      <w:r w:rsidRPr="00457B99">
        <w:rPr>
          <w:sz w:val="16"/>
        </w:rPr>
        <w:t xml:space="preserve">? An initial effect of an embargo is that </w:t>
      </w:r>
      <w:r w:rsidRPr="00457B99">
        <w:rPr>
          <w:rStyle w:val="StyleUnderline"/>
        </w:rPr>
        <w:t>Saudi Arabia would have to work harder to access war materiel</w:t>
      </w:r>
      <w:r w:rsidRPr="00457B99">
        <w:rPr>
          <w:sz w:val="16"/>
        </w:rPr>
        <w:t xml:space="preserve">. As Jonathan Caverley noted, more than 60 percent of Saudi Arabia’s arms delivered in the past five years came from the United States. Even if this percentage decreases over time, </w:t>
      </w:r>
      <w:r w:rsidRPr="00457B99">
        <w:rPr>
          <w:rStyle w:val="StyleUnderline"/>
        </w:rPr>
        <w:t>it will be costly for Saudi Arabia to transition to</w:t>
      </w:r>
      <w:r w:rsidRPr="00457B99">
        <w:rPr>
          <w:sz w:val="16"/>
        </w:rPr>
        <w:t xml:space="preserve"> a primarily </w:t>
      </w:r>
      <w:r w:rsidRPr="00457B99">
        <w:rPr>
          <w:rStyle w:val="StyleUnderline"/>
        </w:rPr>
        <w:t>Russian- or Chinese-supplied military</w:t>
      </w:r>
      <w:r w:rsidRPr="00457B99">
        <w:rPr>
          <w:sz w:val="16"/>
        </w:rPr>
        <w:t xml:space="preserve">. </w:t>
      </w:r>
      <w:r w:rsidRPr="00457B99">
        <w:rPr>
          <w:rStyle w:val="StyleUnderline"/>
        </w:rPr>
        <w:t xml:space="preserve">Though Saudi Arabia might be willing to pay this cost, it would still have to pay, and take the time to transition to its new weapons systems. </w:t>
      </w:r>
      <w:r w:rsidRPr="00457B99">
        <w:rPr>
          <w:rStyle w:val="Emphasis"/>
        </w:rPr>
        <w:t xml:space="preserve">This would represent a brief break in hostilities that could facilitate the delivery of aid and assistance in Yemen. </w:t>
      </w:r>
      <w:r w:rsidRPr="00457B99">
        <w:rPr>
          <w:sz w:val="16"/>
        </w:rPr>
        <w:t xml:space="preserve">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 An arms embargo will not be a panacea. But not doing something sets a problematic precedent, and allows the difficulty of coordinating an arms embargo outweigh the potential benefits of one. An embargo is unlikely to have an immediate effect on Saudi behavior, because an embargo would be a political signal, rather than a blunt instrument of coercion. It will take time for a multilateral embargo to emerge and be put into place, and the United States should work with its allies to help support their ability to participate in the embargo. </w:t>
      </w:r>
      <w:r w:rsidRPr="00457B99">
        <w:rPr>
          <w:rStyle w:val="StyleUnderline"/>
        </w:rPr>
        <w:t>Not acting, however, would continue to implicitly endorse Saudi behavior, and would make it more difficult for U.S. allies to believe that future threats of an embargo are credible.</w:t>
      </w:r>
    </w:p>
    <w:p w14:paraId="1A5584A1" w14:textId="4DCF4EE6" w:rsidR="00A40D08" w:rsidRDefault="00A40D08" w:rsidP="00310B72"/>
    <w:p w14:paraId="2512AFCA" w14:textId="58EE90E1" w:rsidR="00D30D8B" w:rsidRDefault="00D30D8B" w:rsidP="00310B72"/>
    <w:p w14:paraId="5338DFEE" w14:textId="3330B3D7" w:rsidR="00D30D8B" w:rsidRPr="00457B99" w:rsidRDefault="00D30D8B" w:rsidP="00B0439A">
      <w:pPr>
        <w:pStyle w:val="Heading4"/>
      </w:pPr>
      <w:r>
        <w:t xml:space="preserve">Contention 3: </w:t>
      </w:r>
      <w:r w:rsidR="00887860">
        <w:t>Aff Side Bias</w:t>
      </w:r>
    </w:p>
    <w:p w14:paraId="45985F8B" w14:textId="77777777" w:rsidR="00310B72" w:rsidRPr="00457B99" w:rsidRDefault="00310B72" w:rsidP="00310B72"/>
    <w:p w14:paraId="019636F5" w14:textId="5F8819E9" w:rsidR="00310B72" w:rsidRPr="00457B99" w:rsidRDefault="00887860" w:rsidP="00310B72">
      <w:pPr>
        <w:pStyle w:val="Heading4"/>
      </w:pPr>
      <w:r>
        <w:t xml:space="preserve">1. </w:t>
      </w:r>
      <w:r w:rsidR="00310B72" w:rsidRPr="00457B99">
        <w:t>US support won’t moderate or end the war</w:t>
      </w:r>
      <w:r>
        <w:t xml:space="preserve">-neg arguments crumble under the crushing weight of empirics </w:t>
      </w:r>
    </w:p>
    <w:p w14:paraId="7AC71836" w14:textId="77777777" w:rsidR="00310B72" w:rsidRPr="00457B99" w:rsidRDefault="00310B72" w:rsidP="00310B72">
      <w:r w:rsidRPr="00457B99">
        <w:rPr>
          <w:rStyle w:val="Style13ptBold"/>
        </w:rPr>
        <w:t>Bandow, JD, 5-19</w:t>
      </w:r>
      <w:r w:rsidRPr="00457B99">
        <w:t>-19</w:t>
      </w:r>
    </w:p>
    <w:p w14:paraId="42F8CD33" w14:textId="77777777" w:rsidR="00310B72" w:rsidRPr="00457B99" w:rsidRDefault="00310B72" w:rsidP="00310B72">
      <w:pPr>
        <w:rPr>
          <w:sz w:val="16"/>
        </w:rPr>
      </w:pPr>
      <w:r w:rsidRPr="00457B99">
        <w:rPr>
          <w:sz w:val="16"/>
        </w:rPr>
        <w:t>(Doug, https://www.cato.org/publications/commentary/us-support-has-fueled-not-moderated-yemen-war)</w:t>
      </w:r>
    </w:p>
    <w:p w14:paraId="5DE4ED06" w14:textId="77777777" w:rsidR="00310B72" w:rsidRPr="00457B99" w:rsidRDefault="00310B72" w:rsidP="00310B72">
      <w:pPr>
        <w:rPr>
          <w:rStyle w:val="StyleUnderline"/>
        </w:rPr>
      </w:pPr>
      <w:r w:rsidRPr="00457B99">
        <w:rPr>
          <w:sz w:val="16"/>
        </w:rPr>
        <w:t xml:space="preserve">The </w:t>
      </w:r>
      <w:r w:rsidRPr="00457B99">
        <w:rPr>
          <w:rStyle w:val="StyleUnderline"/>
        </w:rPr>
        <w:t>Yemen war grinds on</w:t>
      </w:r>
      <w:r w:rsidRPr="00457B99">
        <w:rPr>
          <w:sz w:val="16"/>
        </w:rPr>
        <w:t xml:space="preserve">. The U.S.-backed “coalition” managed a rare success as the Houthis, who now control the Sanaa government, withdrew from the port of Hudaydah. However, that leaves the Saudis and Emiratis still far from victory in a war begun in 2015 which was supposed to last just a couple of weeks. Unfortunately, </w:t>
      </w:r>
      <w:r w:rsidRPr="00457B99">
        <w:rPr>
          <w:rStyle w:val="StyleUnderline"/>
        </w:rPr>
        <w:t>Washington’s misguided relationship with</w:t>
      </w:r>
      <w:r w:rsidRPr="00457B99">
        <w:rPr>
          <w:sz w:val="16"/>
        </w:rPr>
        <w:t xml:space="preserve"> the </w:t>
      </w:r>
      <w:r w:rsidRPr="00457B99">
        <w:rPr>
          <w:rStyle w:val="StyleUnderline"/>
        </w:rPr>
        <w:t>tyrannical Gulf monarchies led</w:t>
      </w:r>
      <w:r w:rsidRPr="00457B99">
        <w:rPr>
          <w:sz w:val="16"/>
        </w:rPr>
        <w:t xml:space="preserve"> the </w:t>
      </w:r>
      <w:r w:rsidRPr="00457B99">
        <w:rPr>
          <w:rStyle w:val="StyleUnderline"/>
        </w:rPr>
        <w:t>Obama</w:t>
      </w:r>
      <w:r w:rsidRPr="00457B99">
        <w:rPr>
          <w:sz w:val="16"/>
        </w:rPr>
        <w:t xml:space="preserve"> administration </w:t>
      </w:r>
      <w:r w:rsidRPr="00457B99">
        <w:rPr>
          <w:rStyle w:val="StyleUnderline"/>
        </w:rPr>
        <w:t>to back their</w:t>
      </w:r>
      <w:r w:rsidRPr="00457B99">
        <w:rPr>
          <w:sz w:val="16"/>
        </w:rPr>
        <w:t xml:space="preserve"> aggressive </w:t>
      </w:r>
      <w:r w:rsidRPr="00457B99">
        <w:rPr>
          <w:rStyle w:val="StyleUnderline"/>
        </w:rPr>
        <w:t>assault on Yemen</w:t>
      </w:r>
      <w:r w:rsidRPr="00457B99">
        <w:rPr>
          <w:sz w:val="16"/>
        </w:rPr>
        <w:t xml:space="preserve">. Congress recently voted to end U.S. support for the Kingdom of Saudi Arabia’s (KSA) brutal military campaign, but President Donald Trump vetoed the resolution. </w:t>
      </w:r>
      <w:r w:rsidRPr="00457B99">
        <w:rPr>
          <w:rStyle w:val="StyleUnderline"/>
        </w:rPr>
        <w:t>Sounding like</w:t>
      </w:r>
      <w:r w:rsidRPr="00457B99">
        <w:rPr>
          <w:sz w:val="16"/>
        </w:rPr>
        <w:t xml:space="preserve"> Crown Prince </w:t>
      </w:r>
      <w:r w:rsidRPr="00457B99">
        <w:rPr>
          <w:rStyle w:val="StyleUnderline"/>
        </w:rPr>
        <w:t>M</w:t>
      </w:r>
      <w:r w:rsidRPr="00457B99">
        <w:rPr>
          <w:sz w:val="16"/>
        </w:rPr>
        <w:t xml:space="preserve">ohammed </w:t>
      </w:r>
      <w:r w:rsidRPr="00457B99">
        <w:rPr>
          <w:rStyle w:val="StyleUnderline"/>
        </w:rPr>
        <w:t>b</w:t>
      </w:r>
      <w:r w:rsidRPr="00457B99">
        <w:rPr>
          <w:sz w:val="16"/>
        </w:rPr>
        <w:t xml:space="preserve">in </w:t>
      </w:r>
      <w:r w:rsidRPr="00457B99">
        <w:rPr>
          <w:rStyle w:val="StyleUnderline"/>
        </w:rPr>
        <w:t>S</w:t>
      </w:r>
      <w:r w:rsidRPr="00457B99">
        <w:rPr>
          <w:sz w:val="16"/>
        </w:rPr>
        <w:t>alman</w:t>
      </w:r>
      <w:r w:rsidRPr="00457B99">
        <w:rPr>
          <w:rStyle w:val="StyleUnderline"/>
        </w:rPr>
        <w:t>’s</w:t>
      </w:r>
      <w:r w:rsidRPr="00457B99">
        <w:rPr>
          <w:sz w:val="16"/>
        </w:rPr>
        <w:t xml:space="preserve"> </w:t>
      </w:r>
      <w:r w:rsidRPr="00457B99">
        <w:rPr>
          <w:rStyle w:val="StyleUnderline"/>
        </w:rPr>
        <w:t>press corps</w:t>
      </w:r>
      <w:r w:rsidRPr="00457B99">
        <w:rPr>
          <w:sz w:val="16"/>
        </w:rPr>
        <w:t xml:space="preserve">, </w:t>
      </w:r>
      <w:r w:rsidRPr="00457B99">
        <w:rPr>
          <w:rStyle w:val="StyleUnderline"/>
        </w:rPr>
        <w:t>the administration claimed that it hoped to end the war by backing Riyadh’s murderous attacks on Yemeni civilians</w:t>
      </w:r>
      <w:r w:rsidRPr="00457B99">
        <w:rPr>
          <w:sz w:val="16"/>
        </w:rPr>
        <w:t xml:space="preserve">. Modern Yemen has existed for about six decades. Modern Yemen has been at war for about six decades. Indeed, there once were two Yemens. Alas, unification merely moved the unceasing conflict from without to within the Yemeni state. The latest round of fighting involved the Houthis, who spent years battling strongman and President Ali Abdullah Saleh, before joining the recently ousted Saleh against his successor, President Abdrabbuh Mansour Hadi. This modern game of thrones mattered little to the United States, other than diverting the Yemeni government’s attention from extremist groups, such as Al Qaeda in the Arabian Peninsula (AQAP). The fireworks also didn’t matter much to Saudi Arabia and the United Arab Emirates, since the Houthis had only limited relations with Iran and no capacity to endanger their nation’s more powerful neighbors. However, after Hadi’s ouster the Saudis and Emiratis decided to reinstall the pliant former president and grab territorial control. However, they unexpectedly found themselves battling inconclusively against a tough insurgent force. Worse, the internal conflict turned into a sectarian proxy war as Tehran, which never had a close relationship with the Houthis (theologically a different Shia variant), offered modest backing for the rebels. Along the way the “coalition,” as the KSA and UAE styled their forces, purchased the services of de facto mercenaries from authoritarian, Islamist Sudan, committed mass atrocities against Yemeni civilians, armed and aided Islamic radicals including AQAP, and effectively dismembered Yemen. To reaffirm its support for royal regimes which opposed U.S. negotiations with Iran, the Obama administration armed the Saudis, provided intelligence assistance, and refueled Saudi aircraft (only recently halted). </w:t>
      </w:r>
      <w:r w:rsidRPr="00457B99">
        <w:rPr>
          <w:rStyle w:val="StyleUnderline"/>
        </w:rPr>
        <w:t>American officials claimed to be saving lives even while supporting airstrikes on civilians and civilian infrastructure</w:t>
      </w:r>
      <w:r w:rsidRPr="00457B99">
        <w:rPr>
          <w:sz w:val="16"/>
        </w:rPr>
        <w:t xml:space="preserve">. </w:t>
      </w:r>
      <w:r w:rsidRPr="00457B99">
        <w:rPr>
          <w:rStyle w:val="StyleUnderline"/>
        </w:rPr>
        <w:t>The carnage has been appalling—of the 233,000 dead so far</w:t>
      </w:r>
      <w:r w:rsidRPr="00457B99">
        <w:rPr>
          <w:sz w:val="16"/>
        </w:rPr>
        <w:t xml:space="preserve">, reported the UN Development Programme, </w:t>
      </w:r>
      <w:r w:rsidRPr="00457B99">
        <w:rPr>
          <w:rStyle w:val="StyleUnderline"/>
        </w:rPr>
        <w:t>the majority died due to “indirect” causes, including mass famine and a cholera epidemic.</w:t>
      </w:r>
      <w:r w:rsidRPr="00457B99">
        <w:rPr>
          <w:sz w:val="16"/>
        </w:rPr>
        <w:t xml:space="preserve"> Even the Republican-controlled Senate turned against the war, joining the House in voting to end U.S. involvement. However, enough Republicans stood with the administration to sustain the president’s veto. </w:t>
      </w:r>
      <w:r w:rsidRPr="00457B99">
        <w:rPr>
          <w:rStyle w:val="StyleUnderline"/>
        </w:rPr>
        <w:t>Administration arguments for continuing participation</w:t>
      </w:r>
      <w:r w:rsidRPr="00457B99">
        <w:rPr>
          <w:sz w:val="16"/>
        </w:rPr>
        <w:t xml:space="preserve"> in the conflict </w:t>
      </w:r>
      <w:r w:rsidRPr="00457B99">
        <w:rPr>
          <w:rStyle w:val="StyleUnderline"/>
        </w:rPr>
        <w:t>ranged among unbelievable, contemptible, and risible</w:t>
      </w:r>
      <w:r w:rsidRPr="00457B99">
        <w:rPr>
          <w:sz w:val="16"/>
        </w:rPr>
        <w:t xml:space="preserve">. For instance, that Washington is not involved militarily: tell that to Yemenis who have died from U.S.-made bombs delivered by U.S.-built planes refueled and guided by U.S. military personnel. Another was that Houthi control would threaten the Kingdom, the Persian Gulf, and America. This indigenous religious/political movement is far less radical than Wahhabism, the variant of Islamic fundamentalism lavishly promoted by Riyadh across the globe, including in Yemen. The Houthis spent years battling Saleh before joining with him against a common enemy, Hadi (and then the coalition). They never waged war on the United States, KSA, or anyone else. Missile attacks were retaliation for military aggression by the Kingdom, following years of ravaging air attacks on Yemen. </w:t>
      </w:r>
      <w:r w:rsidRPr="00457B99">
        <w:rPr>
          <w:rStyle w:val="StyleUnderline"/>
        </w:rPr>
        <w:t xml:space="preserve">Despite administration claims of being a </w:t>
      </w:r>
      <w:r w:rsidRPr="00457B99">
        <w:rPr>
          <w:rStyle w:val="Emphasis"/>
        </w:rPr>
        <w:t>moderating influence</w:t>
      </w:r>
      <w:r w:rsidRPr="00457B99">
        <w:rPr>
          <w:rStyle w:val="StyleUnderline"/>
        </w:rPr>
        <w:t>, the coalition</w:t>
      </w:r>
      <w:r w:rsidRPr="00457B99">
        <w:rPr>
          <w:sz w:val="16"/>
        </w:rPr>
        <w:t xml:space="preserve"> has </w:t>
      </w:r>
      <w:r w:rsidRPr="00457B99">
        <w:rPr>
          <w:rStyle w:val="Emphasis"/>
        </w:rPr>
        <w:t>conducted a ferocious and unrestrained air war</w:t>
      </w:r>
      <w:r w:rsidRPr="00457B99">
        <w:rPr>
          <w:sz w:val="16"/>
        </w:rPr>
        <w:t xml:space="preserve">. </w:t>
      </w:r>
      <w:r w:rsidRPr="00457B99">
        <w:rPr>
          <w:rStyle w:val="StyleUnderline"/>
        </w:rPr>
        <w:t>Yemen’s economic and human infrastructure has been wrecked, mostly by air attacks; perhaps twenty thousand, and probably more, civilians have been killed</w:t>
      </w:r>
      <w:r w:rsidRPr="00457B99">
        <w:rPr>
          <w:sz w:val="16"/>
        </w:rPr>
        <w:t xml:space="preserve">, the vast majority by air attacks. </w:t>
      </w:r>
      <w:r w:rsidRPr="00457B99">
        <w:rPr>
          <w:rStyle w:val="Emphasis"/>
        </w:rPr>
        <w:t>The only air force involved is backed and guided by Washington.</w:t>
      </w:r>
      <w:r w:rsidRPr="00457B99">
        <w:rPr>
          <w:sz w:val="16"/>
        </w:rPr>
        <w:t xml:space="preserve"> </w:t>
      </w:r>
      <w:r w:rsidRPr="00457B99">
        <w:rPr>
          <w:rStyle w:val="StyleUnderline"/>
        </w:rPr>
        <w:t xml:space="preserve">Limiting the damage has been </w:t>
      </w:r>
      <w:r w:rsidRPr="00457B99">
        <w:rPr>
          <w:rStyle w:val="Emphasis"/>
        </w:rPr>
        <w:t>coalition capabilities, not U.S. advice</w:t>
      </w:r>
      <w:r w:rsidRPr="00457B99">
        <w:rPr>
          <w:sz w:val="16"/>
        </w:rPr>
        <w:t xml:space="preserve">. The </w:t>
      </w:r>
      <w:r w:rsidRPr="00457B99">
        <w:rPr>
          <w:rStyle w:val="StyleUnderline"/>
        </w:rPr>
        <w:t>Obama and Trump</w:t>
      </w:r>
      <w:r w:rsidRPr="00457B99">
        <w:rPr>
          <w:sz w:val="16"/>
        </w:rPr>
        <w:t xml:space="preserve"> administrations have </w:t>
      </w:r>
      <w:r w:rsidRPr="00457B99">
        <w:rPr>
          <w:rStyle w:val="Emphasis"/>
        </w:rPr>
        <w:t xml:space="preserve">made the American nation an accomplice to mass murder. </w:t>
      </w:r>
      <w:r w:rsidRPr="00457B99">
        <w:rPr>
          <w:sz w:val="16"/>
        </w:rPr>
        <w:t xml:space="preserve">Finally, </w:t>
      </w:r>
      <w:r w:rsidRPr="00457B99">
        <w:rPr>
          <w:rStyle w:val="StyleUnderline"/>
        </w:rPr>
        <w:t>the administration claims it wants to stop the war. By continuing to subsidize the Saudis and Emiratis</w:t>
      </w:r>
      <w:r w:rsidRPr="00457B99">
        <w:rPr>
          <w:sz w:val="16"/>
        </w:rPr>
        <w:t xml:space="preserve">. </w:t>
      </w:r>
      <w:r w:rsidRPr="00457B99">
        <w:rPr>
          <w:rStyle w:val="StyleUnderline"/>
        </w:rPr>
        <w:t xml:space="preserve">This </w:t>
      </w:r>
      <w:r w:rsidRPr="00457B99">
        <w:rPr>
          <w:rStyle w:val="Emphasis"/>
        </w:rPr>
        <w:t>bizarre rationale</w:t>
      </w:r>
      <w:r w:rsidRPr="00457B99">
        <w:rPr>
          <w:rStyle w:val="StyleUnderline"/>
        </w:rPr>
        <w:t xml:space="preserve"> also was advanced by a recent articlein Foreign Affairs</w:t>
      </w:r>
      <w:r w:rsidRPr="00457B99">
        <w:rPr>
          <w:sz w:val="16"/>
        </w:rPr>
        <w:t xml:space="preserve"> online by Michael Knights, Kenneth M. Pollack, and Barbara F. Walter, respectively of the Washington Institute for Near East Policy, American Enterprise Institute, and University of California (San Diego). </w:t>
      </w:r>
      <w:r w:rsidRPr="00457B99">
        <w:rPr>
          <w:rStyle w:val="StyleUnderline"/>
        </w:rPr>
        <w:t>Washington should continue to enable the aggressors to commit war crimes since ending U.S. backing for “the Saudis will hinder the coalition’s war effort and embolden the Houthi</w:t>
      </w:r>
      <w:r w:rsidRPr="00457B99">
        <w:rPr>
          <w:sz w:val="16"/>
        </w:rPr>
        <w:t xml:space="preserve">s and their Iranian supporters, making them much less likely to accept a nationwide cease-fire and a power-sharing agreement.” Indeed, the three analysts would increase American backing for the coalition, and “then use the resulting leverage to force both sides to end the fighting and sign a power-sharing agreement.” </w:t>
      </w:r>
      <w:r w:rsidRPr="00457B99">
        <w:rPr>
          <w:rStyle w:val="StyleUnderline"/>
        </w:rPr>
        <w:t xml:space="preserve">Yet the coalition has shown </w:t>
      </w:r>
      <w:r w:rsidRPr="00457B99">
        <w:rPr>
          <w:rStyle w:val="Emphasis"/>
        </w:rPr>
        <w:t>no inclination to moderate</w:t>
      </w:r>
      <w:r w:rsidRPr="00457B99">
        <w:rPr>
          <w:rStyle w:val="StyleUnderline"/>
        </w:rPr>
        <w:t xml:space="preserve"> its approach</w:t>
      </w:r>
      <w:r w:rsidRPr="00457B99">
        <w:rPr>
          <w:sz w:val="16"/>
        </w:rPr>
        <w:t xml:space="preserve"> </w:t>
      </w:r>
      <w:r w:rsidRPr="00457B99">
        <w:rPr>
          <w:rStyle w:val="StyleUnderline"/>
        </w:rPr>
        <w:t>despite four years of U.S. support supposedly directed at moderating its approach.</w:t>
      </w:r>
      <w:r w:rsidRPr="00457B99">
        <w:rPr>
          <w:sz w:val="16"/>
        </w:rPr>
        <w:t xml:space="preserve"> </w:t>
      </w:r>
      <w:r w:rsidRPr="00457B99">
        <w:rPr>
          <w:rStyle w:val="StyleUnderline"/>
        </w:rPr>
        <w:t>And the administration’s close embrace has only emboldened</w:t>
      </w:r>
      <w:r w:rsidRPr="00457B99">
        <w:rPr>
          <w:sz w:val="16"/>
        </w:rPr>
        <w:t xml:space="preserve"> Crown Prince </w:t>
      </w:r>
      <w:r w:rsidRPr="00457B99">
        <w:rPr>
          <w:rStyle w:val="StyleUnderline"/>
        </w:rPr>
        <w:t>bin Salman</w:t>
      </w:r>
      <w:r w:rsidRPr="00457B99">
        <w:rPr>
          <w:sz w:val="16"/>
        </w:rPr>
        <w:t xml:space="preserve">, who has grown more repressive and reckless. </w:t>
      </w:r>
      <w:r w:rsidRPr="00457B99">
        <w:rPr>
          <w:rStyle w:val="StyleUnderline"/>
        </w:rPr>
        <w:t xml:space="preserve">Worse, this strategy requires Washington to help </w:t>
      </w:r>
      <w:r w:rsidRPr="00457B99">
        <w:rPr>
          <w:rStyle w:val="Emphasis"/>
        </w:rPr>
        <w:t>kill even more Yemenis</w:t>
      </w:r>
      <w:r w:rsidRPr="00457B99">
        <w:rPr>
          <w:rStyle w:val="StyleUnderline"/>
        </w:rPr>
        <w:t>, who have done nothing against America. Imagine this argument applied to World War II. Our objective should be to halt the fighting between Nazi Germany and Soviet Russia. Thus, America should assist Adolf Hitler’s forces to make Joseph Stalin more willing to negotiate a ceasefire and peace agreement.</w:t>
      </w:r>
      <w:r w:rsidRPr="00457B99">
        <w:rPr>
          <w:sz w:val="16"/>
        </w:rPr>
        <w:t xml:space="preserve"> Similarly, in East Asia America should back Japan against China, since the latter was unwilling to accept accommodation with Tokyo. Aiding imperial Japan would force the recalcitrant Chinese, nationalists and communists alike, to come to terms.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should end its support for the coalition</w:t>
      </w:r>
      <w:r w:rsidRPr="00457B99">
        <w:rPr>
          <w:sz w:val="16"/>
        </w:rPr>
        <w:t xml:space="preserve"> and participation </w:t>
      </w:r>
      <w:r w:rsidRPr="00457B99">
        <w:rPr>
          <w:rStyle w:val="StyleUnderline"/>
        </w:rPr>
        <w:t>in the Yemeni war</w:t>
      </w:r>
      <w:r w:rsidRPr="00457B99">
        <w:rPr>
          <w:sz w:val="16"/>
        </w:rPr>
        <w:t xml:space="preserve">. The reasons are many: First, </w:t>
      </w:r>
      <w:r w:rsidRPr="00457B99">
        <w:rPr>
          <w:rStyle w:val="StyleUnderline"/>
        </w:rPr>
        <w:t>this fight is not America’s. The United States has nothing meaningful at stake</w:t>
      </w:r>
      <w:r w:rsidRPr="00457B99">
        <w:rPr>
          <w:sz w:val="16"/>
        </w:rPr>
        <w:t xml:space="preserve"> in the battle among Yemeni factions and neighboring states. Yemen has been in turmoil for decades, with no noticeable impact on American security. Moreover, the people of Yemen have done nothing to warrant treating them as enemies. Second, </w:t>
      </w:r>
      <w:r w:rsidRPr="00457B99">
        <w:rPr>
          <w:rStyle w:val="StyleUnderline"/>
        </w:rPr>
        <w:t>Washington has intervened on the wrong side. The Houthis never were friends of America</w:t>
      </w:r>
      <w:r w:rsidRPr="00457B99">
        <w:rPr>
          <w:sz w:val="16"/>
        </w:rPr>
        <w:t xml:space="preserve"> or liberty and have grown only more hostile under attack. </w:t>
      </w:r>
      <w:r w:rsidRPr="00457B99">
        <w:rPr>
          <w:rStyle w:val="StyleUnderline"/>
        </w:rPr>
        <w:t xml:space="preserve">But the Saudis and Emiratis are far worse, </w:t>
      </w:r>
      <w:r w:rsidRPr="00457B99">
        <w:rPr>
          <w:rStyle w:val="Emphasis"/>
        </w:rPr>
        <w:t xml:space="preserve">unabashed aggressors for essentially imperial ends. </w:t>
      </w:r>
      <w:r w:rsidRPr="00457B99">
        <w:rPr>
          <w:sz w:val="16"/>
        </w:rPr>
        <w:t xml:space="preserve">The </w:t>
      </w:r>
      <w:r w:rsidRPr="00457B99">
        <w:rPr>
          <w:rStyle w:val="StyleUnderline"/>
        </w:rPr>
        <w:t xml:space="preserve">Houthis oppose AQAP and support a united Yemen. Hadi and the coalition have aided AQAP and other radical forces, while the UAE is promoting Yemen’s break-up in search of economic advantage. </w:t>
      </w:r>
      <w:r w:rsidRPr="00457B99">
        <w:rPr>
          <w:sz w:val="16"/>
        </w:rPr>
        <w:t xml:space="preserve">Third, </w:t>
      </w:r>
      <w:r w:rsidRPr="00457B99">
        <w:rPr>
          <w:rStyle w:val="StyleUnderline"/>
        </w:rPr>
        <w:t xml:space="preserve">coalition forces have committed the </w:t>
      </w:r>
      <w:r w:rsidRPr="00457B99">
        <w:rPr>
          <w:rStyle w:val="Emphasis"/>
        </w:rPr>
        <w:t>vast majority of atrocities.</w:t>
      </w:r>
      <w:r w:rsidRPr="00457B99">
        <w:rPr>
          <w:sz w:val="16"/>
        </w:rPr>
        <w:t xml:space="preserve"> </w:t>
      </w:r>
      <w:r w:rsidRPr="00457B99">
        <w:rPr>
          <w:rStyle w:val="StyleUnderline"/>
        </w:rPr>
        <w:t>Humanitarian groups figure that the Saudis and Emiratis are responsible for two-thirds to three-quarters of the casualties</w:t>
      </w:r>
      <w:r w:rsidRPr="00457B99">
        <w:rPr>
          <w:sz w:val="16"/>
        </w:rPr>
        <w:t xml:space="preserve"> and destruction. Yemen has been ravaged, its civilian population reduced to misery, so wealthy monarchies can gain geopolitical and commercial advantage. Fourth, </w:t>
      </w:r>
      <w:r w:rsidRPr="00457B99">
        <w:rPr>
          <w:rStyle w:val="StyleUnderline"/>
        </w:rPr>
        <w:t>the Kingdom’s claim of self-defense is a contemptible attempt to turn its initial aggression into a bootstrap argument</w:t>
      </w:r>
      <w:r w:rsidRPr="00457B99">
        <w:rPr>
          <w:sz w:val="16"/>
        </w:rPr>
        <w:t xml:space="preserve">. The </w:t>
      </w:r>
      <w:r w:rsidRPr="00457B99">
        <w:rPr>
          <w:rStyle w:val="StyleUnderline"/>
        </w:rPr>
        <w:t>Houthis only recently began launching missiles</w:t>
      </w:r>
      <w:r w:rsidRPr="00457B99">
        <w:rPr>
          <w:sz w:val="16"/>
        </w:rPr>
        <w:t xml:space="preserve"> against Saudi Arabia, </w:t>
      </w:r>
      <w:r w:rsidRPr="00457B99">
        <w:rPr>
          <w:rStyle w:val="StyleUnderline"/>
        </w:rPr>
        <w:t xml:space="preserve">after years of coalition bombing. </w:t>
      </w:r>
      <w:r w:rsidRPr="00457B99">
        <w:rPr>
          <w:sz w:val="16"/>
        </w:rPr>
        <w:t xml:space="preserve">Bizarrely, Secretary of State Mike Pompeo insisted that America was aiding the Saudis because Houthi missiles aimed at the airport in Riyadh might hurt an American: “the United States has an obligation to protect our citizens.” But there were no missiles flying when the KSA launched its attack and America intervened on the royals’ behalf. Moreover, ending the war would ground the missiles. Fifth,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should not get </w:t>
      </w:r>
      <w:r w:rsidRPr="00457B99">
        <w:rPr>
          <w:rStyle w:val="Emphasis"/>
        </w:rPr>
        <w:t>involved in a sectarian conflict on behalf of the Saudi and Emirati royal families</w:t>
      </w:r>
      <w:r w:rsidRPr="00457B99">
        <w:rPr>
          <w:rStyle w:val="StyleUnderline"/>
        </w:rPr>
        <w:t>.</w:t>
      </w:r>
      <w:r w:rsidRPr="00457B99">
        <w:rPr>
          <w:sz w:val="16"/>
        </w:rPr>
        <w:t xml:space="preserve"> </w:t>
      </w:r>
      <w:r w:rsidRPr="00457B99">
        <w:rPr>
          <w:rStyle w:val="StyleUnderline"/>
        </w:rPr>
        <w:t>Most terrorism</w:t>
      </w:r>
      <w:r w:rsidRPr="00457B99">
        <w:rPr>
          <w:sz w:val="16"/>
        </w:rPr>
        <w:t xml:space="preserve"> ultimately </w:t>
      </w:r>
      <w:r w:rsidRPr="00457B99">
        <w:rPr>
          <w:rStyle w:val="StyleUnderline"/>
        </w:rPr>
        <w:t>stems from the fundamentalist Sunni theology represented, practiced, and promoted by Riyadh</w:t>
      </w:r>
      <w:r w:rsidRPr="00457B99">
        <w:rPr>
          <w:sz w:val="16"/>
        </w:rPr>
        <w:t xml:space="preserve">. </w:t>
      </w:r>
      <w:r w:rsidRPr="00457B99">
        <w:rPr>
          <w:rStyle w:val="StyleUnderline"/>
        </w:rPr>
        <w:t>The Kingdom has been far more expansionist than Tehran</w:t>
      </w:r>
      <w:r w:rsidRPr="00457B99">
        <w:rPr>
          <w:sz w:val="16"/>
        </w:rPr>
        <w:t>, invading Yemen, kidnapping the Lebanese prime minister, sending troops to back the dictatorial, minority Bahraini monarchy against its people, subsidizing Islamist radicals in the Syrian Civil War, underwriting the brutal el-Sisi dictatorship in Egypt, and inflaming conflict in Libya</w:t>
      </w:r>
      <w:r w:rsidRPr="00457B99">
        <w:rPr>
          <w:rStyle w:val="StyleUnderline"/>
        </w:rPr>
        <w:t>. The Kingdom also is far more repressive</w:t>
      </w:r>
      <w:r w:rsidRPr="00457B99">
        <w:rPr>
          <w:sz w:val="16"/>
        </w:rPr>
        <w:t xml:space="preserve"> than Iran, allowing not a hint of political or religious liberty for its own people. Finally, </w:t>
      </w:r>
      <w:r w:rsidRPr="00457B99">
        <w:rPr>
          <w:rStyle w:val="StyleUnderline"/>
        </w:rPr>
        <w:t>Washington’s responsibility is not to intervene in other states’ wars to stop them, but to stay out of wars which do not serve America’s interests</w:t>
      </w:r>
      <w:r w:rsidRPr="00457B99">
        <w:rPr>
          <w:sz w:val="16"/>
        </w:rPr>
        <w:t>. Especially when they are unjust</w:t>
      </w:r>
      <w:r w:rsidRPr="00457B99">
        <w:rPr>
          <w:rStyle w:val="StyleUnderline"/>
        </w:rPr>
        <w:t>. No overriding security interest</w:t>
      </w:r>
      <w:r w:rsidRPr="00457B99">
        <w:rPr>
          <w:sz w:val="16"/>
        </w:rPr>
        <w:t>—the argument for allying with the Soviet Union against Nazi Germany in World War II—</w:t>
      </w:r>
      <w:r w:rsidRPr="00457B99">
        <w:rPr>
          <w:rStyle w:val="StyleUnderline"/>
        </w:rPr>
        <w:t>compels Washington to join with oppressive, aggressive UAE and KSA in causing murder and mayhem in Yemen. The conflict in Yemen is a travesty. It makes America less safe, empowering terrorist and radical forces in that nation. It rewards authoritarian governments which launched a murderous attack on a poor neighbor. It drags the United States into a sectarian conflict. And it makes Americans accomplices in the world’s worst ongoing conflict. The best way to halt the war would be to stop easing the aggressors’ burden.</w:t>
      </w:r>
      <w:r w:rsidRPr="00457B99">
        <w:rPr>
          <w:sz w:val="16"/>
        </w:rPr>
        <w:t xml:space="preserve"> The Saudis and Emiratis need to recognize their failure and feel the pain of suffering Yemenis. </w:t>
      </w:r>
      <w:r w:rsidRPr="00457B99">
        <w:rPr>
          <w:rStyle w:val="StyleUnderline"/>
        </w:rPr>
        <w:t xml:space="preserve">Then Riyadh and Abu Dhabi might </w:t>
      </w:r>
      <w:r w:rsidRPr="00457B99">
        <w:rPr>
          <w:rStyle w:val="Emphasis"/>
        </w:rPr>
        <w:t>lose their enthusiasm for slaughtering</w:t>
      </w:r>
      <w:r w:rsidRPr="00457B99">
        <w:rPr>
          <w:rStyle w:val="StyleUnderline"/>
        </w:rPr>
        <w:t xml:space="preserve"> their desperately poor neighbors. </w:t>
      </w:r>
      <w:r w:rsidRPr="00457B99">
        <w:rPr>
          <w:sz w:val="16"/>
        </w:rPr>
        <w:t xml:space="preserve">President </w:t>
      </w:r>
      <w:r w:rsidRPr="00457B99">
        <w:rPr>
          <w:rStyle w:val="StyleUnderline"/>
        </w:rPr>
        <w:t>Trump said great powers do not wage endless wars. Yemen would be a good place to stop fighting—and helping kill people who have done nothing against Americans.</w:t>
      </w:r>
    </w:p>
    <w:p w14:paraId="3265F4AB" w14:textId="19E27CD6" w:rsidR="00310B72" w:rsidRDefault="00310B72" w:rsidP="00310B72"/>
    <w:p w14:paraId="6A1B141B" w14:textId="7BEF26F9" w:rsidR="00E63049" w:rsidRDefault="00887860" w:rsidP="00E63049">
      <w:pPr>
        <w:pStyle w:val="Heading4"/>
      </w:pPr>
      <w:r>
        <w:t xml:space="preserve">2. </w:t>
      </w:r>
      <w:r w:rsidR="00E63049">
        <w:t>Ignore negative evidence- it’s a product of the Kingdom Industrial Complex</w:t>
      </w:r>
    </w:p>
    <w:p w14:paraId="2BDF47B2" w14:textId="77777777" w:rsidR="00E63049" w:rsidRDefault="00E63049" w:rsidP="00E63049">
      <w:r w:rsidRPr="00CF3CB8">
        <w:rPr>
          <w:rStyle w:val="Style13ptBold"/>
        </w:rPr>
        <w:t>WaPo Editorial Board 10-24</w:t>
      </w:r>
      <w:r>
        <w:t>-18 https://www.washingtonpost.com/opinions/global-opinions/does-saudi-money-leave-room-for-an-honest-debate/2018/10/24/678654c2-d7bb-11e8-aeb7-ddcad4a0a54e_story.html?utm_term=.ecdabd07f4fe</w:t>
      </w:r>
    </w:p>
    <w:p w14:paraId="3F0F22FC" w14:textId="29D659F6" w:rsidR="004E16B8" w:rsidRPr="00EC1F22" w:rsidRDefault="00E63049" w:rsidP="00310B72">
      <w:pPr>
        <w:rPr>
          <w:u w:val="single"/>
        </w:rPr>
      </w:pPr>
      <w:r w:rsidRPr="00CF3CB8">
        <w:rPr>
          <w:rStyle w:val="StyleUnderline"/>
        </w:rPr>
        <w:t>WASHINGTON NEEDS to have a thorough debate about Saudi Arabia</w:t>
      </w:r>
      <w:r w:rsidRPr="00CF3CB8">
        <w:rPr>
          <w:sz w:val="16"/>
        </w:rPr>
        <w:t xml:space="preserve"> and whether the bilateral relationship as it now stands serves U.S. interests. That raises a difficult question: </w:t>
      </w:r>
      <w:r w:rsidRPr="00CF3CB8">
        <w:rPr>
          <w:rStyle w:val="StyleUnderline"/>
        </w:rPr>
        <w:t>Is it possible to have an honest discussion when so many American experts are</w:t>
      </w:r>
      <w:r w:rsidRPr="00CF3CB8">
        <w:rPr>
          <w:sz w:val="16"/>
        </w:rPr>
        <w:t xml:space="preserve">, in one way or another, </w:t>
      </w:r>
      <w:r w:rsidRPr="00CF3CB8">
        <w:rPr>
          <w:rStyle w:val="Emphasis"/>
        </w:rPr>
        <w:t>on the Saudi payroll?</w:t>
      </w:r>
      <w:r>
        <w:rPr>
          <w:rStyle w:val="Emphasis"/>
        </w:rPr>
        <w:t xml:space="preserve"> </w:t>
      </w:r>
      <w:r w:rsidRPr="00CF3CB8">
        <w:rPr>
          <w:rStyle w:val="StyleUnderline"/>
        </w:rPr>
        <w:t>Many countries spend heavily to influence Congress</w:t>
      </w:r>
      <w:r w:rsidRPr="00CF3CB8">
        <w:rPr>
          <w:sz w:val="16"/>
        </w:rPr>
        <w:t xml:space="preserve"> or U.S. public opinion, </w:t>
      </w:r>
      <w:r w:rsidRPr="00CF3CB8">
        <w:rPr>
          <w:rStyle w:val="StyleUnderline"/>
        </w:rPr>
        <w:t>but the Saudi operation dwarfs most of them</w:t>
      </w:r>
      <w:r w:rsidRPr="00CF3CB8">
        <w:rPr>
          <w:sz w:val="16"/>
        </w:rPr>
        <w:t xml:space="preserve">. In the decade after the Sept. 11, 2001, attacks, in which 15 of the 19 hijackers were Saudi nationals, the regime spent more than $100 million to rebuild its image here, according to Ben Freeman of the Center for International Policy. </w:t>
      </w:r>
      <w:r w:rsidRPr="00CF3CB8">
        <w:rPr>
          <w:rStyle w:val="StyleUnderline"/>
        </w:rPr>
        <w:t>Last year alone it spent $27.3 million on lobbyists and consultants</w:t>
      </w:r>
      <w:r w:rsidRPr="00CF3CB8">
        <w:rPr>
          <w:sz w:val="16"/>
        </w:rPr>
        <w:t xml:space="preserve">, according to public records; more than 200 people have registered as Saudi agents. </w:t>
      </w:r>
      <w:r w:rsidRPr="00CF3CB8">
        <w:rPr>
          <w:rStyle w:val="StyleUnderline"/>
        </w:rPr>
        <w:t>Prominent Washington think tanks</w:t>
      </w:r>
      <w:r w:rsidRPr="00CF3CB8">
        <w:rPr>
          <w:sz w:val="16"/>
        </w:rPr>
        <w:t xml:space="preserve">, including the Middle East Institute and the Center for Strategic and International Studies, </w:t>
      </w:r>
      <w:r w:rsidRPr="00CF3CB8">
        <w:rPr>
          <w:rStyle w:val="StyleUnderline"/>
        </w:rPr>
        <w:t>have accepted millions in Saudi money</w:t>
      </w:r>
      <w:r w:rsidRPr="00CF3CB8">
        <w:rPr>
          <w:sz w:val="16"/>
        </w:rPr>
        <w:t xml:space="preserve">; </w:t>
      </w:r>
      <w:r w:rsidRPr="00CF3CB8">
        <w:rPr>
          <w:rStyle w:val="StyleUnderline"/>
        </w:rPr>
        <w:t>so have universities,</w:t>
      </w:r>
      <w:r w:rsidRPr="00CF3CB8">
        <w:rPr>
          <w:sz w:val="16"/>
        </w:rPr>
        <w:t xml:space="preserve"> museums and other cultural organizations. U.S. financial firms are brokering big deals for the Saudi government, which is effectively controlled by Crown Prince Mohammed bin Salman. </w:t>
      </w:r>
      <w:r w:rsidRPr="00CF3CB8">
        <w:rPr>
          <w:rStyle w:val="StyleUnderline"/>
        </w:rPr>
        <w:t>Members of Congress or journalists looking for expert advice on Saudi Arabia might typically turn to former ambassadors or former chiefs of the Pentagon’s Central Command. But a number of them are connected to those think tanks or financial firms</w:t>
      </w:r>
      <w:r w:rsidRPr="00CF3CB8">
        <w:rPr>
          <w:sz w:val="16"/>
        </w:rPr>
        <w:t>. According to Mr. Freeman</w:t>
      </w:r>
      <w:r w:rsidRPr="00CF3CB8">
        <w:rPr>
          <w:rStyle w:val="StyleUnderline"/>
        </w:rPr>
        <w:t>, lobbyists made nearly $400,000 in campaign contributions last year to Senate and House members they contacted on behalf of the Saudis; in 11 cases, the contributions were made on the same day as the contact.</w:t>
      </w:r>
      <w:r>
        <w:rPr>
          <w:rStyle w:val="StyleUnderline"/>
        </w:rPr>
        <w:t xml:space="preserve"> </w:t>
      </w:r>
      <w:r w:rsidRPr="00CF3CB8">
        <w:rPr>
          <w:sz w:val="16"/>
        </w:rPr>
        <w:t xml:space="preserve">One of those lobbyists is Norm </w:t>
      </w:r>
      <w:r w:rsidRPr="00CF3CB8">
        <w:rPr>
          <w:rStyle w:val="StyleUnderline"/>
        </w:rPr>
        <w:t>Coleman</w:t>
      </w:r>
      <w:r w:rsidRPr="00CF3CB8">
        <w:rPr>
          <w:sz w:val="16"/>
        </w:rPr>
        <w:t xml:space="preserve">, a former Republican senator. He </w:t>
      </w:r>
      <w:r w:rsidRPr="00CF3CB8">
        <w:rPr>
          <w:rStyle w:val="StyleUnderline"/>
        </w:rPr>
        <w:t xml:space="preserve">told The Post that “the relationship with Saudi Arabia is critically important, and its partnership in confronting the Iranian threat is critical for U.S. security.” That’s an oft-made and legitimate argument. But do those who hear it take into account the fact that Mr. Coleman is </w:t>
      </w:r>
      <w:r w:rsidRPr="00CF3CB8">
        <w:rPr>
          <w:rStyle w:val="Emphasis"/>
        </w:rPr>
        <w:t>paid to represent Saudi rather than U.S. interests</w:t>
      </w:r>
      <w:r w:rsidRPr="00CF3CB8">
        <w:rPr>
          <w:rStyle w:val="StyleUnderline"/>
        </w:rPr>
        <w:t>?</w:t>
      </w:r>
    </w:p>
    <w:p w14:paraId="77C33C9D" w14:textId="76ED7692" w:rsidR="004E16B8" w:rsidRPr="00457B99" w:rsidRDefault="004E16B8" w:rsidP="004E16B8">
      <w:pPr>
        <w:pStyle w:val="Heading4"/>
      </w:pPr>
      <w:r>
        <w:t>3.</w:t>
      </w:r>
      <w:r w:rsidRPr="004E16B8">
        <w:t xml:space="preserve"> </w:t>
      </w:r>
      <w:r>
        <w:t xml:space="preserve">View source indicts as 100% defense. </w:t>
      </w:r>
      <w:r w:rsidRPr="00457B99">
        <w:t xml:space="preserve">Negative arguments are literally lies- </w:t>
      </w:r>
      <w:r>
        <w:t>give the 1NC space as their pants will burst into flames</w:t>
      </w:r>
    </w:p>
    <w:p w14:paraId="17F948C0" w14:textId="77777777" w:rsidR="004E16B8" w:rsidRPr="00457B99" w:rsidRDefault="004E16B8" w:rsidP="004E16B8">
      <w:pPr>
        <w:rPr>
          <w:rStyle w:val="Style13ptBold"/>
        </w:rPr>
      </w:pPr>
      <w:r w:rsidRPr="00457B99">
        <w:rPr>
          <w:rStyle w:val="Style13ptBold"/>
        </w:rPr>
        <w:t>Hartung, director of the Arms and Security Project at the Center for International Policy, 5-15-19</w:t>
      </w:r>
    </w:p>
    <w:p w14:paraId="5168AF03" w14:textId="77777777" w:rsidR="004E16B8" w:rsidRPr="00457B99" w:rsidRDefault="004E16B8" w:rsidP="004E16B8">
      <w:pPr>
        <w:rPr>
          <w:sz w:val="16"/>
        </w:rPr>
      </w:pPr>
      <w:r w:rsidRPr="00457B99">
        <w:rPr>
          <w:sz w:val="16"/>
        </w:rPr>
        <w:t>(William, https://lobelog.com/its-time-to-stop-arms-sales-to-saudi-arabia/)</w:t>
      </w:r>
    </w:p>
    <w:p w14:paraId="103E4475" w14:textId="22461F81" w:rsidR="00310B72" w:rsidRPr="00457B99" w:rsidRDefault="004E16B8" w:rsidP="00310B72">
      <w:r w:rsidRPr="00457B99">
        <w:rPr>
          <w:sz w:val="16"/>
        </w:rPr>
        <w:t xml:space="preserve">The </w:t>
      </w:r>
      <w:r w:rsidRPr="00457B99">
        <w:rPr>
          <w:rStyle w:val="StyleUnderline"/>
        </w:rPr>
        <w:t>Senate’s failure to override</w:t>
      </w:r>
      <w:r w:rsidRPr="00457B99">
        <w:rPr>
          <w:sz w:val="16"/>
        </w:rPr>
        <w:t xml:space="preserve"> President Trump’s veto of its effort to end U.S. military support for the Saudi-led war in Yemen </w:t>
      </w:r>
      <w:r w:rsidRPr="00457B99">
        <w:rPr>
          <w:rStyle w:val="StyleUnderline"/>
        </w:rPr>
        <w:t>is not the end</w:t>
      </w:r>
      <w:r w:rsidRPr="00457B99">
        <w:rPr>
          <w:sz w:val="16"/>
        </w:rPr>
        <w:t xml:space="preserve"> of the story</w:t>
      </w:r>
      <w:r w:rsidRPr="00457B99">
        <w:rPr>
          <w:rStyle w:val="StyleUnderline"/>
        </w:rPr>
        <w:t xml:space="preserve">. A way can and must be found to stop U.S. assistance </w:t>
      </w:r>
      <w:r w:rsidRPr="00457B99">
        <w:rPr>
          <w:sz w:val="16"/>
        </w:rPr>
        <w:t>in refueling, targeting, and other activities that bolster the Saudi/United Arab Emirats (UAE) war effort, which has killed tens of thousands of civilians and left millions of Yemenis at risk of famine and fatal, war-induced diseases. For starters</w:t>
      </w:r>
      <w:r w:rsidRPr="00457B99">
        <w:rPr>
          <w:rStyle w:val="StyleUnderline"/>
        </w:rPr>
        <w:t>, Congress should</w:t>
      </w:r>
      <w:r w:rsidRPr="00457B99">
        <w:rPr>
          <w:sz w:val="16"/>
        </w:rPr>
        <w:t xml:space="preserve"> work to </w:t>
      </w:r>
      <w:r w:rsidRPr="00457B99">
        <w:rPr>
          <w:rStyle w:val="StyleUnderline"/>
        </w:rPr>
        <w:t xml:space="preserve">close off the other main avenue of U.S. support for the Saudi-led coalition—the sale of bombs, combat aircraft, armored vehicles, attack helicopters, and other equipment to Saudi Arabia and the UAE, the </w:t>
      </w:r>
      <w:r w:rsidRPr="00457B99">
        <w:rPr>
          <w:rStyle w:val="Emphasis"/>
        </w:rPr>
        <w:t>two primary perpetrators</w:t>
      </w:r>
      <w:r w:rsidRPr="00457B99">
        <w:rPr>
          <w:rStyle w:val="StyleUnderline"/>
        </w:rPr>
        <w:t xml:space="preserve"> of the humanitarian crisis in Yemen. </w:t>
      </w:r>
      <w:r w:rsidRPr="00457B99">
        <w:rPr>
          <w:sz w:val="16"/>
        </w:rPr>
        <w:t xml:space="preserve">According to statistics from the Security Assistance Monitor, the United States has offered over $68 billion in weaponry to those two nations since the start of the current Yemen conflict in March 2015. As Bruce Riedel of the Brookings Institution has noted, these </w:t>
      </w:r>
      <w:r w:rsidRPr="00457B99">
        <w:rPr>
          <w:rStyle w:val="StyleUnderline"/>
        </w:rPr>
        <w:t>U.S.-supplied systems are the backbone of the Saudi military</w:t>
      </w:r>
      <w:r w:rsidRPr="00457B99">
        <w:rPr>
          <w:sz w:val="16"/>
        </w:rPr>
        <w:t xml:space="preserve">, and </w:t>
      </w:r>
      <w:r w:rsidRPr="00457B99">
        <w:rPr>
          <w:rStyle w:val="StyleUnderline"/>
        </w:rPr>
        <w:t xml:space="preserve">without those weapons and related maintenance and support they </w:t>
      </w:r>
      <w:r w:rsidRPr="00457B99">
        <w:rPr>
          <w:rStyle w:val="Emphasis"/>
        </w:rPr>
        <w:t>could not sustain</w:t>
      </w:r>
      <w:r w:rsidRPr="00457B99">
        <w:rPr>
          <w:rStyle w:val="StyleUnderline"/>
        </w:rPr>
        <w:t xml:space="preserve"> their intervention in Yemen</w:t>
      </w:r>
      <w:r w:rsidRPr="00457B99">
        <w:rPr>
          <w:sz w:val="16"/>
        </w:rPr>
        <w:t xml:space="preserve">. The </w:t>
      </w:r>
      <w:r w:rsidRPr="00457B99">
        <w:rPr>
          <w:rStyle w:val="StyleUnderline"/>
        </w:rPr>
        <w:t>Trump</w:t>
      </w:r>
      <w:r w:rsidRPr="00457B99">
        <w:rPr>
          <w:sz w:val="16"/>
        </w:rPr>
        <w:t xml:space="preserve"> administration, the U.S. arms industry, </w:t>
      </w:r>
      <w:r w:rsidRPr="00457B99">
        <w:rPr>
          <w:rStyle w:val="StyleUnderline"/>
        </w:rPr>
        <w:t>and the Saudi and UAE lobbies have made numerous arguments in favor of keeping U.S. weapons flowing</w:t>
      </w:r>
      <w:r w:rsidRPr="00457B99">
        <w:rPr>
          <w:sz w:val="16"/>
        </w:rPr>
        <w:t xml:space="preserve"> to its Gulf allies, but </w:t>
      </w:r>
      <w:r w:rsidRPr="00457B99">
        <w:rPr>
          <w:rStyle w:val="Emphasis"/>
        </w:rPr>
        <w:t xml:space="preserve">none of them holds up to scrutiny. </w:t>
      </w:r>
      <w:r w:rsidRPr="00457B99">
        <w:rPr>
          <w:sz w:val="16"/>
        </w:rPr>
        <w:t xml:space="preserve">With respect to the sales of precision-guided bombs—whose use has been documented in the widespread killings of civilians—the argument of choice has been that </w:t>
      </w:r>
      <w:r w:rsidRPr="00457B99">
        <w:rPr>
          <w:rStyle w:val="StyleUnderline"/>
        </w:rPr>
        <w:t>even more civilians would die</w:t>
      </w:r>
      <w:r w:rsidRPr="00457B99">
        <w:rPr>
          <w:sz w:val="16"/>
        </w:rPr>
        <w:t xml:space="preserve"> in Saudi/UAE air strikes if the coalition were limited to “dumb” bombs that could not be targeted as accurately. </w:t>
      </w:r>
      <w:r w:rsidRPr="00457B99">
        <w:rPr>
          <w:rStyle w:val="StyleUnderline"/>
        </w:rPr>
        <w:t xml:space="preserve">This assertion is premised on the idea that Saudi Arabia and the UAE are making </w:t>
      </w:r>
      <w:r w:rsidRPr="00457B99">
        <w:rPr>
          <w:rStyle w:val="Emphasis"/>
        </w:rPr>
        <w:t>good faith efforts</w:t>
      </w:r>
      <w:r w:rsidRPr="00457B99">
        <w:rPr>
          <w:rStyle w:val="StyleUnderline"/>
        </w:rPr>
        <w:t xml:space="preserve"> to avoid hitting civilians. The </w:t>
      </w:r>
      <w:r w:rsidRPr="00457B99">
        <w:rPr>
          <w:rStyle w:val="Emphasis"/>
        </w:rPr>
        <w:t>sheer volume</w:t>
      </w:r>
      <w:r w:rsidRPr="00457B99">
        <w:rPr>
          <w:rStyle w:val="StyleUnderline"/>
        </w:rPr>
        <w:t xml:space="preserve"> of strikes on targets like hospitals, a school bus, funerals, factories, water treatment plants, and other civilian infrastructure puts the </w:t>
      </w:r>
      <w:r w:rsidRPr="00457B99">
        <w:rPr>
          <w:rStyle w:val="Emphasis"/>
        </w:rPr>
        <w:t>lie to this argument.</w:t>
      </w:r>
      <w:r w:rsidRPr="00457B99">
        <w:rPr>
          <w:sz w:val="16"/>
        </w:rPr>
        <w:t xml:space="preserve"> </w:t>
      </w:r>
      <w:r w:rsidRPr="00457B99">
        <w:rPr>
          <w:rStyle w:val="StyleUnderline"/>
        </w:rPr>
        <w:t>Air strikes on civilians</w:t>
      </w:r>
      <w:r w:rsidRPr="00457B99">
        <w:rPr>
          <w:sz w:val="16"/>
        </w:rPr>
        <w:t xml:space="preserve"> are not “mistakes.” They </w:t>
      </w:r>
      <w:r w:rsidRPr="00457B99">
        <w:rPr>
          <w:rStyle w:val="StyleUnderline"/>
        </w:rPr>
        <w:t>are part and parcel of the Saudi/UAE strategy</w:t>
      </w:r>
      <w:r w:rsidRPr="00457B99">
        <w:rPr>
          <w:sz w:val="16"/>
        </w:rPr>
        <w:t xml:space="preserve"> to bomb Yemenis into submission and end the war on terms favorable to their coalition. Another popular argument for continuing arms sales to Saudi Arabia and the UAE is “</w:t>
      </w:r>
      <w:r w:rsidRPr="00457B99">
        <w:rPr>
          <w:rStyle w:val="StyleUnderline"/>
        </w:rPr>
        <w:t>if we don’t do it, somebody else will.”</w:t>
      </w:r>
      <w:r w:rsidRPr="00457B99">
        <w:rPr>
          <w:sz w:val="16"/>
        </w:rPr>
        <w:t xml:space="preserve"> </w:t>
      </w:r>
      <w:r w:rsidRPr="00457B99">
        <w:rPr>
          <w:rStyle w:val="StyleUnderline"/>
        </w:rPr>
        <w:t>But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and</w:t>
      </w:r>
      <w:r w:rsidRPr="00457B99">
        <w:rPr>
          <w:sz w:val="16"/>
        </w:rPr>
        <w:t xml:space="preserve"> its European </w:t>
      </w:r>
      <w:r w:rsidRPr="00457B99">
        <w:rPr>
          <w:rStyle w:val="StyleUnderline"/>
        </w:rPr>
        <w:t>allies supply the</w:t>
      </w:r>
      <w:r w:rsidRPr="00457B99">
        <w:rPr>
          <w:sz w:val="16"/>
        </w:rPr>
        <w:t xml:space="preserve"> Saudi air force and the </w:t>
      </w:r>
      <w:r w:rsidRPr="00457B99">
        <w:rPr>
          <w:rStyle w:val="StyleUnderline"/>
        </w:rPr>
        <w:t xml:space="preserve">majority </w:t>
      </w:r>
      <w:r w:rsidRPr="00457B99">
        <w:rPr>
          <w:sz w:val="16"/>
        </w:rPr>
        <w:t xml:space="preserve">of the arsenals of both Saudi Arabia and the UAE. The </w:t>
      </w:r>
      <w:r w:rsidRPr="00457B99">
        <w:rPr>
          <w:rStyle w:val="StyleUnderline"/>
        </w:rPr>
        <w:t xml:space="preserve">Saudi and UAE militaries </w:t>
      </w:r>
      <w:r w:rsidRPr="00457B99">
        <w:rPr>
          <w:rStyle w:val="Emphasis"/>
        </w:rPr>
        <w:t>could not turn on a dime</w:t>
      </w:r>
      <w:r w:rsidRPr="00457B99">
        <w:rPr>
          <w:rStyle w:val="StyleUnderline"/>
        </w:rPr>
        <w:t xml:space="preserve"> and seek Russian or Chinese systems</w:t>
      </w:r>
      <w:r w:rsidRPr="00457B99">
        <w:rPr>
          <w:sz w:val="16"/>
        </w:rPr>
        <w:t xml:space="preserve"> to substitute for any cutoff of U.S. weaponry and support</w:t>
      </w:r>
      <w:r w:rsidRPr="00457B99">
        <w:rPr>
          <w:rStyle w:val="Emphasis"/>
        </w:rPr>
        <w:t>. It would take a decade or more</w:t>
      </w:r>
      <w:r w:rsidRPr="00457B99">
        <w:rPr>
          <w:sz w:val="16"/>
        </w:rPr>
        <w:t xml:space="preserve"> for these nations </w:t>
      </w:r>
      <w:r w:rsidRPr="00457B99">
        <w:rPr>
          <w:rStyle w:val="StyleUnderline"/>
        </w:rPr>
        <w:t>to end their dependence on U.S. arms</w:t>
      </w:r>
      <w:r w:rsidRPr="00457B99">
        <w:rPr>
          <w:sz w:val="16"/>
        </w:rPr>
        <w:t xml:space="preserve">. </w:t>
      </w:r>
      <w:r w:rsidRPr="00457B99">
        <w:rPr>
          <w:rStyle w:val="StyleUnderline"/>
        </w:rPr>
        <w:t xml:space="preserve">A few deals with Moscow or Beijing would have </w:t>
      </w:r>
      <w:r w:rsidRPr="00457B99">
        <w:rPr>
          <w:rStyle w:val="Emphasis"/>
        </w:rPr>
        <w:t>limited impact</w:t>
      </w:r>
      <w:r w:rsidRPr="00457B99">
        <w:rPr>
          <w:sz w:val="16"/>
        </w:rPr>
        <w:t xml:space="preserve"> on Saudi and UAE military capabilities, </w:t>
      </w:r>
      <w:r w:rsidRPr="00457B99">
        <w:rPr>
          <w:rStyle w:val="StyleUnderline"/>
        </w:rPr>
        <w:t xml:space="preserve">if Russia and China </w:t>
      </w:r>
      <w:r w:rsidRPr="00457B99">
        <w:rPr>
          <w:rStyle w:val="Emphasis"/>
        </w:rPr>
        <w:t>were even willing</w:t>
      </w:r>
      <w:r w:rsidRPr="00457B99">
        <w:rPr>
          <w:rStyle w:val="StyleUnderline"/>
        </w:rPr>
        <w:t xml:space="preserve"> to supply</w:t>
      </w:r>
      <w:r w:rsidRPr="00457B99">
        <w:rPr>
          <w:sz w:val="16"/>
        </w:rPr>
        <w:t xml:space="preserve"> arms to two nations that are responsible for the world’s worst humanitarian catastrophe, </w:t>
      </w:r>
      <w:r w:rsidRPr="00457B99">
        <w:rPr>
          <w:rStyle w:val="StyleUnderline"/>
        </w:rPr>
        <w:t xml:space="preserve">with the </w:t>
      </w:r>
      <w:r w:rsidRPr="00457B99">
        <w:rPr>
          <w:rStyle w:val="Emphasis"/>
        </w:rPr>
        <w:t>international opprobrium</w:t>
      </w:r>
      <w:r w:rsidRPr="00457B99">
        <w:rPr>
          <w:rStyle w:val="StyleUnderline"/>
        </w:rPr>
        <w:t xml:space="preserve"> that would accompany any decision to do so. </w:t>
      </w:r>
      <w:r w:rsidRPr="00457B99">
        <w:rPr>
          <w:sz w:val="16"/>
        </w:rPr>
        <w:t xml:space="preserve">President </w:t>
      </w:r>
      <w:r w:rsidRPr="00457B99">
        <w:rPr>
          <w:rStyle w:val="StyleUnderline"/>
        </w:rPr>
        <w:t>Trump’s favorite argument</w:t>
      </w:r>
      <w:r w:rsidRPr="00457B99">
        <w:rPr>
          <w:sz w:val="16"/>
        </w:rPr>
        <w:t xml:space="preserve"> for keeping the weapons trade going </w:t>
      </w:r>
      <w:r w:rsidRPr="00457B99">
        <w:rPr>
          <w:rStyle w:val="StyleUnderline"/>
        </w:rPr>
        <w:t>is jobs</w:t>
      </w:r>
      <w:r w:rsidRPr="00457B99">
        <w:rPr>
          <w:sz w:val="16"/>
        </w:rPr>
        <w:t xml:space="preserve">, jobs, jobs. His </w:t>
      </w:r>
      <w:r w:rsidRPr="00457B99">
        <w:rPr>
          <w:rStyle w:val="StyleUnderline"/>
        </w:rPr>
        <w:t xml:space="preserve">claims </w:t>
      </w:r>
      <w:r w:rsidRPr="00457B99">
        <w:rPr>
          <w:sz w:val="16"/>
        </w:rPr>
        <w:t xml:space="preserve">of U.S. jobs tied to Saudi arms sales and related deals </w:t>
      </w:r>
      <w:r w:rsidRPr="00457B99">
        <w:rPr>
          <w:rStyle w:val="StyleUnderline"/>
        </w:rPr>
        <w:t>have fluctuated widely</w:t>
      </w:r>
      <w:r w:rsidRPr="00457B99">
        <w:rPr>
          <w:sz w:val="16"/>
        </w:rPr>
        <w:t xml:space="preserve">, </w:t>
      </w:r>
      <w:r w:rsidRPr="00457B99">
        <w:rPr>
          <w:rStyle w:val="StyleUnderline"/>
        </w:rPr>
        <w:t xml:space="preserve">from 40,000 to as many as one million. But an analysis of </w:t>
      </w:r>
      <w:r w:rsidRPr="00457B99">
        <w:rPr>
          <w:rStyle w:val="Emphasis"/>
        </w:rPr>
        <w:t>actual deals</w:t>
      </w:r>
      <w:r w:rsidRPr="00457B99">
        <w:rPr>
          <w:sz w:val="16"/>
        </w:rPr>
        <w:t xml:space="preserve"> concluded over the past two years </w:t>
      </w:r>
      <w:r w:rsidRPr="00457B99">
        <w:rPr>
          <w:rStyle w:val="StyleUnderline"/>
        </w:rPr>
        <w:t>suggests a figure that is a fraction of the president’s claims</w:t>
      </w:r>
      <w:r w:rsidRPr="00457B99">
        <w:rPr>
          <w:sz w:val="16"/>
        </w:rPr>
        <w:t xml:space="preserve">. And </w:t>
      </w:r>
      <w:r w:rsidRPr="00457B99">
        <w:rPr>
          <w:rStyle w:val="StyleUnderline"/>
        </w:rPr>
        <w:t xml:space="preserve">many of these jobs will be </w:t>
      </w:r>
      <w:r w:rsidRPr="00457B99">
        <w:rPr>
          <w:rStyle w:val="Emphasis"/>
        </w:rPr>
        <w:t>created in Saudi Arabia</w:t>
      </w:r>
      <w:r w:rsidRPr="00457B99">
        <w:rPr>
          <w:rStyle w:val="StyleUnderline"/>
        </w:rPr>
        <w:t xml:space="preserve"> as part of that nation’s goal of having 50 percent of the value of its arms purchases produced in the kingdom by 2030</w:t>
      </w:r>
      <w:r w:rsidRPr="00457B99">
        <w:rPr>
          <w:sz w:val="16"/>
        </w:rPr>
        <w:t xml:space="preserve">. </w:t>
      </w:r>
      <w:r w:rsidRPr="00457B99">
        <w:rPr>
          <w:rStyle w:val="StyleUnderline"/>
        </w:rPr>
        <w:t>Last</w:t>
      </w:r>
      <w:r w:rsidRPr="00457B99">
        <w:rPr>
          <w:sz w:val="16"/>
        </w:rPr>
        <w:t xml:space="preserve"> but not least is the claim that stopping arms sales to the Saudi/UAE coalition will aid </w:t>
      </w:r>
      <w:r w:rsidRPr="00457B99">
        <w:rPr>
          <w:rStyle w:val="StyleUnderline"/>
        </w:rPr>
        <w:t>Iran.</w:t>
      </w:r>
      <w:r w:rsidRPr="00457B99">
        <w:rPr>
          <w:sz w:val="16"/>
        </w:rPr>
        <w:t xml:space="preserve"> But </w:t>
      </w:r>
      <w:r w:rsidRPr="00457B99">
        <w:rPr>
          <w:rStyle w:val="StyleUnderline"/>
        </w:rPr>
        <w:t>the Houthi-led opposition is by no means a proxy for Tehran</w:t>
      </w:r>
      <w:r w:rsidRPr="00457B99">
        <w:rPr>
          <w:sz w:val="16"/>
        </w:rPr>
        <w:t xml:space="preserve">. </w:t>
      </w:r>
      <w:r w:rsidRPr="00457B99">
        <w:rPr>
          <w:rStyle w:val="StyleUnderline"/>
        </w:rPr>
        <w:t>They have longstanding grievances that have nothing to do with Iran’s limited military support and would be fighting no matter what posture Iran takes</w:t>
      </w:r>
      <w:r w:rsidRPr="00457B99">
        <w:rPr>
          <w:sz w:val="16"/>
        </w:rPr>
        <w:t xml:space="preserve"> towards the conflict. If anything, </w:t>
      </w:r>
      <w:r w:rsidRPr="00457B99">
        <w:rPr>
          <w:rStyle w:val="StyleUnderline"/>
        </w:rPr>
        <w:t xml:space="preserve">the brutal Saudi/UAE intervention is driving the Houthi coalition </w:t>
      </w:r>
      <w:r w:rsidRPr="00457B99">
        <w:rPr>
          <w:rStyle w:val="Emphasis"/>
        </w:rPr>
        <w:t>closer to Tehran</w:t>
      </w:r>
      <w:r w:rsidRPr="00457B99">
        <w:rPr>
          <w:rStyle w:val="StyleUnderline"/>
        </w:rPr>
        <w:t xml:space="preserve">. The best way to undercut Iranian influence in Yemen is to support UN efforts to </w:t>
      </w:r>
      <w:r w:rsidRPr="00457B99">
        <w:rPr>
          <w:rStyle w:val="Emphasis"/>
        </w:rPr>
        <w:t>end the war</w:t>
      </w:r>
      <w:r w:rsidRPr="00457B99">
        <w:rPr>
          <w:rStyle w:val="StyleUnderline"/>
        </w:rPr>
        <w:t xml:space="preserve">. </w:t>
      </w:r>
    </w:p>
    <w:p w14:paraId="3FD4FB85" w14:textId="72A821C0" w:rsidR="00310B72" w:rsidRPr="00457B99" w:rsidRDefault="00EC1F22" w:rsidP="00310B72">
      <w:pPr>
        <w:pStyle w:val="Heading4"/>
      </w:pPr>
      <w:r>
        <w:t xml:space="preserve">4. </w:t>
      </w:r>
      <w:r w:rsidR="00310B72" w:rsidRPr="00457B99">
        <w:t xml:space="preserve">Critics are wrong- suspension of arms sales won’t hurt the DIB or cause fill in, it empirically is effective in changing behavior </w:t>
      </w:r>
    </w:p>
    <w:p w14:paraId="68C1EDF0" w14:textId="77777777" w:rsidR="00310B72" w:rsidRPr="00457B99" w:rsidRDefault="00310B72" w:rsidP="00310B72">
      <w:r w:rsidRPr="00457B99">
        <w:rPr>
          <w:rStyle w:val="Style13ptBold"/>
        </w:rPr>
        <w:t>Miller and Binder, PhDs, 5-10</w:t>
      </w:r>
      <w:r w:rsidRPr="00457B99">
        <w:t>-19</w:t>
      </w:r>
    </w:p>
    <w:p w14:paraId="72D1FB1B" w14:textId="77777777" w:rsidR="00310B72" w:rsidRPr="00457B99" w:rsidRDefault="00310B72" w:rsidP="00310B72">
      <w:pPr>
        <w:rPr>
          <w:sz w:val="16"/>
        </w:rPr>
      </w:pPr>
      <w:r w:rsidRPr="00457B99">
        <w:rPr>
          <w:sz w:val="16"/>
        </w:rPr>
        <w:t>(Andrew Miller is the deputy director for policy at the Project on Middle East Democracy and served as the director for Egypt and Israel military issues at the U.S. National Security Council from 2014 to 2017. Seth Binder is the advocacy officer at the Project on Middle East Democracy. Previously he served as the program manager and research associate at the Center for International Policy’s Security Assistance Monitor program, where he focused on U.S. security assistance and arms sales policy. https://warontherocks.com/2019/05/the-case-for-arms-embargoes-against-uncooperative-partners/)</w:t>
      </w:r>
    </w:p>
    <w:p w14:paraId="7C9B42BA" w14:textId="77777777" w:rsidR="00310B72" w:rsidRPr="00457B99" w:rsidRDefault="00310B72" w:rsidP="00310B72">
      <w:r w:rsidRPr="00457B99">
        <w:rPr>
          <w:rStyle w:val="StyleUnderline"/>
        </w:rPr>
        <w:t>The efficacy of withholding</w:t>
      </w:r>
      <w:r w:rsidRPr="00457B99">
        <w:rPr>
          <w:sz w:val="16"/>
        </w:rPr>
        <w:t xml:space="preserve"> military assistance, including grant aid and </w:t>
      </w:r>
      <w:r w:rsidRPr="00457B99">
        <w:rPr>
          <w:rStyle w:val="StyleUnderline"/>
        </w:rPr>
        <w:t>arms sales</w:t>
      </w:r>
      <w:r w:rsidRPr="00457B99">
        <w:rPr>
          <w:sz w:val="16"/>
        </w:rPr>
        <w:t xml:space="preserve">, to modify the behavior of recipient countries </w:t>
      </w:r>
      <w:r w:rsidRPr="00457B99">
        <w:rPr>
          <w:rStyle w:val="StyleUnderline"/>
        </w:rPr>
        <w:t xml:space="preserve">is </w:t>
      </w:r>
      <w:r w:rsidRPr="00457B99">
        <w:rPr>
          <w:sz w:val="16"/>
        </w:rPr>
        <w:t xml:space="preserve">a </w:t>
      </w:r>
      <w:r w:rsidRPr="00457B99">
        <w:rPr>
          <w:rStyle w:val="StyleUnderline"/>
        </w:rPr>
        <w:t>hotly debated</w:t>
      </w:r>
      <w:r w:rsidRPr="00457B99">
        <w:rPr>
          <w:sz w:val="16"/>
        </w:rPr>
        <w:t xml:space="preserve"> topic in the U.S. foreign policy community. Last month, War on the Rocks published another contribution to this discussion. In “The Case Against Arms Embargos, Even for Saudi Arabia,” Raymond </w:t>
      </w:r>
      <w:r w:rsidRPr="00457B99">
        <w:rPr>
          <w:rStyle w:val="StyleUnderline"/>
        </w:rPr>
        <w:t>Rounds</w:t>
      </w:r>
      <w:r w:rsidRPr="00457B99">
        <w:rPr>
          <w:sz w:val="16"/>
        </w:rPr>
        <w:t xml:space="preserve"> </w:t>
      </w:r>
      <w:r w:rsidRPr="00457B99">
        <w:rPr>
          <w:rStyle w:val="StyleUnderline"/>
        </w:rPr>
        <w:t>opposes</w:t>
      </w:r>
      <w:r w:rsidRPr="00457B99">
        <w:rPr>
          <w:sz w:val="16"/>
        </w:rPr>
        <w:t xml:space="preserve"> what he calls an “arms embargo” on Saudi Arabia, </w:t>
      </w:r>
      <w:r w:rsidRPr="00457B99">
        <w:rPr>
          <w:rStyle w:val="StyleUnderline"/>
        </w:rPr>
        <w:t>arguing</w:t>
      </w:r>
      <w:r w:rsidRPr="00457B99">
        <w:rPr>
          <w:sz w:val="16"/>
        </w:rPr>
        <w:t xml:space="preserve"> that </w:t>
      </w:r>
      <w:r w:rsidRPr="00457B99">
        <w:rPr>
          <w:rStyle w:val="StyleUnderline"/>
        </w:rPr>
        <w:t>suspending U.S.</w:t>
      </w:r>
      <w:r w:rsidRPr="00457B99">
        <w:rPr>
          <w:sz w:val="16"/>
        </w:rPr>
        <w:t xml:space="preserve"> arms sales as </w:t>
      </w:r>
      <w:r w:rsidRPr="00457B99">
        <w:rPr>
          <w:rStyle w:val="StyleUnderline"/>
        </w:rPr>
        <w:t>leverage</w:t>
      </w:r>
      <w:r w:rsidRPr="00457B99">
        <w:rPr>
          <w:sz w:val="16"/>
        </w:rPr>
        <w:t xml:space="preserve"> over policy disagreements </w:t>
      </w:r>
      <w:r w:rsidRPr="00457B99">
        <w:rPr>
          <w:rStyle w:val="StyleUnderline"/>
        </w:rPr>
        <w:t>will</w:t>
      </w:r>
      <w:r w:rsidRPr="00457B99">
        <w:rPr>
          <w:sz w:val="16"/>
        </w:rPr>
        <w:t xml:space="preserve"> only </w:t>
      </w:r>
      <w:r w:rsidRPr="00457B99">
        <w:rPr>
          <w:rStyle w:val="StyleUnderline"/>
        </w:rPr>
        <w:t xml:space="preserve">backfire </w:t>
      </w:r>
      <w:r w:rsidRPr="00457B99">
        <w:rPr>
          <w:sz w:val="16"/>
        </w:rPr>
        <w:t xml:space="preserve">by </w:t>
      </w:r>
      <w:r w:rsidRPr="00457B99">
        <w:rPr>
          <w:rStyle w:val="StyleUnderline"/>
        </w:rPr>
        <w:t>driving the kingdom to purchase</w:t>
      </w:r>
      <w:r w:rsidRPr="00457B99">
        <w:rPr>
          <w:sz w:val="16"/>
        </w:rPr>
        <w:t xml:space="preserve"> arms </w:t>
      </w:r>
      <w:r w:rsidRPr="00457B99">
        <w:rPr>
          <w:rStyle w:val="StyleUnderline"/>
        </w:rPr>
        <w:t>from other countries</w:t>
      </w:r>
      <w:r w:rsidRPr="00457B99">
        <w:rPr>
          <w:sz w:val="16"/>
        </w:rPr>
        <w:t xml:space="preserve">.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 If he is correct, arms embargoes — a regular tool of U.S. foreign policy — are quixotic attempts to shape the behavior of foreign governments and put the United States at a strategic disadvantage to global competitors. </w:t>
      </w:r>
      <w:r w:rsidRPr="00457B99">
        <w:rPr>
          <w:rStyle w:val="StyleUnderline"/>
        </w:rPr>
        <w:t>While this</w:t>
      </w:r>
      <w:r w:rsidRPr="00457B99">
        <w:rPr>
          <w:sz w:val="16"/>
        </w:rPr>
        <w:t xml:space="preserve"> argument </w:t>
      </w:r>
      <w:r w:rsidRPr="00457B99">
        <w:rPr>
          <w:rStyle w:val="StyleUnderline"/>
        </w:rPr>
        <w:t>seems reasonable</w:t>
      </w:r>
      <w:r w:rsidRPr="00457B99">
        <w:rPr>
          <w:sz w:val="16"/>
        </w:rPr>
        <w:t xml:space="preserve">, if depressing, </w:t>
      </w:r>
      <w:r w:rsidRPr="00457B99">
        <w:rPr>
          <w:rStyle w:val="StyleUnderline"/>
        </w:rPr>
        <w:t>it suffers from</w:t>
      </w:r>
      <w:r w:rsidRPr="00457B99">
        <w:rPr>
          <w:sz w:val="16"/>
        </w:rPr>
        <w:t xml:space="preserve"> </w:t>
      </w:r>
      <w:r w:rsidRPr="00457B99">
        <w:rPr>
          <w:rStyle w:val="Emphasis"/>
        </w:rPr>
        <w:t>two principal and serious flaws</w:t>
      </w:r>
      <w:r w:rsidRPr="00457B99">
        <w:rPr>
          <w:sz w:val="16"/>
        </w:rPr>
        <w:t>. First</w:t>
      </w:r>
      <w:r w:rsidRPr="00457B99">
        <w:rPr>
          <w:rStyle w:val="StyleUnderline"/>
        </w:rPr>
        <w:t>, the empirical record does not support Rounds’ contention</w:t>
      </w:r>
      <w:r w:rsidRPr="00457B99">
        <w:rPr>
          <w:sz w:val="16"/>
        </w:rPr>
        <w:t xml:space="preserve"> that arms embargoes do not deliver. While these suspensions are not a silver bullet, </w:t>
      </w:r>
      <w:r w:rsidRPr="00457B99">
        <w:rPr>
          <w:rStyle w:val="StyleUnderline"/>
        </w:rPr>
        <w:t xml:space="preserve">there is </w:t>
      </w:r>
      <w:r w:rsidRPr="00457B99">
        <w:rPr>
          <w:rStyle w:val="Emphasis"/>
        </w:rPr>
        <w:t>ample evidence</w:t>
      </w:r>
      <w:r w:rsidRPr="00457B99">
        <w:rPr>
          <w:rStyle w:val="StyleUnderline"/>
        </w:rPr>
        <w:t xml:space="preserve"> to demonstrate</w:t>
      </w:r>
      <w:r w:rsidRPr="00457B99">
        <w:rPr>
          <w:sz w:val="16"/>
        </w:rPr>
        <w:t xml:space="preserve"> that </w:t>
      </w:r>
      <w:r w:rsidRPr="00457B99">
        <w:rPr>
          <w:rStyle w:val="StyleUnderline"/>
        </w:rPr>
        <w:t>they can be effective in changing</w:t>
      </w:r>
      <w:r w:rsidRPr="00457B99">
        <w:rPr>
          <w:sz w:val="16"/>
        </w:rPr>
        <w:t xml:space="preserve"> the policy of </w:t>
      </w:r>
      <w:r w:rsidRPr="00457B99">
        <w:rPr>
          <w:rStyle w:val="StyleUnderline"/>
        </w:rPr>
        <w:t>a target country</w:t>
      </w:r>
      <w:r w:rsidRPr="00457B99">
        <w:rPr>
          <w:sz w:val="16"/>
        </w:rPr>
        <w:t xml:space="preserve">. For example, in 2005,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successfully used the suspension of a joint weapons project to persuade Israel to cancel a proposed sale of drone equipment to China</w:t>
      </w:r>
      <w:r w:rsidRPr="00457B99">
        <w:rPr>
          <w:sz w:val="16"/>
        </w:rPr>
        <w:t xml:space="preserve">. In another example, then-Secretary of State Rex </w:t>
      </w:r>
      <w:r w:rsidRPr="00457B99">
        <w:rPr>
          <w:rStyle w:val="StyleUnderline"/>
        </w:rPr>
        <w:t>Tillerson secured commitments from Egypt to resolve a longstanding criminal case against 41 foreign NGO workers</w:t>
      </w:r>
      <w:r w:rsidRPr="00457B99">
        <w:rPr>
          <w:sz w:val="16"/>
        </w:rPr>
        <w:t>, including Americans and Europeans, and to suspend military cooperation with North Korea in exchange for releasing $195 million in suspended military aid. More recently</w:t>
      </w:r>
      <w:r w:rsidRPr="00457B99">
        <w:rPr>
          <w:rStyle w:val="StyleUnderline"/>
        </w:rPr>
        <w:t>, the</w:t>
      </w:r>
      <w:r w:rsidRPr="00457B99">
        <w:rPr>
          <w:sz w:val="16"/>
        </w:rPr>
        <w:t xml:space="preserve"> legislative </w:t>
      </w:r>
      <w:r w:rsidRPr="00457B99">
        <w:rPr>
          <w:rStyle w:val="StyleUnderline"/>
        </w:rPr>
        <w:t>hold</w:t>
      </w:r>
      <w:r w:rsidRPr="00457B99">
        <w:rPr>
          <w:sz w:val="16"/>
        </w:rPr>
        <w:t xml:space="preserve"> Sen. Robert Menendez </w:t>
      </w:r>
      <w:r w:rsidRPr="00457B99">
        <w:rPr>
          <w:rStyle w:val="StyleUnderline"/>
        </w:rPr>
        <w:t>placed on an arms sale to Saudi Arabia and the U</w:t>
      </w:r>
      <w:r w:rsidRPr="00457B99">
        <w:rPr>
          <w:sz w:val="16"/>
        </w:rPr>
        <w:t xml:space="preserve">nited </w:t>
      </w:r>
      <w:r w:rsidRPr="00457B99">
        <w:rPr>
          <w:rStyle w:val="StyleUnderline"/>
        </w:rPr>
        <w:t>A</w:t>
      </w:r>
      <w:r w:rsidRPr="00457B99">
        <w:rPr>
          <w:sz w:val="16"/>
        </w:rPr>
        <w:t xml:space="preserve">rab </w:t>
      </w:r>
      <w:r w:rsidRPr="00457B99">
        <w:rPr>
          <w:rStyle w:val="StyleUnderline"/>
        </w:rPr>
        <w:t>E</w:t>
      </w:r>
      <w:r w:rsidRPr="00457B99">
        <w:rPr>
          <w:sz w:val="16"/>
        </w:rPr>
        <w:t xml:space="preserve">mirates, when combined with threatened legislation to impose further restrictions on transfers to Saudi Arabia, </w:t>
      </w:r>
      <w:r w:rsidRPr="00457B99">
        <w:rPr>
          <w:rStyle w:val="StyleUnderline"/>
        </w:rPr>
        <w:t>helped pressure the Saudi-led coalition in Yemen to re-engage in negotiations</w:t>
      </w:r>
      <w:r w:rsidRPr="00457B99">
        <w:rPr>
          <w:sz w:val="16"/>
        </w:rPr>
        <w:t xml:space="preserve"> with the Houthis, resulting in an imperfect but still important deal on the port of Hodeidah. </w:t>
      </w:r>
      <w:r w:rsidRPr="00457B99">
        <w:rPr>
          <w:rStyle w:val="StyleUnderline"/>
        </w:rPr>
        <w:t>The author</w:t>
      </w:r>
      <w:r w:rsidRPr="00457B99">
        <w:rPr>
          <w:sz w:val="16"/>
        </w:rPr>
        <w:t xml:space="preserve">’s argument that arms embargoes do not work </w:t>
      </w:r>
      <w:r w:rsidRPr="00457B99">
        <w:rPr>
          <w:rStyle w:val="StyleUnderline"/>
        </w:rPr>
        <w:t>cites the 2013 suspension</w:t>
      </w:r>
      <w:r w:rsidRPr="00457B99">
        <w:rPr>
          <w:sz w:val="16"/>
        </w:rPr>
        <w:t xml:space="preserve"> of U.S. military aid </w:t>
      </w:r>
      <w:r w:rsidRPr="00457B99">
        <w:rPr>
          <w:rStyle w:val="StyleUnderline"/>
        </w:rPr>
        <w:t>to Egypt</w:t>
      </w:r>
      <w:r w:rsidRPr="00457B99">
        <w:rPr>
          <w:sz w:val="16"/>
        </w:rPr>
        <w:t xml:space="preserve"> following that country’s military coup. This policy clearly failed to reverse the military coup led by current President Abdel Fattah al-Sisi, but </w:t>
      </w:r>
      <w:r w:rsidRPr="00457B99">
        <w:rPr>
          <w:rStyle w:val="StyleUnderline"/>
        </w:rPr>
        <w:t>there are good reasons to question the validity of the example</w:t>
      </w:r>
      <w:r w:rsidRPr="00457B99">
        <w:rPr>
          <w:sz w:val="16"/>
        </w:rPr>
        <w:t xml:space="preserve">. Proponents of the </w:t>
      </w:r>
      <w:r w:rsidRPr="00457B99">
        <w:rPr>
          <w:rStyle w:val="StyleUnderline"/>
        </w:rPr>
        <w:t>suspension</w:t>
      </w:r>
      <w:r w:rsidRPr="00457B99">
        <w:rPr>
          <w:sz w:val="16"/>
        </w:rPr>
        <w:t xml:space="preserve"> argue with good reason that it </w:t>
      </w:r>
      <w:r w:rsidRPr="00457B99">
        <w:rPr>
          <w:rStyle w:val="StyleUnderline"/>
        </w:rPr>
        <w:t>was not given a fair chance to work.</w:t>
      </w:r>
      <w:r w:rsidRPr="00457B99">
        <w:rPr>
          <w:sz w:val="16"/>
        </w:rPr>
        <w:t xml:space="preserve"> Shortly after the decision was announced, senior U.S. officials told the Egyptians the aid would soon be restored, undercutting the coercive value of the suspension. From the perspective of the Egyptian government, it would have been irrational to make serious concessions in response to what they believed was an idle threat. Just as important, </w:t>
      </w:r>
      <w:r w:rsidRPr="00457B99">
        <w:rPr>
          <w:rStyle w:val="Emphasis"/>
        </w:rPr>
        <w:t>due to a plethora of exceptions and carve-outs</w:t>
      </w:r>
      <w:r w:rsidRPr="00457B99">
        <w:rPr>
          <w:sz w:val="16"/>
        </w:rPr>
        <w:t xml:space="preserve">, some U.S. </w:t>
      </w:r>
      <w:r w:rsidRPr="00457B99">
        <w:rPr>
          <w:rStyle w:val="StyleUnderline"/>
        </w:rPr>
        <w:t>military assistance</w:t>
      </w:r>
      <w:r w:rsidRPr="00457B99">
        <w:rPr>
          <w:sz w:val="16"/>
        </w:rPr>
        <w:t xml:space="preserve"> to Egypt </w:t>
      </w:r>
      <w:r w:rsidRPr="00457B99">
        <w:rPr>
          <w:rStyle w:val="StyleUnderline"/>
        </w:rPr>
        <w:t>continued throughout</w:t>
      </w:r>
      <w:r w:rsidRPr="00457B99">
        <w:rPr>
          <w:sz w:val="16"/>
        </w:rPr>
        <w:t xml:space="preserve"> the suspension period, including maintenance and sustainment, sparing the Egyptian military from the full force of the hold. </w:t>
      </w:r>
      <w:r w:rsidRPr="00457B99">
        <w:rPr>
          <w:rStyle w:val="StyleUnderline"/>
        </w:rPr>
        <w:t xml:space="preserve">Despite undercutting its own suspension, the hold still produced some good. U.S. diplomats were able to leverage the policy to deter the Egyptian government </w:t>
      </w:r>
      <w:r w:rsidRPr="00457B99">
        <w:rPr>
          <w:sz w:val="16"/>
        </w:rPr>
        <w:t xml:space="preserve">from enforcing an arbitrary September 2014 deadline for NGOs to register under Egypt’s draconian 2002 NGO law. And, although Egypt released U.S. citizen Mohamed Soltan from prison two months after aid was resumed, Cairo was partly motivated by the concern that the Obama administration could reverse its decision to resume arms shipments. To be sure, these accomplishments were relatively limited, and we should be careful not to overestimate the efficacy of arms holds. A foreign government is unlikely to fundamentally change its position on what it views as an existential issue. But </w:t>
      </w:r>
      <w:r w:rsidRPr="00457B99">
        <w:rPr>
          <w:rStyle w:val="Emphasis"/>
        </w:rPr>
        <w:t>prior suspensions have yielded tangible gains, and they should remain part of the U.S. foreign policy toolkit</w:t>
      </w:r>
      <w:r w:rsidRPr="00457B99">
        <w:rPr>
          <w:sz w:val="16"/>
        </w:rPr>
        <w:t xml:space="preserve">. Second, </w:t>
      </w:r>
      <w:r w:rsidRPr="00457B99">
        <w:rPr>
          <w:rStyle w:val="StyleUnderline"/>
        </w:rPr>
        <w:t>Rounds also overstates the costs</w:t>
      </w:r>
      <w:r w:rsidRPr="00457B99">
        <w:rPr>
          <w:sz w:val="16"/>
        </w:rPr>
        <w:t xml:space="preserve"> of suspending arms transfers. He is particularly focused on </w:t>
      </w:r>
      <w:r w:rsidRPr="00457B99">
        <w:rPr>
          <w:rStyle w:val="StyleUnderline"/>
        </w:rPr>
        <w:t>the potential for losing “</w:t>
      </w:r>
      <w:r w:rsidRPr="00457B99">
        <w:rPr>
          <w:sz w:val="16"/>
        </w:rPr>
        <w:t xml:space="preserve">access,” a term that encompasses </w:t>
      </w:r>
      <w:r w:rsidRPr="00457B99">
        <w:rPr>
          <w:rStyle w:val="StyleUnderline"/>
        </w:rPr>
        <w:t>relationships with the recipient country’s military leadership;</w:t>
      </w:r>
      <w:r w:rsidRPr="00457B99">
        <w:rPr>
          <w:sz w:val="16"/>
        </w:rPr>
        <w:t xml:space="preserve"> insight into their views, organization, and doctrine; and permission for the U.S. military to use that country’s bases and airspace. These are legitimate concerns, but </w:t>
      </w:r>
      <w:r w:rsidRPr="00457B99">
        <w:rPr>
          <w:rStyle w:val="StyleUnderline"/>
        </w:rPr>
        <w:t>suspensions do not automatically compromise access. Egypt</w:t>
      </w:r>
      <w:r w:rsidRPr="00457B99">
        <w:rPr>
          <w:sz w:val="16"/>
        </w:rPr>
        <w:t xml:space="preserve">, for instance, </w:t>
      </w:r>
      <w:r w:rsidRPr="00457B99">
        <w:rPr>
          <w:rStyle w:val="StyleUnderline"/>
        </w:rPr>
        <w:t>never curtailed the U.S. military ability to use the Suez Canal</w:t>
      </w:r>
      <w:r w:rsidRPr="00457B99">
        <w:rPr>
          <w:sz w:val="16"/>
        </w:rPr>
        <w:t xml:space="preserve"> or Egyptian airspace while arms transfers were on hold. And, </w:t>
      </w:r>
      <w:r w:rsidRPr="00457B99">
        <w:rPr>
          <w:rStyle w:val="StyleUnderline"/>
        </w:rPr>
        <w:t>while intelligence about a foreign military is valuable, we often have other, clandestine ways to acquire such information.</w:t>
      </w:r>
      <w:r w:rsidRPr="00457B99">
        <w:rPr>
          <w:sz w:val="16"/>
        </w:rPr>
        <w:t xml:space="preserve"> Moreover</w:t>
      </w:r>
      <w:r w:rsidRPr="00457B99">
        <w:rPr>
          <w:rStyle w:val="Emphasis"/>
        </w:rPr>
        <w:t>, we should not conflate access with influence</w:t>
      </w:r>
      <w:r w:rsidRPr="00457B99">
        <w:rPr>
          <w:rStyle w:val="StyleUnderline"/>
        </w:rPr>
        <w:t>. U.S. military officials had access to their Egyptian counterparts during the events of 2013, but those channels were of no use in deterring Egypt’s military from removing the country’s democratically elected president</w:t>
      </w:r>
      <w:r w:rsidRPr="00457B99">
        <w:rPr>
          <w:sz w:val="16"/>
        </w:rPr>
        <w:t xml:space="preserve">. </w:t>
      </w:r>
      <w:r w:rsidRPr="00457B99">
        <w:rPr>
          <w:rStyle w:val="Emphasis"/>
        </w:rPr>
        <w:t xml:space="preserve">Nor has U.S access reduced civilian casualties from Saudi-coalition bombing in Yemen. In these cases, access without influence does not absolve the United States of complicity. </w:t>
      </w:r>
      <w:r w:rsidRPr="00457B99">
        <w:rPr>
          <w:sz w:val="16"/>
        </w:rPr>
        <w:t xml:space="preserve">The author’s other major concern is that arms </w:t>
      </w:r>
      <w:r w:rsidRPr="00457B99">
        <w:rPr>
          <w:rStyle w:val="StyleUnderline"/>
        </w:rPr>
        <w:t>suspensions could result in the loss of arms sales to strategic competitors</w:t>
      </w:r>
      <w:r w:rsidRPr="00457B99">
        <w:rPr>
          <w:sz w:val="16"/>
        </w:rPr>
        <w:t xml:space="preserve"> like Russia or China. The jobs created by such sales are not trivial matters, but </w:t>
      </w:r>
      <w:r w:rsidRPr="00457B99">
        <w:rPr>
          <w:rStyle w:val="Emphasis"/>
        </w:rPr>
        <w:t>studies have found that they do not provide the economic benefits or jobs that are often touted</w:t>
      </w:r>
      <w:r w:rsidRPr="00457B99">
        <w:rPr>
          <w:sz w:val="16"/>
        </w:rPr>
        <w:t xml:space="preserve">. </w:t>
      </w:r>
      <w:r w:rsidRPr="00457B99">
        <w:rPr>
          <w:rStyle w:val="Emphasis"/>
        </w:rPr>
        <w:t>Nor are these sales necessary to maintain the military industrial base,</w:t>
      </w:r>
      <w:r w:rsidRPr="00457B99">
        <w:rPr>
          <w:sz w:val="16"/>
        </w:rPr>
        <w:t xml:space="preserve"> </w:t>
      </w:r>
      <w:r w:rsidRPr="00457B99">
        <w:rPr>
          <w:rStyle w:val="StyleUnderline"/>
        </w:rPr>
        <w:t>which is powered by billions of dollars each year from domestic purchases,</w:t>
      </w:r>
      <w:r w:rsidRPr="00457B99">
        <w:rPr>
          <w:sz w:val="16"/>
        </w:rPr>
        <w:t xml:space="preserve"> except in rare cases. Fundamentally, the author’s implicit argument — </w:t>
      </w:r>
      <w:r w:rsidRPr="00457B99">
        <w:rPr>
          <w:rStyle w:val="StyleUnderline"/>
        </w:rPr>
        <w:t xml:space="preserve">that if the United States reliably supplies weapons to strategically important countries, they won’t seek them elsewhere — </w:t>
      </w:r>
      <w:r w:rsidRPr="00457B99">
        <w:rPr>
          <w:rStyle w:val="Emphasis"/>
        </w:rPr>
        <w:t>is suspect</w:t>
      </w:r>
      <w:r w:rsidRPr="00457B99">
        <w:rPr>
          <w:sz w:val="16"/>
        </w:rPr>
        <w:t xml:space="preserve">. </w:t>
      </w:r>
      <w:r w:rsidRPr="00457B99">
        <w:rPr>
          <w:rStyle w:val="StyleUnderline"/>
        </w:rPr>
        <w:t>Countries</w:t>
      </w:r>
      <w:r w:rsidRPr="00457B99">
        <w:rPr>
          <w:sz w:val="16"/>
        </w:rPr>
        <w:t xml:space="preserve">, including close partners like Egypt and the United Arab Emirates, </w:t>
      </w:r>
      <w:r w:rsidRPr="00457B99">
        <w:rPr>
          <w:rStyle w:val="StyleUnderline"/>
        </w:rPr>
        <w:t>have long sought to diversify</w:t>
      </w:r>
      <w:r w:rsidRPr="00457B99">
        <w:rPr>
          <w:sz w:val="16"/>
        </w:rPr>
        <w:t xml:space="preserve"> their weapons stockpiles, a</w:t>
      </w:r>
      <w:r w:rsidRPr="00457B99">
        <w:rPr>
          <w:rStyle w:val="StyleUnderline"/>
        </w:rPr>
        <w:t>nd in an increasingly multipolar world, more countries are seeking to diversify their arms suppliers to maintain their own independence</w:t>
      </w:r>
      <w:r w:rsidRPr="00457B99">
        <w:rPr>
          <w:sz w:val="16"/>
        </w:rPr>
        <w:t xml:space="preserve">. </w:t>
      </w:r>
      <w:r w:rsidRPr="00457B99">
        <w:rPr>
          <w:rStyle w:val="StyleUnderline"/>
        </w:rPr>
        <w:t xml:space="preserve">While U.S. arms will continue to compete with Russian or Chinese counterparts on a sale-by-sale basis, it will become increasingly unrealistic to be the </w:t>
      </w:r>
      <w:r w:rsidRPr="00457B99">
        <w:rPr>
          <w:rStyle w:val="Emphasis"/>
        </w:rPr>
        <w:t>exclusive supplier</w:t>
      </w:r>
      <w:r w:rsidRPr="00457B99">
        <w:rPr>
          <w:rStyle w:val="StyleUnderline"/>
        </w:rPr>
        <w:t xml:space="preserve"> of any partner country, irrespective of how reliable the United States is.</w:t>
      </w:r>
      <w:r w:rsidRPr="00457B99">
        <w:rPr>
          <w:sz w:val="16"/>
        </w:rPr>
        <w:t xml:space="preserve"> The </w:t>
      </w:r>
      <w:r w:rsidRPr="00457B99">
        <w:rPr>
          <w:rStyle w:val="StyleUnderline"/>
        </w:rPr>
        <w:t xml:space="preserve">reluctance to </w:t>
      </w:r>
      <w:r w:rsidRPr="00457B99">
        <w:rPr>
          <w:rStyle w:val="Emphasis"/>
        </w:rPr>
        <w:t>use the leverage afforded</w:t>
      </w:r>
      <w:r w:rsidRPr="00457B99">
        <w:rPr>
          <w:rStyle w:val="StyleUnderline"/>
        </w:rPr>
        <w:t xml:space="preserve"> by arms transfers is symptomatic of a </w:t>
      </w:r>
      <w:r w:rsidRPr="00457B99">
        <w:rPr>
          <w:rStyle w:val="Emphasis"/>
        </w:rPr>
        <w:t>broader pathology</w:t>
      </w:r>
      <w:r w:rsidRPr="00457B99">
        <w:rPr>
          <w:rStyle w:val="StyleUnderline"/>
        </w:rPr>
        <w:t xml:space="preserve"> in U.S. foreign policy</w:t>
      </w:r>
      <w:r w:rsidRPr="00457B99">
        <w:rPr>
          <w:sz w:val="16"/>
        </w:rPr>
        <w:t xml:space="preserve">: </w:t>
      </w:r>
      <w:r w:rsidRPr="00457B99">
        <w:rPr>
          <w:rStyle w:val="StyleUnderline"/>
        </w:rPr>
        <w:t xml:space="preserve">a fixation on maintaining relationships without regard to the </w:t>
      </w:r>
      <w:r w:rsidRPr="00457B99">
        <w:rPr>
          <w:rStyle w:val="Emphasis"/>
        </w:rPr>
        <w:t>value they provide</w:t>
      </w:r>
      <w:r w:rsidRPr="00457B99">
        <w:rPr>
          <w:sz w:val="16"/>
        </w:rPr>
        <w:t xml:space="preserve">. </w:t>
      </w:r>
      <w:r w:rsidRPr="00457B99">
        <w:rPr>
          <w:rStyle w:val="StyleUnderline"/>
        </w:rPr>
        <w:t>Relationships are important, but the United States should receive a commensurate return on its investments. When this is not the case, the United States should not hesitate to adjust the status and intimacy of a bilateral relationship, including through the suspension of arms transfers.</w:t>
      </w:r>
      <w:r w:rsidRPr="00457B99">
        <w:rPr>
          <w:sz w:val="16"/>
        </w:rPr>
        <w:t xml:space="preserve"> Contrary to Rounds’ argument, </w:t>
      </w:r>
      <w:r w:rsidRPr="00457B99">
        <w:rPr>
          <w:rStyle w:val="Emphasis"/>
        </w:rPr>
        <w:t>such steps can yield important policy gains. Even if they do not, we can at least avoid some of the blowback of enabling reckless and rights-abusing actions</w:t>
      </w:r>
      <w:r w:rsidRPr="00457B99">
        <w:rPr>
          <w:sz w:val="16"/>
        </w:rPr>
        <w:t xml:space="preserve">. </w:t>
      </w:r>
      <w:r w:rsidRPr="00457B99">
        <w:rPr>
          <w:rStyle w:val="StyleUnderline"/>
        </w:rPr>
        <w:t xml:space="preserve">Distance does not have the allure of access, but it may ultimately put the United States in a </w:t>
      </w:r>
      <w:r w:rsidRPr="00457B99">
        <w:rPr>
          <w:rStyle w:val="Emphasis"/>
        </w:rPr>
        <w:t>stronger strategic position.</w:t>
      </w:r>
    </w:p>
    <w:p w14:paraId="3723A8BA" w14:textId="251A1461" w:rsidR="00EC1F22" w:rsidRPr="00457B99" w:rsidRDefault="00EC1F22" w:rsidP="00EC1F22">
      <w:pPr>
        <w:pStyle w:val="Heading4"/>
      </w:pPr>
      <w:r w:rsidRPr="002909A3">
        <w:t>5</w:t>
      </w:r>
      <w:r>
        <w:rPr>
          <w:rFonts w:eastAsiaTheme="minorHAnsi" w:cstheme="minorBidi"/>
          <w:sz w:val="22"/>
        </w:rPr>
        <w:t>.</w:t>
      </w:r>
      <w:r>
        <w:t>Backlash</w:t>
      </w:r>
      <w:r w:rsidRPr="00457B99">
        <w:t xml:space="preserve"> disads are based on Saudi threats- it’s a protection racket. Feel comfortable assigning them zero risk </w:t>
      </w:r>
    </w:p>
    <w:p w14:paraId="6E0CC9A6" w14:textId="77777777" w:rsidR="00EC1F22" w:rsidRPr="00457B99" w:rsidRDefault="00EC1F22" w:rsidP="00EC1F22">
      <w:r w:rsidRPr="00457B99">
        <w:rPr>
          <w:rStyle w:val="Style13ptBold"/>
        </w:rPr>
        <w:t>Gladstone and Krauss</w:t>
      </w:r>
      <w:r w:rsidRPr="00457B99">
        <w:t xml:space="preserve"> 10-16-</w:t>
      </w:r>
      <w:r w:rsidRPr="00457B99">
        <w:rPr>
          <w:rStyle w:val="Style13ptBold"/>
        </w:rPr>
        <w:t xml:space="preserve">18 </w:t>
      </w:r>
    </w:p>
    <w:p w14:paraId="7BA0DC96" w14:textId="77777777" w:rsidR="00EC1F22" w:rsidRPr="00457B99" w:rsidRDefault="00EC1F22" w:rsidP="00EC1F22">
      <w:pPr>
        <w:rPr>
          <w:sz w:val="16"/>
        </w:rPr>
      </w:pPr>
      <w:r w:rsidRPr="00457B99">
        <w:rPr>
          <w:sz w:val="16"/>
        </w:rPr>
        <w:t>(Rick and Clifford, https://www.seattletimes.com/nation-world/saudis-issued-warnings-against-u-s-sanctions-but-how-much-leverage-do-they-have/)</w:t>
      </w:r>
    </w:p>
    <w:p w14:paraId="653B6D49" w14:textId="77777777" w:rsidR="00EC1F22" w:rsidRPr="00457B99" w:rsidRDefault="00EC1F22" w:rsidP="00EC1F22">
      <w:r w:rsidRPr="00457B99">
        <w:rPr>
          <w:sz w:val="16"/>
        </w:rPr>
        <w:t xml:space="preserve">The </w:t>
      </w:r>
      <w:r w:rsidRPr="00457B99">
        <w:rPr>
          <w:rStyle w:val="StyleUnderline"/>
        </w:rPr>
        <w:t>Saudis</w:t>
      </w:r>
      <w:r w:rsidRPr="00457B99">
        <w:rPr>
          <w:sz w:val="16"/>
        </w:rPr>
        <w:t xml:space="preserve"> have </w:t>
      </w:r>
      <w:r w:rsidRPr="00457B99">
        <w:rPr>
          <w:rStyle w:val="StyleUnderline"/>
        </w:rPr>
        <w:t>warned</w:t>
      </w:r>
      <w:r w:rsidRPr="00457B99">
        <w:rPr>
          <w:sz w:val="16"/>
        </w:rPr>
        <w:t xml:space="preserve"> that </w:t>
      </w:r>
      <w:r w:rsidRPr="00457B99">
        <w:rPr>
          <w:rStyle w:val="StyleUnderline"/>
        </w:rPr>
        <w:t>they could push oil prices to $100 or $200 a barrel</w:t>
      </w:r>
      <w:r w:rsidRPr="00457B99">
        <w:rPr>
          <w:sz w:val="16"/>
        </w:rPr>
        <w:t xml:space="preserve">, an act that would probably plunge the U.S. and global economies into recession. They have suggested </w:t>
      </w:r>
      <w:r w:rsidRPr="00457B99">
        <w:rPr>
          <w:rStyle w:val="StyleUnderline"/>
        </w:rPr>
        <w:t>that American defense companies could forfeit tens of billions of dollars in deals that could instead go to Russia or China</w:t>
      </w:r>
      <w:r w:rsidRPr="00457B99">
        <w:rPr>
          <w:sz w:val="16"/>
        </w:rPr>
        <w:t xml:space="preserve">. </w:t>
      </w:r>
      <w:r w:rsidRPr="00457B99">
        <w:rPr>
          <w:rStyle w:val="StyleUnderline"/>
        </w:rPr>
        <w:t>These threats by Saudi Arabia’s monarchy</w:t>
      </w:r>
      <w:r w:rsidRPr="00457B99">
        <w:rPr>
          <w:sz w:val="16"/>
        </w:rPr>
        <w:t xml:space="preserve"> in recent days </w:t>
      </w:r>
      <w:r w:rsidRPr="00457B99">
        <w:rPr>
          <w:rStyle w:val="StyleUnderline"/>
        </w:rPr>
        <w:t>were its answer to America’s</w:t>
      </w:r>
      <w:r w:rsidRPr="00457B99">
        <w:rPr>
          <w:sz w:val="16"/>
        </w:rPr>
        <w:t xml:space="preserve"> own </w:t>
      </w:r>
      <w:r w:rsidRPr="00457B99">
        <w:rPr>
          <w:rStyle w:val="StyleUnderline"/>
        </w:rPr>
        <w:t>threats of punishment</w:t>
      </w:r>
      <w:r w:rsidRPr="00457B99">
        <w:rPr>
          <w:sz w:val="16"/>
        </w:rPr>
        <w:t xml:space="preserve"> over the disappearance and reported killing and dismemberment of a dissident journalist that has shocked the world. </w:t>
      </w:r>
      <w:r w:rsidRPr="00457B99">
        <w:rPr>
          <w:rStyle w:val="StyleUnderline"/>
        </w:rPr>
        <w:t xml:space="preserve">Yet petroleum and defense experts have </w:t>
      </w:r>
      <w:r w:rsidRPr="00457B99">
        <w:rPr>
          <w:rStyle w:val="Emphasis"/>
        </w:rPr>
        <w:t>largely discounted such possibilities</w:t>
      </w:r>
      <w:r w:rsidRPr="00457B99">
        <w:rPr>
          <w:sz w:val="16"/>
        </w:rPr>
        <w:t xml:space="preserve">. While </w:t>
      </w:r>
      <w:r w:rsidRPr="00457B99">
        <w:rPr>
          <w:rStyle w:val="StyleUnderline"/>
        </w:rPr>
        <w:t>Saudi Arabia</w:t>
      </w:r>
      <w:r w:rsidRPr="00457B99">
        <w:rPr>
          <w:sz w:val="16"/>
        </w:rPr>
        <w:t xml:space="preserve"> is still the leading producer in the Organization of the Petroleum Exporting Countries and can exert enormous influence over oil prices, it </w:t>
      </w:r>
      <w:r w:rsidRPr="00457B99">
        <w:rPr>
          <w:rStyle w:val="StyleUnderline"/>
        </w:rPr>
        <w:t>is no longer the energy superpower that American motorists feared</w:t>
      </w:r>
      <w:r w:rsidRPr="00457B99">
        <w:rPr>
          <w:sz w:val="16"/>
        </w:rPr>
        <w:t xml:space="preserve"> during the Arab oil embargo era of the 1970s. “</w:t>
      </w:r>
      <w:r w:rsidRPr="00457B99">
        <w:rPr>
          <w:rStyle w:val="Emphasis"/>
        </w:rPr>
        <w:t>They depend more on us than we depend on them</w:t>
      </w:r>
      <w:r w:rsidRPr="00457B99">
        <w:rPr>
          <w:sz w:val="16"/>
        </w:rPr>
        <w:t xml:space="preserve">,” </w:t>
      </w:r>
      <w:r w:rsidRPr="00457B99">
        <w:rPr>
          <w:rStyle w:val="StyleUnderline"/>
        </w:rPr>
        <w:t xml:space="preserve">said </w:t>
      </w:r>
      <w:r w:rsidRPr="00457B99">
        <w:rPr>
          <w:sz w:val="16"/>
        </w:rPr>
        <w:t xml:space="preserve">Daryl G. </w:t>
      </w:r>
      <w:r w:rsidRPr="00457B99">
        <w:rPr>
          <w:rStyle w:val="StyleUnderline"/>
        </w:rPr>
        <w:t>Kimball, executive director of the Arms Control Association</w:t>
      </w:r>
      <w:r w:rsidRPr="00457B99">
        <w:rPr>
          <w:sz w:val="16"/>
        </w:rPr>
        <w:t xml:space="preserve"> in Washington. Saudi and U.S. officials have moved to defuse the uproar over the Oct. 2 disappearance and reported killing of the journalist, Jamal Khashoggi, at a Saudi consulate in Turkey. Still, the possibility remained of an escalation in the crisis, including U.S. sanctions and Saudi retaliation. Here is a look at Saudi Arabia’s economic leverage over the United States — or absence of it — and why it matters. — Has Saudi Arabia’s coercive power in the oil market diminished? To some degree, yes.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is far less dependent on Saudi Arabia</w:t>
      </w:r>
      <w:r w:rsidRPr="00457B99">
        <w:rPr>
          <w:sz w:val="16"/>
        </w:rPr>
        <w:t xml:space="preserve"> and other OPEC members </w:t>
      </w:r>
      <w:r w:rsidRPr="00457B99">
        <w:rPr>
          <w:rStyle w:val="StyleUnderline"/>
        </w:rPr>
        <w:t>than even a decade ago, when a drilling frenzy began in shale fields</w:t>
      </w:r>
      <w:r w:rsidRPr="00457B99">
        <w:rPr>
          <w:sz w:val="16"/>
        </w:rPr>
        <w:t xml:space="preserve"> across Texas and North Dakota. U</w:t>
      </w:r>
      <w:r w:rsidRPr="00457B99">
        <w:rPr>
          <w:rStyle w:val="StyleUnderline"/>
        </w:rPr>
        <w:t>.S. production has more than doubled</w:t>
      </w:r>
      <w:r w:rsidRPr="00457B99">
        <w:rPr>
          <w:sz w:val="16"/>
        </w:rPr>
        <w:t xml:space="preserve"> since 2007 — to 10.5 million barrels a day, from 5.1 million barrels a day — and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has become a major exporter</w:t>
      </w:r>
      <w:r w:rsidRPr="00457B99">
        <w:rPr>
          <w:sz w:val="16"/>
        </w:rPr>
        <w:t xml:space="preserve"> for the first time in decades.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imports only 800,000 barrels a day from Saudi Arabia</w:t>
      </w:r>
      <w:r w:rsidRPr="00457B99">
        <w:rPr>
          <w:sz w:val="16"/>
        </w:rPr>
        <w:t xml:space="preserve"> — 600,000 fewer per day than a decade ago — and </w:t>
      </w:r>
      <w:r w:rsidRPr="00457B99">
        <w:rPr>
          <w:rStyle w:val="StyleUnderline"/>
        </w:rPr>
        <w:t>much of that goes to a Gulf of Mexico refinery owned by Saudi Aramco,</w:t>
      </w:r>
      <w:r w:rsidRPr="00457B99">
        <w:rPr>
          <w:sz w:val="16"/>
        </w:rPr>
        <w:t xml:space="preserve"> the Saudi national oil company. </w:t>
      </w:r>
      <w:r w:rsidRPr="00457B99">
        <w:rPr>
          <w:rStyle w:val="StyleUnderline"/>
        </w:rPr>
        <w:t>A cutoff of Saudi oil,</w:t>
      </w:r>
      <w:r w:rsidRPr="00457B99">
        <w:rPr>
          <w:sz w:val="16"/>
        </w:rPr>
        <w:t xml:space="preserve"> which represents less than 5 percent of U.S. supplies, </w:t>
      </w:r>
      <w:r w:rsidRPr="00457B99">
        <w:rPr>
          <w:rStyle w:val="StyleUnderline"/>
        </w:rPr>
        <w:t xml:space="preserve">would harm Aramco and cut Saudi government revenue. </w:t>
      </w:r>
      <w:r w:rsidRPr="00457B99">
        <w:rPr>
          <w:sz w:val="16"/>
        </w:rPr>
        <w:t xml:space="preserve">And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could replace those supplies with oil from other countries or from its own fields. </w:t>
      </w:r>
      <w:r w:rsidRPr="00457B99">
        <w:rPr>
          <w:sz w:val="16"/>
        </w:rPr>
        <w:t xml:space="preserve">Jason </w:t>
      </w:r>
      <w:r w:rsidRPr="00457B99">
        <w:rPr>
          <w:rStyle w:val="StyleUnderline"/>
        </w:rPr>
        <w:t>Bordoff, a Columbia University professor</w:t>
      </w:r>
      <w:r w:rsidRPr="00457B99">
        <w:rPr>
          <w:sz w:val="16"/>
        </w:rPr>
        <w:t xml:space="preserve"> and founding director of its Center on Global Energy Policy, </w:t>
      </w:r>
      <w:r w:rsidRPr="00457B99">
        <w:rPr>
          <w:rStyle w:val="StyleUnderline"/>
        </w:rPr>
        <w:t xml:space="preserve">said that while the Saudis have a significant ability to curtail production and raise the price, it is a weapon they are </w:t>
      </w:r>
      <w:r w:rsidRPr="00457B99">
        <w:rPr>
          <w:rStyle w:val="Emphasis"/>
        </w:rPr>
        <w:t>unlikely to use.</w:t>
      </w:r>
      <w:r w:rsidRPr="00457B99">
        <w:rPr>
          <w:rStyle w:val="StyleUnderline"/>
        </w:rPr>
        <w:t xml:space="preserve"> </w:t>
      </w:r>
      <w:r w:rsidRPr="00457B99">
        <w:rPr>
          <w:sz w:val="16"/>
        </w:rPr>
        <w:t>“It would have a severe negative impact on the global economy,” he said. “</w:t>
      </w:r>
      <w:r w:rsidRPr="00457B99">
        <w:rPr>
          <w:rStyle w:val="StyleUnderline"/>
        </w:rPr>
        <w:t xml:space="preserve">It </w:t>
      </w:r>
      <w:r w:rsidRPr="00457B99">
        <w:rPr>
          <w:sz w:val="16"/>
        </w:rPr>
        <w:t xml:space="preserve">also </w:t>
      </w:r>
      <w:r w:rsidRPr="00457B99">
        <w:rPr>
          <w:rStyle w:val="StyleUnderline"/>
        </w:rPr>
        <w:t>would be very self-defeating</w:t>
      </w:r>
      <w:r w:rsidRPr="00457B99">
        <w:rPr>
          <w:sz w:val="16"/>
        </w:rPr>
        <w:t xml:space="preserve">. </w:t>
      </w:r>
      <w:r w:rsidRPr="00457B99">
        <w:rPr>
          <w:rStyle w:val="StyleUnderline"/>
        </w:rPr>
        <w:t xml:space="preserve">It would undermine the reputation they built as a reliable supplier for 45 years.” </w:t>
      </w:r>
      <w:r w:rsidRPr="00457B99">
        <w:rPr>
          <w:sz w:val="16"/>
        </w:rPr>
        <w:t xml:space="preserve">— What about the U.S. defense industry’s reliance on the Saudis? Saudi Arabia is by far the biggest foreign recipient of U.S.-made weapons and military gear, according to a database compiled by the Stockholm International Peace Research Institute. But </w:t>
      </w:r>
      <w:r w:rsidRPr="00457B99">
        <w:rPr>
          <w:rStyle w:val="StyleUnderline"/>
        </w:rPr>
        <w:t xml:space="preserve">while </w:t>
      </w:r>
      <w:r w:rsidRPr="00457B99">
        <w:rPr>
          <w:sz w:val="16"/>
        </w:rPr>
        <w:t xml:space="preserve">President Donald </w:t>
      </w:r>
      <w:r w:rsidRPr="00457B99">
        <w:rPr>
          <w:rStyle w:val="StyleUnderline"/>
        </w:rPr>
        <w:t>Trump has made much of Saudi Arabia as a critical client of U.S. defense contractors</w:t>
      </w:r>
      <w:r w:rsidRPr="00457B99">
        <w:rPr>
          <w:sz w:val="16"/>
        </w:rPr>
        <w:t xml:space="preserve">, punctuated by its commitment last year to purchase $110 billion in American weapons, </w:t>
      </w:r>
      <w:r w:rsidRPr="00457B99">
        <w:rPr>
          <w:rStyle w:val="StyleUnderline"/>
        </w:rPr>
        <w:t xml:space="preserve">much of that commitment has yet to be fulfilled. </w:t>
      </w:r>
      <w:r w:rsidRPr="00457B99">
        <w:rPr>
          <w:sz w:val="16"/>
        </w:rPr>
        <w:t xml:space="preserve">Some experts said that </w:t>
      </w:r>
      <w:r w:rsidRPr="00457B99">
        <w:rPr>
          <w:rStyle w:val="StyleUnderline"/>
        </w:rPr>
        <w:t>even if Congress moves ahead to penalize the Saudis by suspending arms sales —</w:t>
      </w:r>
      <w:r w:rsidRPr="00457B99">
        <w:rPr>
          <w:sz w:val="16"/>
        </w:rPr>
        <w:t xml:space="preserve"> as appeared increasingly likely in recent days — </w:t>
      </w:r>
      <w:r w:rsidRPr="00457B99">
        <w:rPr>
          <w:rStyle w:val="StyleUnderline"/>
        </w:rPr>
        <w:t xml:space="preserve">the economic impact on the United States would </w:t>
      </w:r>
      <w:r w:rsidRPr="00457B99">
        <w:rPr>
          <w:rStyle w:val="Emphasis"/>
        </w:rPr>
        <w:t>not necessarily be painful.</w:t>
      </w:r>
      <w:r w:rsidRPr="00457B99">
        <w:rPr>
          <w:rStyle w:val="StyleUnderline"/>
        </w:rPr>
        <w:t xml:space="preserve"> </w:t>
      </w:r>
      <w:r w:rsidRPr="00457B99">
        <w:rPr>
          <w:sz w:val="16"/>
        </w:rPr>
        <w:t>“</w:t>
      </w:r>
      <w:r w:rsidRPr="00457B99">
        <w:rPr>
          <w:rStyle w:val="StyleUnderline"/>
        </w:rPr>
        <w:t>It would hurt the stockholders</w:t>
      </w:r>
      <w:r w:rsidRPr="00457B99">
        <w:rPr>
          <w:sz w:val="16"/>
        </w:rPr>
        <w:t xml:space="preserve"> of the defense companies, </w:t>
      </w:r>
      <w:r w:rsidRPr="00457B99">
        <w:rPr>
          <w:rStyle w:val="StyleUnderline"/>
        </w:rPr>
        <w:t>but these companies will do just fine without these weapons sales,”</w:t>
      </w:r>
      <w:r w:rsidRPr="00457B99">
        <w:rPr>
          <w:sz w:val="16"/>
        </w:rPr>
        <w:t xml:space="preserve"> Kimball said. “</w:t>
      </w:r>
      <w:r w:rsidRPr="00457B99">
        <w:rPr>
          <w:rStyle w:val="StyleUnderline"/>
        </w:rPr>
        <w:t>It’s not like they’re Sears</w:t>
      </w:r>
      <w:r w:rsidRPr="00457B99">
        <w:rPr>
          <w:sz w:val="16"/>
        </w:rPr>
        <w:t xml:space="preserve"> Roebuck.” — Hasn’t the drop in Iran’s oil sales given the Saudis more power in the market? Yes and no. Saudi Arabia welcomed Trump’s withdrawal from the Iranian nuclear accord and the resumption of U.S. sanctions, which have cut Iran’s ability to sell oil. But the United States is depending on Saudi Arabia to replace Iranian supplies that had been going to Asian markets. </w:t>
      </w:r>
      <w:r w:rsidRPr="00457B99">
        <w:rPr>
          <w:rStyle w:val="StyleUnderline"/>
        </w:rPr>
        <w:t>A collapse of U.S.-Saudi cooperation would undercut their mutual goal of ostracizing the Iranian government. Any reduction in Saudi exports would be welcomed by Iran, the kingdom’s archenemy, which would benefit from an increase in prices</w:t>
      </w:r>
      <w:r w:rsidRPr="00457B99">
        <w:rPr>
          <w:sz w:val="16"/>
        </w:rPr>
        <w:t xml:space="preserve">. David </w:t>
      </w:r>
      <w:r w:rsidRPr="00457B99">
        <w:rPr>
          <w:rStyle w:val="StyleUnderline"/>
        </w:rPr>
        <w:t>Goldwyn, who was the State Department’s top energy official in the first Obama administration, said the Saudi threat to curtail production had not been taken seriously by the oil markets,</w:t>
      </w:r>
      <w:r w:rsidRPr="00457B99">
        <w:rPr>
          <w:sz w:val="16"/>
        </w:rPr>
        <w:t xml:space="preserve"> so far at least. </w:t>
      </w:r>
      <w:r w:rsidRPr="00457B99">
        <w:rPr>
          <w:rStyle w:val="StyleUnderline"/>
        </w:rPr>
        <w:t>Any Saudi curtailment</w:t>
      </w:r>
      <w:r w:rsidRPr="00457B99">
        <w:rPr>
          <w:sz w:val="16"/>
        </w:rPr>
        <w:t>, he said, “</w:t>
      </w:r>
      <w:r w:rsidRPr="00457B99">
        <w:rPr>
          <w:rStyle w:val="StyleUnderline"/>
        </w:rPr>
        <w:t>would undermine their primary foreign policy objective, which is containment of Iran</w:t>
      </w:r>
      <w:r w:rsidRPr="00457B99">
        <w:rPr>
          <w:sz w:val="16"/>
        </w:rPr>
        <w:t xml:space="preserve">.” </w:t>
      </w:r>
      <w:r w:rsidRPr="00457B99">
        <w:rPr>
          <w:rStyle w:val="StyleUnderline"/>
        </w:rPr>
        <w:t>The Saudis</w:t>
      </w:r>
      <w:r w:rsidRPr="00457B99">
        <w:rPr>
          <w:sz w:val="16"/>
        </w:rPr>
        <w:t xml:space="preserve">, Goldwyn said, </w:t>
      </w:r>
      <w:r w:rsidRPr="00457B99">
        <w:rPr>
          <w:rStyle w:val="Emphasis"/>
        </w:rPr>
        <w:t>are also loathe to create economic conditions that would accelerate shifts to electric vehicles, hastening the obsolescence of their primary export.</w:t>
      </w:r>
    </w:p>
    <w:p w14:paraId="0F4216B5" w14:textId="77777777" w:rsidR="00B7046E" w:rsidRPr="00457B99" w:rsidRDefault="00B7046E" w:rsidP="00604E52"/>
    <w:p w14:paraId="1211079C" w14:textId="77777777" w:rsidR="00A3782A" w:rsidRPr="00457B99" w:rsidRDefault="00A3782A" w:rsidP="00A3782A"/>
    <w:p w14:paraId="193ACBBB" w14:textId="7FA685AB" w:rsidR="00D91683" w:rsidRPr="00457B99" w:rsidRDefault="00D91683" w:rsidP="004D702D"/>
    <w:p w14:paraId="3262EEED" w14:textId="1874D30A" w:rsidR="00D91683" w:rsidRPr="00457B99" w:rsidRDefault="00D91683" w:rsidP="004D702D"/>
    <w:p w14:paraId="54D0F169" w14:textId="06EBDB94" w:rsidR="00D91683" w:rsidRPr="00457B99" w:rsidRDefault="00D91683" w:rsidP="00D91683">
      <w:pPr>
        <w:pStyle w:val="Heading2"/>
      </w:pPr>
      <w:r w:rsidRPr="00457B99">
        <w:t xml:space="preserve">Lord of War </w:t>
      </w:r>
    </w:p>
    <w:p w14:paraId="215379C2" w14:textId="1A72DBC6" w:rsidR="00D91683" w:rsidRPr="00457B99" w:rsidRDefault="00D91683" w:rsidP="00D91683"/>
    <w:p w14:paraId="3A74A690" w14:textId="77777777" w:rsidR="00D91683" w:rsidRPr="00457B99" w:rsidRDefault="00D91683" w:rsidP="00D91683">
      <w:pPr>
        <w:pStyle w:val="Heading3"/>
      </w:pPr>
      <w:r w:rsidRPr="00457B99">
        <w:t xml:space="preserve">Yes ME War </w:t>
      </w:r>
    </w:p>
    <w:p w14:paraId="2826BB2E" w14:textId="77777777" w:rsidR="00D91683" w:rsidRPr="00457B99" w:rsidRDefault="00D91683" w:rsidP="00D91683">
      <w:pPr>
        <w:pStyle w:val="Heading4"/>
      </w:pPr>
      <w:r w:rsidRPr="00457B99">
        <w:t>More likely now than ever</w:t>
      </w:r>
    </w:p>
    <w:p w14:paraId="70E79785" w14:textId="77777777" w:rsidR="00D91683" w:rsidRPr="00457B99" w:rsidRDefault="00D91683" w:rsidP="00D91683">
      <w:pPr>
        <w:rPr>
          <w:rStyle w:val="Style13ptBold"/>
        </w:rPr>
      </w:pPr>
      <w:r w:rsidRPr="00457B99">
        <w:rPr>
          <w:rStyle w:val="Style13ptBold"/>
        </w:rPr>
        <w:t>Satloff Dphil, 19</w:t>
      </w:r>
    </w:p>
    <w:p w14:paraId="7FACB1EA" w14:textId="77777777" w:rsidR="00D91683" w:rsidRPr="00457B99" w:rsidRDefault="00D91683" w:rsidP="00D91683">
      <w:pPr>
        <w:rPr>
          <w:sz w:val="16"/>
        </w:rPr>
      </w:pPr>
      <w:r w:rsidRPr="00457B99">
        <w:rPr>
          <w:sz w:val="16"/>
        </w:rPr>
        <w:t>(Robert Satloff,SeniorFellow@WashingtonInst,  https://www.foreignaffairs.com/articles/middle-east/2019-04-16/commitment-issues)</w:t>
      </w:r>
    </w:p>
    <w:p w14:paraId="1F324DBA" w14:textId="77777777" w:rsidR="00D91683" w:rsidRPr="00457B99" w:rsidRDefault="00D91683" w:rsidP="00D91683">
      <w:r w:rsidRPr="00457B99">
        <w:rPr>
          <w:sz w:val="16"/>
        </w:rPr>
        <w:t xml:space="preserve">Indeed, the United States is already well into executing the pullback that Karlin and Wittes fear American leaders will resist. This should be cause for concern, because the </w:t>
      </w:r>
      <w:r w:rsidRPr="00457B99">
        <w:rPr>
          <w:rStyle w:val="StyleUnderline"/>
        </w:rPr>
        <w:t>authors are wrong</w:t>
      </w:r>
      <w:r w:rsidRPr="00457B99">
        <w:rPr>
          <w:sz w:val="16"/>
        </w:rPr>
        <w:t xml:space="preserve"> about something else, too: </w:t>
      </w:r>
      <w:r w:rsidRPr="00457B99">
        <w:rPr>
          <w:rStyle w:val="StyleUnderline"/>
        </w:rPr>
        <w:t>that the Middle East matters</w:t>
      </w:r>
      <w:r w:rsidRPr="00457B99">
        <w:rPr>
          <w:sz w:val="16"/>
        </w:rPr>
        <w:t xml:space="preserve"> so much less than it once did that the United States can be indifferent about what happens there. In fact, contrary to what Karlin and Wittes claim, </w:t>
      </w:r>
      <w:r w:rsidRPr="00457B99">
        <w:rPr>
          <w:rStyle w:val="StyleUnderline"/>
        </w:rPr>
        <w:t xml:space="preserve">the potential for state-on-state conflict in the Middle East is </w:t>
      </w:r>
      <w:r w:rsidRPr="00457B99">
        <w:rPr>
          <w:rStyle w:val="Emphasis"/>
        </w:rPr>
        <w:t>higher today</w:t>
      </w:r>
      <w:r w:rsidRPr="00457B99">
        <w:rPr>
          <w:rStyle w:val="StyleUnderline"/>
        </w:rPr>
        <w:t xml:space="preserve"> than at any point in the last two decades</w:t>
      </w:r>
      <w:r w:rsidRPr="00457B99">
        <w:rPr>
          <w:sz w:val="14"/>
        </w:rPr>
        <w:t xml:space="preserve">. </w:t>
      </w:r>
      <w:r w:rsidRPr="00457B99">
        <w:rPr>
          <w:rStyle w:val="StyleUnderline"/>
        </w:rPr>
        <w:t>Israel’s attacks against the Iranian forward presence in Syria,</w:t>
      </w:r>
      <w:r w:rsidRPr="00457B99">
        <w:rPr>
          <w:sz w:val="14"/>
        </w:rPr>
        <w:t xml:space="preserve"> for example, </w:t>
      </w:r>
      <w:r w:rsidRPr="00457B99">
        <w:rPr>
          <w:rStyle w:val="StyleUnderline"/>
        </w:rPr>
        <w:t xml:space="preserve">are ominous signs of a potential war between Israel and Iran. </w:t>
      </w:r>
      <w:r w:rsidRPr="00457B99">
        <w:rPr>
          <w:sz w:val="14"/>
        </w:rPr>
        <w:t>And in the event of a conflict between Hezbollah and Israel, if Hezbollah inflicted mass casualties on Israel, there is a good chance that Israel would extend its retaliation beyond Lebanon to the terrorist group’s masters in Tehran</w:t>
      </w:r>
      <w:r w:rsidRPr="00457B99">
        <w:rPr>
          <w:rStyle w:val="StyleUnderline"/>
        </w:rPr>
        <w:t xml:space="preserve">. Karlin and Wittes also argue that because the United States is now the world’s top oil producer, energy security has decreased as a driver of U.S. policy. But Washington still has an interest in a stable global oil market, given its allies’ reliance on Gulf energy, and in the security of the energy-producing countries. </w:t>
      </w:r>
      <w:r w:rsidRPr="00457B99">
        <w:rPr>
          <w:sz w:val="14"/>
        </w:rPr>
        <w:t xml:space="preserve">Moreover, the argument </w:t>
      </w:r>
      <w:r w:rsidRPr="00457B99">
        <w:rPr>
          <w:rStyle w:val="StyleUnderline"/>
        </w:rPr>
        <w:t>that the U</w:t>
      </w:r>
      <w:r w:rsidRPr="00457B99">
        <w:rPr>
          <w:sz w:val="14"/>
        </w:rPr>
        <w:t xml:space="preserve">nited </w:t>
      </w:r>
      <w:r w:rsidRPr="00457B99">
        <w:rPr>
          <w:rStyle w:val="StyleUnderline"/>
        </w:rPr>
        <w:t>S</w:t>
      </w:r>
      <w:r w:rsidRPr="00457B99">
        <w:rPr>
          <w:sz w:val="14"/>
        </w:rPr>
        <w:t xml:space="preserve">tates </w:t>
      </w:r>
      <w:r w:rsidRPr="00457B99">
        <w:rPr>
          <w:rStyle w:val="StyleUnderline"/>
        </w:rPr>
        <w:t>should shift</w:t>
      </w:r>
      <w:r w:rsidRPr="00457B99">
        <w:rPr>
          <w:sz w:val="14"/>
        </w:rPr>
        <w:t xml:space="preserve"> some of the </w:t>
      </w:r>
      <w:r w:rsidRPr="00457B99">
        <w:rPr>
          <w:rStyle w:val="StyleUnderline"/>
        </w:rPr>
        <w:t>resources</w:t>
      </w:r>
      <w:r w:rsidRPr="00457B99">
        <w:rPr>
          <w:sz w:val="14"/>
        </w:rPr>
        <w:t xml:space="preserve"> it currently expends in the Middle East </w:t>
      </w:r>
      <w:r w:rsidRPr="00457B99">
        <w:rPr>
          <w:rStyle w:val="StyleUnderline"/>
        </w:rPr>
        <w:t xml:space="preserve">toward Asia fails to account for the fact that the Middle East has always been a theater for </w:t>
      </w:r>
      <w:r w:rsidRPr="00457B99">
        <w:rPr>
          <w:rStyle w:val="Emphasis"/>
        </w:rPr>
        <w:t>great-power competition.</w:t>
      </w:r>
      <w:r w:rsidRPr="00457B99">
        <w:rPr>
          <w:sz w:val="14"/>
        </w:rPr>
        <w:t xml:space="preserve"> </w:t>
      </w:r>
      <w:r w:rsidRPr="00457B99">
        <w:rPr>
          <w:rStyle w:val="StyleUnderline"/>
        </w:rPr>
        <w:t>It would be naive to think</w:t>
      </w:r>
      <w:r w:rsidRPr="00457B99">
        <w:rPr>
          <w:sz w:val="14"/>
        </w:rPr>
        <w:t xml:space="preserve"> that </w:t>
      </w:r>
      <w:r w:rsidRPr="00457B99">
        <w:rPr>
          <w:rStyle w:val="StyleUnderline"/>
        </w:rPr>
        <w:t>Washington can insist that China and Russia compete</w:t>
      </w:r>
      <w:r w:rsidRPr="00457B99">
        <w:rPr>
          <w:sz w:val="14"/>
        </w:rPr>
        <w:t xml:space="preserve"> with the United States </w:t>
      </w:r>
      <w:r w:rsidRPr="00457B99">
        <w:rPr>
          <w:rStyle w:val="StyleUnderline"/>
        </w:rPr>
        <w:t>only where it wants</w:t>
      </w:r>
      <w:r w:rsidRPr="00457B99">
        <w:rPr>
          <w:sz w:val="14"/>
        </w:rPr>
        <w:t xml:space="preserve"> (in Asia and Europe) and to believe </w:t>
      </w:r>
      <w:r w:rsidRPr="00457B99">
        <w:rPr>
          <w:rStyle w:val="Emphasis"/>
        </w:rPr>
        <w:t>that these countries will not try to fill the vacuum that a U.S. departure from the Middle East would create</w:t>
      </w:r>
      <w:r w:rsidRPr="00457B99">
        <w:rPr>
          <w:sz w:val="14"/>
        </w:rPr>
        <w:t xml:space="preserve">—especially when Russia has already reemerged as a power broker in the heart of the region for the first time in 50 years. Nor can one assume that the United States would be able to easily reestablish its dominance in the region once it pulled out. Regaining physical access to abandoned ports, bases, and airfields would be difficult; regaining the trust and confidence of Washington’s forsaken partners, even more so. But </w:t>
      </w:r>
      <w:r w:rsidRPr="00457B99">
        <w:rPr>
          <w:rStyle w:val="StyleUnderline"/>
        </w:rPr>
        <w:t>the biggest mistake</w:t>
      </w:r>
      <w:r w:rsidRPr="00457B99">
        <w:rPr>
          <w:sz w:val="14"/>
        </w:rPr>
        <w:t xml:space="preserve"> Karlin and Wittes make is that </w:t>
      </w:r>
      <w:r w:rsidRPr="00457B99">
        <w:rPr>
          <w:rStyle w:val="StyleUnderline"/>
        </w:rPr>
        <w:t xml:space="preserve">they ignore the Middle East’s tendency to </w:t>
      </w:r>
      <w:r w:rsidRPr="00457B99">
        <w:rPr>
          <w:rStyle w:val="Emphasis"/>
        </w:rPr>
        <w:t>export insecurity.</w:t>
      </w:r>
      <w:r w:rsidRPr="00457B99">
        <w:rPr>
          <w:sz w:val="14"/>
        </w:rPr>
        <w:t xml:space="preserve"> They suggest that Washington should treat the Middle East with the same insouciance it displayed toward Africa during the Cold War: a policy they say may have had terrible consequences for Africans but was tolerable for U.S. interests. But Africa never excelled in exporting its insecurity the way the Middle East does. From jihadists flying airplanes into American buildings and decapitating American prisoners to refugees streaming across the borders of the United States’ European allies, the Middle East has been a persistent source of threats to vital U.S. interests. Such insecurity can be met with only one of two responses: either Washington can work with local partners to mitigate problems before they leave the Middle East, or it can try to wall itself off from these problems. I vote for trying to do the former, using many of the tools that Karlin and Wittes reject as “the Goldilocks approach,” such as a balanced mix of military engagement and vigorous diplomacy.</w:t>
      </w:r>
    </w:p>
    <w:p w14:paraId="4365FBAB" w14:textId="77777777" w:rsidR="00D91683" w:rsidRPr="00457B99" w:rsidRDefault="00D91683" w:rsidP="00D91683"/>
    <w:p w14:paraId="21C18219" w14:textId="77777777" w:rsidR="00B95C5E" w:rsidRDefault="00B95C5E" w:rsidP="00B95C5E">
      <w:pPr>
        <w:pStyle w:val="Heading3"/>
      </w:pPr>
      <w:r>
        <w:t>AT: Case Defense -Indict</w:t>
      </w:r>
    </w:p>
    <w:p w14:paraId="17A8BDA5" w14:textId="77777777" w:rsidR="00B95C5E" w:rsidRDefault="00B95C5E" w:rsidP="00B95C5E"/>
    <w:p w14:paraId="3F801E23" w14:textId="77777777" w:rsidR="00B95C5E" w:rsidRDefault="00B95C5E" w:rsidP="00B95C5E">
      <w:pPr>
        <w:pStyle w:val="Heading4"/>
      </w:pPr>
      <w:r>
        <w:t xml:space="preserve">Their case defense is part of a propaganda campaign to hide the violence </w:t>
      </w:r>
    </w:p>
    <w:p w14:paraId="3110EB39" w14:textId="77777777" w:rsidR="00B95C5E" w:rsidRDefault="00B95C5E" w:rsidP="00B95C5E">
      <w:r w:rsidRPr="00D6723A">
        <w:rPr>
          <w:rStyle w:val="Style13ptBold"/>
        </w:rPr>
        <w:t>Walsh, Cairo Bureau chief, and Schmitt, national security writer, 12-25</w:t>
      </w:r>
      <w:r>
        <w:t>-18</w:t>
      </w:r>
    </w:p>
    <w:p w14:paraId="711CC09F" w14:textId="77777777" w:rsidR="00B95C5E" w:rsidRPr="00074199" w:rsidRDefault="00B95C5E" w:rsidP="00B95C5E">
      <w:pPr>
        <w:rPr>
          <w:sz w:val="16"/>
        </w:rPr>
      </w:pPr>
      <w:r w:rsidRPr="00D6723A">
        <w:rPr>
          <w:sz w:val="16"/>
        </w:rPr>
        <w:t>(Declan and Eric, https://www.nytimes.com/2018/12/25/world/middleeast/yemen-us-saudi-civilian-war.html)</w:t>
      </w:r>
    </w:p>
    <w:p w14:paraId="77168892" w14:textId="77777777" w:rsidR="00B95C5E" w:rsidRDefault="00B95C5E" w:rsidP="00B95C5E">
      <w:pPr>
        <w:rPr>
          <w:sz w:val="16"/>
        </w:rPr>
      </w:pPr>
      <w:r w:rsidRPr="00255DE6">
        <w:rPr>
          <w:sz w:val="16"/>
        </w:rPr>
        <w:t xml:space="preserve">But in Congress, the mood was souring. In the March hearing, </w:t>
      </w:r>
      <w:r w:rsidRPr="00255DE6">
        <w:rPr>
          <w:rStyle w:val="StyleUnderline"/>
        </w:rPr>
        <w:t>senators accused the Pentagon of being complicit in the coalition’s errant bombing</w:t>
      </w:r>
      <w:r w:rsidRPr="00255DE6">
        <w:rPr>
          <w:sz w:val="16"/>
        </w:rPr>
        <w:t xml:space="preserve">, and pressed its leaders on how directly the United States was linked to atrocities. </w:t>
      </w:r>
      <w:r w:rsidRPr="00255DE6">
        <w:rPr>
          <w:rStyle w:val="StyleUnderline"/>
        </w:rPr>
        <w:t>General Votel said the military knew little</w:t>
      </w:r>
      <w:r w:rsidRPr="00255DE6">
        <w:rPr>
          <w:sz w:val="16"/>
        </w:rPr>
        <w:t xml:space="preserve"> about that. </w:t>
      </w:r>
      <w:r w:rsidRPr="00255DE6">
        <w:rPr>
          <w:rStyle w:val="StyleUnderline"/>
        </w:rPr>
        <w:t>The U</w:t>
      </w:r>
      <w:r w:rsidRPr="00255DE6">
        <w:rPr>
          <w:sz w:val="16"/>
        </w:rPr>
        <w:t xml:space="preserve">nited </w:t>
      </w:r>
      <w:r w:rsidRPr="00255DE6">
        <w:rPr>
          <w:rStyle w:val="StyleUnderline"/>
        </w:rPr>
        <w:t>S</w:t>
      </w:r>
      <w:r w:rsidRPr="00255DE6">
        <w:rPr>
          <w:sz w:val="16"/>
        </w:rPr>
        <w:t xml:space="preserve">tates </w:t>
      </w:r>
      <w:r w:rsidRPr="00255DE6">
        <w:rPr>
          <w:rStyle w:val="StyleUnderline"/>
        </w:rPr>
        <w:t>did not track whether</w:t>
      </w:r>
      <w:r w:rsidRPr="00255DE6">
        <w:rPr>
          <w:sz w:val="16"/>
        </w:rPr>
        <w:t xml:space="preserve"> the </w:t>
      </w:r>
      <w:r w:rsidRPr="00255DE6">
        <w:rPr>
          <w:rStyle w:val="StyleUnderline"/>
        </w:rPr>
        <w:t>coalition jets</w:t>
      </w:r>
      <w:r w:rsidRPr="00255DE6">
        <w:rPr>
          <w:sz w:val="16"/>
        </w:rPr>
        <w:t xml:space="preserve"> that it refueled </w:t>
      </w:r>
      <w:r w:rsidRPr="00255DE6">
        <w:rPr>
          <w:rStyle w:val="StyleUnderline"/>
        </w:rPr>
        <w:t>carried out the airstrikes that killed civilians</w:t>
      </w:r>
      <w:r w:rsidRPr="00255DE6">
        <w:rPr>
          <w:sz w:val="16"/>
        </w:rPr>
        <w:t xml:space="preserve">, he said, and did not know when they used American-made bombs. At a briefing in Cairo in August, a senior United States official echoed that assessment. “I would assume the Saudis have an inventory system that traces that information,” said the official, who spoke anonymously to discuss diplomatically sensitive relations. “But that’s not information that is available to the U.S.” </w:t>
      </w:r>
      <w:r w:rsidRPr="00255DE6">
        <w:rPr>
          <w:rStyle w:val="StyleUnderline"/>
        </w:rPr>
        <w:t xml:space="preserve">But </w:t>
      </w:r>
      <w:r w:rsidRPr="00255DE6">
        <w:rPr>
          <w:sz w:val="16"/>
        </w:rPr>
        <w:t xml:space="preserve">Larry </w:t>
      </w:r>
      <w:r w:rsidRPr="00255DE6">
        <w:rPr>
          <w:rStyle w:val="StyleUnderline"/>
        </w:rPr>
        <w:t>Lewis, a State Department adviser</w:t>
      </w:r>
      <w:r w:rsidRPr="00255DE6">
        <w:rPr>
          <w:sz w:val="16"/>
        </w:rPr>
        <w:t xml:space="preserve"> on civilian harm who worked with the Saudi-led coalition from 2015 to 2017, </w:t>
      </w:r>
      <w:r w:rsidRPr="00255DE6">
        <w:rPr>
          <w:rStyle w:val="StyleUnderline"/>
        </w:rPr>
        <w:t>said that information was readily available from an early stage.</w:t>
      </w:r>
      <w:r>
        <w:rPr>
          <w:rStyle w:val="StyleUnderline"/>
        </w:rPr>
        <w:t xml:space="preserve"> </w:t>
      </w:r>
      <w:r w:rsidRPr="00255DE6">
        <w:rPr>
          <w:rStyle w:val="StyleUnderline"/>
        </w:rPr>
        <w:t>At</w:t>
      </w:r>
      <w:r w:rsidRPr="00255DE6">
        <w:rPr>
          <w:sz w:val="16"/>
        </w:rPr>
        <w:t xml:space="preserve"> the </w:t>
      </w:r>
      <w:r w:rsidRPr="00255DE6">
        <w:rPr>
          <w:rStyle w:val="StyleUnderline"/>
        </w:rPr>
        <w:t>coalition headquarters</w:t>
      </w:r>
      <w:r w:rsidRPr="00255DE6">
        <w:rPr>
          <w:sz w:val="16"/>
        </w:rPr>
        <w:t xml:space="preserve"> in Riyadh, he said, </w:t>
      </w:r>
      <w:r w:rsidRPr="00255DE6">
        <w:rPr>
          <w:rStyle w:val="StyleUnderline"/>
        </w:rPr>
        <w:t>American</w:t>
      </w:r>
      <w:r w:rsidRPr="00255DE6">
        <w:rPr>
          <w:sz w:val="16"/>
        </w:rPr>
        <w:t xml:space="preserve"> liaison </w:t>
      </w:r>
      <w:r w:rsidRPr="00255DE6">
        <w:rPr>
          <w:rStyle w:val="StyleUnderline"/>
        </w:rPr>
        <w:t xml:space="preserve">officers had access to a database that </w:t>
      </w:r>
      <w:r w:rsidRPr="00255DE6">
        <w:rPr>
          <w:rStyle w:val="Emphasis"/>
        </w:rPr>
        <w:t>detailed every airstrike: warplane, target, munitions used</w:t>
      </w:r>
      <w:r w:rsidRPr="00255DE6">
        <w:rPr>
          <w:sz w:val="16"/>
        </w:rPr>
        <w:t xml:space="preserve"> and a brief description of the attack. American officials frequently emailed him copies of a spreadsheet for his own work, he said. </w:t>
      </w:r>
      <w:r w:rsidRPr="00255DE6">
        <w:rPr>
          <w:rStyle w:val="StyleUnderline"/>
        </w:rPr>
        <w:t>The data could easily be used to pinpoint the role of American warplanes</w:t>
      </w:r>
      <w:r w:rsidRPr="00255DE6">
        <w:rPr>
          <w:sz w:val="16"/>
        </w:rPr>
        <w:t xml:space="preserve"> and bombs in any single strike, he said. “If the question was “Hey, was that a U.S. munition they used?” You would know that it was,” he said. </w:t>
      </w:r>
      <w:r w:rsidRPr="00255DE6">
        <w:rPr>
          <w:rStyle w:val="StyleUnderline"/>
        </w:rPr>
        <w:t>Capt. Bill Urban</w:t>
      </w:r>
      <w:r w:rsidRPr="00255DE6">
        <w:rPr>
          <w:sz w:val="16"/>
        </w:rPr>
        <w:t xml:space="preserve">, a spokesman for Central Command, did not deny the existence of the database, but </w:t>
      </w:r>
      <w:r w:rsidRPr="00255DE6">
        <w:rPr>
          <w:rStyle w:val="StyleUnderline"/>
        </w:rPr>
        <w:t>said that American officers only used coalition data to carry out their core mission</w:t>
      </w:r>
      <w:r w:rsidRPr="00255DE6">
        <w:rPr>
          <w:sz w:val="16"/>
        </w:rPr>
        <w:t>: advising on civilian casualties, sharing intelligence on Houthi threats and coordinating the midair refueling that ended in November. “I will not speculate on how the United States could have used or compiled the information the Saudi-led coalition shared for some other function,” he said in a statement. “</w:t>
      </w:r>
      <w:r w:rsidRPr="00255DE6">
        <w:rPr>
          <w:rStyle w:val="StyleUnderline"/>
        </w:rPr>
        <w:t>That is not the mission these advisers were invited to Riyadh to perform. That is not the way partnerships work.”</w:t>
      </w:r>
      <w:r>
        <w:rPr>
          <w:rStyle w:val="StyleUnderline"/>
        </w:rPr>
        <w:t xml:space="preserve"> </w:t>
      </w:r>
      <w:r w:rsidRPr="00255DE6">
        <w:rPr>
          <w:sz w:val="16"/>
        </w:rPr>
        <w:t xml:space="preserve">Other officials have said that collating information about use of American munitions in Yemen would be onerous and, ultimately, pointless. “What difference would it make?” the senior United States official in Cairo said. </w:t>
      </w:r>
      <w:r w:rsidRPr="00255DE6">
        <w:rPr>
          <w:rStyle w:val="StyleUnderline"/>
        </w:rPr>
        <w:t>But legal experts say such information could be significant. Inside the State Department, there have been longstanding worries about potential legal liability for the American role in the war</w:t>
      </w:r>
      <w:r w:rsidRPr="00255DE6">
        <w:rPr>
          <w:sz w:val="16"/>
        </w:rPr>
        <w:t xml:space="preserve">. In August, the United Nations’ human rights body determined that some coalition airstrikes were likely war crimes. </w:t>
      </w:r>
      <w:r w:rsidRPr="00255DE6">
        <w:rPr>
          <w:rStyle w:val="StyleUnderline"/>
        </w:rPr>
        <w:t>Under American law, customers of American weapons must follow the laws of armed conflict or future sales may be blocked,</w:t>
      </w:r>
      <w:r w:rsidRPr="00255DE6">
        <w:rPr>
          <w:sz w:val="16"/>
        </w:rPr>
        <w:t xml:space="preserve"> said Ryan Goodman, a former Defense Department attorney who teaches law at New York University.</w:t>
      </w:r>
    </w:p>
    <w:p w14:paraId="36825023" w14:textId="77777777" w:rsidR="00B95C5E" w:rsidRDefault="00B95C5E" w:rsidP="00B95C5E"/>
    <w:p w14:paraId="4049155F" w14:textId="77777777" w:rsidR="00B95C5E" w:rsidRDefault="00B95C5E" w:rsidP="00B95C5E"/>
    <w:p w14:paraId="4EC5C25D" w14:textId="77777777" w:rsidR="00B95C5E" w:rsidRDefault="00B95C5E" w:rsidP="00B95C5E">
      <w:pPr>
        <w:pStyle w:val="Heading3"/>
      </w:pPr>
      <w:r>
        <w:t xml:space="preserve">AT: Influence Turn </w:t>
      </w:r>
    </w:p>
    <w:p w14:paraId="13BE565C" w14:textId="77777777" w:rsidR="00B95C5E" w:rsidRDefault="00B95C5E" w:rsidP="00B95C5E">
      <w:pPr>
        <w:pStyle w:val="Heading4"/>
      </w:pPr>
      <w:r>
        <w:t xml:space="preserve">US involvement actively undermines stability/encourages escalation as proxy war </w:t>
      </w:r>
    </w:p>
    <w:p w14:paraId="0803C278" w14:textId="77777777" w:rsidR="00B95C5E" w:rsidRDefault="00B95C5E" w:rsidP="00B95C5E">
      <w:r w:rsidRPr="003452E0">
        <w:rPr>
          <w:rStyle w:val="Style13ptBold"/>
        </w:rPr>
        <w:t>Bandow 12-18</w:t>
      </w:r>
      <w:r>
        <w:t xml:space="preserve">-18 </w:t>
      </w:r>
    </w:p>
    <w:p w14:paraId="13482E2B" w14:textId="77777777" w:rsidR="00B95C5E" w:rsidRDefault="00B95C5E" w:rsidP="00B95C5E">
      <w:r w:rsidRPr="003452E0">
        <w:rPr>
          <w:sz w:val="16"/>
        </w:rPr>
        <w:t>(Doug, Senior Fellow at the Cato Institute. A former Special Assistant to President Ronald Reagan, he is the author of Foreign Follies: America’s New Global Empire. https://www.cato.org/publications/commentary/its-time-end-us-support-saudi-war-yemen)</w:t>
      </w:r>
    </w:p>
    <w:p w14:paraId="531FE06A" w14:textId="77777777" w:rsidR="00B95C5E" w:rsidRPr="00697A59" w:rsidRDefault="00B95C5E" w:rsidP="00B95C5E">
      <w:pPr>
        <w:rPr>
          <w:rStyle w:val="StyleUnderline"/>
        </w:rPr>
      </w:pPr>
      <w:r w:rsidRPr="00697A59">
        <w:rPr>
          <w:rStyle w:val="StyleUnderline"/>
        </w:rPr>
        <w:t>After signing the Iran nuclear deal</w:t>
      </w:r>
      <w:r w:rsidRPr="00697A59">
        <w:rPr>
          <w:sz w:val="16"/>
        </w:rPr>
        <w:t xml:space="preserve">, the </w:t>
      </w:r>
      <w:r w:rsidRPr="00697A59">
        <w:rPr>
          <w:rStyle w:val="StyleUnderline"/>
        </w:rPr>
        <w:t>Obama</w:t>
      </w:r>
      <w:r w:rsidRPr="00697A59">
        <w:rPr>
          <w:sz w:val="16"/>
        </w:rPr>
        <w:t xml:space="preserve"> administration </w:t>
      </w:r>
      <w:r w:rsidRPr="00697A59">
        <w:rPr>
          <w:rStyle w:val="StyleUnderline"/>
        </w:rPr>
        <w:t xml:space="preserve">sought to prove Washington’s friendship, demonstrating “our deep loyalty to our allies,” </w:t>
      </w:r>
      <w:r w:rsidRPr="00697A59">
        <w:rPr>
          <w:sz w:val="16"/>
        </w:rPr>
        <w:t xml:space="preserve">in the words of Deputy Assistant Secretary of State Dafna Rand. Unsurprisingly, the Houthis welcomed aid from Iran, which equally appreciated the opportunity to bleed the blundering royals. </w:t>
      </w:r>
      <w:r w:rsidRPr="00697A59">
        <w:rPr>
          <w:rStyle w:val="StyleUnderline"/>
        </w:rPr>
        <w:t xml:space="preserve">Hence the coalition and its chief backer turned Yemen’s endless internal conflict into an </w:t>
      </w:r>
      <w:r w:rsidRPr="00697A59">
        <w:rPr>
          <w:rStyle w:val="Emphasis"/>
        </w:rPr>
        <w:t>international sectarian proxy fight.</w:t>
      </w:r>
      <w:r>
        <w:rPr>
          <w:rStyle w:val="StyleUnderline"/>
        </w:rPr>
        <w:t xml:space="preserve"> </w:t>
      </w:r>
      <w:r w:rsidRPr="00697A59">
        <w:rPr>
          <w:rStyle w:val="StyleUnderline"/>
        </w:rPr>
        <w:t xml:space="preserve">Nearly four years later Washington still has no security interest at stake. The arguments typically made for U.S. involvement are bootstrapped from responses to Riyadh’s and Abu Dhabi’s initial aggression, </w:t>
      </w:r>
      <w:r w:rsidRPr="00697A59">
        <w:rPr>
          <w:rStyle w:val="Emphasis"/>
        </w:rPr>
        <w:t>which was entirely unnecessary since</w:t>
      </w:r>
      <w:r w:rsidRPr="00697A59">
        <w:rPr>
          <w:rStyle w:val="StyleUnderline"/>
        </w:rPr>
        <w:t>, historically, money and patronage had guaranteed Saudi interests. Houthi missile attacks on cities in Saudi Arabia and ships in the Gulf of Aden are retaliation for the coalition’s incessant attacks on Yemeni targets</w:t>
      </w:r>
      <w:r w:rsidRPr="00697A59">
        <w:rPr>
          <w:sz w:val="16"/>
        </w:rPr>
        <w:t xml:space="preserve">, many civilian. </w:t>
      </w:r>
      <w:r w:rsidRPr="00697A59">
        <w:rPr>
          <w:rStyle w:val="StyleUnderline"/>
        </w:rPr>
        <w:t>Tehran’s increased influence</w:t>
      </w:r>
      <w:r w:rsidRPr="00697A59">
        <w:rPr>
          <w:sz w:val="16"/>
        </w:rPr>
        <w:t xml:space="preserve">, such as it is, </w:t>
      </w:r>
      <w:r w:rsidRPr="00697A59">
        <w:rPr>
          <w:rStyle w:val="Emphasis"/>
        </w:rPr>
        <w:t>results from the Houthis’ need for assistance against rich combatants backed by America</w:t>
      </w:r>
      <w:r w:rsidRPr="00697A59">
        <w:rPr>
          <w:sz w:val="16"/>
        </w:rPr>
        <w:t xml:space="preserve">. </w:t>
      </w:r>
      <w:r w:rsidRPr="00697A59">
        <w:rPr>
          <w:rStyle w:val="StyleUnderline"/>
        </w:rPr>
        <w:t>AQAP and other radical groups are stronger—because the Saudi/Emirati attack diverted the Houthis, while Hadi and his Saudi benefactors turned radicals into allies.</w:t>
      </w:r>
      <w:r>
        <w:rPr>
          <w:rStyle w:val="StyleUnderline"/>
        </w:rPr>
        <w:t xml:space="preserve"> </w:t>
      </w:r>
      <w:r w:rsidRPr="00697A59">
        <w:rPr>
          <w:rStyle w:val="StyleUnderline"/>
        </w:rPr>
        <w:t>Long-term impacts of U.S. involvement are entirely ill</w:t>
      </w:r>
      <w:r w:rsidRPr="00697A59">
        <w:rPr>
          <w:sz w:val="16"/>
        </w:rPr>
        <w:t xml:space="preserve">. </w:t>
      </w:r>
      <w:r w:rsidRPr="00697A59">
        <w:rPr>
          <w:rStyle w:val="StyleUnderline"/>
        </w:rPr>
        <w:t xml:space="preserve">Washington has </w:t>
      </w:r>
      <w:r w:rsidRPr="00697A59">
        <w:rPr>
          <w:rStyle w:val="Emphasis"/>
        </w:rPr>
        <w:t>turned many Yemenis into enemies and potential terrorists</w:t>
      </w:r>
      <w:r w:rsidRPr="00697A59">
        <w:rPr>
          <w:rStyle w:val="StyleUnderline"/>
        </w:rPr>
        <w:t xml:space="preserve"> while rewarding</w:t>
      </w:r>
      <w:r w:rsidRPr="00697A59">
        <w:rPr>
          <w:sz w:val="16"/>
        </w:rPr>
        <w:t xml:space="preserve"> Saudi Crown Prince </w:t>
      </w:r>
      <w:r w:rsidRPr="00697A59">
        <w:rPr>
          <w:rStyle w:val="StyleUnderline"/>
        </w:rPr>
        <w:t>M</w:t>
      </w:r>
      <w:r w:rsidRPr="00697A59">
        <w:rPr>
          <w:sz w:val="16"/>
        </w:rPr>
        <w:t xml:space="preserve">ohammed </w:t>
      </w:r>
      <w:r w:rsidRPr="00697A59">
        <w:rPr>
          <w:rStyle w:val="StyleUnderline"/>
        </w:rPr>
        <w:t>b</w:t>
      </w:r>
      <w:r w:rsidRPr="00697A59">
        <w:rPr>
          <w:sz w:val="16"/>
        </w:rPr>
        <w:t xml:space="preserve">in </w:t>
      </w:r>
      <w:r w:rsidRPr="00697A59">
        <w:rPr>
          <w:rStyle w:val="StyleUnderline"/>
        </w:rPr>
        <w:t>S</w:t>
      </w:r>
      <w:r w:rsidRPr="00697A59">
        <w:rPr>
          <w:sz w:val="16"/>
        </w:rPr>
        <w:t>alman</w:t>
      </w:r>
      <w:r w:rsidRPr="00697A59">
        <w:rPr>
          <w:rStyle w:val="StyleUnderline"/>
        </w:rPr>
        <w:t>’s</w:t>
      </w:r>
      <w:r w:rsidRPr="00697A59">
        <w:rPr>
          <w:sz w:val="16"/>
        </w:rPr>
        <w:t xml:space="preserve"> </w:t>
      </w:r>
      <w:r w:rsidRPr="00697A59">
        <w:rPr>
          <w:rStyle w:val="StyleUnderline"/>
        </w:rPr>
        <w:t>worst impulses</w:t>
      </w:r>
      <w:r w:rsidRPr="00697A59">
        <w:rPr>
          <w:sz w:val="16"/>
        </w:rPr>
        <w:t xml:space="preserve">. </w:t>
      </w:r>
      <w:r w:rsidRPr="00697A59">
        <w:rPr>
          <w:rStyle w:val="StyleUnderline"/>
        </w:rPr>
        <w:t>The Pentagon’s claim that aiding Riyadh’s war reduces civilian casualties is risible:</w:t>
      </w:r>
      <w:r w:rsidRPr="00697A59">
        <w:rPr>
          <w:sz w:val="16"/>
        </w:rPr>
        <w:t xml:space="preserve"> </w:t>
      </w:r>
      <w:r w:rsidRPr="00697A59">
        <w:rPr>
          <w:rStyle w:val="StyleUnderline"/>
        </w:rPr>
        <w:t>Some sixty thousand civilians have been killed</w:t>
      </w:r>
      <w:r w:rsidRPr="00697A59">
        <w:rPr>
          <w:sz w:val="16"/>
        </w:rPr>
        <w:t xml:space="preserve">, most in coalition airstrikes. </w:t>
      </w:r>
      <w:r w:rsidRPr="00697A59">
        <w:rPr>
          <w:rStyle w:val="StyleUnderline"/>
        </w:rPr>
        <w:t>Nearly half the population needs aid</w:t>
      </w:r>
      <w:r w:rsidRPr="00697A59">
        <w:rPr>
          <w:sz w:val="16"/>
        </w:rPr>
        <w:t xml:space="preserve">; </w:t>
      </w:r>
      <w:r w:rsidRPr="00697A59">
        <w:rPr>
          <w:rStyle w:val="StyleUnderline"/>
        </w:rPr>
        <w:t>a million people have contracted cholera</w:t>
      </w:r>
      <w:r w:rsidRPr="00697A59">
        <w:rPr>
          <w:sz w:val="16"/>
        </w:rPr>
        <w:t xml:space="preserve">; famine stalks much of the land; civilian infrastructure, primitive to start, has been wrecked. </w:t>
      </w:r>
      <w:r w:rsidRPr="00697A59">
        <w:rPr>
          <w:rStyle w:val="StyleUnderline"/>
        </w:rPr>
        <w:t xml:space="preserve">The number of dead from malnutrition approaches </w:t>
      </w:r>
      <w:r w:rsidRPr="00697A59">
        <w:rPr>
          <w:rStyle w:val="Emphasis"/>
        </w:rPr>
        <w:t>one hundred thousand</w:t>
      </w:r>
      <w:r w:rsidRPr="00697A59">
        <w:rPr>
          <w:rStyle w:val="StyleUnderline"/>
        </w:rPr>
        <w:t>.</w:t>
      </w:r>
      <w:r w:rsidRPr="00697A59">
        <w:rPr>
          <w:sz w:val="16"/>
        </w:rPr>
        <w:t xml:space="preserve"> </w:t>
      </w:r>
      <w:r w:rsidRPr="00697A59">
        <w:rPr>
          <w:rStyle w:val="StyleUnderline"/>
        </w:rPr>
        <w:t>Emirati and Saudi interests are diverging, with Abu Dhabi promoting separatism in the south, making a peaceful, stable settlement even more difficult.</w:t>
      </w:r>
    </w:p>
    <w:p w14:paraId="08F13693" w14:textId="77777777" w:rsidR="00B95C5E" w:rsidRDefault="00B95C5E" w:rsidP="00B95C5E"/>
    <w:p w14:paraId="28C766BE" w14:textId="77777777" w:rsidR="00B95C5E" w:rsidRDefault="00B95C5E" w:rsidP="00B95C5E">
      <w:pPr>
        <w:pStyle w:val="Heading4"/>
      </w:pPr>
      <w:r>
        <w:t>Skeptics have no influence on policy- won’t moderate SA</w:t>
      </w:r>
    </w:p>
    <w:p w14:paraId="04BD497D" w14:textId="77777777" w:rsidR="00B95C5E" w:rsidRPr="00D7228C" w:rsidRDefault="00B95C5E" w:rsidP="00B95C5E">
      <w:pPr>
        <w:rPr>
          <w:rStyle w:val="Style13ptBold"/>
        </w:rPr>
      </w:pPr>
      <w:r w:rsidRPr="00D7228C">
        <w:rPr>
          <w:rStyle w:val="Style13ptBold"/>
        </w:rPr>
        <w:t xml:space="preserve">Hubbard, ME Correspondent, 9-12-18 </w:t>
      </w:r>
    </w:p>
    <w:p w14:paraId="6CB8F84E" w14:textId="77777777" w:rsidR="00B95C5E" w:rsidRPr="00D7228C" w:rsidRDefault="00B95C5E" w:rsidP="00B95C5E">
      <w:pPr>
        <w:rPr>
          <w:sz w:val="16"/>
        </w:rPr>
      </w:pPr>
      <w:r w:rsidRPr="00D7228C">
        <w:rPr>
          <w:sz w:val="16"/>
        </w:rPr>
        <w:t>(Ben, https://www.nytimes.com/2018/09/12/world/middleeast/saudi-yemen-pompeo-certify.html?module=inline)</w:t>
      </w:r>
    </w:p>
    <w:p w14:paraId="0F1AB583" w14:textId="77777777" w:rsidR="00B95C5E" w:rsidRPr="00856FFF" w:rsidRDefault="00B95C5E" w:rsidP="00B95C5E">
      <w:pPr>
        <w:rPr>
          <w:sz w:val="16"/>
        </w:rPr>
      </w:pPr>
      <w:r w:rsidRPr="00856FFF">
        <w:rPr>
          <w:rStyle w:val="StyleUnderline"/>
        </w:rPr>
        <w:t>Much of the debate has revolved around the best way for the U</w:t>
      </w:r>
      <w:r w:rsidRPr="00856FFF">
        <w:rPr>
          <w:sz w:val="16"/>
        </w:rPr>
        <w:t xml:space="preserve">nited </w:t>
      </w:r>
      <w:r w:rsidRPr="00856FFF">
        <w:rPr>
          <w:rStyle w:val="StyleUnderline"/>
        </w:rPr>
        <w:t>S</w:t>
      </w:r>
      <w:r w:rsidRPr="00856FFF">
        <w:rPr>
          <w:sz w:val="16"/>
        </w:rPr>
        <w:t xml:space="preserve">tates </w:t>
      </w:r>
      <w:r w:rsidRPr="00856FFF">
        <w:rPr>
          <w:rStyle w:val="StyleUnderline"/>
        </w:rPr>
        <w:t>to influence the coalition’s actions</w:t>
      </w:r>
      <w:r w:rsidRPr="00856FFF">
        <w:rPr>
          <w:sz w:val="16"/>
        </w:rPr>
        <w:t xml:space="preserve">. </w:t>
      </w:r>
      <w:r w:rsidRPr="00856FFF">
        <w:rPr>
          <w:rStyle w:val="StyleUnderline"/>
        </w:rPr>
        <w:t>Some have argued for punitive steps</w:t>
      </w:r>
      <w:r w:rsidRPr="00856FFF">
        <w:rPr>
          <w:sz w:val="16"/>
        </w:rPr>
        <w:t xml:space="preserve">, </w:t>
      </w:r>
      <w:r w:rsidRPr="00856FFF">
        <w:rPr>
          <w:rStyle w:val="StyleUnderline"/>
        </w:rPr>
        <w:t>like curtailing military aid.</w:t>
      </w:r>
      <w:r w:rsidRPr="00856FFF">
        <w:rPr>
          <w:sz w:val="16"/>
        </w:rPr>
        <w:t xml:space="preserve"> </w:t>
      </w:r>
      <w:r w:rsidRPr="00856FFF">
        <w:rPr>
          <w:rStyle w:val="StyleUnderline"/>
        </w:rPr>
        <w:t>Others have counter-argued that American disengagement could worsen matters.</w:t>
      </w:r>
      <w:r>
        <w:rPr>
          <w:rStyle w:val="StyleUnderline"/>
        </w:rPr>
        <w:t xml:space="preserve"> </w:t>
      </w:r>
      <w:r w:rsidRPr="00856FFF">
        <w:rPr>
          <w:rStyle w:val="StyleUnderline"/>
        </w:rPr>
        <w:t>It was the counterargument that prevailed on Wednesday, at least in part because of the strong relationships between the White House and the Gulf countries</w:t>
      </w:r>
      <w:r w:rsidRPr="00856FFF">
        <w:rPr>
          <w:sz w:val="16"/>
        </w:rPr>
        <w:t>.  In Washington</w:t>
      </w:r>
      <w:r w:rsidRPr="00856FFF">
        <w:rPr>
          <w:rStyle w:val="StyleUnderline"/>
        </w:rPr>
        <w:t>, some</w:t>
      </w:r>
      <w:r w:rsidRPr="00856FFF">
        <w:rPr>
          <w:sz w:val="16"/>
        </w:rPr>
        <w:t xml:space="preserve"> Trump administration </w:t>
      </w:r>
      <w:r w:rsidRPr="00856FFF">
        <w:rPr>
          <w:rStyle w:val="StyleUnderline"/>
        </w:rPr>
        <w:t>officials tracking the war in Yemen have increasingly expressed anxieties over the civilian deaths</w:t>
      </w:r>
      <w:r w:rsidRPr="00856FFF">
        <w:rPr>
          <w:sz w:val="16"/>
        </w:rPr>
        <w:t xml:space="preserve"> in internal conversations, </w:t>
      </w:r>
      <w:r w:rsidRPr="00856FFF">
        <w:rPr>
          <w:rStyle w:val="StyleUnderline"/>
        </w:rPr>
        <w:t xml:space="preserve">said </w:t>
      </w:r>
      <w:r w:rsidRPr="00856FFF">
        <w:rPr>
          <w:sz w:val="16"/>
        </w:rPr>
        <w:t xml:space="preserve">Andrew </w:t>
      </w:r>
      <w:r w:rsidRPr="00856FFF">
        <w:rPr>
          <w:rStyle w:val="StyleUnderline"/>
        </w:rPr>
        <w:t>Miller, deputy director for policy at the Project on Middle East Democracy</w:t>
      </w:r>
      <w:r w:rsidRPr="00856FFF">
        <w:rPr>
          <w:sz w:val="16"/>
        </w:rPr>
        <w:t xml:space="preserve">. </w:t>
      </w:r>
      <w:r w:rsidRPr="00856FFF">
        <w:rPr>
          <w:rStyle w:val="StyleUnderline"/>
        </w:rPr>
        <w:t>Those include officials working on the issue at the State Department and Defense Department,</w:t>
      </w:r>
      <w:r w:rsidRPr="00856FFF">
        <w:rPr>
          <w:sz w:val="16"/>
        </w:rPr>
        <w:t xml:space="preserve"> he said. “I do think there is growing concern, although it hasn’t reached the point that has translated to a change in policy,” said Mr. Miller, who worked on Middle East policy on the National Security Council in the Obama administration and was a State Department official. Mr. Miller said there is “reticence” among some policymakers, including among political appointees, on strengthening ties with Saudi Arabia and the United Arab Emirates “because of the question of whether war crimes are being committed.” </w:t>
      </w:r>
      <w:r w:rsidRPr="00856FFF">
        <w:rPr>
          <w:rStyle w:val="Emphasis"/>
        </w:rPr>
        <w:t>However, those officials have little or no direct access to the White House and Cabinet members</w:t>
      </w:r>
      <w:r w:rsidRPr="00856FFF">
        <w:rPr>
          <w:rStyle w:val="StyleUnderline"/>
        </w:rPr>
        <w:t>. And</w:t>
      </w:r>
      <w:r w:rsidRPr="00856FFF">
        <w:rPr>
          <w:sz w:val="16"/>
        </w:rPr>
        <w:t xml:space="preserve"> Jared </w:t>
      </w:r>
      <w:r w:rsidRPr="00856FFF">
        <w:rPr>
          <w:rStyle w:val="StyleUnderline"/>
        </w:rPr>
        <w:t>Kushner</w:t>
      </w:r>
      <w:r w:rsidRPr="00856FFF">
        <w:rPr>
          <w:sz w:val="16"/>
        </w:rPr>
        <w:t>, Mr. Trump’s son-in-law and the top White House adviser on the Middle East</w:t>
      </w:r>
      <w:r w:rsidRPr="00856FFF">
        <w:rPr>
          <w:rStyle w:val="StyleUnderline"/>
        </w:rPr>
        <w:t>, is in close touch with Saudi and Emirati officials</w:t>
      </w:r>
      <w:r w:rsidRPr="00856FFF">
        <w:rPr>
          <w:sz w:val="16"/>
        </w:rPr>
        <w:t>. “</w:t>
      </w:r>
      <w:r w:rsidRPr="00856FFF">
        <w:rPr>
          <w:rStyle w:val="StyleUnderline"/>
        </w:rPr>
        <w:t>Gulf relations are impaired by the sense among Saudis and Emiratis that all they need is Trump and Kushner, and they don’t need anyone else</w:t>
      </w:r>
      <w:r w:rsidRPr="00856FFF">
        <w:rPr>
          <w:sz w:val="16"/>
        </w:rPr>
        <w:t>,” Mr. Miller said.</w:t>
      </w:r>
    </w:p>
    <w:p w14:paraId="0EB208BB" w14:textId="77777777" w:rsidR="00B95C5E" w:rsidRDefault="00B95C5E" w:rsidP="00B95C5E"/>
    <w:p w14:paraId="5F05B2DE" w14:textId="77777777" w:rsidR="00B95C5E" w:rsidRDefault="00B95C5E" w:rsidP="00B95C5E">
      <w:pPr>
        <w:pStyle w:val="Heading4"/>
      </w:pPr>
      <w:r>
        <w:t xml:space="preserve">US advice ignored-used to sanitize war </w:t>
      </w:r>
    </w:p>
    <w:p w14:paraId="78ABCCAE" w14:textId="77777777" w:rsidR="00B95C5E" w:rsidRDefault="00B95C5E" w:rsidP="00B95C5E">
      <w:r w:rsidRPr="00D6723A">
        <w:rPr>
          <w:rStyle w:val="Style13ptBold"/>
        </w:rPr>
        <w:t>Walsh, Cairo Bureau chief, and Schmitt, national security writer, 12-25</w:t>
      </w:r>
      <w:r>
        <w:t>-18</w:t>
      </w:r>
    </w:p>
    <w:p w14:paraId="71D82DD6" w14:textId="77777777" w:rsidR="00B95C5E" w:rsidRPr="00D6723A" w:rsidRDefault="00B95C5E" w:rsidP="00B95C5E">
      <w:pPr>
        <w:rPr>
          <w:sz w:val="16"/>
        </w:rPr>
      </w:pPr>
      <w:r w:rsidRPr="00D6723A">
        <w:rPr>
          <w:sz w:val="16"/>
        </w:rPr>
        <w:t>(Declan and Eric, https://www.nytimes.com/2018/12/25/world/middleeast/yemen-us-saudi-civilian-war.html)</w:t>
      </w:r>
    </w:p>
    <w:p w14:paraId="0D636A0C" w14:textId="77777777" w:rsidR="00B95C5E" w:rsidRDefault="00B95C5E" w:rsidP="00B95C5E">
      <w:pPr>
        <w:rPr>
          <w:sz w:val="16"/>
        </w:rPr>
      </w:pPr>
      <w:r w:rsidRPr="00D6723A">
        <w:rPr>
          <w:sz w:val="16"/>
        </w:rPr>
        <w:t xml:space="preserve">At the same time, </w:t>
      </w:r>
      <w:r w:rsidRPr="00D6723A">
        <w:rPr>
          <w:rStyle w:val="StyleUnderline"/>
        </w:rPr>
        <w:t>American efforts to advise the Saudis on how to protect civilians often came to naught. The Saudis whitewashed an American-sponsored initiative to investigate errant airstrikes and often ignored a voluminous no-strike list.</w:t>
      </w:r>
      <w:r>
        <w:rPr>
          <w:rStyle w:val="StyleUnderline"/>
        </w:rPr>
        <w:t xml:space="preserve"> </w:t>
      </w:r>
      <w:r w:rsidRPr="00D6723A">
        <w:rPr>
          <w:sz w:val="16"/>
        </w:rPr>
        <w:t xml:space="preserve">“In the end, we concluded that </w:t>
      </w:r>
      <w:r w:rsidRPr="00D6723A">
        <w:rPr>
          <w:rStyle w:val="StyleUnderline"/>
        </w:rPr>
        <w:t>they were just not willing to listen,” said</w:t>
      </w:r>
      <w:r w:rsidRPr="00D6723A">
        <w:rPr>
          <w:sz w:val="16"/>
        </w:rPr>
        <w:t xml:space="preserve"> Tom </w:t>
      </w:r>
      <w:r w:rsidRPr="00D6723A">
        <w:rPr>
          <w:rStyle w:val="StyleUnderline"/>
        </w:rPr>
        <w:t>Malinowski, a former assistant secretary of state</w:t>
      </w:r>
      <w:r w:rsidRPr="00D6723A">
        <w:rPr>
          <w:sz w:val="16"/>
        </w:rPr>
        <w:t xml:space="preserve"> and an incoming member of Congress from New Jersey. “</w:t>
      </w:r>
      <w:r w:rsidRPr="00D6723A">
        <w:rPr>
          <w:rStyle w:val="StyleUnderline"/>
        </w:rPr>
        <w:t>They were given specific coordinates of targets that should not be struck and they continued to strike them. That struck me as a willful disregard of advice they were getting.”</w:t>
      </w:r>
      <w:r>
        <w:rPr>
          <w:rStyle w:val="StyleUnderline"/>
        </w:rPr>
        <w:t xml:space="preserve"> </w:t>
      </w:r>
      <w:r w:rsidRPr="00D6723A">
        <w:rPr>
          <w:rStyle w:val="StyleUnderline"/>
        </w:rPr>
        <w:t>Yet American military support for the airstrikes continued</w:t>
      </w:r>
      <w:r w:rsidRPr="00D6723A">
        <w:rPr>
          <w:sz w:val="16"/>
        </w:rPr>
        <w:t>.</w:t>
      </w:r>
    </w:p>
    <w:p w14:paraId="39E81937" w14:textId="77777777" w:rsidR="00B95C5E" w:rsidRDefault="00B95C5E" w:rsidP="00B95C5E"/>
    <w:p w14:paraId="181C1811" w14:textId="77777777" w:rsidR="00B95C5E" w:rsidRDefault="00B95C5E" w:rsidP="00B95C5E">
      <w:pPr>
        <w:pStyle w:val="Heading3"/>
      </w:pPr>
      <w:r>
        <w:t xml:space="preserve">AT: Influence Turn (Heritage Foundation/Carafano) </w:t>
      </w:r>
    </w:p>
    <w:p w14:paraId="08D409CA" w14:textId="77777777" w:rsidR="00B95C5E" w:rsidRDefault="00B95C5E" w:rsidP="00B95C5E">
      <w:pPr>
        <w:pStyle w:val="Heading4"/>
      </w:pPr>
      <w:r>
        <w:t xml:space="preserve">Track record disproves- US involvement number 1 factor destabilizing region </w:t>
      </w:r>
    </w:p>
    <w:p w14:paraId="4988340B" w14:textId="77777777" w:rsidR="00B95C5E" w:rsidRDefault="00B95C5E" w:rsidP="00B95C5E">
      <w:r w:rsidRPr="003452E0">
        <w:rPr>
          <w:rStyle w:val="Style13ptBold"/>
        </w:rPr>
        <w:t xml:space="preserve">Bandow </w:t>
      </w:r>
      <w:r>
        <w:rPr>
          <w:rStyle w:val="Style13ptBold"/>
        </w:rPr>
        <w:t>5-15</w:t>
      </w:r>
      <w:r>
        <w:t xml:space="preserve">-18 </w:t>
      </w:r>
    </w:p>
    <w:p w14:paraId="0941638A" w14:textId="77777777" w:rsidR="00B95C5E" w:rsidRDefault="00B95C5E" w:rsidP="00B95C5E">
      <w:r w:rsidRPr="003452E0">
        <w:rPr>
          <w:sz w:val="16"/>
        </w:rPr>
        <w:t>(Doug, Senior Fellow at the Cato Institute. A former Special Assistant to President Ronald Reagan, he is the author of Foreign Follies: America’s New Global Empire</w:t>
      </w:r>
      <w:r>
        <w:rPr>
          <w:sz w:val="16"/>
        </w:rPr>
        <w:t>https://www.cato.org/publications/commentary/america-should-see-saudi-arabias-war-yemen-horror-it-really</w:t>
      </w:r>
      <w:r w:rsidRPr="003452E0">
        <w:rPr>
          <w:sz w:val="16"/>
        </w:rPr>
        <w:t>)</w:t>
      </w:r>
    </w:p>
    <w:p w14:paraId="2C945AEF" w14:textId="77777777" w:rsidR="00B95C5E" w:rsidRPr="00757D93" w:rsidRDefault="00B95C5E" w:rsidP="00B95C5E">
      <w:pPr>
        <w:rPr>
          <w:sz w:val="16"/>
        </w:rPr>
      </w:pPr>
      <w:r w:rsidRPr="00757D93">
        <w:rPr>
          <w:rStyle w:val="StyleUnderline"/>
        </w:rPr>
        <w:t>What could justify U.S. complicity in another state’s murderous war of aggression</w:t>
      </w:r>
      <w:r w:rsidRPr="00757D93">
        <w:rPr>
          <w:sz w:val="16"/>
        </w:rPr>
        <w:t xml:space="preserve">? </w:t>
      </w:r>
      <w:r w:rsidRPr="00757D93">
        <w:rPr>
          <w:rStyle w:val="StyleUnderline"/>
        </w:rPr>
        <w:t>One of many poor arguments is</w:t>
      </w:r>
      <w:r w:rsidRPr="00757D93">
        <w:rPr>
          <w:sz w:val="16"/>
        </w:rPr>
        <w:t xml:space="preserve"> one </w:t>
      </w:r>
      <w:r w:rsidRPr="00757D93">
        <w:rPr>
          <w:rStyle w:val="StyleUnderline"/>
        </w:rPr>
        <w:t>from the Heritage Foundation’s</w:t>
      </w:r>
      <w:r w:rsidRPr="00757D93">
        <w:rPr>
          <w:sz w:val="16"/>
        </w:rPr>
        <w:t xml:space="preserve"> James </w:t>
      </w:r>
      <w:r w:rsidRPr="00757D93">
        <w:rPr>
          <w:rStyle w:val="StyleUnderline"/>
        </w:rPr>
        <w:t>Carafano, who argued that U.S. have to be involved, “to keep the region from falling apart</w:t>
      </w:r>
      <w:r w:rsidRPr="00757D93">
        <w:rPr>
          <w:sz w:val="16"/>
        </w:rPr>
        <w:t xml:space="preserve">,” because “the collapse of any friendly regime there is bad for us.” </w:t>
      </w:r>
      <w:r w:rsidRPr="00757D93">
        <w:rPr>
          <w:rStyle w:val="Emphasis"/>
        </w:rPr>
        <w:t>The reality is that Washington has done far more to destroy Middle Eastern order than preserve it.</w:t>
      </w:r>
      <w:r w:rsidRPr="00757D93">
        <w:rPr>
          <w:sz w:val="16"/>
        </w:rPr>
        <w:t xml:space="preserve"> The </w:t>
      </w:r>
      <w:r w:rsidRPr="00757D93">
        <w:rPr>
          <w:rStyle w:val="StyleUnderline"/>
        </w:rPr>
        <w:t>invasion of Iraq, bombing of Libya, and support for jihadist radicals in Syria boosted militarist and Islamist movements throughout the region and greatly enhanced Iran’s influence</w:t>
      </w:r>
      <w:r w:rsidRPr="00757D93">
        <w:rPr>
          <w:sz w:val="16"/>
        </w:rPr>
        <w:t xml:space="preserve">. Today, </w:t>
      </w:r>
      <w:r w:rsidRPr="00757D93">
        <w:rPr>
          <w:rStyle w:val="StyleUnderline"/>
        </w:rPr>
        <w:t>Saudi Arabia’s war against Yemen, and America’s assistance in that war, has continued this process.</w:t>
      </w:r>
      <w:r>
        <w:rPr>
          <w:rStyle w:val="StyleUnderline"/>
        </w:rPr>
        <w:t xml:space="preserve"> </w:t>
      </w:r>
      <w:r w:rsidRPr="00757D93">
        <w:rPr>
          <w:rStyle w:val="StyleUnderline"/>
        </w:rPr>
        <w:t>Whether Hadi was nominally friendly toward America no longer matters. Since his ouster he allied with Islamist radicals and is no friend of democracy</w:t>
      </w:r>
      <w:r w:rsidRPr="00757D93">
        <w:rPr>
          <w:sz w:val="16"/>
        </w:rPr>
        <w:t xml:space="preserve"> or human rights. Moreover, by calling in airstrikes on his own people Hadi lost whatever legitimacy he once possessed. </w:t>
      </w:r>
      <w:r w:rsidRPr="00757D93">
        <w:rPr>
          <w:rStyle w:val="StyleUnderline"/>
        </w:rPr>
        <w:t>By helping kill thousands of civilians</w:t>
      </w:r>
      <w:r w:rsidRPr="00757D93">
        <w:rPr>
          <w:sz w:val="16"/>
        </w:rPr>
        <w:t xml:space="preserve"> in attempting to restore him to power, </w:t>
      </w:r>
      <w:r w:rsidRPr="00757D93">
        <w:rPr>
          <w:rStyle w:val="StyleUnderline"/>
        </w:rPr>
        <w:t>Washington ensured that much of the population will be unfriendly, whatever the character of the regime that emerges</w:t>
      </w:r>
      <w:r w:rsidRPr="00757D93">
        <w:rPr>
          <w:sz w:val="16"/>
        </w:rPr>
        <w:t>. One Yemeni described the destruction of his apartment by a Saudi airstrike to The New Yorker’s Nicolas Niarchos, angrily stating, “America is the main sponsor of all that is happening to us.”</w:t>
      </w:r>
    </w:p>
    <w:p w14:paraId="52714655" w14:textId="77777777" w:rsidR="00B95C5E" w:rsidRDefault="00B95C5E" w:rsidP="00B95C5E">
      <w:pPr>
        <w:pStyle w:val="Heading3"/>
      </w:pPr>
      <w:r>
        <w:t xml:space="preserve">AT: Regional Stability </w:t>
      </w:r>
    </w:p>
    <w:p w14:paraId="5EA41DF8" w14:textId="77777777" w:rsidR="00B95C5E" w:rsidRDefault="00B95C5E" w:rsidP="00B95C5E"/>
    <w:p w14:paraId="591E8CEE" w14:textId="77777777" w:rsidR="00B95C5E" w:rsidRDefault="00B95C5E" w:rsidP="00B95C5E">
      <w:pPr>
        <w:pStyle w:val="Heading4"/>
      </w:pPr>
      <w:r>
        <w:t>US support is destabilizing, no impact to AQAP/Iran threats</w:t>
      </w:r>
    </w:p>
    <w:p w14:paraId="04117E80" w14:textId="77777777" w:rsidR="00B95C5E" w:rsidRPr="00200C08" w:rsidRDefault="00B95C5E" w:rsidP="00B95C5E">
      <w:pPr>
        <w:rPr>
          <w:rStyle w:val="Style13ptBold"/>
        </w:rPr>
      </w:pPr>
      <w:r w:rsidRPr="00200C08">
        <w:rPr>
          <w:rStyle w:val="Style13ptBold"/>
        </w:rPr>
        <w:t>Thrall, PhD, 18</w:t>
      </w:r>
    </w:p>
    <w:p w14:paraId="2E2EA787" w14:textId="77777777" w:rsidR="00B95C5E" w:rsidRDefault="00B95C5E" w:rsidP="00B95C5E">
      <w:r w:rsidRPr="00200C08">
        <w:rPr>
          <w:sz w:val="16"/>
        </w:rPr>
        <w:t xml:space="preserve">(A. Trevor, Gov@GMU, </w:t>
      </w:r>
      <w:r>
        <w:rPr>
          <w:sz w:val="16"/>
        </w:rPr>
        <w:t>https://www.cato.org/blog/time-diplomacy-not-war-yemen</w:t>
      </w:r>
      <w:r w:rsidRPr="00200C08">
        <w:rPr>
          <w:sz w:val="16"/>
        </w:rPr>
        <w:t xml:space="preserve">, </w:t>
      </w:r>
      <w:r>
        <w:rPr>
          <w:sz w:val="16"/>
        </w:rPr>
        <w:t>6-13</w:t>
      </w:r>
      <w:r w:rsidRPr="00200C08">
        <w:rPr>
          <w:sz w:val="16"/>
        </w:rPr>
        <w:t>)</w:t>
      </w:r>
      <w:r>
        <w:tab/>
      </w:r>
    </w:p>
    <w:p w14:paraId="4EDDB444" w14:textId="77777777" w:rsidR="00B95C5E" w:rsidRDefault="00B95C5E" w:rsidP="00B95C5E">
      <w:r w:rsidRPr="00B13B50">
        <w:rPr>
          <w:sz w:val="16"/>
        </w:rPr>
        <w:t xml:space="preserve">The coalition had sought direct military assistance from the United States, which has provided weapons, intelligence, and logistical support throughout the war. The Trump administration declined, however, and encouraged the coalition to give the United Nations time for diplomacy. This remains the right approach. </w:t>
      </w:r>
      <w:r w:rsidRPr="003C70CB">
        <w:rPr>
          <w:rStyle w:val="StyleUnderline"/>
        </w:rPr>
        <w:t>As tragic as the situation in Yemen is today, continued American support for military intervention is the wrong answer. Not only does the U</w:t>
      </w:r>
      <w:r w:rsidRPr="00B13B50">
        <w:rPr>
          <w:sz w:val="16"/>
        </w:rPr>
        <w:t xml:space="preserve">nited </w:t>
      </w:r>
      <w:r w:rsidRPr="003C70CB">
        <w:rPr>
          <w:rStyle w:val="StyleUnderline"/>
        </w:rPr>
        <w:t>S</w:t>
      </w:r>
      <w:r w:rsidRPr="00B13B50">
        <w:rPr>
          <w:sz w:val="16"/>
        </w:rPr>
        <w:t xml:space="preserve">tates </w:t>
      </w:r>
      <w:r w:rsidRPr="003C70CB">
        <w:rPr>
          <w:rStyle w:val="StyleUnderline"/>
        </w:rPr>
        <w:t>lack a compelling national security interest</w:t>
      </w:r>
      <w:r w:rsidRPr="00B13B50">
        <w:rPr>
          <w:sz w:val="16"/>
        </w:rPr>
        <w:t xml:space="preserve"> in Yemen, </w:t>
      </w:r>
      <w:r w:rsidRPr="003C70CB">
        <w:rPr>
          <w:rStyle w:val="StyleUnderline"/>
        </w:rPr>
        <w:t>but by supporting the Saudi-led coalition the U</w:t>
      </w:r>
      <w:r w:rsidRPr="00B13B50">
        <w:rPr>
          <w:sz w:val="16"/>
        </w:rPr>
        <w:t xml:space="preserve">nited </w:t>
      </w:r>
      <w:r w:rsidRPr="003C70CB">
        <w:rPr>
          <w:rStyle w:val="StyleUnderline"/>
        </w:rPr>
        <w:t>S</w:t>
      </w:r>
      <w:r w:rsidRPr="00B13B50">
        <w:rPr>
          <w:sz w:val="16"/>
        </w:rPr>
        <w:t xml:space="preserve">tates </w:t>
      </w:r>
      <w:r w:rsidRPr="003C70CB">
        <w:rPr>
          <w:rStyle w:val="StyleUnderline"/>
        </w:rPr>
        <w:t xml:space="preserve">has </w:t>
      </w:r>
      <w:r w:rsidRPr="003C70CB">
        <w:rPr>
          <w:rStyle w:val="Emphasis"/>
        </w:rPr>
        <w:t>contributed materially</w:t>
      </w:r>
      <w:r w:rsidRPr="003C70CB">
        <w:rPr>
          <w:rStyle w:val="StyleUnderline"/>
        </w:rPr>
        <w:t xml:space="preserve"> to the one of the worst humanitarian disasters of the 21st century</w:t>
      </w:r>
      <w:r w:rsidRPr="00B13B50">
        <w:rPr>
          <w:sz w:val="16"/>
        </w:rPr>
        <w:t xml:space="preserve">. </w:t>
      </w:r>
      <w:r w:rsidRPr="003C70CB">
        <w:rPr>
          <w:rStyle w:val="StyleUnderline"/>
        </w:rPr>
        <w:t xml:space="preserve">Further military support </w:t>
      </w:r>
      <w:r w:rsidRPr="003C70CB">
        <w:rPr>
          <w:rStyle w:val="Emphasis"/>
        </w:rPr>
        <w:t>won’t improve</w:t>
      </w:r>
      <w:r w:rsidRPr="003C70CB">
        <w:rPr>
          <w:rStyle w:val="StyleUnderline"/>
        </w:rPr>
        <w:t xml:space="preserve"> American security, but it risks </w:t>
      </w:r>
      <w:r w:rsidRPr="003C70CB">
        <w:rPr>
          <w:rStyle w:val="Emphasis"/>
        </w:rPr>
        <w:t>making things worse</w:t>
      </w:r>
      <w:r w:rsidRPr="003C70CB">
        <w:rPr>
          <w:rStyle w:val="StyleUnderline"/>
        </w:rPr>
        <w:t xml:space="preserve"> for Yemen.</w:t>
      </w:r>
      <w:r>
        <w:rPr>
          <w:rStyle w:val="StyleUnderline"/>
        </w:rPr>
        <w:t xml:space="preserve"> </w:t>
      </w:r>
      <w:r w:rsidRPr="00B13B50">
        <w:rPr>
          <w:sz w:val="16"/>
        </w:rPr>
        <w:t xml:space="preserve">American </w:t>
      </w:r>
      <w:r w:rsidRPr="003C70CB">
        <w:rPr>
          <w:rStyle w:val="StyleUnderline"/>
        </w:rPr>
        <w:t xml:space="preserve">support </w:t>
      </w:r>
      <w:r w:rsidRPr="00B13B50">
        <w:rPr>
          <w:sz w:val="16"/>
        </w:rPr>
        <w:t xml:space="preserve">of the Saudi-led war in Yemen </w:t>
      </w:r>
      <w:r w:rsidRPr="003C70CB">
        <w:rPr>
          <w:rStyle w:val="StyleUnderline"/>
        </w:rPr>
        <w:t>has been spurred by two</w:t>
      </w:r>
      <w:r w:rsidRPr="00B13B50">
        <w:rPr>
          <w:sz w:val="16"/>
        </w:rPr>
        <w:t xml:space="preserve"> ultimately </w:t>
      </w:r>
      <w:r w:rsidRPr="003C70CB">
        <w:rPr>
          <w:rStyle w:val="StyleUnderline"/>
        </w:rPr>
        <w:t>misguided arguments</w:t>
      </w:r>
      <w:r w:rsidRPr="00B13B50">
        <w:rPr>
          <w:sz w:val="16"/>
        </w:rPr>
        <w:t>. First, Yemen is home to an Al Qaeda affiliate—</w:t>
      </w:r>
      <w:r w:rsidRPr="003C70CB">
        <w:rPr>
          <w:rStyle w:val="StyleUnderline"/>
        </w:rPr>
        <w:t>A</w:t>
      </w:r>
      <w:r w:rsidRPr="00B13B50">
        <w:rPr>
          <w:sz w:val="16"/>
        </w:rPr>
        <w:t xml:space="preserve">l </w:t>
      </w:r>
      <w:r w:rsidRPr="003C70CB">
        <w:rPr>
          <w:rStyle w:val="StyleUnderline"/>
        </w:rPr>
        <w:t>Q</w:t>
      </w:r>
      <w:r w:rsidRPr="00B13B50">
        <w:rPr>
          <w:sz w:val="16"/>
        </w:rPr>
        <w:t xml:space="preserve">aeda in the </w:t>
      </w:r>
      <w:r w:rsidRPr="003C70CB">
        <w:rPr>
          <w:rStyle w:val="StyleUnderline"/>
        </w:rPr>
        <w:t>A</w:t>
      </w:r>
      <w:r w:rsidRPr="00B13B50">
        <w:rPr>
          <w:sz w:val="16"/>
        </w:rPr>
        <w:t xml:space="preserve">rabian </w:t>
      </w:r>
      <w:r w:rsidRPr="003C70CB">
        <w:rPr>
          <w:rStyle w:val="StyleUnderline"/>
        </w:rPr>
        <w:t>P</w:t>
      </w:r>
      <w:r w:rsidRPr="00B13B50">
        <w:rPr>
          <w:sz w:val="16"/>
        </w:rPr>
        <w:t xml:space="preserve">eninsula—most famous for sponsoring the attacks on the office of the French magazine Charlie Hebdo and two failed attempts on U.S. soil by lone attackers in 2009 and 2010. </w:t>
      </w:r>
      <w:r w:rsidRPr="003C70CB">
        <w:rPr>
          <w:rStyle w:val="StyleUnderline"/>
        </w:rPr>
        <w:t>But although the group</w:t>
      </w:r>
      <w:r w:rsidRPr="00B13B50">
        <w:rPr>
          <w:sz w:val="16"/>
        </w:rPr>
        <w:t xml:space="preserve"> </w:t>
      </w:r>
      <w:r w:rsidRPr="003C70CB">
        <w:rPr>
          <w:rStyle w:val="StyleUnderline"/>
        </w:rPr>
        <w:t>certainly maintains an anti-Western ideology</w:t>
      </w:r>
      <w:r w:rsidRPr="00B13B50">
        <w:rPr>
          <w:sz w:val="16"/>
        </w:rPr>
        <w:t xml:space="preserve">, like most terrorist groups </w:t>
      </w:r>
      <w:r w:rsidRPr="003C70CB">
        <w:rPr>
          <w:rStyle w:val="StyleUnderline"/>
        </w:rPr>
        <w:t>its overwhelming focus is fighting for control of its own neighborhood</w:t>
      </w:r>
      <w:r w:rsidRPr="00B13B50">
        <w:rPr>
          <w:sz w:val="16"/>
        </w:rPr>
        <w:t xml:space="preserve">. In addition, </w:t>
      </w:r>
      <w:r w:rsidRPr="003C70CB">
        <w:rPr>
          <w:rStyle w:val="StyleUnderline"/>
        </w:rPr>
        <w:t>like most terrorist groups it is relatively small and has little ability to project power</w:t>
      </w:r>
      <w:r w:rsidRPr="00B13B50">
        <w:rPr>
          <w:sz w:val="16"/>
        </w:rPr>
        <w:t xml:space="preserve"> across long distances. It does not represent a big enough threat to justify a full-scale invasion of Yemen. The </w:t>
      </w:r>
      <w:r w:rsidRPr="003C70CB">
        <w:rPr>
          <w:rStyle w:val="StyleUnderline"/>
        </w:rPr>
        <w:t>second</w:t>
      </w:r>
      <w:r w:rsidRPr="00B13B50">
        <w:rPr>
          <w:sz w:val="16"/>
        </w:rPr>
        <w:t xml:space="preserve"> argument for supporting the war in Yemen is that </w:t>
      </w:r>
      <w:r w:rsidRPr="00B13B50">
        <w:rPr>
          <w:rStyle w:val="StyleUnderline"/>
        </w:rPr>
        <w:t>both the Saudis and the U</w:t>
      </w:r>
      <w:r w:rsidRPr="00B13B50">
        <w:rPr>
          <w:sz w:val="16"/>
        </w:rPr>
        <w:t xml:space="preserve">nited </w:t>
      </w:r>
      <w:r w:rsidRPr="00B13B50">
        <w:rPr>
          <w:rStyle w:val="StyleUnderline"/>
        </w:rPr>
        <w:t>S</w:t>
      </w:r>
      <w:r w:rsidRPr="00B13B50">
        <w:rPr>
          <w:sz w:val="16"/>
        </w:rPr>
        <w:t xml:space="preserve">tates </w:t>
      </w:r>
      <w:r w:rsidRPr="00B13B50">
        <w:rPr>
          <w:rStyle w:val="StyleUnderline"/>
        </w:rPr>
        <w:t>view the Houthi rebels as Iranian proxies</w:t>
      </w:r>
      <w:r w:rsidRPr="00B13B50">
        <w:rPr>
          <w:sz w:val="16"/>
        </w:rPr>
        <w:t xml:space="preserve">. Helping Saudi Arabia “manage” Yemen is thus seen as part of the broader campaign to limit Iranian influence. </w:t>
      </w:r>
      <w:r w:rsidRPr="00B13B50">
        <w:rPr>
          <w:rStyle w:val="StyleUnderline"/>
        </w:rPr>
        <w:t>Yet it is Saudi Arabia, not Iran, that dominates the Middle East when it comes to defense spending</w:t>
      </w:r>
      <w:r w:rsidRPr="00B13B50">
        <w:rPr>
          <w:sz w:val="16"/>
        </w:rPr>
        <w:t xml:space="preserve">. According to Jane’s Defense Budgets Report </w:t>
      </w:r>
      <w:r w:rsidRPr="00B13B50">
        <w:rPr>
          <w:rStyle w:val="StyleUnderline"/>
        </w:rPr>
        <w:t>Saudi Arabia will spend roughly $50 billion in 2018 on defense compared to Iran’s $16 billion</w:t>
      </w:r>
      <w:r w:rsidRPr="00B13B50">
        <w:rPr>
          <w:sz w:val="16"/>
        </w:rPr>
        <w:t xml:space="preserve">. Simply put, as a major player in the Middle East </w:t>
      </w:r>
      <w:r w:rsidRPr="00B13B50">
        <w:rPr>
          <w:rStyle w:val="StyleUnderline"/>
        </w:rPr>
        <w:t>Iran</w:t>
      </w:r>
      <w:r w:rsidRPr="00B13B50">
        <w:rPr>
          <w:sz w:val="16"/>
        </w:rPr>
        <w:t xml:space="preserve"> may enjoy the ability to frustrate Saudi and American interests in Yemen and elsewhere, but it </w:t>
      </w:r>
      <w:r w:rsidRPr="00B13B50">
        <w:rPr>
          <w:rStyle w:val="StyleUnderline"/>
        </w:rPr>
        <w:t>is no threat to become a regional hegemon anytime soon</w:t>
      </w:r>
      <w:r w:rsidRPr="00B13B50">
        <w:rPr>
          <w:sz w:val="16"/>
        </w:rPr>
        <w:t xml:space="preserve">. The reality is that </w:t>
      </w:r>
      <w:r w:rsidRPr="00B13B50">
        <w:rPr>
          <w:rStyle w:val="StyleUnderline"/>
        </w:rPr>
        <w:t>neither the threat of terrorism nor the threat from Iran are significant enough to warrant the Saudi coalition’s intervention</w:t>
      </w:r>
      <w:r w:rsidRPr="00B13B50">
        <w:rPr>
          <w:sz w:val="16"/>
        </w:rPr>
        <w:t xml:space="preserve"> in the first place, </w:t>
      </w:r>
      <w:r w:rsidRPr="00B13B50">
        <w:rPr>
          <w:rStyle w:val="StyleUnderline"/>
        </w:rPr>
        <w:t>much less the U</w:t>
      </w:r>
      <w:r w:rsidRPr="00B13B50">
        <w:rPr>
          <w:sz w:val="16"/>
        </w:rPr>
        <w:t xml:space="preserve">nited </w:t>
      </w:r>
      <w:r w:rsidRPr="00B13B50">
        <w:rPr>
          <w:rStyle w:val="StyleUnderline"/>
        </w:rPr>
        <w:t>S</w:t>
      </w:r>
      <w:r w:rsidRPr="00B13B50">
        <w:rPr>
          <w:sz w:val="16"/>
        </w:rPr>
        <w:t xml:space="preserve">tates </w:t>
      </w:r>
      <w:r w:rsidRPr="00B13B50">
        <w:rPr>
          <w:rStyle w:val="StyleUnderline"/>
        </w:rPr>
        <w:t>continuing to support the coalition</w:t>
      </w:r>
      <w:r w:rsidRPr="00B13B50">
        <w:rPr>
          <w:sz w:val="16"/>
        </w:rPr>
        <w:t>.</w:t>
      </w:r>
    </w:p>
    <w:p w14:paraId="0335F6B7" w14:textId="1579CC74" w:rsidR="00E912C1" w:rsidRPr="00457B99" w:rsidRDefault="00E912C1" w:rsidP="00604E52"/>
    <w:p w14:paraId="2C1C0293" w14:textId="77777777" w:rsidR="008337A6" w:rsidRPr="00757D93" w:rsidRDefault="008337A6" w:rsidP="008337A6">
      <w:pPr>
        <w:pStyle w:val="Heading3"/>
      </w:pPr>
      <w:r w:rsidRPr="00757D93">
        <w:t xml:space="preserve">AT: Yemeni Aggression </w:t>
      </w:r>
    </w:p>
    <w:p w14:paraId="499B8C8E" w14:textId="77777777" w:rsidR="008337A6" w:rsidRDefault="008337A6" w:rsidP="008337A6">
      <w:pPr>
        <w:rPr>
          <w:rStyle w:val="StyleUnderline"/>
        </w:rPr>
      </w:pPr>
    </w:p>
    <w:p w14:paraId="6F6C048A" w14:textId="77777777" w:rsidR="008337A6" w:rsidRPr="00757D93" w:rsidRDefault="008337A6" w:rsidP="008337A6"/>
    <w:p w14:paraId="1DF723FC" w14:textId="77777777" w:rsidR="008337A6" w:rsidRDefault="008337A6" w:rsidP="008337A6">
      <w:pPr>
        <w:pStyle w:val="Heading4"/>
      </w:pPr>
      <w:r w:rsidRPr="00757D93">
        <w:t xml:space="preserve">This is MBS </w:t>
      </w:r>
      <w:r>
        <w:t>propaganda</w:t>
      </w:r>
    </w:p>
    <w:p w14:paraId="2D2C4C25" w14:textId="77777777" w:rsidR="008337A6" w:rsidRDefault="008337A6" w:rsidP="008337A6">
      <w:r w:rsidRPr="003452E0">
        <w:rPr>
          <w:rStyle w:val="Style13ptBold"/>
        </w:rPr>
        <w:t xml:space="preserve">Bandow </w:t>
      </w:r>
      <w:r>
        <w:rPr>
          <w:rStyle w:val="Style13ptBold"/>
        </w:rPr>
        <w:t>5-15</w:t>
      </w:r>
      <w:r>
        <w:t xml:space="preserve">-18 </w:t>
      </w:r>
    </w:p>
    <w:p w14:paraId="1771F9DE" w14:textId="77777777" w:rsidR="008337A6" w:rsidRPr="00757D93" w:rsidRDefault="008337A6" w:rsidP="008337A6">
      <w:r w:rsidRPr="003452E0">
        <w:rPr>
          <w:sz w:val="16"/>
        </w:rPr>
        <w:t>(Doug, Senior Fellow at the Cato Institute. A former Special Assistant to President Ronald Reagan, he is the author of Foreign Follies: America’s New Global Empire</w:t>
      </w:r>
      <w:r>
        <w:rPr>
          <w:sz w:val="16"/>
        </w:rPr>
        <w:t>https://www.cato.org/publications/commentary/america-should-see-saudi-arabias-war-yemen-horror-it-really</w:t>
      </w:r>
      <w:r w:rsidRPr="003452E0">
        <w:rPr>
          <w:sz w:val="16"/>
        </w:rPr>
        <w:t>)</w:t>
      </w:r>
    </w:p>
    <w:p w14:paraId="0A8B65A3" w14:textId="77777777" w:rsidR="008337A6" w:rsidRPr="00757D93" w:rsidRDefault="008337A6" w:rsidP="008337A6">
      <w:pPr>
        <w:rPr>
          <w:sz w:val="16"/>
        </w:rPr>
      </w:pPr>
      <w:r w:rsidRPr="00757D93">
        <w:rPr>
          <w:rStyle w:val="StyleUnderline"/>
        </w:rPr>
        <w:t>MbS similarly tried to paint Yemenis as aggressors</w:t>
      </w:r>
      <w:r w:rsidRPr="00757D93">
        <w:rPr>
          <w:sz w:val="16"/>
        </w:rPr>
        <w:t xml:space="preserve">. He told 60 Minutes that the Houthis were “conducting military maneuvers right next to our borders and positioning missiles at our borders.” </w:t>
      </w:r>
      <w:r w:rsidRPr="00757D93">
        <w:rPr>
          <w:rStyle w:val="StyleUnderline"/>
        </w:rPr>
        <w:t>Suggesting that Yemeni rebels</w:t>
      </w:r>
      <w:r w:rsidRPr="00757D93">
        <w:rPr>
          <w:sz w:val="16"/>
        </w:rPr>
        <w:t xml:space="preserve">, deeply involved in a bitter civil war, </w:t>
      </w:r>
      <w:r w:rsidRPr="00757D93">
        <w:rPr>
          <w:rStyle w:val="StyleUnderline"/>
        </w:rPr>
        <w:t xml:space="preserve">planned to invade Saudi Arabia was an </w:t>
      </w:r>
      <w:r w:rsidRPr="00757D93">
        <w:rPr>
          <w:rStyle w:val="Emphasis"/>
        </w:rPr>
        <w:t>obvious fantasy</w:t>
      </w:r>
      <w:r w:rsidRPr="00757D93">
        <w:rPr>
          <w:rStyle w:val="StyleUnderline"/>
        </w:rPr>
        <w:t xml:space="preserve"> and wouldn’t make sense</w:t>
      </w:r>
      <w:r w:rsidRPr="00757D93">
        <w:rPr>
          <w:sz w:val="16"/>
        </w:rPr>
        <w:t xml:space="preserve">. </w:t>
      </w:r>
      <w:r w:rsidRPr="00757D93">
        <w:rPr>
          <w:rStyle w:val="StyleUnderline"/>
        </w:rPr>
        <w:t>Saudi and U.S. officials also cited missile attacks on Riyadh as justification for the war—yet the Yemenis were responding to repeated the bombing of their capital of Sanaa and killing of thousands of civilians</w:t>
      </w:r>
      <w:r w:rsidRPr="00757D93">
        <w:rPr>
          <w:sz w:val="16"/>
        </w:rPr>
        <w:t xml:space="preserve">. When striking back, </w:t>
      </w:r>
      <w:r w:rsidRPr="00757D93">
        <w:rPr>
          <w:rStyle w:val="StyleUnderline"/>
        </w:rPr>
        <w:t>Houthi leader Abdul-malik al-Houthi announced: “As long as you continue to target Sanaa we will strike Riyadh and Abu Dhabi.” It should be clear that someone cannot retroactively justify an invasion just because the victims fought back</w:t>
      </w:r>
      <w:r w:rsidRPr="00757D93">
        <w:rPr>
          <w:sz w:val="16"/>
        </w:rPr>
        <w:t>.</w:t>
      </w:r>
    </w:p>
    <w:p w14:paraId="7CA5440C" w14:textId="6B306C41" w:rsidR="009449F9" w:rsidRPr="00457B99" w:rsidRDefault="009449F9" w:rsidP="00604E52"/>
    <w:p w14:paraId="3BB5E908" w14:textId="3C126308" w:rsidR="009449F9" w:rsidRPr="00457B99" w:rsidRDefault="009449F9" w:rsidP="009449F9">
      <w:pPr>
        <w:pStyle w:val="Heading2"/>
      </w:pPr>
      <w:r w:rsidRPr="00457B99">
        <w:t xml:space="preserve">Sources </w:t>
      </w:r>
    </w:p>
    <w:p w14:paraId="286E0FA9" w14:textId="215B937F" w:rsidR="009449F9" w:rsidRPr="00457B99" w:rsidRDefault="009449F9" w:rsidP="009449F9"/>
    <w:p w14:paraId="7E0D6625" w14:textId="51219921" w:rsidR="004B19BA" w:rsidRPr="00457B99" w:rsidRDefault="00DA5297" w:rsidP="004B19BA">
      <w:pPr>
        <w:pStyle w:val="Heading3"/>
      </w:pPr>
      <w:r>
        <w:t xml:space="preserve">Yes </w:t>
      </w:r>
      <w:r w:rsidR="004B19BA" w:rsidRPr="00457B99">
        <w:t xml:space="preserve">KIC </w:t>
      </w:r>
    </w:p>
    <w:p w14:paraId="63149166" w14:textId="77777777" w:rsidR="004B19BA" w:rsidRPr="00457B99" w:rsidRDefault="004B19BA" w:rsidP="004B19BA"/>
    <w:p w14:paraId="271AEEEA" w14:textId="7179651C" w:rsidR="004B19BA" w:rsidRPr="00457B99" w:rsidRDefault="004857C8" w:rsidP="004B19BA">
      <w:pPr>
        <w:pStyle w:val="Heading4"/>
      </w:pPr>
      <w:r w:rsidRPr="00457B99">
        <w:t>Saudi</w:t>
      </w:r>
      <w:r w:rsidR="004B19BA" w:rsidRPr="00457B99">
        <w:t xml:space="preserve"> has bought off neg authors</w:t>
      </w:r>
    </w:p>
    <w:p w14:paraId="4F4C6052" w14:textId="77777777" w:rsidR="004B19BA" w:rsidRPr="00457B99" w:rsidRDefault="004B19BA" w:rsidP="004B19BA">
      <w:pPr>
        <w:rPr>
          <w:rStyle w:val="Style13ptBold"/>
        </w:rPr>
      </w:pPr>
      <w:r w:rsidRPr="00457B99">
        <w:rPr>
          <w:rStyle w:val="Style13ptBold"/>
        </w:rPr>
        <w:t>Fisher, MA Johns Hopkins, 16</w:t>
      </w:r>
    </w:p>
    <w:p w14:paraId="40181769" w14:textId="77777777" w:rsidR="004B19BA" w:rsidRPr="00457B99" w:rsidRDefault="004B19BA" w:rsidP="004B19BA">
      <w:pPr>
        <w:rPr>
          <w:sz w:val="16"/>
        </w:rPr>
      </w:pPr>
      <w:r w:rsidRPr="00457B99">
        <w:rPr>
          <w:sz w:val="16"/>
        </w:rPr>
        <w:t>(Max, “How Saudi Arabia captured Washington,” Vox (Web). Mar. 21, 2016. https://www.vox.com/2016/3/21/11275354/saudi-arabia-gulf-washington)</w:t>
      </w:r>
    </w:p>
    <w:p w14:paraId="7746E704" w14:textId="77777777" w:rsidR="004B19BA" w:rsidRPr="00457B99" w:rsidRDefault="004B19BA" w:rsidP="004B19BA">
      <w:pPr>
        <w:rPr>
          <w:sz w:val="16"/>
        </w:rPr>
      </w:pPr>
      <w:r w:rsidRPr="00457B99">
        <w:rPr>
          <w:sz w:val="16"/>
        </w:rPr>
        <w:t>But aside from a few dissident voices, </w:t>
      </w:r>
      <w:r w:rsidRPr="00457B99">
        <w:rPr>
          <w:bCs/>
          <w:u w:val="single"/>
        </w:rPr>
        <w:t>the Washington foreign policy community has been relatively quiet on America's involvement </w:t>
      </w:r>
      <w:r w:rsidRPr="00457B99">
        <w:rPr>
          <w:sz w:val="16"/>
        </w:rPr>
        <w:t>backing Saudi Arabia's war</w:t>
      </w:r>
      <w:r w:rsidRPr="00457B99">
        <w:rPr>
          <w:bCs/>
          <w:u w:val="single"/>
        </w:rPr>
        <w:t> in Yemen.</w:t>
      </w:r>
      <w:r w:rsidRPr="00457B99">
        <w:rPr>
          <w:sz w:val="16"/>
        </w:rPr>
        <w:t> Instead, this week, much of that community expressed outrage over a very different story about the US relationship with Saudi Arabia: Obama, in an interview, had seemed to deride the Saudi leadership and its influence in Washington.</w:t>
      </w:r>
      <w:r w:rsidRPr="00457B99">
        <w:rPr>
          <w:sz w:val="12"/>
        </w:rPr>
        <w:t>¶</w:t>
      </w:r>
      <w:r w:rsidRPr="00457B99">
        <w:rPr>
          <w:sz w:val="16"/>
        </w:rPr>
        <w:t xml:space="preserve"> "Free riders aggravate me," Obama told the Atlantic's Jeffrey Goldberg, apparently referring to European and Arab allies generally. He criticized Saudi Arabia's treatment of women and its practice of promoting fundamentalism abroad; he suggested it would have to learn to "share" the Middle East with its adversary, Iran.</w:t>
      </w:r>
      <w:r w:rsidRPr="00457B99">
        <w:rPr>
          <w:sz w:val="12"/>
        </w:rPr>
        <w:t>¶</w:t>
      </w:r>
      <w:r w:rsidRPr="00457B99">
        <w:rPr>
          <w:sz w:val="16"/>
        </w:rPr>
        <w:t xml:space="preserve"> Also in the story, administration officials anonymously described Washington, DC's Massachusetts Avenue, where </w:t>
      </w:r>
      <w:r w:rsidRPr="00457B99">
        <w:rPr>
          <w:bCs/>
          <w:u w:val="single"/>
        </w:rPr>
        <w:t>many think tanks</w:t>
      </w:r>
      <w:r w:rsidRPr="00457B99">
        <w:rPr>
          <w:sz w:val="16"/>
        </w:rPr>
        <w:t> have their offices, as "Arab-occupied territory," implying that they </w:t>
      </w:r>
      <w:r w:rsidRPr="00457B99">
        <w:rPr>
          <w:bCs/>
          <w:u w:val="single"/>
        </w:rPr>
        <w:t>are doing the bidding of oil-rich Gulf states such as Saudi Arabia, which provide those think tanks with heavy funding.</w:t>
      </w:r>
      <w:r w:rsidRPr="00457B99">
        <w:rPr>
          <w:sz w:val="12"/>
        </w:rPr>
        <w:t>¶</w:t>
      </w:r>
      <w:r w:rsidRPr="00457B99">
        <w:rPr>
          <w:sz w:val="16"/>
        </w:rPr>
        <w:t xml:space="preserve"> Whereas Obama's material support for a disastrous Saudi-led war had drawn little protest in Washington, his words of muted criticism for Saudi Arabia provoked days of sustained outrage. His comments were denounced as "play[ing] the blame game"; "betraying a grievous misunderstanding of what it means to be the world’s No. 1"; "the mark of a careless and clumsy amateur"; "turn[ing] allies overboard"; "overweening arrogance"; blaming others for his own failures; comparable to Donald Trump; and so on.</w:t>
      </w:r>
      <w:r w:rsidRPr="00457B99">
        <w:rPr>
          <w:sz w:val="12"/>
        </w:rPr>
        <w:t>¶</w:t>
      </w:r>
      <w:r w:rsidRPr="00457B99">
        <w:rPr>
          <w:sz w:val="16"/>
        </w:rPr>
        <w:t xml:space="preserve"> The moment was just the latest manifestation of something strange about </w:t>
      </w:r>
      <w:r w:rsidRPr="00457B99">
        <w:rPr>
          <w:bCs/>
          <w:u w:val="single"/>
        </w:rPr>
        <w:t>Washington's foreign policy community</w:t>
      </w:r>
      <w:r w:rsidRPr="00457B99">
        <w:rPr>
          <w:sz w:val="16"/>
        </w:rPr>
        <w:t>: It </w:t>
      </w:r>
      <w:r w:rsidRPr="00457B99">
        <w:rPr>
          <w:bCs/>
          <w:u w:val="single"/>
        </w:rPr>
        <w:t>is deeply, viscerally committed to defending</w:t>
      </w:r>
      <w:r w:rsidRPr="00457B99">
        <w:rPr>
          <w:sz w:val="16"/>
        </w:rPr>
        <w:t> and advocating for </w:t>
      </w:r>
      <w:r w:rsidRPr="00457B99">
        <w:rPr>
          <w:bCs/>
          <w:u w:val="single"/>
        </w:rPr>
        <w:t>the Kingdom</w:t>
      </w:r>
      <w:r w:rsidRPr="00457B99">
        <w:rPr>
          <w:sz w:val="16"/>
        </w:rPr>
        <w:t> of Saudi Arabia, a country whose authoritarian government, ultra-conservative values, and extremist-promoting foreign policy would seem like an unusual passion project for American foreign policy professionals.</w:t>
      </w:r>
      <w:r w:rsidRPr="00457B99">
        <w:rPr>
          <w:sz w:val="12"/>
        </w:rPr>
        <w:t>¶</w:t>
      </w:r>
      <w:r w:rsidRPr="00457B99">
        <w:rPr>
          <w:sz w:val="16"/>
        </w:rPr>
        <w:t xml:space="preserve"> </w:t>
      </w:r>
      <w:r w:rsidRPr="00457B99">
        <w:rPr>
          <w:rStyle w:val="StyleUnderline"/>
        </w:rPr>
        <w:t>That advocacy has consequences</w:t>
      </w:r>
      <w:r w:rsidRPr="00457B99">
        <w:rPr>
          <w:sz w:val="16"/>
        </w:rPr>
        <w:t xml:space="preserve">. </w:t>
      </w:r>
      <w:r w:rsidRPr="00457B99">
        <w:rPr>
          <w:rStyle w:val="StyleUnderline"/>
        </w:rPr>
        <w:t>Though Saudi Arabia often acts counter to US interests, for example by working against US policy in the Middle East and by funding extremists, the US still provides direct support for Saudi actions that undermine the regional stability America desires, for example by backing the Yemen war against Americans' better judgment</w:t>
      </w:r>
      <w:r w:rsidRPr="00457B99">
        <w:rPr>
          <w:sz w:val="16"/>
        </w:rPr>
        <w:t>.</w:t>
      </w:r>
      <w:r w:rsidRPr="00457B99">
        <w:rPr>
          <w:sz w:val="12"/>
        </w:rPr>
        <w:t>¶</w:t>
      </w:r>
      <w:r w:rsidRPr="00457B99">
        <w:rPr>
          <w:sz w:val="16"/>
        </w:rPr>
        <w:t xml:space="preserve"> The </w:t>
      </w:r>
      <w:r w:rsidRPr="00457B99">
        <w:rPr>
          <w:rStyle w:val="StyleUnderline"/>
        </w:rPr>
        <w:t xml:space="preserve">Obama </w:t>
      </w:r>
      <w:r w:rsidRPr="00457B99">
        <w:rPr>
          <w:sz w:val="16"/>
        </w:rPr>
        <w:t xml:space="preserve">administration </w:t>
      </w:r>
      <w:r w:rsidRPr="00457B99">
        <w:rPr>
          <w:rStyle w:val="StyleUnderline"/>
        </w:rPr>
        <w:t>decided</w:t>
      </w:r>
      <w:r w:rsidRPr="00457B99">
        <w:rPr>
          <w:sz w:val="16"/>
        </w:rPr>
        <w:t xml:space="preserve"> on its own </w:t>
      </w:r>
      <w:r w:rsidRPr="00457B99">
        <w:rPr>
          <w:rStyle w:val="StyleUnderline"/>
        </w:rPr>
        <w:t>to support that war</w:t>
      </w:r>
      <w:r w:rsidRPr="00457B99">
        <w:rPr>
          <w:sz w:val="16"/>
        </w:rPr>
        <w:t xml:space="preserve">, and for reasons beyond how it would play on Massachusetts Avenue. But that decision, like so many before it, was </w:t>
      </w:r>
      <w:r w:rsidRPr="00457B99">
        <w:rPr>
          <w:rStyle w:val="StyleUnderline"/>
        </w:rPr>
        <w:t xml:space="preserve">informed by a culture in Washington that </w:t>
      </w:r>
      <w:r w:rsidRPr="00457B99">
        <w:rPr>
          <w:rStyle w:val="Emphasis"/>
        </w:rPr>
        <w:t>encourages nearly any action in support of Saudi Arabia and punishes any aberration</w:t>
      </w:r>
      <w:r w:rsidRPr="00457B99">
        <w:rPr>
          <w:sz w:val="16"/>
        </w:rPr>
        <w:t>.</w:t>
      </w:r>
      <w:r w:rsidRPr="00457B99">
        <w:rPr>
          <w:sz w:val="12"/>
        </w:rPr>
        <w:t>¶</w:t>
      </w:r>
      <w:r w:rsidRPr="00457B99">
        <w:rPr>
          <w:sz w:val="16"/>
        </w:rPr>
        <w:t xml:space="preserve"> Why is this? What explains the Washington consensus in favor of Wahhabist autocrats who often act counter to American values and interests?</w:t>
      </w:r>
      <w:r w:rsidRPr="00457B99">
        <w:rPr>
          <w:sz w:val="12"/>
        </w:rPr>
        <w:t>¶</w:t>
      </w:r>
      <w:r w:rsidRPr="00457B99">
        <w:rPr>
          <w:sz w:val="16"/>
        </w:rPr>
        <w:t xml:space="preserve"> Some in the Obama administration, based on what they told the Atlantic (and on my own conversations with administration officials), seem to believe </w:t>
      </w:r>
      <w:r w:rsidRPr="00457B99">
        <w:rPr>
          <w:rStyle w:val="StyleUnderline"/>
        </w:rPr>
        <w:t>the answer is money</w:t>
      </w:r>
      <w:r w:rsidRPr="00457B99">
        <w:rPr>
          <w:sz w:val="16"/>
        </w:rPr>
        <w:t xml:space="preserve">: that </w:t>
      </w:r>
      <w:r w:rsidRPr="00457B99">
        <w:rPr>
          <w:rStyle w:val="StyleUnderline"/>
        </w:rPr>
        <w:t>Saudi Arabia</w:t>
      </w:r>
      <w:r w:rsidRPr="00457B99">
        <w:rPr>
          <w:sz w:val="16"/>
        </w:rPr>
        <w:t xml:space="preserve"> and other oil-rich Arab states have </w:t>
      </w:r>
      <w:r w:rsidRPr="00457B99">
        <w:rPr>
          <w:rStyle w:val="Emphasis"/>
        </w:rPr>
        <w:t>purchased loyalty</w:t>
      </w:r>
      <w:r w:rsidRPr="00457B99">
        <w:rPr>
          <w:sz w:val="16"/>
        </w:rPr>
        <w:t xml:space="preserve"> and influence.</w:t>
      </w:r>
      <w:r w:rsidRPr="00457B99">
        <w:rPr>
          <w:sz w:val="12"/>
        </w:rPr>
        <w:t>¶</w:t>
      </w:r>
      <w:r w:rsidRPr="00457B99">
        <w:rPr>
          <w:sz w:val="16"/>
        </w:rPr>
        <w:t xml:space="preserve"> But the truth may be subtler than that — and say as much about innate Washington biases as about any foreign-bought influence.</w:t>
      </w:r>
      <w:r w:rsidRPr="00457B99">
        <w:rPr>
          <w:sz w:val="12"/>
        </w:rPr>
        <w:t>¶</w:t>
      </w:r>
      <w:r w:rsidRPr="00457B99">
        <w:rPr>
          <w:sz w:val="16"/>
        </w:rPr>
        <w:t xml:space="preserve"> When I asked members of the DC-based foreign policy community what was driving this, they described an establishment whose preexisting worldview — a natural preference for the status quo and the familiar, a mythology of welcomed American hegemony — naturally aligns with Saudi Arabia's. But they also pointed to ways in which Gulf money, in recent years, has come to distort Washington's conversations about the Middle East. (All asked to speak anonymously, given the subject's sensitivity.)</w:t>
      </w:r>
      <w:r w:rsidRPr="00457B99">
        <w:rPr>
          <w:sz w:val="12"/>
        </w:rPr>
        <w:t>¶</w:t>
      </w:r>
      <w:r w:rsidRPr="00457B99">
        <w:rPr>
          <w:sz w:val="16"/>
        </w:rPr>
        <w:t xml:space="preserve"> Everyone I spoke to emphasized that the pro-Saudi views expressed in Washington are earnestly held; no one is ordered by foreign funders to express a certain viewpoint. Rather, they described a subtler role, in which money amplifies preexisting norms and habits that favor a pro-Saudi consensus, deepening a bias that would exist in the absence of that money but would not be quite as strongly held or widely expressed.</w:t>
      </w:r>
      <w:r w:rsidRPr="00457B99">
        <w:rPr>
          <w:sz w:val="12"/>
        </w:rPr>
        <w:t>¶</w:t>
      </w:r>
      <w:r w:rsidRPr="00457B99">
        <w:rPr>
          <w:sz w:val="16"/>
        </w:rPr>
        <w:t> All agreed that </w:t>
      </w:r>
      <w:r w:rsidRPr="00457B99">
        <w:rPr>
          <w:bCs/>
          <w:u w:val="single"/>
        </w:rPr>
        <w:t>this bias</w:t>
      </w:r>
      <w:r w:rsidRPr="00457B99">
        <w:rPr>
          <w:sz w:val="16"/>
        </w:rPr>
        <w:t>, whatever its causes, </w:t>
      </w:r>
      <w:r w:rsidRPr="00457B99">
        <w:rPr>
          <w:bCs/>
          <w:u w:val="single"/>
        </w:rPr>
        <w:t>is a serious problem</w:t>
      </w:r>
      <w:r w:rsidRPr="00457B99">
        <w:rPr>
          <w:sz w:val="16"/>
        </w:rPr>
        <w:t> for Washington, </w:t>
      </w:r>
      <w:r w:rsidRPr="00457B99">
        <w:rPr>
          <w:bCs/>
          <w:u w:val="single"/>
        </w:rPr>
        <w:t>hindering the U</w:t>
      </w:r>
      <w:r w:rsidRPr="00457B99">
        <w:rPr>
          <w:sz w:val="16"/>
        </w:rPr>
        <w:t>nited </w:t>
      </w:r>
      <w:r w:rsidRPr="00457B99">
        <w:rPr>
          <w:bCs/>
          <w:u w:val="single"/>
        </w:rPr>
        <w:t>S</w:t>
      </w:r>
      <w:r w:rsidRPr="00457B99">
        <w:rPr>
          <w:sz w:val="16"/>
        </w:rPr>
        <w:t>tates' </w:t>
      </w:r>
      <w:r w:rsidRPr="00457B99">
        <w:rPr>
          <w:bCs/>
          <w:u w:val="single"/>
        </w:rPr>
        <w:t>ability to understand</w:t>
      </w:r>
      <w:r w:rsidRPr="00457B99">
        <w:rPr>
          <w:sz w:val="16"/>
        </w:rPr>
        <w:t>, and navigate, </w:t>
      </w:r>
      <w:r w:rsidRPr="00457B99">
        <w:rPr>
          <w:bCs/>
          <w:u w:val="single"/>
        </w:rPr>
        <w:t>a</w:t>
      </w:r>
      <w:r w:rsidRPr="00457B99">
        <w:rPr>
          <w:sz w:val="16"/>
        </w:rPr>
        <w:t> rapidly </w:t>
      </w:r>
      <w:r w:rsidRPr="00457B99">
        <w:rPr>
          <w:bCs/>
          <w:u w:val="single"/>
        </w:rPr>
        <w:t>changing Middle East.</w:t>
      </w:r>
      <w:r w:rsidRPr="00457B99">
        <w:rPr>
          <w:sz w:val="16"/>
        </w:rPr>
        <w:t> And in a town where everything is debated, it's one of the few things that most people would rather not discuss.</w:t>
      </w:r>
      <w:r w:rsidRPr="00457B99">
        <w:rPr>
          <w:sz w:val="12"/>
        </w:rPr>
        <w:t>¶</w:t>
      </w:r>
      <w:r w:rsidRPr="00457B99">
        <w:rPr>
          <w:sz w:val="16"/>
        </w:rPr>
        <w:t> The oil money arrives</w:t>
      </w:r>
      <w:r w:rsidRPr="00457B99">
        <w:rPr>
          <w:sz w:val="12"/>
        </w:rPr>
        <w:t>¶</w:t>
      </w:r>
      <w:r w:rsidRPr="00457B99">
        <w:rPr>
          <w:sz w:val="16"/>
        </w:rPr>
        <w:t xml:space="preserve"> The story of really big Gulf spending on Massachusetts Avenue begins quite recently, in 2013. And it begins not with Saudi Arabia, or with its Gulf allies Kuwait and the United Arab Emirates, though all would eventually become heavy spenders in Washington. Rather, it begins with Qatar.</w:t>
      </w:r>
      <w:r w:rsidRPr="00457B99">
        <w:rPr>
          <w:sz w:val="12"/>
        </w:rPr>
        <w:t>¶</w:t>
      </w:r>
      <w:r w:rsidRPr="00457B99">
        <w:rPr>
          <w:sz w:val="16"/>
        </w:rPr>
        <w:t xml:space="preserve"> Around the time of the Arab Spring, 2011, the tiny, oil-rich monarchy of Qatar began seeking a bigger role for itself, first in the Middle East, by funding political parties and armed opposition groups (it had also long funded the TV station Al Jazeera).</w:t>
      </w:r>
      <w:r w:rsidRPr="00457B99">
        <w:rPr>
          <w:sz w:val="12"/>
        </w:rPr>
        <w:t>¶</w:t>
      </w:r>
      <w:r w:rsidRPr="00457B99">
        <w:rPr>
          <w:sz w:val="16"/>
        </w:rPr>
        <w:t xml:space="preserve"> Qatar's ambitions quickly became global, and in 2013, Qatar became a quiet player in Washington, spending lavishly on lobbying, real estate, even an American version of its TV channel. And, famously, it made a staggering $14.8 million donation to the Brookings Institution, perhaps Washington's most respected think tank, to open a new center in Qatar's capital.</w:t>
      </w:r>
      <w:r w:rsidRPr="00457B99">
        <w:rPr>
          <w:sz w:val="12"/>
        </w:rPr>
        <w:t>¶</w:t>
      </w:r>
      <w:r w:rsidRPr="00457B99">
        <w:rPr>
          <w:sz w:val="16"/>
        </w:rPr>
        <w:t xml:space="preserve"> Qatar and the other Gulf states have somewhat of a rivalry on Middle East matters, for example the rise of Islamist political parties, which Qatar funds but other Gulf states virulently oppose. As the Arab Spring unsettled the regional order, the Gulf states tried to reassemble the region along very different lines, and their ideological disagreements became more serious.</w:t>
      </w:r>
      <w:r w:rsidRPr="00457B99">
        <w:rPr>
          <w:sz w:val="12"/>
        </w:rPr>
        <w:t>¶</w:t>
      </w:r>
      <w:r w:rsidRPr="00457B99">
        <w:rPr>
          <w:sz w:val="16"/>
        </w:rPr>
        <w:t> Saudi Arabia and the other Gulf states saw how much Qatar was spending in Washington and concluded that if they wanted to counter Qatar's influence back home, they would have to counter it in Washington as well. The oil-rich kingdoms of Saudi Arabia, the United Arab Emirates, Kuwait, and Bahrain — collectively known as the Gulf states, along with their rival Qatar — hired their own lobbyists. And they made large donations to Washington think tanks and academic institutions.</w:t>
      </w:r>
      <w:r w:rsidRPr="00457B99">
        <w:rPr>
          <w:sz w:val="12"/>
        </w:rPr>
        <w:t>¶</w:t>
      </w:r>
      <w:r w:rsidRPr="00457B99">
        <w:rPr>
          <w:sz w:val="16"/>
        </w:rPr>
        <w:t xml:space="preserve"> "The UAE and the Saudis have really invested heavily now as part of their cold war against the Qataris," according to a member of the Washington foreign policy community whom I spoke to for this article. Their attitude was, "We have to get our ideas out there."</w:t>
      </w:r>
      <w:r w:rsidRPr="00457B99">
        <w:rPr>
          <w:sz w:val="12"/>
        </w:rPr>
        <w:t>¶</w:t>
      </w:r>
      <w:r w:rsidRPr="00457B99">
        <w:rPr>
          <w:sz w:val="16"/>
        </w:rPr>
        <w:t xml:space="preserve"> But they discovered something: </w:t>
      </w:r>
      <w:r w:rsidRPr="00457B99">
        <w:rPr>
          <w:bCs/>
          <w:u w:val="single"/>
        </w:rPr>
        <w:t>Spending on think tanks was effective</w:t>
      </w:r>
      <w:r w:rsidRPr="00457B99">
        <w:rPr>
          <w:sz w:val="16"/>
        </w:rPr>
        <w:t>, especially</w:t>
      </w:r>
      <w:r w:rsidRPr="00457B99">
        <w:rPr>
          <w:bCs/>
          <w:u w:val="single"/>
        </w:rPr>
        <w:t> compared with other methods of buying influence.</w:t>
      </w:r>
      <w:r w:rsidRPr="00457B99">
        <w:rPr>
          <w:sz w:val="12"/>
        </w:rPr>
        <w:t>¶</w:t>
      </w:r>
      <w:r w:rsidRPr="00457B99">
        <w:rPr>
          <w:sz w:val="16"/>
        </w:rPr>
        <w:t xml:space="preserve"> Lobbying firms are for-profit businesses designed to extract the highest possible payment from their clients. Think tanks and academic institutions have lots of influence but less of a profit-maximizing mindset</w:t>
      </w:r>
      <w:r w:rsidRPr="00457B99">
        <w:rPr>
          <w:bCs/>
          <w:u w:val="single"/>
        </w:rPr>
        <w:t>.</w:t>
      </w:r>
      <w:r w:rsidRPr="00457B99">
        <w:rPr>
          <w:sz w:val="16"/>
        </w:rPr>
        <w:t> They didn't see themselves or their influence as for sale, but the foreign donors clearly believed they were getting something in the bargain.</w:t>
      </w:r>
      <w:r w:rsidRPr="00457B99">
        <w:rPr>
          <w:sz w:val="12"/>
        </w:rPr>
        <w:t>¶</w:t>
      </w:r>
      <w:r w:rsidRPr="00457B99">
        <w:rPr>
          <w:sz w:val="16"/>
        </w:rPr>
        <w:t> "Frankly, think tanks are a very good investment for these guys," the DC-based expert told me. "For $20,000, that's a huge amount of money for think tanks or academic institutions." But it's not much to an oil-rich kingdom accustomed to spending millions on lobbying. "It's a low-cost, high-value proposition."</w:t>
      </w:r>
      <w:r w:rsidRPr="00457B99">
        <w:rPr>
          <w:sz w:val="12"/>
        </w:rPr>
        <w:t>¶</w:t>
      </w:r>
      <w:r w:rsidRPr="00457B99">
        <w:rPr>
          <w:sz w:val="16"/>
        </w:rPr>
        <w:t> This came as the financial crisis, which had begun a few years earlier, was being felt at think tanks as well as universities, where budgets had tightened dramatically. Grants from the US government or from domestic donors were drying up as well. The institutions were in desperate need of money just as the Gulf checkbooks arrived</w:t>
      </w:r>
      <w:r w:rsidRPr="00457B99">
        <w:rPr>
          <w:bCs/>
          <w:u w:val="single"/>
        </w:rPr>
        <w:t>.</w:t>
      </w:r>
      <w:r w:rsidRPr="00457B99">
        <w:rPr>
          <w:sz w:val="12"/>
        </w:rPr>
        <w:t>¶</w:t>
      </w:r>
      <w:r w:rsidRPr="00457B99">
        <w:rPr>
          <w:sz w:val="16"/>
        </w:rPr>
        <w:t> By 2014, the Gulf money in Washington had become unmistakable. The Center for Strategic and International Studies (CSIS), for example, had opened a towering, gleaming new office downtown, financed with a $1 million donation from the United Arab Emirates.</w:t>
      </w:r>
      <w:r w:rsidRPr="00457B99">
        <w:rPr>
          <w:sz w:val="12"/>
        </w:rPr>
        <w:t>¶</w:t>
      </w:r>
      <w:r w:rsidRPr="00457B99">
        <w:rPr>
          <w:sz w:val="16"/>
        </w:rPr>
        <w:t xml:space="preserve"> The New York Times, that year, published an investigation on foreign government funding at think tanks, which the paper found had risen dramatically. It identified millions in donations going to many of Washington's most influential institutions, which were "producing policy papers, hosting forums and organizing private briefings for senior United States government officials that typically align with the foreign governments’ agendas."</w:t>
      </w:r>
      <w:r w:rsidRPr="00457B99">
        <w:rPr>
          <w:sz w:val="12"/>
        </w:rPr>
        <w:t>¶</w:t>
      </w:r>
      <w:r w:rsidRPr="00457B99">
        <w:rPr>
          <w:sz w:val="16"/>
        </w:rPr>
        <w:t xml:space="preserve"> What Gulf money buys in Washington</w:t>
      </w:r>
      <w:r w:rsidRPr="00457B99">
        <w:rPr>
          <w:sz w:val="12"/>
        </w:rPr>
        <w:t>¶</w:t>
      </w:r>
      <w:r w:rsidRPr="00457B99">
        <w:rPr>
          <w:sz w:val="16"/>
        </w:rPr>
        <w:t xml:space="preserve"> The Times investigation detailed several incidents in which donations from foreign governments had seemed to directly influence think tank behavior:</w:t>
      </w:r>
      <w:r w:rsidRPr="00457B99">
        <w:rPr>
          <w:sz w:val="12"/>
        </w:rPr>
        <w:t>¶</w:t>
      </w:r>
      <w:r w:rsidRPr="00457B99">
        <w:rPr>
          <w:sz w:val="16"/>
        </w:rPr>
        <w:t> Saleem Ali, a former visiting scholar at the Brookings center</w:t>
      </w:r>
      <w:r w:rsidRPr="00457B99">
        <w:rPr>
          <w:sz w:val="16"/>
          <w:szCs w:val="2"/>
        </w:rPr>
        <w:t> </w:t>
      </w:r>
      <w:r w:rsidRPr="00457B99">
        <w:rPr>
          <w:sz w:val="16"/>
        </w:rPr>
        <w:t>in Qatar, said he had been told not to write critically of the Qatari government.</w:t>
      </w:r>
      <w:r w:rsidRPr="00457B99">
        <w:rPr>
          <w:sz w:val="12"/>
        </w:rPr>
        <w:t>¶</w:t>
      </w:r>
      <w:r w:rsidRPr="00457B99">
        <w:rPr>
          <w:sz w:val="16"/>
        </w:rPr>
        <w:t> Emails between the Center for Global Development and the Norwegian government seemed to indicate a quid pro quo in which Norway would "donate" to CGD, which in turn would help persuade US government officials to increase funding for global forest protection efforts by $250 million.</w:t>
      </w:r>
      <w:r w:rsidRPr="00457B99">
        <w:rPr>
          <w:sz w:val="12"/>
        </w:rPr>
        <w:t>¶</w:t>
      </w:r>
      <w:r w:rsidRPr="00457B99">
        <w:rPr>
          <w:sz w:val="16"/>
        </w:rPr>
        <w:t xml:space="preserve"> The Japanese government gave to CSIS, which now sponsors Japanese officials as "visiting scholars" who are granted access to US government officials by way of CSIS events and preexisting relationships.</w:t>
      </w:r>
      <w:r w:rsidRPr="00457B99">
        <w:rPr>
          <w:sz w:val="12"/>
        </w:rPr>
        <w:t>¶</w:t>
      </w:r>
      <w:r w:rsidRPr="00457B99">
        <w:rPr>
          <w:sz w:val="16"/>
        </w:rPr>
        <w:t xml:space="preserve"> The United Arab Emirates, also a CSIS donor, got its ambassador to the US invited to participate on a public panel alongside then-Chairman of the Joint Chiefs Martin Dempsey, whom the ambassador grilled about US commitments to the UAE.</w:t>
      </w:r>
      <w:r w:rsidRPr="00457B99">
        <w:rPr>
          <w:sz w:val="12"/>
        </w:rPr>
        <w:t>¶</w:t>
      </w:r>
      <w:r w:rsidRPr="00457B99">
        <w:rPr>
          <w:sz w:val="16"/>
        </w:rPr>
        <w:t xml:space="preserve"> The people I spoke to for this article, even those who are very critical of institutions that accept Gulf donations and of Washington's seeming pro-Saudi tilt, emphasized that they believe these incidents are the exception rather than the norm.</w:t>
      </w:r>
      <w:r w:rsidRPr="00457B99">
        <w:rPr>
          <w:sz w:val="12"/>
        </w:rPr>
        <w:t>¶</w:t>
      </w:r>
      <w:r w:rsidRPr="00457B99">
        <w:rPr>
          <w:sz w:val="16"/>
        </w:rPr>
        <w:t xml:space="preserve"> None said they were aware of any quid pro quos, explicit or implicit, between Gulf countries and the recipients of their money, and all said they doubted such a thing would occur at any of Washington's name-brand institutions. (Indeed, the only clear quid pro quo the Times found was between CGD and Norway, and to advocate for a policy CGD supported before receiving the donations.)</w:t>
      </w:r>
      <w:r w:rsidRPr="00457B99">
        <w:rPr>
          <w:sz w:val="12"/>
        </w:rPr>
        <w:t>¶</w:t>
      </w:r>
      <w:r w:rsidRPr="00457B99">
        <w:rPr>
          <w:sz w:val="16"/>
        </w:rPr>
        <w:t> Rather, they described </w:t>
      </w:r>
      <w:r w:rsidRPr="00457B99">
        <w:rPr>
          <w:bCs/>
          <w:u w:val="single"/>
        </w:rPr>
        <w:t>Gulf donations</w:t>
      </w:r>
      <w:r w:rsidRPr="00457B99">
        <w:rPr>
          <w:sz w:val="16"/>
        </w:rPr>
        <w:t> as playing a much subtler </w:t>
      </w:r>
      <w:r w:rsidRPr="00457B99">
        <w:rPr>
          <w:bCs/>
          <w:u w:val="single"/>
        </w:rPr>
        <w:t>role</w:t>
      </w:r>
      <w:r w:rsidRPr="00457B99">
        <w:rPr>
          <w:sz w:val="16"/>
        </w:rPr>
        <w:t> in influencing Washington — one that is less explicit and thus less dramatic. But that role </w:t>
      </w:r>
      <w:r w:rsidRPr="00457B99">
        <w:rPr>
          <w:bCs/>
          <w:u w:val="single"/>
        </w:rPr>
        <w:t>is</w:t>
      </w:r>
      <w:r w:rsidRPr="00457B99">
        <w:rPr>
          <w:sz w:val="16"/>
        </w:rPr>
        <w:t>also, by design, </w:t>
      </w:r>
      <w:r w:rsidRPr="00457B99">
        <w:rPr>
          <w:bCs/>
          <w:u w:val="single"/>
        </w:rPr>
        <w:t>systemic and </w:t>
      </w:r>
      <w:r w:rsidRPr="00457B99">
        <w:rPr>
          <w:sz w:val="16"/>
        </w:rPr>
        <w:t>thus</w:t>
      </w:r>
      <w:r w:rsidRPr="00457B99">
        <w:rPr>
          <w:bCs/>
          <w:u w:val="single"/>
        </w:rPr>
        <w:t> pervasive</w:t>
      </w:r>
      <w:r w:rsidRPr="00457B99">
        <w:rPr>
          <w:sz w:val="16"/>
        </w:rPr>
        <w:t>, making it less egregious-seeming but perhaps more distorting than the incidents described by the Times.</w:t>
      </w:r>
      <w:r w:rsidRPr="00457B99">
        <w:rPr>
          <w:sz w:val="12"/>
        </w:rPr>
        <w:t>¶</w:t>
      </w:r>
      <w:r w:rsidRPr="00457B99">
        <w:rPr>
          <w:sz w:val="16"/>
        </w:rPr>
        <w:t xml:space="preserve"> "It doesn't mean that he's bought and paid for," one of the experts said, referring to a hypothetical think tanker or academic whose work would be funded by Gulf donations. "But at one level </w:t>
      </w:r>
      <w:r w:rsidRPr="00457B99">
        <w:rPr>
          <w:bCs/>
          <w:u w:val="single"/>
        </w:rPr>
        <w:t>there is a </w:t>
      </w:r>
      <w:r w:rsidRPr="00457B99">
        <w:rPr>
          <w:sz w:val="16"/>
        </w:rPr>
        <w:t>kind of</w:t>
      </w:r>
      <w:r w:rsidRPr="00457B99">
        <w:rPr>
          <w:bCs/>
          <w:u w:val="single"/>
        </w:rPr>
        <w:t> silencing effect.</w:t>
      </w:r>
      <w:r w:rsidRPr="00457B99">
        <w:rPr>
          <w:sz w:val="16"/>
        </w:rPr>
        <w:t> It's more about what doesn't get written about."</w:t>
      </w:r>
      <w:r w:rsidRPr="00457B99">
        <w:rPr>
          <w:sz w:val="12"/>
        </w:rPr>
        <w:t>¶</w:t>
      </w:r>
      <w:r w:rsidRPr="00457B99">
        <w:rPr>
          <w:sz w:val="16"/>
        </w:rPr>
        <w:t xml:space="preserve"> The expert, like others, described an unspoken effect whereby </w:t>
      </w:r>
      <w:r w:rsidRPr="00457B99">
        <w:rPr>
          <w:bCs/>
          <w:u w:val="single"/>
        </w:rPr>
        <w:t>scholars</w:t>
      </w:r>
      <w:r w:rsidRPr="00457B99">
        <w:rPr>
          <w:sz w:val="16"/>
        </w:rPr>
        <w:t>, who </w:t>
      </w:r>
      <w:r w:rsidRPr="00457B99">
        <w:rPr>
          <w:bCs/>
          <w:u w:val="single"/>
        </w:rPr>
        <w:t>are naturally aware of their funders' sensitivities</w:t>
      </w:r>
      <w:r w:rsidRPr="00457B99">
        <w:rPr>
          <w:sz w:val="16"/>
        </w:rPr>
        <w:t>, might think twice before writing critically on those issues.</w:t>
      </w:r>
      <w:r w:rsidRPr="00457B99">
        <w:rPr>
          <w:sz w:val="12"/>
        </w:rPr>
        <w:t>¶</w:t>
      </w:r>
      <w:r w:rsidRPr="00457B99">
        <w:rPr>
          <w:sz w:val="16"/>
        </w:rPr>
        <w:t> "'I could write about Saudi sectarianism, but then I might lose some money,'" the expert said, explaining the thoughts a Gulf-funded scholar might have. "'I could write about UAE human rights abuses, but, you know, there are abuses everywhere, and there are a million other things I can write about.'"</w:t>
      </w:r>
      <w:r w:rsidRPr="00457B99">
        <w:rPr>
          <w:sz w:val="12"/>
        </w:rPr>
        <w:t>¶</w:t>
      </w:r>
      <w:r w:rsidRPr="00457B99">
        <w:rPr>
          <w:sz w:val="16"/>
        </w:rPr>
        <w:t xml:space="preserve"> "It's probably not going to affect how the analysis is done, but there may be some self-censoring on certain topics you don't raise unnecessarily, topics that are sensitive to the Saudis or others in the Gulf," another expert said.</w:t>
      </w:r>
      <w:r w:rsidRPr="00457B99">
        <w:rPr>
          <w:sz w:val="12"/>
        </w:rPr>
        <w:t>¶</w:t>
      </w:r>
      <w:r w:rsidRPr="00457B99">
        <w:rPr>
          <w:sz w:val="16"/>
        </w:rPr>
        <w:t> This contributes, they said, to a practice in Washington whereby the bad behavior of other Middle East states — particularly US adversaries such as Iran — receive heavy attention and debate. But </w:t>
      </w:r>
      <w:r w:rsidRPr="00457B99">
        <w:rPr>
          <w:bCs/>
          <w:u w:val="single"/>
        </w:rPr>
        <w:t>bad behavior by Gulf allies</w:t>
      </w:r>
      <w:r w:rsidRPr="00457B99">
        <w:rPr>
          <w:sz w:val="16"/>
        </w:rPr>
        <w:t> — human rights abuses, opposition to democracy movements, foreign policy actions that often undercut US interests — while far from ignored </w:t>
      </w:r>
      <w:r w:rsidRPr="00457B99">
        <w:rPr>
          <w:bCs/>
          <w:u w:val="single"/>
        </w:rPr>
        <w:t>are discussed with less frequency and vigor.</w:t>
      </w:r>
      <w:r w:rsidRPr="00457B99">
        <w:rPr>
          <w:sz w:val="12"/>
        </w:rPr>
        <w:t>¶</w:t>
      </w:r>
      <w:r w:rsidRPr="00457B99">
        <w:rPr>
          <w:sz w:val="16"/>
        </w:rPr>
        <w:t> This is especially pronounced "when it comes to Islamist opposition groups, or democracy questions, or human rights issues," one of the experts said, citing issues that Gulf governments consider highly sensitive.</w:t>
      </w:r>
      <w:r w:rsidRPr="00457B99">
        <w:rPr>
          <w:sz w:val="12"/>
        </w:rPr>
        <w:t>¶</w:t>
      </w:r>
      <w:r w:rsidRPr="00457B99">
        <w:rPr>
          <w:sz w:val="16"/>
        </w:rPr>
        <w:t xml:space="preserve"> "Plenty of places that get funded by the Saudis are still writing on those issues," the expert went on. "I doubt it's coming down from the top, 'You can't write on X.' But human nature would lead someone to say, 'Is there a red line I should think about, just to be careful?' Maybe they'd be more cautious."</w:t>
      </w:r>
      <w:r w:rsidRPr="00457B99">
        <w:rPr>
          <w:sz w:val="12"/>
        </w:rPr>
        <w:t>¶</w:t>
      </w:r>
      <w:r w:rsidRPr="00457B99">
        <w:rPr>
          <w:sz w:val="16"/>
        </w:rPr>
        <w:t xml:space="preserve"> Self-censoring risks becoming especially pronounced, one said, when foreign funders promise recurring donations rather than writing a one-time check. "The really dangerous kind of funding is renewed funding, because </w:t>
      </w:r>
      <w:r w:rsidRPr="00457B99">
        <w:rPr>
          <w:bCs/>
          <w:u w:val="single"/>
        </w:rPr>
        <w:t>it leads to self-censorship</w:t>
      </w:r>
      <w:r w:rsidRPr="00457B99">
        <w:rPr>
          <w:sz w:val="16"/>
        </w:rPr>
        <w:t>," they said.</w:t>
      </w:r>
      <w:r w:rsidRPr="00457B99">
        <w:rPr>
          <w:sz w:val="12"/>
        </w:rPr>
        <w:t>¶</w:t>
      </w:r>
      <w:r w:rsidRPr="00457B99">
        <w:rPr>
          <w:sz w:val="16"/>
        </w:rPr>
        <w:t xml:space="preserve"> A recurring donation gives the donor more leverage</w:t>
      </w:r>
      <w:r w:rsidRPr="00457B99">
        <w:rPr>
          <w:bCs/>
          <w:u w:val="single"/>
        </w:rPr>
        <w:t> </w:t>
      </w:r>
      <w:r w:rsidRPr="00457B99">
        <w:rPr>
          <w:sz w:val="16"/>
        </w:rPr>
        <w:t>because of the implicit threat to withdraw. More than that, recipients know that donors take many factors into account when they consider whether to renew a donation. If a donor is on the fence, perhaps simply because he is considering other projects, no one wants their policy paper or strongly worded comment on a panel to be the thing that nudges the donor to the other side.</w:t>
      </w:r>
      <w:r w:rsidRPr="00457B99">
        <w:rPr>
          <w:sz w:val="12"/>
        </w:rPr>
        <w:t>¶</w:t>
      </w:r>
      <w:r w:rsidRPr="00457B99">
        <w:rPr>
          <w:sz w:val="16"/>
        </w:rPr>
        <w:t>When I asked for evidence of this silencing effect, everyone I spoke to raised the same name: Michele Dunne.</w:t>
      </w:r>
      <w:r w:rsidRPr="00457B99">
        <w:rPr>
          <w:sz w:val="12"/>
        </w:rPr>
        <w:t>¶</w:t>
      </w:r>
      <w:r w:rsidRPr="00457B99">
        <w:rPr>
          <w:sz w:val="16"/>
        </w:rPr>
        <w:t xml:space="preserve"> Dunne's story is infamous in Washington think tank circles, often mentioned but rarely discussed. A respected diplomat with nearly 20 years in the State Department, Dunne was hired, in 2011, by a think tank called the Atlantic Council to head up a new Middle East–focused division called the Rafik Hariri Center, named for a former prime minister of Lebanon who'd been assassinated.</w:t>
      </w:r>
      <w:r w:rsidRPr="00457B99">
        <w:rPr>
          <w:sz w:val="12"/>
        </w:rPr>
        <w:t>¶</w:t>
      </w:r>
      <w:r w:rsidRPr="00457B99">
        <w:rPr>
          <w:sz w:val="16"/>
        </w:rPr>
        <w:t xml:space="preserve"> What happened next is sensitive, so I will simply reproduce the Times's careful description of the events:</w:t>
      </w:r>
      <w:r w:rsidRPr="00457B99">
        <w:rPr>
          <w:sz w:val="12"/>
        </w:rPr>
        <w:t>¶</w:t>
      </w:r>
      <w:r w:rsidRPr="00457B99">
        <w:rPr>
          <w:sz w:val="16"/>
        </w:rPr>
        <w:t xml:space="preserve"> The center was created with a generous donation from Bahaa Hariri, his eldest son, and with the support of the rest of the Hariri family, which has remained active in politics and business in the Middle East. Another son of the former prime minister served as Lebanon’s prime minister from 2009 to 2011.</w:t>
      </w:r>
      <w:r w:rsidRPr="00457B99">
        <w:rPr>
          <w:sz w:val="12"/>
        </w:rPr>
        <w:t>¶</w:t>
      </w:r>
      <w:r w:rsidRPr="00457B99">
        <w:rPr>
          <w:sz w:val="16"/>
        </w:rPr>
        <w:t xml:space="preserve"> But by the summer of 2013, when Egypt’s military forcibly removed the country’s democratically elected president, Mohamed Morsi, Ms. Dunne soon realized there were limits to her independence. After she signed a petition and testified before a Senate Foreign Relations Committee urging the United States to suspend military aid to Egypt, calling Mr. Morsi’s ouster a "military coup," Bahaa Hariri called the Atlantic Council to complain, executives with direct knowledge of the events said.</w:t>
      </w:r>
      <w:r w:rsidRPr="00457B99">
        <w:rPr>
          <w:sz w:val="12"/>
        </w:rPr>
        <w:t>¶</w:t>
      </w:r>
      <w:r w:rsidRPr="00457B99">
        <w:rPr>
          <w:sz w:val="16"/>
        </w:rPr>
        <w:t xml:space="preserve"> Ms. Dunne declined to comment on the matter. But four months after the call, Ms. Dunne left the Atlantic Council.</w:t>
      </w:r>
      <w:r w:rsidRPr="00457B99">
        <w:rPr>
          <w:sz w:val="12"/>
        </w:rPr>
        <w:t>¶</w:t>
      </w:r>
      <w:r w:rsidRPr="00457B99">
        <w:rPr>
          <w:sz w:val="16"/>
        </w:rPr>
        <w:t xml:space="preserve"> The Atlantic Council's president told the Times that Dunne had left of her own accord, for reasons unrelated to this incident. (She joined the Carnegie Endowment, one of the few institutions operating largely on endowment rather than donations.)</w:t>
      </w:r>
      <w:r w:rsidRPr="00457B99">
        <w:rPr>
          <w:sz w:val="12"/>
        </w:rPr>
        <w:t>¶</w:t>
      </w:r>
      <w:r w:rsidRPr="00457B99">
        <w:rPr>
          <w:sz w:val="16"/>
        </w:rPr>
        <w:t xml:space="preserve"> No one I spoke to claimed to have evidence that Dunne had been pushed out for her views. And it's important to note that the funders here were Sunni Lebanese, rather than from the Gulf, though their interests in the region often align.</w:t>
      </w:r>
      <w:r w:rsidRPr="00457B99">
        <w:rPr>
          <w:sz w:val="12"/>
        </w:rPr>
        <w:t>¶</w:t>
      </w:r>
      <w:r w:rsidRPr="00457B99">
        <w:rPr>
          <w:sz w:val="16"/>
        </w:rPr>
        <w:t xml:space="preserve"> But suspicions — "Why would you leave a job like that? It raises questions." — are widespread enough that this incident, and others like it, have had something of a deterrence effect. They make people think twice before taking a position they know will upset a major donor.</w:t>
      </w:r>
      <w:r w:rsidRPr="00457B99">
        <w:rPr>
          <w:sz w:val="12"/>
        </w:rPr>
        <w:t>¶</w:t>
      </w:r>
      <w:r w:rsidRPr="00457B99">
        <w:rPr>
          <w:sz w:val="16"/>
        </w:rPr>
        <w:t> Some suspect this sort of effect may play, to a lesser degree, into hiring</w:t>
      </w:r>
      <w:r w:rsidRPr="00457B99">
        <w:rPr>
          <w:bCs/>
          <w:u w:val="single"/>
        </w:rPr>
        <w:t> </w:t>
      </w:r>
      <w:r w:rsidRPr="00457B99">
        <w:rPr>
          <w:sz w:val="16"/>
        </w:rPr>
        <w:t>as well</w:t>
      </w:r>
      <w:r w:rsidRPr="00457B99">
        <w:rPr>
          <w:bCs/>
          <w:u w:val="single"/>
        </w:rPr>
        <w:t>.</w:t>
      </w:r>
      <w:r w:rsidRPr="00457B99">
        <w:rPr>
          <w:sz w:val="12"/>
        </w:rPr>
        <w:t>¶</w:t>
      </w:r>
      <w:r w:rsidRPr="00457B99">
        <w:rPr>
          <w:sz w:val="16"/>
        </w:rPr>
        <w:t> "I don't think they're calling up Qatar and asking who to hire," one expert said. "But I think if they're looking at a series of candidates, and someone is documenting Qatari human rights abuses, they might not make it to the short list. Why invite trouble?"</w:t>
      </w:r>
      <w:r w:rsidRPr="00457B99">
        <w:rPr>
          <w:sz w:val="12"/>
        </w:rPr>
        <w:t>¶</w:t>
      </w:r>
      <w:r w:rsidRPr="00457B99">
        <w:rPr>
          <w:sz w:val="16"/>
        </w:rPr>
        <w:t> Many say a sort of taboo has developed against needlessly antagonizing Gulf states</w:t>
      </w:r>
      <w:r w:rsidRPr="00457B99">
        <w:rPr>
          <w:bCs/>
          <w:u w:val="single"/>
        </w:rPr>
        <w:t> </w:t>
      </w:r>
      <w:r w:rsidRPr="00457B99">
        <w:rPr>
          <w:sz w:val="16"/>
        </w:rPr>
        <w:t>by criticizing them or by taking policy positions that those states consider red lines, for fear of upsetting a current donor or alienating a future donor. Even the money itself has become a taboo subject.</w:t>
      </w:r>
      <w:r w:rsidRPr="00457B99">
        <w:rPr>
          <w:sz w:val="12"/>
        </w:rPr>
        <w:t>¶</w:t>
      </w:r>
      <w:r w:rsidRPr="00457B99">
        <w:rPr>
          <w:sz w:val="16"/>
        </w:rPr>
        <w:t> "Everybody knows about it, but no one likes to talk about it, because they all want the money too. Nobody wants to risk that their institution won't get their share of the pie," one said.</w:t>
      </w:r>
      <w:r w:rsidRPr="00457B99">
        <w:rPr>
          <w:sz w:val="12"/>
        </w:rPr>
        <w:t>¶</w:t>
      </w:r>
      <w:r w:rsidRPr="00457B99">
        <w:rPr>
          <w:sz w:val="16"/>
        </w:rPr>
        <w:t> And </w:t>
      </w:r>
      <w:r w:rsidRPr="00457B99">
        <w:rPr>
          <w:bCs/>
          <w:u w:val="single"/>
        </w:rPr>
        <w:t>as </w:t>
      </w:r>
      <w:r w:rsidRPr="00457B99">
        <w:rPr>
          <w:sz w:val="16"/>
        </w:rPr>
        <w:t>traditional</w:t>
      </w:r>
      <w:r w:rsidRPr="00457B99">
        <w:rPr>
          <w:bCs/>
          <w:u w:val="single"/>
        </w:rPr>
        <w:t> sources of funding dry up, think tanks and academic institutions are competing for the same Gulf dollars, heightening </w:t>
      </w:r>
      <w:r w:rsidRPr="00457B99">
        <w:rPr>
          <w:sz w:val="16"/>
        </w:rPr>
        <w:t>an institution's</w:t>
      </w:r>
      <w:r w:rsidRPr="00457B99">
        <w:rPr>
          <w:bCs/>
          <w:u w:val="single"/>
        </w:rPr>
        <w:t> incentives to take these </w:t>
      </w:r>
      <w:r w:rsidRPr="00457B99">
        <w:rPr>
          <w:sz w:val="16"/>
        </w:rPr>
        <w:t>considerations</w:t>
      </w:r>
      <w:r w:rsidRPr="00457B99">
        <w:rPr>
          <w:bCs/>
          <w:u w:val="single"/>
        </w:rPr>
        <w:t> into account.</w:t>
      </w:r>
      <w:r w:rsidRPr="00457B99">
        <w:rPr>
          <w:bCs/>
          <w:sz w:val="12"/>
        </w:rPr>
        <w:t>¶</w:t>
      </w:r>
      <w:r w:rsidRPr="00457B99">
        <w:rPr>
          <w:sz w:val="16"/>
        </w:rPr>
        <w:t>"You're very worried about your university or your think tank, because everyone is in financial crisis and everyone is desperate for money and there's not a lot of money out there."</w:t>
      </w:r>
    </w:p>
    <w:p w14:paraId="7619766B" w14:textId="10FC74C3" w:rsidR="004B19BA" w:rsidRDefault="004B19BA" w:rsidP="004B19BA"/>
    <w:p w14:paraId="76CF1E3E" w14:textId="77777777" w:rsidR="00DA5297" w:rsidRPr="00477202" w:rsidRDefault="00DA5297" w:rsidP="00DA5297">
      <w:pPr>
        <w:pStyle w:val="Heading3"/>
      </w:pPr>
      <w:r w:rsidRPr="00477202">
        <w:t xml:space="preserve">Yes KIC- Think Tanks </w:t>
      </w:r>
    </w:p>
    <w:p w14:paraId="02C815AE" w14:textId="77777777" w:rsidR="00DA5297" w:rsidRDefault="00DA5297" w:rsidP="00DA5297"/>
    <w:p w14:paraId="50F47014" w14:textId="77777777" w:rsidR="00DA5297" w:rsidRPr="00477202" w:rsidRDefault="00DA5297" w:rsidP="00DA5297">
      <w:pPr>
        <w:pStyle w:val="Heading4"/>
      </w:pPr>
      <w:r>
        <w:t xml:space="preserve">Err aff given the scope of capture- its more likely than not neg authors are on the payroll </w:t>
      </w:r>
    </w:p>
    <w:p w14:paraId="4C7C8E20" w14:textId="77777777" w:rsidR="00DA5297" w:rsidRPr="00477202" w:rsidRDefault="00DA5297" w:rsidP="00DA5297">
      <w:r w:rsidRPr="00477202">
        <w:rPr>
          <w:rStyle w:val="Style13ptBold"/>
        </w:rPr>
        <w:t>Freeman 2-21-</w:t>
      </w:r>
      <w:r w:rsidRPr="00477202">
        <w:t>19</w:t>
      </w:r>
    </w:p>
    <w:p w14:paraId="616550D1" w14:textId="77777777" w:rsidR="00DA5297" w:rsidRPr="00654434" w:rsidRDefault="00DA5297" w:rsidP="00DA5297">
      <w:pPr>
        <w:rPr>
          <w:sz w:val="16"/>
        </w:rPr>
      </w:pPr>
      <w:r w:rsidRPr="00654434">
        <w:rPr>
          <w:sz w:val="16"/>
        </w:rPr>
        <w:t>(Ben,  director of the Foreign Influence Transparency Initiative at the Center for International Policy, https://truthout.org/articles/following-the-foreign-policy-money-trail-in-washington/)</w:t>
      </w:r>
    </w:p>
    <w:p w14:paraId="06DA510C" w14:textId="77777777" w:rsidR="00DA5297" w:rsidRPr="00477202" w:rsidRDefault="00DA5297" w:rsidP="00DA5297">
      <w:r w:rsidRPr="00654434">
        <w:rPr>
          <w:sz w:val="16"/>
        </w:rPr>
        <w:t xml:space="preserve">The 2016 elections awakened Americans to a startling reality: the country’s political system is ripe for foreign interference. The Russians took full advantage of social media with bot armies and through unregistered foreign agents. While their influence garnered considerable attention and has led to increased enforcement of the Foreign Agents Registration Act (FARA), one area has remained largely off the congressional and media radar screens. Yet it remains a vital part of the way other governments try to influence policy in this country: the </w:t>
      </w:r>
      <w:r w:rsidRPr="00AF1842">
        <w:rPr>
          <w:rStyle w:val="StyleUnderline"/>
        </w:rPr>
        <w:t>foreign funding of think tanks</w:t>
      </w:r>
      <w:r w:rsidRPr="00654434">
        <w:rPr>
          <w:sz w:val="16"/>
        </w:rPr>
        <w:t xml:space="preserve">. Most Americans undoubtedly have little idea what a think tank actually does. Having worked at two of them myself, it’s fair to say that even those of us who have labored inside these basic building blocks for policymaking in Washington are often still trying to figure out just what many of them do. Still, </w:t>
      </w:r>
      <w:r w:rsidRPr="00AF1842">
        <w:rPr>
          <w:rStyle w:val="StyleUnderline"/>
        </w:rPr>
        <w:t>whether you know it or not, you’ve certainly seen think-tank employees on cable news, heard them on the radio, or read their op-ed pieces.</w:t>
      </w:r>
      <w:r>
        <w:rPr>
          <w:rStyle w:val="StyleUnderline"/>
        </w:rPr>
        <w:t xml:space="preserve"> </w:t>
      </w:r>
      <w:r w:rsidRPr="00654434">
        <w:rPr>
          <w:sz w:val="16"/>
        </w:rPr>
        <w:t xml:space="preserve">After all, </w:t>
      </w:r>
      <w:r w:rsidRPr="00AF1842">
        <w:rPr>
          <w:rStyle w:val="StyleUnderline"/>
        </w:rPr>
        <w:t>think tanks are homes for so many of the “experts” who are the go-to sources for media coverage of foreign</w:t>
      </w:r>
      <w:r w:rsidRPr="00654434">
        <w:rPr>
          <w:sz w:val="16"/>
        </w:rPr>
        <w:t xml:space="preserve"> and domestic </w:t>
      </w:r>
      <w:r w:rsidRPr="00AF1842">
        <w:rPr>
          <w:rStyle w:val="StyleUnderline"/>
        </w:rPr>
        <w:t xml:space="preserve">policy </w:t>
      </w:r>
      <w:r w:rsidRPr="00654434">
        <w:rPr>
          <w:sz w:val="16"/>
        </w:rPr>
        <w:t xml:space="preserve">topics on just about any day — and are often key go-to sources for those making policy in Washington, too). You know, the former Department of Defense official you caught on NBC News discussing Iran or the Middle Eastern expert you saw quoted in Newsweek critiquing the Trump administration’s policies there. Outside the public eye, </w:t>
      </w:r>
      <w:r w:rsidRPr="00AF1842">
        <w:rPr>
          <w:rStyle w:val="StyleUnderline"/>
        </w:rPr>
        <w:t>members of Congress and executive branch officials rely heavily on think tanks for expertise</w:t>
      </w:r>
      <w:r w:rsidRPr="00654434">
        <w:rPr>
          <w:sz w:val="16"/>
        </w:rPr>
        <w:t xml:space="preserve"> on a wide range of issues, for key congressional testimony, and even for quite literally helping craft public policy. </w:t>
      </w:r>
      <w:r w:rsidRPr="00AF1842">
        <w:rPr>
          <w:rStyle w:val="StyleUnderline"/>
        </w:rPr>
        <w:t>Those who run Washington generally trust the inhabitants of think tanks</w:t>
      </w:r>
      <w:r w:rsidRPr="00654434">
        <w:rPr>
          <w:sz w:val="16"/>
        </w:rPr>
        <w:t xml:space="preserve"> of their political bent to provide the intellectual foundations upon which much of public policy is built. At least in some cases, however, </w:t>
      </w:r>
      <w:r w:rsidRPr="00AF1842">
        <w:rPr>
          <w:rStyle w:val="Emphasis"/>
        </w:rPr>
        <w:t>that trust couldn’t be more deeply misplaced</w:t>
      </w:r>
      <w:r w:rsidRPr="00654434">
        <w:rPr>
          <w:sz w:val="16"/>
        </w:rPr>
        <w:t xml:space="preserve">, since </w:t>
      </w:r>
      <w:r w:rsidRPr="00AF1842">
        <w:rPr>
          <w:rStyle w:val="StyleUnderline"/>
        </w:rPr>
        <w:t>cornerstones of the ever-expanding think-tank universe turn out to be for sale.</w:t>
      </w:r>
      <w:r>
        <w:rPr>
          <w:rStyle w:val="StyleUnderline"/>
        </w:rPr>
        <w:t xml:space="preserve"> </w:t>
      </w:r>
      <w:r w:rsidRPr="00654434">
        <w:rPr>
          <w:sz w:val="16"/>
        </w:rPr>
        <w:t xml:space="preserve">Every year </w:t>
      </w:r>
      <w:r w:rsidRPr="00AF1842">
        <w:rPr>
          <w:rStyle w:val="StyleUnderline"/>
        </w:rPr>
        <w:t>foreign governments pour tens of millions</w:t>
      </w:r>
      <w:r w:rsidRPr="00654434">
        <w:rPr>
          <w:sz w:val="16"/>
        </w:rPr>
        <w:t xml:space="preserve"> of </w:t>
      </w:r>
      <w:r w:rsidRPr="00AF1842">
        <w:rPr>
          <w:rStyle w:val="StyleUnderline"/>
        </w:rPr>
        <w:t xml:space="preserve">dollars into those very institutions </w:t>
      </w:r>
      <w:r w:rsidRPr="00654434">
        <w:rPr>
          <w:sz w:val="16"/>
        </w:rPr>
        <w:t xml:space="preserve">and, though many think tanks are tax-exempt non-profits, such donations often turn out to be </w:t>
      </w:r>
      <w:r w:rsidRPr="00AF1842">
        <w:rPr>
          <w:rStyle w:val="StyleUnderline"/>
        </w:rPr>
        <w:t>anything but charitable gifts.</w:t>
      </w:r>
      <w:r w:rsidRPr="00654434">
        <w:rPr>
          <w:sz w:val="16"/>
        </w:rPr>
        <w:t xml:space="preserve"> Foreign </w:t>
      </w:r>
      <w:r w:rsidRPr="00AF1842">
        <w:rPr>
          <w:rStyle w:val="StyleUnderline"/>
        </w:rPr>
        <w:t xml:space="preserve">contributions generally come with critically </w:t>
      </w:r>
      <w:r w:rsidRPr="00AF1842">
        <w:rPr>
          <w:rStyle w:val="Emphasis"/>
        </w:rPr>
        <w:t>important strings attached</w:t>
      </w:r>
      <w:r w:rsidRPr="00654434">
        <w:rPr>
          <w:sz w:val="16"/>
        </w:rPr>
        <w:t xml:space="preserve"> — </w:t>
      </w:r>
      <w:r w:rsidRPr="00AF1842">
        <w:rPr>
          <w:rStyle w:val="StyleUnderline"/>
        </w:rPr>
        <w:t>usually a favorable stance toward that country</w:t>
      </w:r>
      <w:r w:rsidRPr="00654434">
        <w:rPr>
          <w:sz w:val="16"/>
        </w:rPr>
        <w:t xml:space="preserve"> in whatever influential work the think tanks are doing. In other words, those experts you regularly read or see on screen, whose scholarship and advice Washington’s politicians and other officials often use, are in some cases being paid, directly or indirectly, by the very countries on which they are offering advice and analysis. And here’s the catch: they can do so without ever having to tell you about it. The Money Trail From Foreign Governments to Think Tanks “</w:t>
      </w:r>
      <w:r w:rsidRPr="00654434">
        <w:rPr>
          <w:rStyle w:val="StyleUnderline"/>
        </w:rPr>
        <w:t>I’ve never had to worry in my years at CAP about an analyst or me saying X, Y, and Z and worry about a funding source</w:t>
      </w:r>
      <w:r w:rsidRPr="00654434">
        <w:rPr>
          <w:sz w:val="16"/>
        </w:rPr>
        <w:t>. Never thought about it. Never</w:t>
      </w:r>
      <w:r w:rsidRPr="00654434">
        <w:rPr>
          <w:rStyle w:val="StyleUnderline"/>
        </w:rPr>
        <w:t>,” explained</w:t>
      </w:r>
      <w:r w:rsidRPr="00654434">
        <w:rPr>
          <w:sz w:val="16"/>
        </w:rPr>
        <w:t xml:space="preserve"> Brian </w:t>
      </w:r>
      <w:r w:rsidRPr="00654434">
        <w:rPr>
          <w:rStyle w:val="StyleUnderline"/>
        </w:rPr>
        <w:t>Katulis of the Center for American Progress (</w:t>
      </w:r>
      <w:r w:rsidRPr="00654434">
        <w:rPr>
          <w:sz w:val="16"/>
        </w:rPr>
        <w:t xml:space="preserve">CAP). </w:t>
      </w:r>
      <w:r w:rsidRPr="00654434">
        <w:rPr>
          <w:rStyle w:val="StyleUnderline"/>
        </w:rPr>
        <w:t>He was speaking at a Middle East Institute</w:t>
      </w:r>
      <w:r w:rsidRPr="00654434">
        <w:rPr>
          <w:sz w:val="16"/>
        </w:rPr>
        <w:t xml:space="preserve"> (MEI) event in January entitled “The Role of Think Tanks in Shaping Middle East Policy.” MEI President Paul Salem echoed this sentiment, noting that funding, particularly foreign government funding, shouldn’t ever shape a think tank’s work. “Independence,” he proclaimed, “is sacred.” Such comments, like the events themselves, are just the norm in Washington think-tank life — unless, that is, you follow the money, in which case they seem both striking and supremely ironic. On any given day, Washington is, in fact, awash in foreign-policy events at think tanks. There, experts convene to publicly discuss just about every topic you’d want to hear about — except one, of course: their funding. And that is what made the Katulis-Salem exchange particularly interesting. What they and their follow panelists never mentioned at an event extolling the importance of think tanks in helping craft political Washington’s Middle East policies was this: </w:t>
      </w:r>
      <w:r w:rsidRPr="00654434">
        <w:rPr>
          <w:rStyle w:val="StyleUnderline"/>
        </w:rPr>
        <w:t>both CAP and MEI have received millions of dollars from authoritarian governments in the Middle East</w:t>
      </w:r>
      <w:r w:rsidRPr="00654434">
        <w:rPr>
          <w:sz w:val="16"/>
        </w:rPr>
        <w:t xml:space="preserve">. </w:t>
      </w:r>
      <w:r w:rsidRPr="00654434">
        <w:rPr>
          <w:rStyle w:val="StyleUnderline"/>
        </w:rPr>
        <w:t>MEI has publicly reported receiving millions from Saudi Arabia</w:t>
      </w:r>
      <w:r w:rsidRPr="00654434">
        <w:rPr>
          <w:sz w:val="16"/>
        </w:rPr>
        <w:t xml:space="preserve"> and lesser amounts from the Persian Gulf states of Oman and Qatar. By far its largest donor, however, seems to have been the United Arab Emirates (UAE), reportedly making a “secret” $20 million contribution to that think tank, earmarked to “hire experts in order to counter the more egregious misperceptions about the region” and “to inform U.S. government policymakers.” In other words, in the spirit of that MEI panel title, the UAE’s funding was explicitly designed to shape that think tank’s — and so U.S. — policy considerations. While hardly in that $20 million range, CAP has also publicly reportedreceiving at least $1.5 million from the UAE. And keep in mind that </w:t>
      </w:r>
      <w:r w:rsidRPr="00654434">
        <w:rPr>
          <w:rStyle w:val="StyleUnderline"/>
        </w:rPr>
        <w:t>those two</w:t>
      </w:r>
      <w:r w:rsidRPr="00654434">
        <w:rPr>
          <w:sz w:val="16"/>
        </w:rPr>
        <w:t xml:space="preserve"> think tanks </w:t>
      </w:r>
      <w:r w:rsidRPr="00654434">
        <w:rPr>
          <w:rStyle w:val="StyleUnderline"/>
        </w:rPr>
        <w:t>are hardly the only ones</w:t>
      </w:r>
      <w:r w:rsidRPr="00654434">
        <w:rPr>
          <w:sz w:val="16"/>
        </w:rPr>
        <w:t xml:space="preserve"> receiving donations from countries in the Middle East. The </w:t>
      </w:r>
      <w:r w:rsidRPr="00654434">
        <w:rPr>
          <w:rStyle w:val="StyleUnderline"/>
        </w:rPr>
        <w:t>Center for a New American Security</w:t>
      </w:r>
      <w:r w:rsidRPr="00654434">
        <w:rPr>
          <w:sz w:val="16"/>
        </w:rPr>
        <w:t>, for instance, received $</w:t>
      </w:r>
      <w:r w:rsidRPr="00654434">
        <w:rPr>
          <w:rStyle w:val="StyleUnderline"/>
        </w:rPr>
        <w:t>250,000 from the United Arab Emirates</w:t>
      </w:r>
      <w:r w:rsidRPr="00654434">
        <w:rPr>
          <w:sz w:val="16"/>
        </w:rPr>
        <w:t xml:space="preserve"> to produce a study on the need for the U.S. to export military-grade drones to countries like… the UAE. That think tank’s subsequent report on the topic notes that the U.S. doesn’t export drones to the UAE and other countries, but should because “this reluctance to transfer U.S. drones harms U.S. interests in tangible ways.” Never mind that a third of those killed in drone strikes in the devastating war in Yemen are civilians. The </w:t>
      </w:r>
      <w:r w:rsidRPr="00654434">
        <w:rPr>
          <w:rStyle w:val="StyleUnderline"/>
        </w:rPr>
        <w:t>Brookings</w:t>
      </w:r>
      <w:r w:rsidRPr="00654434">
        <w:rPr>
          <w:sz w:val="16"/>
        </w:rPr>
        <w:t xml:space="preserve"> Institution received a $</w:t>
      </w:r>
      <w:r w:rsidRPr="00654434">
        <w:rPr>
          <w:rStyle w:val="StyleUnderline"/>
        </w:rPr>
        <w:t>14.8 million</w:t>
      </w:r>
      <w:r w:rsidRPr="00654434">
        <w:rPr>
          <w:sz w:val="16"/>
        </w:rPr>
        <w:t xml:space="preserve"> donation </w:t>
      </w:r>
      <w:r w:rsidRPr="00654434">
        <w:rPr>
          <w:rStyle w:val="StyleUnderline"/>
        </w:rPr>
        <w:t>from Qatar</w:t>
      </w:r>
      <w:r w:rsidRPr="00654434">
        <w:rPr>
          <w:sz w:val="16"/>
        </w:rPr>
        <w:t xml:space="preserve">. In fact, </w:t>
      </w:r>
      <w:r w:rsidRPr="00654434">
        <w:rPr>
          <w:rStyle w:val="Emphasis"/>
        </w:rPr>
        <w:t>according to a New York Times analysis, nearly all of the most prominent foreign-policy think tanks in Washington have accepted money from authoritarian regimes in the Middle East or elsewhere.</w:t>
      </w:r>
      <w:r w:rsidRPr="00654434">
        <w:rPr>
          <w:sz w:val="16"/>
        </w:rPr>
        <w:t xml:space="preserve"> And </w:t>
      </w:r>
      <w:r w:rsidRPr="00654434">
        <w:rPr>
          <w:rStyle w:val="StyleUnderline"/>
        </w:rPr>
        <w:t>that</w:t>
      </w:r>
      <w:r w:rsidRPr="00654434">
        <w:rPr>
          <w:sz w:val="16"/>
        </w:rPr>
        <w:t xml:space="preserve">, in turn, </w:t>
      </w:r>
      <w:r w:rsidRPr="00654434">
        <w:rPr>
          <w:rStyle w:val="Emphasis"/>
        </w:rPr>
        <w:t>is just the tip of the iceberg, since think tanks are not legally required to publicly disclose their funding.</w:t>
      </w:r>
      <w:r>
        <w:rPr>
          <w:rStyle w:val="Emphasis"/>
        </w:rPr>
        <w:t xml:space="preserve"> </w:t>
      </w:r>
      <w:r w:rsidRPr="00654434">
        <w:rPr>
          <w:sz w:val="16"/>
        </w:rPr>
        <w:t xml:space="preserve">Charity or Influence Buying? </w:t>
      </w:r>
      <w:r w:rsidRPr="00654434">
        <w:rPr>
          <w:rStyle w:val="StyleUnderline"/>
        </w:rPr>
        <w:t>If think tanks are to be believed</w:t>
      </w:r>
      <w:r w:rsidRPr="00654434">
        <w:rPr>
          <w:sz w:val="16"/>
        </w:rPr>
        <w:t xml:space="preserve">, the </w:t>
      </w:r>
      <w:r w:rsidRPr="00654434">
        <w:rPr>
          <w:rStyle w:val="StyleUnderline"/>
        </w:rPr>
        <w:t>money</w:t>
      </w:r>
      <w:r w:rsidRPr="00654434">
        <w:rPr>
          <w:sz w:val="16"/>
        </w:rPr>
        <w:t xml:space="preserve"> they receive from such funders </w:t>
      </w:r>
      <w:r w:rsidRPr="00654434">
        <w:rPr>
          <w:rStyle w:val="StyleUnderline"/>
        </w:rPr>
        <w:t>changes little</w:t>
      </w:r>
      <w:r w:rsidRPr="00654434">
        <w:rPr>
          <w:sz w:val="16"/>
        </w:rPr>
        <w:t xml:space="preserve">. </w:t>
      </w:r>
      <w:r w:rsidRPr="00654434">
        <w:rPr>
          <w:rStyle w:val="StyleUnderline"/>
        </w:rPr>
        <w:t>Recent events at a number of think tanks</w:t>
      </w:r>
      <w:r w:rsidRPr="00654434">
        <w:rPr>
          <w:sz w:val="16"/>
        </w:rPr>
        <w:t xml:space="preserve">, including the Center for American Progress and the Middle East Institute, should, </w:t>
      </w:r>
      <w:r w:rsidRPr="00654434">
        <w:rPr>
          <w:rStyle w:val="StyleUnderline"/>
        </w:rPr>
        <w:t>however, give pause</w:t>
      </w:r>
      <w:r w:rsidRPr="00654434">
        <w:rPr>
          <w:sz w:val="16"/>
        </w:rPr>
        <w:t xml:space="preserve"> to anyone who assumes that such institutions are by their nature insulated from the influence of foreign funders. Recently, </w:t>
      </w:r>
      <w:r w:rsidRPr="00654434">
        <w:rPr>
          <w:rStyle w:val="StyleUnderline"/>
        </w:rPr>
        <w:t>serious questions have been raised about whether CAP’s ties to the UAE, itself a close ally of the Saudi royals, contributed to its awkward response to</w:t>
      </w:r>
      <w:r w:rsidRPr="00654434">
        <w:rPr>
          <w:sz w:val="16"/>
        </w:rPr>
        <w:t xml:space="preserve"> the brutal murder of Washington Post journalist and Saudi citizen Jamal </w:t>
      </w:r>
      <w:r w:rsidRPr="00654434">
        <w:rPr>
          <w:rStyle w:val="StyleUnderline"/>
        </w:rPr>
        <w:t>Khashoggi</w:t>
      </w:r>
      <w:r w:rsidRPr="00654434">
        <w:rPr>
          <w:sz w:val="16"/>
        </w:rPr>
        <w:t xml:space="preserve"> in that Kingdom’s embassy in Istanbul, Turkey. Following that killing, CAP released a response condemning the Saudis for their involvement in Khashoggi’s murder, but not calling for specific consequences to punish the Kingdom. According to reporting by the Intercept’s Ryan Grim, such consequences were stripped from the statement by a CAP staffer who just happened to be Brian Katulis. Then, in December, CAP largely sat on the sidelines as the Senate passed a historic resolution to end U.S. involvement in the devastating Saudi-UAE war in Yemen. At the MEI event in January, Katulis dismissed those giving “energy and dynamism” to “the Yemen debate” for ignoring “the full complexity of the challenges.” Jamal Khashoggi’s name wasn’t even mentioned. Despite MEI head Salem’s claim that “independence is sacred,” </w:t>
      </w:r>
      <w:r w:rsidRPr="00654434">
        <w:rPr>
          <w:rStyle w:val="StyleUnderline"/>
        </w:rPr>
        <w:t>there’s reason to question how independent scholars can be when their work is,</w:t>
      </w:r>
      <w:r w:rsidRPr="00654434">
        <w:rPr>
          <w:sz w:val="16"/>
        </w:rPr>
        <w:t xml:space="preserve"> at least in part, </w:t>
      </w:r>
      <w:r w:rsidRPr="00654434">
        <w:rPr>
          <w:rStyle w:val="StyleUnderline"/>
        </w:rPr>
        <w:t>dependent on foreign funding</w:t>
      </w:r>
      <w:r w:rsidRPr="00654434">
        <w:rPr>
          <w:sz w:val="16"/>
        </w:rPr>
        <w:t xml:space="preserve">. In at least one case, for instance, </w:t>
      </w:r>
      <w:r w:rsidRPr="00654434">
        <w:rPr>
          <w:rStyle w:val="StyleUnderline"/>
        </w:rPr>
        <w:t xml:space="preserve">Salem’s institute published the work of Fahad Nazer, who was </w:t>
      </w:r>
      <w:r w:rsidRPr="00654434">
        <w:rPr>
          <w:rStyle w:val="Emphasis"/>
        </w:rPr>
        <w:t>directly on the Saudi payroll</w:t>
      </w:r>
      <w:r w:rsidRPr="00654434">
        <w:rPr>
          <w:sz w:val="16"/>
        </w:rPr>
        <w:t xml:space="preserve">. While earning $7,000 a month as a foreign agent for Saudi Arabia, Nazer wrote several pro-Saudi articles for both think tanks and mainstream media outlets, including one for MEI that made no mention of his financial ties to the Saudis. That March 2018 article did, however, encourage yet more U.S. support for the country’s ruling crown prince, Mohammed bin Salman, who, Nazer wrote, would “be good for Saudi Arabia, the United States, and the world.” Just seven months later, bin Salman would reportedly authorize the brutal murder of Jamal Khashoggi and, in January 2019, Nazer himself would become the official spokesperson for the Saudi Embassy in Washington. </w:t>
      </w:r>
    </w:p>
    <w:p w14:paraId="0063FB27" w14:textId="77777777" w:rsidR="00DA5297" w:rsidRPr="00477202" w:rsidRDefault="00DA5297" w:rsidP="00DA5297"/>
    <w:p w14:paraId="40181449" w14:textId="77777777" w:rsidR="00DA5297" w:rsidRPr="00457B99" w:rsidRDefault="00DA5297" w:rsidP="004B19BA"/>
    <w:p w14:paraId="49E0CB5A" w14:textId="77777777" w:rsidR="004B19BA" w:rsidRPr="00457B99" w:rsidRDefault="004B19BA" w:rsidP="004B19BA"/>
    <w:p w14:paraId="51364574" w14:textId="4CB8A27F" w:rsidR="009449F9" w:rsidRDefault="00A656D2" w:rsidP="00A656D2">
      <w:pPr>
        <w:pStyle w:val="Heading1"/>
      </w:pPr>
      <w:r>
        <w:t xml:space="preserve">Counterplans </w:t>
      </w:r>
    </w:p>
    <w:p w14:paraId="623EB8D4" w14:textId="1B457CED" w:rsidR="00A656D2" w:rsidRDefault="00A656D2" w:rsidP="00A656D2"/>
    <w:p w14:paraId="2374DEF2" w14:textId="77777777" w:rsidR="001819D8" w:rsidRDefault="001819D8" w:rsidP="001819D8">
      <w:pPr>
        <w:pStyle w:val="Heading3"/>
      </w:pPr>
      <w:r>
        <w:t xml:space="preserve">AT: Condition </w:t>
      </w:r>
    </w:p>
    <w:p w14:paraId="5599C03B" w14:textId="77777777" w:rsidR="001819D8" w:rsidRDefault="001819D8" w:rsidP="001819D8"/>
    <w:p w14:paraId="06707ADE" w14:textId="77777777" w:rsidR="001819D8" w:rsidRDefault="001819D8" w:rsidP="001819D8">
      <w:pPr>
        <w:pStyle w:val="Heading4"/>
      </w:pPr>
      <w:r>
        <w:t>Past efforts prove we have no leverage- the CP fails and collapses hegemony</w:t>
      </w:r>
    </w:p>
    <w:p w14:paraId="24264B8D" w14:textId="77777777" w:rsidR="001819D8" w:rsidRPr="009D7F26" w:rsidRDefault="001819D8" w:rsidP="001819D8">
      <w:pPr>
        <w:rPr>
          <w:rStyle w:val="Style13ptBold"/>
        </w:rPr>
      </w:pPr>
      <w:r w:rsidRPr="009D7F26">
        <w:rPr>
          <w:rStyle w:val="Style13ptBold"/>
        </w:rPr>
        <w:t>Rand, MA, 18</w:t>
      </w:r>
    </w:p>
    <w:p w14:paraId="6C2D1CD6" w14:textId="77777777" w:rsidR="001819D8" w:rsidRPr="009D7F26" w:rsidRDefault="001819D8" w:rsidP="001819D8">
      <w:pPr>
        <w:rPr>
          <w:sz w:val="16"/>
        </w:rPr>
      </w:pPr>
      <w:r w:rsidRPr="009D7F26">
        <w:rPr>
          <w:sz w:val="16"/>
        </w:rPr>
        <w:t>(Dafna H., Deputy Assistant Secretary of State for Democracy, Human Rights and Labor from 2015-2017. She previously served on the staff of the National Security Council and the U.S. Senate. https://www.lawfareblog.com/extricating-united-states-yemen-lessons-strategic-perils-partnered-operations)</w:t>
      </w:r>
    </w:p>
    <w:p w14:paraId="19B83BED" w14:textId="77777777" w:rsidR="001819D8" w:rsidRDefault="001819D8" w:rsidP="001819D8">
      <w:pPr>
        <w:rPr>
          <w:sz w:val="16"/>
        </w:rPr>
      </w:pPr>
      <w:r w:rsidRPr="009D7F26">
        <w:rPr>
          <w:sz w:val="16"/>
        </w:rPr>
        <w:t xml:space="preserve">Finally, the </w:t>
      </w:r>
      <w:r w:rsidRPr="009D7F26">
        <w:rPr>
          <w:rStyle w:val="StyleUnderline"/>
        </w:rPr>
        <w:t>Yemen</w:t>
      </w:r>
      <w:r w:rsidRPr="009D7F26">
        <w:rPr>
          <w:sz w:val="16"/>
        </w:rPr>
        <w:t xml:space="preserve"> experience </w:t>
      </w:r>
      <w:r w:rsidRPr="009D7F26">
        <w:rPr>
          <w:rStyle w:val="StyleUnderline"/>
        </w:rPr>
        <w:t>exposes how offering</w:t>
      </w:r>
      <w:r w:rsidRPr="009D7F26">
        <w:rPr>
          <w:sz w:val="16"/>
        </w:rPr>
        <w:t xml:space="preserve"> security </w:t>
      </w:r>
      <w:r w:rsidRPr="009D7F26">
        <w:rPr>
          <w:rStyle w:val="StyleUnderline"/>
        </w:rPr>
        <w:t>assistance</w:t>
      </w:r>
      <w:r w:rsidRPr="009D7F26">
        <w:rPr>
          <w:sz w:val="16"/>
        </w:rPr>
        <w:t xml:space="preserve"> in the name of building partner capacity </w:t>
      </w:r>
      <w:r w:rsidRPr="009D7F26">
        <w:rPr>
          <w:rStyle w:val="StyleUnderline"/>
        </w:rPr>
        <w:t xml:space="preserve">can, paradoxically, </w:t>
      </w:r>
      <w:r w:rsidRPr="009D7F26">
        <w:rPr>
          <w:rStyle w:val="Emphasis"/>
        </w:rPr>
        <w:t>erode U.S. influence</w:t>
      </w:r>
      <w:r w:rsidRPr="009D7F26">
        <w:rPr>
          <w:rStyle w:val="StyleUnderline"/>
        </w:rPr>
        <w:t xml:space="preserve"> with partners over time.</w:t>
      </w:r>
      <w:r>
        <w:rPr>
          <w:rStyle w:val="StyleUnderline"/>
        </w:rPr>
        <w:t xml:space="preserve"> </w:t>
      </w:r>
      <w:r w:rsidRPr="009D7F26">
        <w:rPr>
          <w:sz w:val="16"/>
        </w:rPr>
        <w:t xml:space="preserve">The arrangement of limited support for the coalition reached in 2015 was awkward from the beginning. For the first time since the first Gulf War, </w:t>
      </w:r>
      <w:r w:rsidRPr="009D7F26">
        <w:rPr>
          <w:rStyle w:val="StyleUnderline"/>
        </w:rPr>
        <w:t>the U</w:t>
      </w:r>
      <w:r w:rsidRPr="009D7F26">
        <w:rPr>
          <w:sz w:val="16"/>
        </w:rPr>
        <w:t xml:space="preserve">nited </w:t>
      </w:r>
      <w:r w:rsidRPr="009D7F26">
        <w:rPr>
          <w:rStyle w:val="StyleUnderline"/>
        </w:rPr>
        <w:t>S</w:t>
      </w:r>
      <w:r w:rsidRPr="009D7F26">
        <w:rPr>
          <w:sz w:val="16"/>
        </w:rPr>
        <w:t xml:space="preserve">tates </w:t>
      </w:r>
      <w:r w:rsidRPr="009D7F26">
        <w:rPr>
          <w:rStyle w:val="StyleUnderline"/>
        </w:rPr>
        <w:t>agreed to support a coalition</w:t>
      </w:r>
      <w:r w:rsidRPr="009D7F26">
        <w:rPr>
          <w:sz w:val="16"/>
        </w:rPr>
        <w:t xml:space="preserve"> waging a war in the Middle East</w:t>
      </w:r>
      <w:r w:rsidRPr="009D7F26">
        <w:rPr>
          <w:rStyle w:val="StyleUnderline"/>
        </w:rPr>
        <w:t>, rather than formally joining or leading it. This</w:t>
      </w:r>
      <w:r w:rsidRPr="009D7F26">
        <w:rPr>
          <w:sz w:val="16"/>
        </w:rPr>
        <w:t xml:space="preserve"> arrangement </w:t>
      </w:r>
      <w:r w:rsidRPr="009D7F26">
        <w:rPr>
          <w:rStyle w:val="StyleUnderline"/>
        </w:rPr>
        <w:t>meant</w:t>
      </w:r>
      <w:r w:rsidRPr="009D7F26">
        <w:rPr>
          <w:sz w:val="16"/>
        </w:rPr>
        <w:t xml:space="preserve"> </w:t>
      </w:r>
      <w:r w:rsidRPr="009D7F26">
        <w:rPr>
          <w:rStyle w:val="Emphasis"/>
        </w:rPr>
        <w:t>a priori</w:t>
      </w:r>
      <w:r w:rsidRPr="009D7F26">
        <w:rPr>
          <w:sz w:val="16"/>
        </w:rPr>
        <w:t xml:space="preserve"> that </w:t>
      </w:r>
      <w:r w:rsidRPr="009D7F26">
        <w:rPr>
          <w:rStyle w:val="StyleUnderline"/>
        </w:rPr>
        <w:t>the U</w:t>
      </w:r>
      <w:r w:rsidRPr="009D7F26">
        <w:rPr>
          <w:sz w:val="16"/>
        </w:rPr>
        <w:t xml:space="preserve">nited </w:t>
      </w:r>
      <w:r w:rsidRPr="009D7F26">
        <w:rPr>
          <w:rStyle w:val="StyleUnderline"/>
        </w:rPr>
        <w:t>S</w:t>
      </w:r>
      <w:r w:rsidRPr="009D7F26">
        <w:rPr>
          <w:sz w:val="16"/>
        </w:rPr>
        <w:t xml:space="preserve">tates </w:t>
      </w:r>
      <w:r w:rsidRPr="009D7F26">
        <w:rPr>
          <w:rStyle w:val="StyleUnderline"/>
        </w:rPr>
        <w:t>would not be</w:t>
      </w:r>
      <w:r w:rsidRPr="009D7F26">
        <w:rPr>
          <w:sz w:val="16"/>
        </w:rPr>
        <w:t xml:space="preserve"> </w:t>
      </w:r>
      <w:r w:rsidRPr="009D7F26">
        <w:rPr>
          <w:rStyle w:val="StyleUnderline"/>
        </w:rPr>
        <w:t xml:space="preserve">driving </w:t>
      </w:r>
      <w:r w:rsidRPr="009D7F26">
        <w:rPr>
          <w:sz w:val="16"/>
        </w:rPr>
        <w:t xml:space="preserve">the </w:t>
      </w:r>
      <w:r w:rsidRPr="009D7F26">
        <w:rPr>
          <w:rStyle w:val="StyleUnderline"/>
        </w:rPr>
        <w:t>big picture decisions</w:t>
      </w:r>
      <w:r w:rsidRPr="009D7F26">
        <w:rPr>
          <w:sz w:val="16"/>
        </w:rPr>
        <w:t>. Moreover</w:t>
      </w:r>
      <w:r w:rsidRPr="009D7F26">
        <w:rPr>
          <w:rStyle w:val="StyleUnderline"/>
        </w:rPr>
        <w:t>, U.S. support</w:t>
      </w:r>
      <w:r w:rsidRPr="009D7F26">
        <w:rPr>
          <w:sz w:val="16"/>
        </w:rPr>
        <w:t xml:space="preserve"> for the coalition </w:t>
      </w:r>
      <w:r w:rsidRPr="009D7F26">
        <w:rPr>
          <w:rStyle w:val="Emphasis"/>
        </w:rPr>
        <w:t>did not earn it enough leverage to sway the coalition’s choice of targets or other operational decisions</w:t>
      </w:r>
      <w:r w:rsidRPr="009D7F26">
        <w:rPr>
          <w:sz w:val="16"/>
        </w:rPr>
        <w:t xml:space="preserve"> that would have protected the people of Yemen. Since 2016, </w:t>
      </w:r>
      <w:r w:rsidRPr="009D7F26">
        <w:rPr>
          <w:rStyle w:val="StyleUnderline"/>
        </w:rPr>
        <w:t>the U</w:t>
      </w:r>
      <w:r w:rsidRPr="009D7F26">
        <w:rPr>
          <w:sz w:val="16"/>
        </w:rPr>
        <w:t xml:space="preserve">nited </w:t>
      </w:r>
      <w:r w:rsidRPr="009D7F26">
        <w:rPr>
          <w:rStyle w:val="StyleUnderline"/>
        </w:rPr>
        <w:t>S</w:t>
      </w:r>
      <w:r w:rsidRPr="009D7F26">
        <w:rPr>
          <w:sz w:val="16"/>
        </w:rPr>
        <w:t xml:space="preserve">tates </w:t>
      </w:r>
      <w:r w:rsidRPr="009D7F26">
        <w:rPr>
          <w:rStyle w:val="StyleUnderline"/>
        </w:rPr>
        <w:t>has not been able to dissuade its Emirati partners from steadily advancing</w:t>
      </w:r>
      <w:r w:rsidRPr="009D7F26">
        <w:rPr>
          <w:sz w:val="16"/>
        </w:rPr>
        <w:t xml:space="preserve"> its troops up the Red Sea coastal region, toward Hodeidah governorate, with significant humanitarian consequences. This past summer and fall, the United Nations and international community warned the UAE and others in the coalition against launching an offensive in Hodeidah in particular, given its population density and the presence of a port through which 70 percent of all humanitarian aid transits into Yemen. </w:t>
      </w:r>
      <w:r w:rsidRPr="009D7F26">
        <w:rPr>
          <w:rStyle w:val="StyleUnderline"/>
        </w:rPr>
        <w:t xml:space="preserve">Even as the </w:t>
      </w:r>
      <w:r w:rsidRPr="009D7F26">
        <w:rPr>
          <w:rStyle w:val="Emphasis"/>
        </w:rPr>
        <w:t>ethical and reputational</w:t>
      </w:r>
      <w:r w:rsidRPr="009D7F26">
        <w:rPr>
          <w:rStyle w:val="StyleUnderline"/>
        </w:rPr>
        <w:t xml:space="preserve"> costs</w:t>
      </w:r>
      <w:r w:rsidRPr="009D7F26">
        <w:rPr>
          <w:sz w:val="16"/>
        </w:rPr>
        <w:t xml:space="preserve"> </w:t>
      </w:r>
      <w:r w:rsidRPr="009D7F26">
        <w:rPr>
          <w:rStyle w:val="StyleUnderline"/>
        </w:rPr>
        <w:t>of every errant coalition airstrike have grown</w:t>
      </w:r>
      <w:r w:rsidRPr="009D7F26">
        <w:rPr>
          <w:sz w:val="16"/>
        </w:rPr>
        <w:t xml:space="preserve"> since 2015, </w:t>
      </w:r>
      <w:r w:rsidRPr="009D7F26">
        <w:rPr>
          <w:rStyle w:val="StyleUnderline"/>
        </w:rPr>
        <w:t>the U</w:t>
      </w:r>
      <w:r w:rsidRPr="009D7F26">
        <w:rPr>
          <w:sz w:val="16"/>
        </w:rPr>
        <w:t xml:space="preserve">nited </w:t>
      </w:r>
      <w:r w:rsidRPr="009D7F26">
        <w:rPr>
          <w:rStyle w:val="StyleUnderline"/>
        </w:rPr>
        <w:t>S</w:t>
      </w:r>
      <w:r w:rsidRPr="009D7F26">
        <w:rPr>
          <w:sz w:val="16"/>
        </w:rPr>
        <w:t xml:space="preserve">tates </w:t>
      </w:r>
      <w:r w:rsidRPr="009D7F26">
        <w:rPr>
          <w:rStyle w:val="StyleUnderline"/>
        </w:rPr>
        <w:t>has failed to persuade the Saudis to improve</w:t>
      </w:r>
      <w:r w:rsidRPr="009D7F26">
        <w:rPr>
          <w:sz w:val="16"/>
        </w:rPr>
        <w:t xml:space="preserve"> their abilities to hit dynamic targets—with high profile, deadly results for the people of Yemen, including attacks on weddings, funerals, and school buses full of children. In 2017, </w:t>
      </w:r>
      <w:r w:rsidRPr="009D7F26">
        <w:rPr>
          <w:rStyle w:val="StyleUnderline"/>
        </w:rPr>
        <w:t>just as the Pentagon began formally investing in</w:t>
      </w:r>
      <w:r w:rsidRPr="009D7F26">
        <w:rPr>
          <w:sz w:val="16"/>
        </w:rPr>
        <w:t xml:space="preserve"> tactical </w:t>
      </w:r>
      <w:r w:rsidRPr="009D7F26">
        <w:rPr>
          <w:rStyle w:val="StyleUnderline"/>
        </w:rPr>
        <w:t>training efforts</w:t>
      </w:r>
      <w:r w:rsidRPr="009D7F26">
        <w:rPr>
          <w:sz w:val="16"/>
        </w:rPr>
        <w:t xml:space="preserve"> to improve non-dynamic targeting, U</w:t>
      </w:r>
      <w:r w:rsidRPr="009D7F26">
        <w:rPr>
          <w:rStyle w:val="Emphasis"/>
        </w:rPr>
        <w:t>.S. strategic leverage seemed to decline</w:t>
      </w:r>
      <w:r w:rsidRPr="009D7F26">
        <w:rPr>
          <w:sz w:val="16"/>
        </w:rPr>
        <w:t xml:space="preserve">, particularly when the Trump administration changed the signaling coming from Washington. </w:t>
      </w:r>
      <w:r w:rsidRPr="009D7F26">
        <w:rPr>
          <w:rStyle w:val="StyleUnderline"/>
        </w:rPr>
        <w:t>What had been the tentative yellow light</w:t>
      </w:r>
      <w:r w:rsidRPr="009D7F26">
        <w:rPr>
          <w:sz w:val="16"/>
        </w:rPr>
        <w:t xml:space="preserve"> offered by the Obama administration </w:t>
      </w:r>
      <w:r w:rsidRPr="009D7F26">
        <w:rPr>
          <w:rStyle w:val="StyleUnderline"/>
        </w:rPr>
        <w:t>turned into a green light</w:t>
      </w:r>
      <w:r w:rsidRPr="009D7F26">
        <w:rPr>
          <w:sz w:val="16"/>
        </w:rPr>
        <w:t xml:space="preserve"> to the coalition war efforts. By the end of 2017, the United States and United Kingdom could not prevent the Saudis from blockading Yemen’s Red Sea ports, choking off key humanitarian access points and deepening the humanitarian crisis. In sum, </w:t>
      </w:r>
      <w:r w:rsidRPr="009D7F26">
        <w:rPr>
          <w:rStyle w:val="StyleUnderline"/>
        </w:rPr>
        <w:t>the limited approach</w:t>
      </w:r>
      <w:r w:rsidRPr="009D7F26">
        <w:rPr>
          <w:sz w:val="16"/>
        </w:rPr>
        <w:t xml:space="preserve"> chosen by the United States </w:t>
      </w:r>
      <w:r w:rsidRPr="009D7F26">
        <w:rPr>
          <w:rStyle w:val="Emphasis"/>
        </w:rPr>
        <w:t>afforded almost no leverage</w:t>
      </w:r>
      <w:r w:rsidRPr="009D7F26">
        <w:rPr>
          <w:sz w:val="16"/>
        </w:rPr>
        <w:t xml:space="preserve"> </w:t>
      </w:r>
      <w:r w:rsidRPr="009D7F26">
        <w:rPr>
          <w:rStyle w:val="StyleUnderline"/>
        </w:rPr>
        <w:t>to shape its allies’ doctrine, strategy, or operations</w:t>
      </w:r>
      <w:r w:rsidRPr="009D7F26">
        <w:rPr>
          <w:sz w:val="16"/>
        </w:rPr>
        <w:t xml:space="preserve">. Meanwhile, the Yemen war has exposed that decades of military hardware sales and training clearly left out key principles on how to fight wars, including how to abide by international humanitarian law. For instance, it is regrettable that despite the decades-long project to build the Gulf states’ capacity, the U.S. military’s own hard-won counterinsurgency lessons, learned in Iraq and Afghanistan during this same time period, were never transmitted to these close U.S. allies. Meanwhile, </w:t>
      </w:r>
      <w:r w:rsidRPr="009D7F26">
        <w:rPr>
          <w:rStyle w:val="StyleUnderline"/>
        </w:rPr>
        <w:t>U.S. support</w:t>
      </w:r>
      <w:r w:rsidRPr="009D7F26">
        <w:rPr>
          <w:sz w:val="16"/>
        </w:rPr>
        <w:t xml:space="preserve"> for an ill-fated effort in Yemen </w:t>
      </w:r>
      <w:r w:rsidRPr="009D7F26">
        <w:rPr>
          <w:rStyle w:val="Emphasis"/>
        </w:rPr>
        <w:t>has weakened America’s credibility elsewhere in the region</w:t>
      </w:r>
      <w:r w:rsidRPr="009D7F26">
        <w:rPr>
          <w:sz w:val="16"/>
        </w:rPr>
        <w:t xml:space="preserve">, </w:t>
      </w:r>
      <w:r w:rsidRPr="009D7F26">
        <w:rPr>
          <w:rStyle w:val="StyleUnderline"/>
        </w:rPr>
        <w:t xml:space="preserve">and it undermines the projection of U.S. </w:t>
      </w:r>
      <w:r w:rsidRPr="009D7F26">
        <w:rPr>
          <w:rStyle w:val="Emphasis"/>
        </w:rPr>
        <w:t>power worldwide</w:t>
      </w:r>
      <w:r w:rsidRPr="009D7F26">
        <w:rPr>
          <w:rStyle w:val="StyleUnderline"/>
        </w:rPr>
        <w:t xml:space="preserve"> for the U.S. military to have supported a stalemated</w:t>
      </w:r>
      <w:r w:rsidRPr="009D7F26">
        <w:rPr>
          <w:sz w:val="16"/>
        </w:rPr>
        <w:t xml:space="preserve"> civil conflict against a small insurgent group. </w:t>
      </w:r>
      <w:r w:rsidRPr="009D7F26">
        <w:rPr>
          <w:rStyle w:val="StyleUnderline"/>
        </w:rPr>
        <w:t>Because of U.S. association with</w:t>
      </w:r>
      <w:r w:rsidRPr="009D7F26">
        <w:rPr>
          <w:sz w:val="16"/>
        </w:rPr>
        <w:t xml:space="preserve"> the intervention in </w:t>
      </w:r>
      <w:r w:rsidRPr="009D7F26">
        <w:rPr>
          <w:rStyle w:val="StyleUnderline"/>
        </w:rPr>
        <w:t>Yemen, U.S. diplomats found it more difficult to protest the Russian bombardment of Syrian hospitals</w:t>
      </w:r>
      <w:r w:rsidRPr="009D7F26">
        <w:rPr>
          <w:sz w:val="16"/>
        </w:rPr>
        <w:t xml:space="preserve"> and other humanitarian sites in 2015 and 2016. While the current administration may not care, in the future, U.S. policymakers trying to stop what has become an erosion in the norms of warfare worldwide—whether in Syria, Nigeria, or Afghanistan—will find their voices much less credible because of Yemen.</w:t>
      </w:r>
    </w:p>
    <w:p w14:paraId="53D656C1" w14:textId="3E5FFF74" w:rsidR="00A656D2" w:rsidRDefault="00A656D2" w:rsidP="00A656D2"/>
    <w:p w14:paraId="0B8F34FD" w14:textId="77777777" w:rsidR="007461B9" w:rsidRDefault="007461B9" w:rsidP="007461B9">
      <w:pPr>
        <w:pStyle w:val="Heading4"/>
      </w:pPr>
      <w:r>
        <w:t>Condition counterplans are illegitimate</w:t>
      </w:r>
    </w:p>
    <w:p w14:paraId="0FF08510" w14:textId="77777777" w:rsidR="007461B9" w:rsidRDefault="007461B9" w:rsidP="007461B9">
      <w:pPr>
        <w:rPr>
          <w:sz w:val="16"/>
        </w:rPr>
      </w:pPr>
    </w:p>
    <w:p w14:paraId="192D5E4D" w14:textId="77777777" w:rsidR="007461B9" w:rsidRDefault="007461B9" w:rsidP="007461B9">
      <w:pPr>
        <w:pStyle w:val="Heading4"/>
      </w:pPr>
      <w:r>
        <w:t>A. Entirely plan inclusive- none of the 1AC can be used as offense, even if pics are legitimate entirely plan inclusive counterplans are not-they artificially inflate the worth of bad disads warping research incentives</w:t>
      </w:r>
    </w:p>
    <w:p w14:paraId="7C877F3E" w14:textId="77777777" w:rsidR="007461B9" w:rsidRDefault="007461B9" w:rsidP="007461B9">
      <w:pPr>
        <w:rPr>
          <w:sz w:val="16"/>
        </w:rPr>
      </w:pPr>
    </w:p>
    <w:p w14:paraId="75297477" w14:textId="77777777" w:rsidR="007461B9" w:rsidRDefault="007461B9" w:rsidP="007461B9">
      <w:pPr>
        <w:pStyle w:val="Heading4"/>
      </w:pPr>
      <w:r>
        <w:t>B. Limits- they compete on things not in the plan- implied immediacy and certainty- this opens the flood gates to consult any country or actor, or condition on any string</w:t>
      </w:r>
    </w:p>
    <w:p w14:paraId="5265FEAD" w14:textId="77777777" w:rsidR="007461B9" w:rsidRDefault="007461B9" w:rsidP="007461B9">
      <w:pPr>
        <w:rPr>
          <w:sz w:val="16"/>
        </w:rPr>
      </w:pPr>
    </w:p>
    <w:p w14:paraId="2DE82005" w14:textId="77777777" w:rsidR="007461B9" w:rsidRDefault="007461B9" w:rsidP="007461B9">
      <w:pPr>
        <w:pStyle w:val="Heading4"/>
      </w:pPr>
      <w:r>
        <w:t xml:space="preserve">C. Voting issue- the damage is done, the aff already faces a severe time disadvatange- illegitimate counterplans effect the way we debate every other issue </w:t>
      </w:r>
    </w:p>
    <w:p w14:paraId="03D7DEE9" w14:textId="43091945" w:rsidR="007461B9" w:rsidRDefault="007461B9" w:rsidP="00A656D2"/>
    <w:p w14:paraId="63D72CA4" w14:textId="77777777" w:rsidR="00AE5E7E" w:rsidRDefault="00AE5E7E" w:rsidP="00AE5E7E">
      <w:pPr>
        <w:pStyle w:val="Heading4"/>
      </w:pPr>
      <w:r>
        <w:t>The CP is unenforceable- it’s a lie</w:t>
      </w:r>
    </w:p>
    <w:p w14:paraId="50D884D7" w14:textId="77777777" w:rsidR="00AE5E7E" w:rsidRDefault="00AE5E7E" w:rsidP="00AE5E7E">
      <w:r w:rsidRPr="003452E0">
        <w:rPr>
          <w:rStyle w:val="Style13ptBold"/>
        </w:rPr>
        <w:t xml:space="preserve">Bandow </w:t>
      </w:r>
      <w:r>
        <w:rPr>
          <w:rStyle w:val="Style13ptBold"/>
        </w:rPr>
        <w:t>5-15</w:t>
      </w:r>
      <w:r>
        <w:t xml:space="preserve">-18 </w:t>
      </w:r>
    </w:p>
    <w:p w14:paraId="1D6D1036" w14:textId="77777777" w:rsidR="00AE5E7E" w:rsidRDefault="00AE5E7E" w:rsidP="00AE5E7E">
      <w:r w:rsidRPr="003452E0">
        <w:rPr>
          <w:sz w:val="16"/>
        </w:rPr>
        <w:t>(Doug, Senior Fellow at the Cato Institute. A former Special Assistant to President Ronald Reagan, he is the author of Foreign Follies: America’s New Global Empire</w:t>
      </w:r>
      <w:r>
        <w:rPr>
          <w:sz w:val="16"/>
        </w:rPr>
        <w:t>https://www.cato.org/publications/commentary/america-should-see-saudi-arabias-war-yemen-horror-it-really</w:t>
      </w:r>
      <w:r w:rsidRPr="003452E0">
        <w:rPr>
          <w:sz w:val="16"/>
        </w:rPr>
        <w:t>)</w:t>
      </w:r>
    </w:p>
    <w:p w14:paraId="7C13B4DD" w14:textId="77777777" w:rsidR="00AE5E7E" w:rsidRDefault="00AE5E7E" w:rsidP="00AE5E7E">
      <w:r w:rsidRPr="00651D93">
        <w:rPr>
          <w:sz w:val="16"/>
        </w:rPr>
        <w:t xml:space="preserve">Yet, </w:t>
      </w:r>
      <w:r w:rsidRPr="00651D93">
        <w:rPr>
          <w:rStyle w:val="StyleUnderline"/>
        </w:rPr>
        <w:t>American war advocates incongruously claim that the way to reduce casualties and end the war is to support escalating Saudi attacks</w:t>
      </w:r>
      <w:r w:rsidRPr="00651D93">
        <w:rPr>
          <w:sz w:val="16"/>
        </w:rPr>
        <w:t xml:space="preserve">. Secretary </w:t>
      </w:r>
      <w:r w:rsidRPr="00651D93">
        <w:rPr>
          <w:rStyle w:val="StyleUnderline"/>
        </w:rPr>
        <w:t>Mattis warned that restricting U.S. aid “could increase civilian casualties</w:t>
      </w:r>
      <w:r w:rsidRPr="00651D93">
        <w:rPr>
          <w:sz w:val="16"/>
        </w:rPr>
        <w:t xml:space="preserve">, jeopardize cooperation with our partners on counterterrorism, and reduce our influence with the Saudis—all of which would further exacerbate the situation and humanitarian crisis.” </w:t>
      </w:r>
      <w:r w:rsidRPr="00651D93">
        <w:rPr>
          <w:rStyle w:val="Emphasis"/>
        </w:rPr>
        <w:t>Arguing that Americans must continue to help the coalition kill civilians to stop it from killing more civilians is bizarre.</w:t>
      </w:r>
      <w:r w:rsidRPr="00651D93">
        <w:rPr>
          <w:sz w:val="16"/>
        </w:rPr>
        <w:t xml:space="preserve"> </w:t>
      </w:r>
      <w:r w:rsidRPr="00651D93">
        <w:rPr>
          <w:rStyle w:val="StyleUnderline"/>
        </w:rPr>
        <w:t>How can the U.S. know it is stopping the killing of civilians if officials admit that they do not even pretend to monitor Saudi attacks.</w:t>
      </w:r>
      <w:r>
        <w:rPr>
          <w:rStyle w:val="StyleUnderline"/>
        </w:rPr>
        <w:t xml:space="preserve"> </w:t>
      </w:r>
      <w:r w:rsidRPr="00651D93">
        <w:rPr>
          <w:rStyle w:val="StyleUnderline"/>
        </w:rPr>
        <w:t>Carafano declared, “Instead of turning our back on Yemen, the U.S. should focus on ending the war</w:t>
      </w:r>
      <w:r w:rsidRPr="00651D93">
        <w:rPr>
          <w:sz w:val="16"/>
        </w:rPr>
        <w:t xml:space="preserve">.” By </w:t>
      </w:r>
      <w:r w:rsidRPr="00651D93">
        <w:rPr>
          <w:rStyle w:val="StyleUnderline"/>
        </w:rPr>
        <w:t>continuing to subsidize Saudi aggression?</w:t>
      </w:r>
      <w:r w:rsidRPr="00651D93">
        <w:rPr>
          <w:sz w:val="16"/>
        </w:rPr>
        <w:t xml:space="preserve"> Doing so </w:t>
      </w:r>
      <w:r w:rsidRPr="00651D93">
        <w:rPr>
          <w:rStyle w:val="Emphasis"/>
        </w:rPr>
        <w:t>reduces the cost of war</w:t>
      </w:r>
      <w:r w:rsidRPr="00651D93">
        <w:rPr>
          <w:sz w:val="16"/>
        </w:rPr>
        <w:t xml:space="preserve"> </w:t>
      </w:r>
      <w:r w:rsidRPr="00651D93">
        <w:rPr>
          <w:rStyle w:val="StyleUnderline"/>
        </w:rPr>
        <w:t>for Riyadh.</w:t>
      </w:r>
      <w:r w:rsidRPr="00651D93">
        <w:rPr>
          <w:sz w:val="16"/>
        </w:rPr>
        <w:t xml:space="preserve"> Furthermore, </w:t>
      </w:r>
      <w:r w:rsidRPr="00651D93">
        <w:rPr>
          <w:rStyle w:val="Emphasis"/>
        </w:rPr>
        <w:t>as an active belligerent the U.S. has no credibility to try to mediate and so cannot bring everyone to the table</w:t>
      </w:r>
      <w:r w:rsidRPr="00651D93">
        <w:rPr>
          <w:sz w:val="16"/>
        </w:rPr>
        <w:t xml:space="preserve">. Instead, </w:t>
      </w:r>
      <w:r w:rsidRPr="00651D93">
        <w:rPr>
          <w:rStyle w:val="StyleUnderline"/>
        </w:rPr>
        <w:t xml:space="preserve">the best hope to end the bloodshed is forcing the Saudi royals </w:t>
      </w:r>
      <w:r w:rsidRPr="00651D93">
        <w:rPr>
          <w:rStyle w:val="Emphasis"/>
        </w:rPr>
        <w:t>to pay for their murderous misadventure</w:t>
      </w:r>
      <w:r w:rsidRPr="00651D93">
        <w:rPr>
          <w:sz w:val="16"/>
        </w:rPr>
        <w:t xml:space="preserve">. The truth is that </w:t>
      </w:r>
      <w:r w:rsidRPr="00651D93">
        <w:rPr>
          <w:rStyle w:val="StyleUnderline"/>
        </w:rPr>
        <w:t xml:space="preserve">the U.S. has no leverage when it </w:t>
      </w:r>
      <w:r w:rsidRPr="00651D93">
        <w:rPr>
          <w:rStyle w:val="Emphasis"/>
        </w:rPr>
        <w:t>underwrites and ignores</w:t>
      </w:r>
      <w:r w:rsidRPr="00651D93">
        <w:rPr>
          <w:rStyle w:val="StyleUnderline"/>
        </w:rPr>
        <w:t xml:space="preserve"> Saudi failure</w:t>
      </w:r>
      <w:r w:rsidRPr="00651D93">
        <w:rPr>
          <w:sz w:val="16"/>
        </w:rPr>
        <w:t>.</w:t>
      </w:r>
    </w:p>
    <w:p w14:paraId="4F1B429C" w14:textId="3424C2F0" w:rsidR="00AE5E7E" w:rsidRDefault="00AE5E7E" w:rsidP="00A656D2"/>
    <w:p w14:paraId="7797A048" w14:textId="77777777" w:rsidR="001B53E3" w:rsidRDefault="001B53E3" w:rsidP="001B53E3">
      <w:pPr>
        <w:pStyle w:val="Heading4"/>
      </w:pPr>
      <w:r>
        <w:t>The CP isn’t credible/won’t prompt reform/be effective</w:t>
      </w:r>
    </w:p>
    <w:p w14:paraId="0EECECC2" w14:textId="77777777" w:rsidR="001B53E3" w:rsidRPr="00C40781" w:rsidRDefault="001B53E3" w:rsidP="001B53E3">
      <w:pPr>
        <w:rPr>
          <w:rStyle w:val="Style13ptBold"/>
        </w:rPr>
      </w:pPr>
      <w:r w:rsidRPr="00C40781">
        <w:rPr>
          <w:rStyle w:val="Style13ptBold"/>
        </w:rPr>
        <w:t>Karlin, PhD, 17</w:t>
      </w:r>
    </w:p>
    <w:p w14:paraId="32439908" w14:textId="77777777" w:rsidR="001B53E3" w:rsidRPr="00C40781" w:rsidRDefault="001B53E3" w:rsidP="001B53E3">
      <w:pPr>
        <w:rPr>
          <w:sz w:val="16"/>
        </w:rPr>
      </w:pPr>
      <w:r w:rsidRPr="00C40781">
        <w:rPr>
          <w:sz w:val="16"/>
        </w:rPr>
        <w:t xml:space="preserve">(Mara, associate Professor at Johns Hopkins University’s School of Advanced International Studies and a Nonresident Senior Fellow at the Brookings Institution.  </w:t>
      </w:r>
      <w:hyperlink r:id="rId9" w:history="1">
        <w:r w:rsidRPr="00C40781">
          <w:rPr>
            <w:rStyle w:val="Hyperlink"/>
            <w:sz w:val="16"/>
          </w:rPr>
          <w:t>https://www.foreignaffairs.com/articles/2017-10-16/why-military-assistance-programs-disappoint</w:t>
        </w:r>
      </w:hyperlink>
      <w:r w:rsidRPr="00C40781">
        <w:rPr>
          <w:sz w:val="16"/>
        </w:rPr>
        <w:t xml:space="preserve">, Nov/Dec) </w:t>
      </w:r>
    </w:p>
    <w:p w14:paraId="6652977A" w14:textId="77777777" w:rsidR="001B53E3" w:rsidRPr="00C40781" w:rsidRDefault="001B53E3" w:rsidP="001B53E3">
      <w:pPr>
        <w:rPr>
          <w:rStyle w:val="StyleUnderline"/>
        </w:rPr>
      </w:pPr>
      <w:r w:rsidRPr="00C40781">
        <w:rPr>
          <w:sz w:val="16"/>
        </w:rPr>
        <w:t xml:space="preserve">At times, however, </w:t>
      </w:r>
      <w:r w:rsidRPr="00C40781">
        <w:rPr>
          <w:rStyle w:val="StyleUnderline"/>
        </w:rPr>
        <w:t>these recommendations may prove infeasible</w:t>
      </w:r>
      <w:r w:rsidRPr="00C40781">
        <w:rPr>
          <w:sz w:val="16"/>
        </w:rPr>
        <w:t xml:space="preserve">. </w:t>
      </w:r>
      <w:r w:rsidRPr="00C40781">
        <w:rPr>
          <w:rStyle w:val="StyleUnderline"/>
        </w:rPr>
        <w:t>A partner</w:t>
      </w:r>
      <w:r w:rsidRPr="00C40781">
        <w:rPr>
          <w:sz w:val="16"/>
        </w:rPr>
        <w:t xml:space="preserve"> state </w:t>
      </w:r>
      <w:r w:rsidRPr="00C40781">
        <w:rPr>
          <w:rStyle w:val="StyleUnderline"/>
        </w:rPr>
        <w:t>may refuse to discuss</w:t>
      </w:r>
      <w:r w:rsidRPr="00C40781">
        <w:rPr>
          <w:sz w:val="16"/>
        </w:rPr>
        <w:t xml:space="preserve"> those crucial, </w:t>
      </w:r>
      <w:r w:rsidRPr="00C40781">
        <w:rPr>
          <w:rStyle w:val="StyleUnderline"/>
        </w:rPr>
        <w:t>higher-order questions, motivated by</w:t>
      </w:r>
      <w:r w:rsidRPr="00C40781">
        <w:rPr>
          <w:sz w:val="16"/>
        </w:rPr>
        <w:t xml:space="preserve"> some combination of </w:t>
      </w:r>
      <w:r w:rsidRPr="00C40781">
        <w:rPr>
          <w:rStyle w:val="StyleUnderline"/>
        </w:rPr>
        <w:t>distrust,</w:t>
      </w:r>
      <w:r w:rsidRPr="00C40781">
        <w:rPr>
          <w:sz w:val="16"/>
        </w:rPr>
        <w:t xml:space="preserve"> </w:t>
      </w:r>
      <w:r w:rsidRPr="00C40781">
        <w:rPr>
          <w:rStyle w:val="StyleUnderline"/>
        </w:rPr>
        <w:t xml:space="preserve">a desire to pursue a different agenda, uncertainty about the American commitment, and the </w:t>
      </w:r>
      <w:r w:rsidRPr="00C40781">
        <w:rPr>
          <w:rStyle w:val="Emphasis"/>
        </w:rPr>
        <w:t>belief that it will receive U.S. aid no matter what</w:t>
      </w:r>
      <w:r w:rsidRPr="00C40781">
        <w:rPr>
          <w:sz w:val="16"/>
        </w:rPr>
        <w:t xml:space="preserve">. For example, officials in Egypt, one of the top recipients of U.S. military aid, appear to believe that Washington will continue to provide assistance in order to maintain the country’s peace treaty with Israel regardless, which explains their reluctance to reform their corrupt military. Nigerian officials, likewise, seem to have calculated that the United States will help with their fight against Boko Haram despite the military’s egregious human rights violations, and so they have refused to discuss changes to the Nigerian military’s outdated defense strategy and inefficient organizational structure. In other cases, </w:t>
      </w:r>
      <w:r w:rsidRPr="00C40781">
        <w:rPr>
          <w:rStyle w:val="StyleUnderline"/>
        </w:rPr>
        <w:t>improving an assistance program may be unworkable because the United States is unwilling to crack down on external actors, whose support it needs for higher-priority issues.</w:t>
      </w:r>
      <w:r w:rsidRPr="00C40781">
        <w:rPr>
          <w:sz w:val="16"/>
        </w:rPr>
        <w:t xml:space="preserve"> In Syria, for example, where the United States supports a range of Syrian opposition forces, it may make sense for the United States to give up on trying to get Russia to lessen its meddling in the civil war and instead prioritize making progress on broader European security affairs. </w:t>
      </w:r>
      <w:r w:rsidRPr="00C40781">
        <w:rPr>
          <w:rStyle w:val="StyleUnderline"/>
        </w:rPr>
        <w:t>In such scenarios, policymakers need to make a clear-eyed assessment about the goals and likely outcomes of U.S. military assistance</w:t>
      </w:r>
      <w:r w:rsidRPr="00C40781">
        <w:rPr>
          <w:sz w:val="16"/>
        </w:rPr>
        <w:t xml:space="preserve">. That will lead them to one of two conclusions. Sometimes, they may decide to move forward, recognizing that the effort to train and equip the foreign military will be just that: light security-sector reform. Limited train-and-equip programs can serve useful purposes, such as providing intelligence, professionalizing the military to make the force more respected, enabling some tactical and operational cooperation on mutually agreed threats, and giving U.S. personnel valuable experience working with foreign forces. But </w:t>
      </w:r>
      <w:r w:rsidRPr="00C40781">
        <w:rPr>
          <w:rStyle w:val="Emphasis"/>
        </w:rPr>
        <w:t>limited U.S. involvement will have a limited impact</w:t>
      </w:r>
      <w:r w:rsidRPr="00C40781">
        <w:rPr>
          <w:sz w:val="16"/>
        </w:rPr>
        <w:t xml:space="preserve">. </w:t>
      </w:r>
      <w:r w:rsidRPr="00C40781">
        <w:rPr>
          <w:rStyle w:val="StyleUnderline"/>
        </w:rPr>
        <w:t>Alternatively, policymakers may conclude that the costs outweigh the benefits. In those cases, better to submit to reality and deal with the problem some other way than throw good money after bad.</w:t>
      </w:r>
    </w:p>
    <w:p w14:paraId="0157365A" w14:textId="5B744CB7" w:rsidR="003F6B64" w:rsidRDefault="003F6B64" w:rsidP="00A656D2"/>
    <w:p w14:paraId="536FFF9B" w14:textId="77777777" w:rsidR="00DB53AE" w:rsidRDefault="00DB53AE" w:rsidP="00DB53AE">
      <w:pPr>
        <w:pStyle w:val="Heading4"/>
      </w:pPr>
      <w:r>
        <w:t xml:space="preserve">Arms sales eliminate pressure for peace </w:t>
      </w:r>
    </w:p>
    <w:p w14:paraId="0AADB0C8" w14:textId="77777777" w:rsidR="00DB53AE" w:rsidRPr="006501EB" w:rsidRDefault="00DB53AE" w:rsidP="00DB53AE">
      <w:pPr>
        <w:rPr>
          <w:rStyle w:val="Style13ptBold"/>
        </w:rPr>
      </w:pPr>
      <w:r w:rsidRPr="006501EB">
        <w:rPr>
          <w:rStyle w:val="Style13ptBold"/>
        </w:rPr>
        <w:t>Foreign Policy 15</w:t>
      </w:r>
    </w:p>
    <w:p w14:paraId="4463A978" w14:textId="77777777" w:rsidR="00DB53AE" w:rsidRPr="006501EB" w:rsidRDefault="00DB53AE" w:rsidP="00DB53AE">
      <w:pPr>
        <w:rPr>
          <w:sz w:val="16"/>
        </w:rPr>
      </w:pPr>
      <w:r w:rsidRPr="006501EB">
        <w:rPr>
          <w:sz w:val="16"/>
        </w:rPr>
        <w:t>(</w:t>
      </w:r>
      <w:hyperlink r:id="rId10" w:history="1">
        <w:r w:rsidRPr="006501EB">
          <w:rPr>
            <w:rStyle w:val="Hyperlink"/>
            <w:sz w:val="16"/>
          </w:rPr>
          <w:t>https://foreignpolicy.com/2015/12/10/flexing-new-powers-congress-to-review-arms-shipments-to-saudi-arabia/</w:t>
        </w:r>
      </w:hyperlink>
      <w:r w:rsidRPr="006501EB">
        <w:rPr>
          <w:sz w:val="16"/>
        </w:rPr>
        <w:t>, 12-10)</w:t>
      </w:r>
    </w:p>
    <w:p w14:paraId="3E693F01" w14:textId="77777777" w:rsidR="00DB53AE" w:rsidRPr="006501EB" w:rsidRDefault="00DB53AE" w:rsidP="00DB53AE">
      <w:pPr>
        <w:rPr>
          <w:sz w:val="16"/>
        </w:rPr>
      </w:pPr>
      <w:r w:rsidRPr="006501EB">
        <w:rPr>
          <w:sz w:val="16"/>
        </w:rPr>
        <w:t xml:space="preserve">The organizations leading the charge against the weapons sale include </w:t>
      </w:r>
      <w:r w:rsidRPr="006501EB">
        <w:rPr>
          <w:rStyle w:val="StyleUnderline"/>
        </w:rPr>
        <w:t>Oxfam America, Amnesty International USA, and Human Rights Watc</w:t>
      </w:r>
      <w:r w:rsidRPr="006501EB">
        <w:rPr>
          <w:sz w:val="16"/>
        </w:rPr>
        <w:t xml:space="preserve">h. The groups </w:t>
      </w:r>
      <w:r w:rsidRPr="006501EB">
        <w:rPr>
          <w:rStyle w:val="StyleUnderline"/>
        </w:rPr>
        <w:t>accuse Washington of being complicit in what they call Saudi Arabia’s “indiscriminate” airstrikes in Yemen where about 2,500 civilians have died in the fighting</w:t>
      </w:r>
      <w:r w:rsidRPr="006501EB">
        <w:rPr>
          <w:sz w:val="16"/>
        </w:rPr>
        <w:t>. “</w:t>
      </w:r>
      <w:r w:rsidRPr="006501EB">
        <w:rPr>
          <w:rStyle w:val="StyleUnderline"/>
        </w:rPr>
        <w:t xml:space="preserve">Arms transfers give a </w:t>
      </w:r>
      <w:r w:rsidRPr="006501EB">
        <w:rPr>
          <w:rStyle w:val="Emphasis"/>
        </w:rPr>
        <w:t>green light to indefinite military</w:t>
      </w:r>
      <w:r w:rsidRPr="006501EB">
        <w:rPr>
          <w:rStyle w:val="StyleUnderline"/>
        </w:rPr>
        <w:t xml:space="preserve"> intervention, </w:t>
      </w:r>
      <w:r w:rsidRPr="006501EB">
        <w:rPr>
          <w:rStyle w:val="Emphasis"/>
        </w:rPr>
        <w:t>substantially relieving the pressure on the coalition and the government of Yemen to agree to a ceasefire</w:t>
      </w:r>
      <w:r w:rsidRPr="006501EB">
        <w:rPr>
          <w:rStyle w:val="StyleUnderline"/>
        </w:rPr>
        <w:t>,” Oxfam</w:t>
      </w:r>
      <w:r w:rsidRPr="006501EB">
        <w:rPr>
          <w:sz w:val="16"/>
        </w:rPr>
        <w:t xml:space="preserve"> America </w:t>
      </w:r>
      <w:r w:rsidRPr="006501EB">
        <w:rPr>
          <w:rStyle w:val="StyleUnderline"/>
        </w:rPr>
        <w:t xml:space="preserve">senior </w:t>
      </w:r>
      <w:r w:rsidRPr="006501EB">
        <w:rPr>
          <w:sz w:val="16"/>
        </w:rPr>
        <w:t xml:space="preserve">humanitarian </w:t>
      </w:r>
      <w:r w:rsidRPr="006501EB">
        <w:rPr>
          <w:rStyle w:val="StyleUnderline"/>
        </w:rPr>
        <w:t>policy adviser</w:t>
      </w:r>
      <w:r w:rsidRPr="006501EB">
        <w:rPr>
          <w:sz w:val="16"/>
        </w:rPr>
        <w:t xml:space="preserve"> Scott </w:t>
      </w:r>
      <w:r w:rsidRPr="006501EB">
        <w:rPr>
          <w:rStyle w:val="StyleUnderline"/>
        </w:rPr>
        <w:t>Paul told Foreign Policy</w:t>
      </w:r>
      <w:r w:rsidRPr="006501EB">
        <w:rPr>
          <w:sz w:val="16"/>
        </w:rPr>
        <w:t>.</w:t>
      </w:r>
    </w:p>
    <w:p w14:paraId="17AFEEFC" w14:textId="77777777" w:rsidR="00DB53AE" w:rsidRDefault="00DB53AE" w:rsidP="00A656D2"/>
    <w:p w14:paraId="0F11768D" w14:textId="0766775C" w:rsidR="003F6B64" w:rsidRDefault="003F6B64" w:rsidP="003F6B64">
      <w:pPr>
        <w:pStyle w:val="Heading3"/>
      </w:pPr>
      <w:r>
        <w:t xml:space="preserve">AT: Heg Net Benefit </w:t>
      </w:r>
    </w:p>
    <w:p w14:paraId="00FDC22B" w14:textId="220E9283" w:rsidR="003529AA" w:rsidRDefault="003529AA" w:rsidP="003529AA"/>
    <w:p w14:paraId="31367A60" w14:textId="77777777" w:rsidR="003529AA" w:rsidRDefault="003529AA" w:rsidP="003529AA">
      <w:pPr>
        <w:pStyle w:val="Heading4"/>
      </w:pPr>
      <w:r>
        <w:t>Arms sales don’t provide influence- their evidence is an outdated worldview</w:t>
      </w:r>
    </w:p>
    <w:p w14:paraId="1201792D" w14:textId="77777777" w:rsidR="003529AA" w:rsidRPr="00200C08" w:rsidRDefault="003529AA" w:rsidP="003529AA">
      <w:pPr>
        <w:rPr>
          <w:rStyle w:val="Style13ptBold"/>
        </w:rPr>
      </w:pPr>
      <w:r w:rsidRPr="00200C08">
        <w:rPr>
          <w:rStyle w:val="Style13ptBold"/>
        </w:rPr>
        <w:t>Thrall, PhD, and Dorminey, research associate, 18</w:t>
      </w:r>
    </w:p>
    <w:p w14:paraId="5D926955" w14:textId="77777777" w:rsidR="003529AA" w:rsidRPr="00200C08" w:rsidRDefault="003529AA" w:rsidP="003529AA">
      <w:pPr>
        <w:rPr>
          <w:sz w:val="16"/>
        </w:rPr>
      </w:pPr>
      <w:r w:rsidRPr="00200C08">
        <w:rPr>
          <w:sz w:val="16"/>
        </w:rPr>
        <w:t xml:space="preserve">(A. Trevor, Gov@GMU, </w:t>
      </w:r>
      <w:hyperlink r:id="rId11" w:history="1">
        <w:r w:rsidRPr="00200C08">
          <w:rPr>
            <w:rStyle w:val="Hyperlink"/>
            <w:sz w:val="16"/>
          </w:rPr>
          <w:t>https://www.cato.org/publications/commentary/yemen-shows-why-us-needs-change-its-arms-sales-policy</w:t>
        </w:r>
      </w:hyperlink>
      <w:r w:rsidRPr="00200C08">
        <w:rPr>
          <w:sz w:val="16"/>
        </w:rPr>
        <w:t>, 3-21)</w:t>
      </w:r>
    </w:p>
    <w:p w14:paraId="54DFC9FE" w14:textId="77777777" w:rsidR="003529AA" w:rsidRPr="00200C08" w:rsidRDefault="003529AA" w:rsidP="003529AA">
      <w:pPr>
        <w:rPr>
          <w:rStyle w:val="StyleUnderline"/>
        </w:rPr>
      </w:pPr>
      <w:r w:rsidRPr="00200C08">
        <w:rPr>
          <w:sz w:val="16"/>
        </w:rPr>
        <w:t xml:space="preserve">Congress voted Tuesday on a resolutionofferedto endU.S.complicity in the Saudi-led war on Yemen. The sponsors, includingsenators from opposite ends of the political spectrum—Sen. Bernie Sanders, Ind-Vt., Sen. Chris Murphy, D-Conn., and Sen. Mike Lee, R-Utah — called for the removal of American troops from hostilities inYemen. The resolution was a failure , but </w:t>
      </w:r>
      <w:r w:rsidRPr="006D7619">
        <w:rPr>
          <w:rStyle w:val="StyleUnderline"/>
        </w:rPr>
        <w:t>senators</w:t>
      </w:r>
      <w:r w:rsidRPr="00200C08">
        <w:rPr>
          <w:sz w:val="16"/>
        </w:rPr>
        <w:t xml:space="preserve"> and policymakers </w:t>
      </w:r>
      <w:r w:rsidRPr="006D7619">
        <w:rPr>
          <w:rStyle w:val="StyleUnderline"/>
        </w:rPr>
        <w:t>seeking to make America less complicit in Yemen’s humanitarian crisis</w:t>
      </w:r>
      <w:r w:rsidRPr="00200C08">
        <w:rPr>
          <w:sz w:val="16"/>
        </w:rPr>
        <w:t xml:space="preserve"> still </w:t>
      </w:r>
      <w:r w:rsidRPr="006D7619">
        <w:rPr>
          <w:rStyle w:val="StyleUnderline"/>
        </w:rPr>
        <w:t>have another option</w:t>
      </w:r>
      <w:r w:rsidRPr="00200C08">
        <w:rPr>
          <w:sz w:val="16"/>
        </w:rPr>
        <w:t xml:space="preserve">: </w:t>
      </w:r>
      <w:r w:rsidRPr="006D7619">
        <w:rPr>
          <w:rStyle w:val="StyleUnderline"/>
        </w:rPr>
        <w:t>they can curtail the arms deals the U.S.</w:t>
      </w:r>
      <w:r>
        <w:rPr>
          <w:rStyle w:val="StyleUnderline"/>
        </w:rPr>
        <w:t xml:space="preserve"> </w:t>
      </w:r>
      <w:r w:rsidRPr="006D7619">
        <w:rPr>
          <w:rStyle w:val="StyleUnderline"/>
        </w:rPr>
        <w:t xml:space="preserve">makes with Saudi Arabia, </w:t>
      </w:r>
      <w:r w:rsidRPr="006D7619">
        <w:rPr>
          <w:rStyle w:val="Emphasis"/>
        </w:rPr>
        <w:t>starving the war machine</w:t>
      </w:r>
      <w:r w:rsidRPr="006D7619">
        <w:rPr>
          <w:rStyle w:val="StyleUnderline"/>
        </w:rPr>
        <w:t xml:space="preserve"> currently ravaging Yemen and its</w:t>
      </w:r>
      <w:r>
        <w:rPr>
          <w:rStyle w:val="StyleUnderline"/>
        </w:rPr>
        <w:t xml:space="preserve"> </w:t>
      </w:r>
      <w:r w:rsidRPr="006D7619">
        <w:rPr>
          <w:rStyle w:val="StyleUnderline"/>
        </w:rPr>
        <w:t>people</w:t>
      </w:r>
      <w:r w:rsidRPr="00200C08">
        <w:rPr>
          <w:sz w:val="16"/>
        </w:rPr>
        <w:t xml:space="preserve">. And </w:t>
      </w:r>
      <w:r w:rsidRPr="006D7619">
        <w:rPr>
          <w:rStyle w:val="StyleUnderline"/>
        </w:rPr>
        <w:t xml:space="preserve">it’s not just about Yemen; lawmakers should </w:t>
      </w:r>
      <w:r w:rsidRPr="006D7619">
        <w:rPr>
          <w:rStyle w:val="Emphasis"/>
        </w:rPr>
        <w:t>reevaluate the overall practice</w:t>
      </w:r>
      <w:r w:rsidRPr="006D7619">
        <w:rPr>
          <w:rStyle w:val="StyleUnderline"/>
        </w:rPr>
        <w:t xml:space="preserve"> of selling arms to foreign nations</w:t>
      </w:r>
      <w:r w:rsidRPr="00200C08">
        <w:rPr>
          <w:sz w:val="16"/>
        </w:rPr>
        <w:t xml:space="preserve">. In 2017 </w:t>
      </w:r>
      <w:r w:rsidRPr="006D7619">
        <w:rPr>
          <w:rStyle w:val="StyleUnderline"/>
        </w:rPr>
        <w:t>the Trump administration doubled down on arms sales</w:t>
      </w:r>
      <w:r w:rsidRPr="00200C08">
        <w:rPr>
          <w:sz w:val="16"/>
        </w:rPr>
        <w:t xml:space="preserve">, not only selling more arms abroad than any of his most recent predecessors, but also promising policy changes to enable a dramatic increase in the number of weapons sold abroad. </w:t>
      </w:r>
      <w:r w:rsidRPr="006D7619">
        <w:rPr>
          <w:rStyle w:val="StyleUnderline"/>
        </w:rPr>
        <w:t>This approach</w:t>
      </w:r>
      <w:r w:rsidRPr="00200C08">
        <w:rPr>
          <w:sz w:val="16"/>
        </w:rPr>
        <w:t xml:space="preserve"> to arms sales </w:t>
      </w:r>
      <w:r w:rsidRPr="006D7619">
        <w:rPr>
          <w:rStyle w:val="Emphasis"/>
        </w:rPr>
        <w:t>invites negative downstream consequences</w:t>
      </w:r>
      <w:r w:rsidRPr="00200C08">
        <w:rPr>
          <w:sz w:val="16"/>
        </w:rPr>
        <w:t xml:space="preserve">. Shockingly, </w:t>
      </w:r>
      <w:r w:rsidRPr="006D7619">
        <w:rPr>
          <w:rStyle w:val="StyleUnderline"/>
        </w:rPr>
        <w:t>in most recent military interventions, U.S.</w:t>
      </w:r>
      <w:r>
        <w:rPr>
          <w:rStyle w:val="StyleUnderline"/>
        </w:rPr>
        <w:t xml:space="preserve"> </w:t>
      </w:r>
      <w:r w:rsidRPr="006D7619">
        <w:rPr>
          <w:rStyle w:val="StyleUnderline"/>
        </w:rPr>
        <w:t xml:space="preserve">troops have </w:t>
      </w:r>
      <w:r w:rsidRPr="006D7619">
        <w:rPr>
          <w:rStyle w:val="Emphasis"/>
        </w:rPr>
        <w:t>faced adversaries armed</w:t>
      </w:r>
      <w:r w:rsidRPr="006D7619">
        <w:rPr>
          <w:rStyle w:val="StyleUnderline"/>
        </w:rPr>
        <w:t xml:space="preserve"> with American-made weapons</w:t>
      </w:r>
      <w:r w:rsidRPr="00200C08">
        <w:rPr>
          <w:sz w:val="16"/>
        </w:rPr>
        <w:t>. Indeed, U</w:t>
      </w:r>
      <w:r w:rsidRPr="006D7619">
        <w:rPr>
          <w:rStyle w:val="Emphasis"/>
        </w:rPr>
        <w:t>.S.arms exports tend to fuel conflicts abroad</w:t>
      </w:r>
      <w:r w:rsidRPr="00200C08">
        <w:rPr>
          <w:sz w:val="16"/>
        </w:rPr>
        <w:t xml:space="preserve">. This is </w:t>
      </w:r>
      <w:r w:rsidRPr="006D7619">
        <w:rPr>
          <w:rStyle w:val="StyleUnderline"/>
        </w:rPr>
        <w:t>particularly true in the Middle East,</w:t>
      </w:r>
      <w:r w:rsidRPr="00200C08">
        <w:rPr>
          <w:sz w:val="16"/>
        </w:rPr>
        <w:t xml:space="preserve"> </w:t>
      </w:r>
      <w:r w:rsidRPr="006D7619">
        <w:rPr>
          <w:rStyle w:val="StyleUnderline"/>
        </w:rPr>
        <w:t xml:space="preserve">where almost every nation has been directly involved in a conflict in the last five years, and whose nations account for </w:t>
      </w:r>
      <w:r w:rsidRPr="006D7619">
        <w:rPr>
          <w:rStyle w:val="Emphasis"/>
        </w:rPr>
        <w:t>49 percen</w:t>
      </w:r>
      <w:r w:rsidRPr="006D7619">
        <w:rPr>
          <w:rStyle w:val="StyleUnderline"/>
        </w:rPr>
        <w:t>t of total American exports over that sameperiod</w:t>
      </w:r>
      <w:r w:rsidRPr="00200C08">
        <w:rPr>
          <w:sz w:val="16"/>
        </w:rPr>
        <w:t xml:space="preserve">. </w:t>
      </w:r>
      <w:r w:rsidRPr="006D7619">
        <w:rPr>
          <w:rStyle w:val="StyleUnderline"/>
        </w:rPr>
        <w:t xml:space="preserve">Yemen illustrates how arms sales can </w:t>
      </w:r>
      <w:r w:rsidRPr="006D7619">
        <w:rPr>
          <w:rStyle w:val="Emphasis"/>
        </w:rPr>
        <w:t>make a conflict worse</w:t>
      </w:r>
      <w:r w:rsidRPr="00200C08">
        <w:rPr>
          <w:sz w:val="16"/>
        </w:rPr>
        <w:t xml:space="preserve">. In 2015, the Obama administration made the decision to provide support to the Saudi-led intervention in Yemen’s civil war. The </w:t>
      </w:r>
      <w:r w:rsidRPr="006D7619">
        <w:rPr>
          <w:rStyle w:val="StyleUnderline"/>
        </w:rPr>
        <w:t>Saudis, backed by U.S. logistical aid, arms sales, and intelligence support, have conducted thousands of airstrikes against civilian targets including hospitals, schools, and food production</w:t>
      </w:r>
      <w:r w:rsidRPr="00200C08">
        <w:rPr>
          <w:sz w:val="16"/>
        </w:rPr>
        <w:t xml:space="preserve"> facilities in violation of the rules of war. </w:t>
      </w:r>
      <w:r w:rsidRPr="006D7619">
        <w:rPr>
          <w:rStyle w:val="StyleUnderline"/>
        </w:rPr>
        <w:t>The war has also generated what United Nations agencies have called the world’s worst humanitarian crisis , displacing more than two million Yemenis and killing more than10,000.</w:t>
      </w:r>
      <w:r>
        <w:rPr>
          <w:rStyle w:val="StyleUnderline"/>
        </w:rPr>
        <w:t xml:space="preserve"> </w:t>
      </w:r>
      <w:r w:rsidRPr="006D7619">
        <w:rPr>
          <w:rStyle w:val="StyleUnderline"/>
        </w:rPr>
        <w:t xml:space="preserve">Instead of working to convince the Saudis to end their horrific campaign, the administration has </w:t>
      </w:r>
      <w:r w:rsidRPr="006D7619">
        <w:rPr>
          <w:rStyle w:val="Emphasis"/>
        </w:rPr>
        <w:t>continued providing military support</w:t>
      </w:r>
      <w:r w:rsidRPr="00200C08">
        <w:rPr>
          <w:sz w:val="16"/>
        </w:rPr>
        <w:t xml:space="preserve"> and expanded arms sales to Saudi Arabia despite several members of Congress raising grave concerns . Weapons sold to Saudi Arabia after the start of hostilities include $500 million worth of precision-guided munitions used in the kingdom’s air campaign, along with aircraft, helicopters, tanks, and armored vehicles. </w:t>
      </w:r>
      <w:r w:rsidRPr="006D7619">
        <w:rPr>
          <w:rStyle w:val="StyleUnderline"/>
        </w:rPr>
        <w:t xml:space="preserve">Not only does this make the United States complicit in war crimes in Yemen, selling major conventional weapons to states actively engaged in a </w:t>
      </w:r>
      <w:r w:rsidRPr="006D7619">
        <w:rPr>
          <w:rStyle w:val="Emphasis"/>
        </w:rPr>
        <w:t>conflict prolong those conflicts.</w:t>
      </w:r>
      <w:r>
        <w:rPr>
          <w:rStyle w:val="StyleUnderline"/>
        </w:rPr>
        <w:t xml:space="preserve"> </w:t>
      </w:r>
      <w:r w:rsidRPr="006D7619">
        <w:rPr>
          <w:rStyle w:val="StyleUnderline"/>
        </w:rPr>
        <w:t>Few nations have large enough arsenals to fight conflicts for extended periods of time without resupply</w:t>
      </w:r>
      <w:r w:rsidRPr="00200C08">
        <w:rPr>
          <w:sz w:val="16"/>
        </w:rPr>
        <w:t xml:space="preserve">. This is </w:t>
      </w:r>
      <w:r w:rsidRPr="006D7619">
        <w:rPr>
          <w:rStyle w:val="StyleUnderline"/>
        </w:rPr>
        <w:t>particularly</w:t>
      </w:r>
      <w:r w:rsidRPr="00200C08">
        <w:rPr>
          <w:sz w:val="16"/>
        </w:rPr>
        <w:t xml:space="preserve"> true of </w:t>
      </w:r>
      <w:r w:rsidRPr="006D7619">
        <w:rPr>
          <w:rStyle w:val="StyleUnderline"/>
        </w:rPr>
        <w:t>nations without large domestic defense industries</w:t>
      </w:r>
      <w:r w:rsidRPr="00200C08">
        <w:rPr>
          <w:sz w:val="16"/>
        </w:rPr>
        <w:t xml:space="preserve"> that rely heavily on arms imports to sustain combat operations. </w:t>
      </w:r>
      <w:r w:rsidRPr="006D7619">
        <w:rPr>
          <w:rStyle w:val="StyleUnderline"/>
        </w:rPr>
        <w:t>Saudi Arabia was the second-largest arms importer worldwide from 2013-17</w:t>
      </w:r>
      <w:r w:rsidRPr="00200C08">
        <w:rPr>
          <w:sz w:val="16"/>
        </w:rPr>
        <w:t xml:space="preserve">, and increased its imports 225 percent over the previous five years, partly in order to fight its war onYemen. </w:t>
      </w:r>
      <w:r w:rsidRPr="006D7619">
        <w:rPr>
          <w:rStyle w:val="StyleUnderline"/>
        </w:rPr>
        <w:t>Risks of entanglement and public opinion blowback on supplier countries have prompted serious debate among European countries about the wisdom of arms sales to the Middle East. In several cases, the debate led to a halt in sales to Saudi Arabia and its partners such as the United ArabEmirates.</w:t>
      </w:r>
      <w:r>
        <w:rPr>
          <w:rStyle w:val="StyleUnderline"/>
        </w:rPr>
        <w:t xml:space="preserve"> </w:t>
      </w:r>
      <w:r w:rsidRPr="00200C08">
        <w:rPr>
          <w:sz w:val="16"/>
        </w:rPr>
        <w:t xml:space="preserve">The debate in Europe began soon after it became clear that the Saudis were targeting civilians in their air campaign. Opposed to the idea that European weapons would be used to carry out humanitarian abuses, the European Parliament passed a nonbinding resolution in February 2016 calling onEUmember states to enforce an arms embargo on Saudi Arabia and its coalitionpartners. Soon thereafter, the Netherlands became the first state to take action, banning weapons sales to Saudi Arabia in March 2016. After a secondEUparliament resolution in December 2017, Norway, Germany, and the Walloon region of Belgium banned arms sales to Saudi Arabia, theUAE, orEgypt. Several other countries have had or continue to have significant debates over arms sales policy. Sweden, for example, is actively considering whether it should limit arms sales to democratic nations. Canada has also decided to rethink arms sales. After receiving criticism for agreeing to honor a contract with Saudi Arabia for the purchase of 16 armored vehicles, the Canadian government announced in February 2018 that moving forward it would halt sales of a weapon system “if there were a substantial risk that it could be used to commit human rightsviolations.” </w:t>
      </w:r>
      <w:r w:rsidRPr="00200C08">
        <w:rPr>
          <w:rStyle w:val="StyleUnderline"/>
        </w:rPr>
        <w:t>Although advocates argue that the U</w:t>
      </w:r>
      <w:r w:rsidRPr="00200C08">
        <w:rPr>
          <w:sz w:val="16"/>
        </w:rPr>
        <w:t xml:space="preserve">nited </w:t>
      </w:r>
      <w:r w:rsidRPr="00200C08">
        <w:rPr>
          <w:rStyle w:val="StyleUnderline"/>
        </w:rPr>
        <w:t>S</w:t>
      </w:r>
      <w:r w:rsidRPr="00200C08">
        <w:rPr>
          <w:sz w:val="16"/>
        </w:rPr>
        <w:t xml:space="preserve">tates </w:t>
      </w:r>
      <w:r w:rsidRPr="00200C08">
        <w:rPr>
          <w:rStyle w:val="StyleUnderline"/>
        </w:rPr>
        <w:t>can exert greater leverage over the Middle East through arms sales</w:t>
      </w:r>
      <w:r w:rsidRPr="00200C08">
        <w:rPr>
          <w:sz w:val="16"/>
        </w:rPr>
        <w:t xml:space="preserve">, </w:t>
      </w:r>
      <w:r w:rsidRPr="00200C08">
        <w:rPr>
          <w:rStyle w:val="Emphasis"/>
        </w:rPr>
        <w:t>the evidence of arms for influence is thin at best</w:t>
      </w:r>
      <w:r w:rsidRPr="00200C08">
        <w:rPr>
          <w:sz w:val="16"/>
        </w:rPr>
        <w:t xml:space="preserve"> . </w:t>
      </w:r>
      <w:r w:rsidRPr="00200C08">
        <w:rPr>
          <w:rStyle w:val="StyleUnderline"/>
        </w:rPr>
        <w:t xml:space="preserve">A better use of American resources would be to </w:t>
      </w:r>
      <w:r w:rsidRPr="00200C08">
        <w:rPr>
          <w:rStyle w:val="Emphasis"/>
        </w:rPr>
        <w:t>generate diplomatic momentum</w:t>
      </w:r>
      <w:r w:rsidRPr="00200C08">
        <w:rPr>
          <w:rStyle w:val="StyleUnderline"/>
        </w:rPr>
        <w:t xml:space="preserve"> to resolve the conflict</w:t>
      </w:r>
      <w:r w:rsidRPr="00200C08">
        <w:rPr>
          <w:sz w:val="16"/>
        </w:rPr>
        <w:t xml:space="preserve">. Yemen’s instability and destruction is not in the national security or foreign policy interests of the United States. If nothing else, the past seventeen years of conflict in Afghanistan, Iraq, Syria, Libya, and elsewhere should have proved that </w:t>
      </w:r>
      <w:r w:rsidRPr="00200C08">
        <w:rPr>
          <w:rStyle w:val="StyleUnderline"/>
        </w:rPr>
        <w:t>conflict often fuels downstream problems like terrorism. Arming</w:t>
      </w:r>
      <w:r>
        <w:rPr>
          <w:rStyle w:val="StyleUnderline"/>
        </w:rPr>
        <w:t xml:space="preserve"> </w:t>
      </w:r>
      <w:r w:rsidRPr="00200C08">
        <w:rPr>
          <w:rStyle w:val="StyleUnderline"/>
        </w:rPr>
        <w:t>an aggressor isn’t the best way to broker a peaceful</w:t>
      </w:r>
      <w:r>
        <w:rPr>
          <w:rStyle w:val="StyleUnderline"/>
        </w:rPr>
        <w:t xml:space="preserve"> </w:t>
      </w:r>
      <w:r w:rsidRPr="00200C08">
        <w:rPr>
          <w:rStyle w:val="StyleUnderline"/>
        </w:rPr>
        <w:t>solution.</w:t>
      </w:r>
    </w:p>
    <w:p w14:paraId="2854EAD8" w14:textId="77777777" w:rsidR="003529AA" w:rsidRPr="00B517C7" w:rsidRDefault="003529AA" w:rsidP="003529AA"/>
    <w:p w14:paraId="5CC22494" w14:textId="5787B92F" w:rsidR="003529AA" w:rsidRDefault="003529AA" w:rsidP="003529AA">
      <w:pPr>
        <w:pStyle w:val="Heading4"/>
      </w:pPr>
      <w:r>
        <w:t xml:space="preserve">Trump/Kushner deals get nothing in return- gut hegemony </w:t>
      </w:r>
    </w:p>
    <w:p w14:paraId="1F021FE1" w14:textId="77777777" w:rsidR="003529AA" w:rsidRPr="007C7FDF" w:rsidRDefault="003529AA" w:rsidP="003529AA">
      <w:pPr>
        <w:rPr>
          <w:rStyle w:val="Style13ptBold"/>
        </w:rPr>
      </w:pPr>
      <w:r w:rsidRPr="007C7FDF">
        <w:rPr>
          <w:rStyle w:val="Style13ptBold"/>
        </w:rPr>
        <w:t>Rubin 10-25-18</w:t>
      </w:r>
    </w:p>
    <w:p w14:paraId="2F8DB39C" w14:textId="77777777" w:rsidR="003529AA" w:rsidRPr="007C7FDF" w:rsidRDefault="003529AA" w:rsidP="003529AA">
      <w:pPr>
        <w:rPr>
          <w:sz w:val="16"/>
        </w:rPr>
      </w:pPr>
      <w:r w:rsidRPr="007C7FDF">
        <w:rPr>
          <w:sz w:val="16"/>
        </w:rPr>
        <w:t>(Jennifer, https://www.washingtonpost.com/news/opinions/wp/2018/10/25/the-crown-prince-is-a-menace-and-so-is-mbs/?utm_term=.095d8ed1cdb2)</w:t>
      </w:r>
    </w:p>
    <w:p w14:paraId="6A303C57" w14:textId="77777777" w:rsidR="003529AA" w:rsidRPr="007C7FDF" w:rsidRDefault="003529AA" w:rsidP="003529AA">
      <w:pPr>
        <w:rPr>
          <w:rStyle w:val="StyleUnderline"/>
        </w:rPr>
      </w:pPr>
      <w:r w:rsidRPr="007C7FDF">
        <w:rPr>
          <w:sz w:val="16"/>
        </w:rPr>
        <w:t xml:space="preserve">Senior adviser Jared </w:t>
      </w:r>
      <w:r w:rsidRPr="007C7FDF">
        <w:rPr>
          <w:rStyle w:val="StyleUnderline"/>
        </w:rPr>
        <w:t>Kushner was the one who pushed a Saudi-centric policy</w:t>
      </w:r>
      <w:r w:rsidRPr="007C7FDF">
        <w:rPr>
          <w:sz w:val="16"/>
        </w:rPr>
        <w:t xml:space="preserve">. One can easily see why. In the crown prince Kushner no doubt saw a kindred spirit — a young sophisticate living in his family’s shadow who had great potential to transform the region. He (Kushner) and the actual crown prince, MBS, were a match made in heaven, although hardly an even match. Kushner seemed to ingest every foolish idea about the Middle East (“the conflict between Arabs and Israelis was essentially a real-estate problem, a deal to be worked out”) and, like his father-in-law, fell prey to the flattery of whomever he faced at the moment. MBS convinced Kushner that making the Saudis the Trump administration’s surrogate would work out for both. As a result, </w:t>
      </w:r>
      <w:r w:rsidRPr="007C7FDF">
        <w:rPr>
          <w:rStyle w:val="StyleUnderline"/>
        </w:rPr>
        <w:t xml:space="preserve">Kushner and Trump engaged in what can only be described as the </w:t>
      </w:r>
      <w:r w:rsidRPr="007C7FDF">
        <w:rPr>
          <w:rStyle w:val="Emphasis"/>
        </w:rPr>
        <w:t>worst bargaining in recent history</w:t>
      </w:r>
      <w:r w:rsidRPr="007C7FDF">
        <w:rPr>
          <w:sz w:val="16"/>
        </w:rPr>
        <w:t xml:space="preserve"> since President Barack Obama recognized Cuba with no promises on human rights. In some ways, </w:t>
      </w:r>
      <w:r w:rsidRPr="007C7FDF">
        <w:rPr>
          <w:rStyle w:val="StyleUnderline"/>
        </w:rPr>
        <w:t xml:space="preserve">Kushner followed the worst efforts of previous administrations. “Deals” became giving the other side </w:t>
      </w:r>
      <w:r w:rsidRPr="007C7FDF">
        <w:rPr>
          <w:rStyle w:val="Emphasis"/>
        </w:rPr>
        <w:t>whatever it wants</w:t>
      </w:r>
      <w:r w:rsidRPr="007C7FDF">
        <w:rPr>
          <w:sz w:val="16"/>
        </w:rPr>
        <w:t xml:space="preserve"> (e.g., arms for Saudi Arabia, moving the U.S. Embassy to Jerusalem</w:t>
      </w:r>
      <w:r w:rsidRPr="007C7FDF">
        <w:rPr>
          <w:rStyle w:val="Emphasis"/>
        </w:rPr>
        <w:t>) in exchange for nothing</w:t>
      </w:r>
      <w:r w:rsidRPr="007C7FDF">
        <w:rPr>
          <w:sz w:val="16"/>
        </w:rPr>
        <w:t xml:space="preserve">. </w:t>
      </w:r>
      <w:r w:rsidRPr="007C7FDF">
        <w:rPr>
          <w:rStyle w:val="StyleUnderline"/>
        </w:rPr>
        <w:t>Hey, this guy is a sucker. We can do whatever we please</w:t>
      </w:r>
      <w:r w:rsidRPr="007C7FDF">
        <w:rPr>
          <w:sz w:val="16"/>
        </w:rPr>
        <w:t xml:space="preserve">. The leaders of the two countries, </w:t>
      </w:r>
      <w:r w:rsidRPr="007C7FDF">
        <w:rPr>
          <w:rStyle w:val="StyleUnderline"/>
        </w:rPr>
        <w:t>M</w:t>
      </w:r>
      <w:r w:rsidRPr="007C7FDF">
        <w:rPr>
          <w:sz w:val="16"/>
        </w:rPr>
        <w:t xml:space="preserve">ohammed </w:t>
      </w:r>
      <w:r w:rsidRPr="007C7FDF">
        <w:rPr>
          <w:rStyle w:val="StyleUnderline"/>
        </w:rPr>
        <w:t>b</w:t>
      </w:r>
      <w:r w:rsidRPr="007C7FDF">
        <w:rPr>
          <w:sz w:val="16"/>
        </w:rPr>
        <w:t xml:space="preserve">in </w:t>
      </w:r>
      <w:r w:rsidRPr="007C7FDF">
        <w:rPr>
          <w:rStyle w:val="StyleUnderline"/>
        </w:rPr>
        <w:t>S</w:t>
      </w:r>
      <w:r w:rsidRPr="007C7FDF">
        <w:rPr>
          <w:sz w:val="16"/>
        </w:rPr>
        <w:t xml:space="preserve">alman </w:t>
      </w:r>
      <w:r w:rsidRPr="007C7FDF">
        <w:rPr>
          <w:rStyle w:val="StyleUnderline"/>
        </w:rPr>
        <w:t>and</w:t>
      </w:r>
      <w:r w:rsidRPr="007C7FDF">
        <w:rPr>
          <w:sz w:val="16"/>
        </w:rPr>
        <w:t xml:space="preserve"> Benjamin </w:t>
      </w:r>
      <w:r w:rsidRPr="007C7FDF">
        <w:rPr>
          <w:rStyle w:val="StyleUnderline"/>
        </w:rPr>
        <w:t>Netanyahu, have given Trump what he most craves: sycophantic support</w:t>
      </w:r>
      <w:r w:rsidRPr="007C7FDF">
        <w:rPr>
          <w:sz w:val="16"/>
        </w:rPr>
        <w:t xml:space="preserve">. </w:t>
      </w:r>
      <w:r w:rsidRPr="007C7FDF">
        <w:rPr>
          <w:rStyle w:val="StyleUnderline"/>
        </w:rPr>
        <w:t>On substance</w:t>
      </w:r>
      <w:r w:rsidRPr="007C7FDF">
        <w:rPr>
          <w:sz w:val="16"/>
        </w:rPr>
        <w:t>, however</w:t>
      </w:r>
      <w:r w:rsidRPr="007C7FDF">
        <w:rPr>
          <w:rStyle w:val="Emphasis"/>
        </w:rPr>
        <w:t>, they have done next to nothing to reciprocate unilateral Trump concessions</w:t>
      </w:r>
      <w:r w:rsidRPr="007C7FDF">
        <w:rPr>
          <w:sz w:val="16"/>
        </w:rPr>
        <w:t xml:space="preserve"> such as the embassy move or the resumption of U.S. support for Saudi bombing in Yemen,” my colleague Jackson Diehl wrote last week. Fatefully, </w:t>
      </w:r>
      <w:r w:rsidRPr="007C7FDF">
        <w:rPr>
          <w:rStyle w:val="StyleUnderline"/>
        </w:rPr>
        <w:t>MBS perceived that he had Kushner wrapped around his finger and confidently set out on his repressive juggernaut, resulting in the killing of Khashoggi.</w:t>
      </w:r>
      <w:r>
        <w:rPr>
          <w:rStyle w:val="StyleUnderline"/>
        </w:rPr>
        <w:t xml:space="preserve"> </w:t>
      </w:r>
      <w:r w:rsidRPr="007C7FDF">
        <w:rPr>
          <w:rStyle w:val="StyleUnderline"/>
        </w:rPr>
        <w:t>The irony is that conservatives with varying degrees of justification accused</w:t>
      </w:r>
      <w:r w:rsidRPr="007C7FDF">
        <w:rPr>
          <w:sz w:val="16"/>
        </w:rPr>
        <w:t xml:space="preserve"> the </w:t>
      </w:r>
      <w:r w:rsidRPr="007C7FDF">
        <w:rPr>
          <w:rStyle w:val="StyleUnderline"/>
        </w:rPr>
        <w:t>Obama</w:t>
      </w:r>
      <w:r w:rsidRPr="007C7FDF">
        <w:rPr>
          <w:sz w:val="16"/>
        </w:rPr>
        <w:t xml:space="preserve"> team </w:t>
      </w:r>
      <w:r w:rsidRPr="007C7FDF">
        <w:rPr>
          <w:rStyle w:val="StyleUnderline"/>
        </w:rPr>
        <w:t>of not driving hard enough bargains on foreign policy.</w:t>
      </w:r>
      <w:r w:rsidRPr="007C7FDF">
        <w:rPr>
          <w:sz w:val="16"/>
        </w:rPr>
        <w:t xml:space="preserve"> The </w:t>
      </w:r>
      <w:r w:rsidRPr="007C7FDF">
        <w:rPr>
          <w:rStyle w:val="StyleUnderline"/>
        </w:rPr>
        <w:t>Trump-Kushner</w:t>
      </w:r>
      <w:r w:rsidRPr="007C7FDF">
        <w:rPr>
          <w:sz w:val="16"/>
        </w:rPr>
        <w:t xml:space="preserve"> team, however, </w:t>
      </w:r>
      <w:r w:rsidRPr="007C7FDF">
        <w:rPr>
          <w:rStyle w:val="StyleUnderline"/>
        </w:rPr>
        <w:t>has done one better</w:t>
      </w:r>
      <w:r w:rsidRPr="007C7FDF">
        <w:rPr>
          <w:sz w:val="16"/>
        </w:rPr>
        <w:t xml:space="preserve"> (worse?) — </w:t>
      </w:r>
      <w:r w:rsidRPr="007C7FDF">
        <w:rPr>
          <w:rStyle w:val="Emphasis"/>
        </w:rPr>
        <w:t>giving our worst foes a pass on egregious human rights violations and allowing our allies to run wild</w:t>
      </w:r>
      <w:r w:rsidRPr="007C7FDF">
        <w:rPr>
          <w:sz w:val="16"/>
        </w:rPr>
        <w:t xml:space="preserve">. </w:t>
      </w:r>
      <w:r w:rsidRPr="007C7FDF">
        <w:rPr>
          <w:rStyle w:val="StyleUnderline"/>
        </w:rPr>
        <w:t>This comes from the president who is always accusing our allies of taking advantage of us. Well, now they are, and what does Trump intend to do about it?</w:t>
      </w:r>
    </w:p>
    <w:p w14:paraId="2417697C" w14:textId="4D5549CE" w:rsidR="003529AA" w:rsidRDefault="003529AA" w:rsidP="003529AA"/>
    <w:p w14:paraId="5BFD4D55" w14:textId="1F8CAC7E" w:rsidR="00BD532B" w:rsidRDefault="00BD532B" w:rsidP="003529AA"/>
    <w:p w14:paraId="72C225DA" w14:textId="39652885" w:rsidR="00BD532B" w:rsidRDefault="00BD532B" w:rsidP="00BD532B">
      <w:pPr>
        <w:pStyle w:val="Heading3"/>
      </w:pPr>
      <w:r>
        <w:t xml:space="preserve">XT: Reform Fails </w:t>
      </w:r>
    </w:p>
    <w:p w14:paraId="78D036E7" w14:textId="66D72BC9" w:rsidR="00BD532B" w:rsidRDefault="00BD532B" w:rsidP="00BD532B"/>
    <w:p w14:paraId="0A6357EC" w14:textId="77777777" w:rsidR="00BD532B" w:rsidRDefault="00BD532B" w:rsidP="00BD532B">
      <w:pPr>
        <w:pStyle w:val="Heading4"/>
      </w:pPr>
      <w:r>
        <w:t>Coalition reforms are useless</w:t>
      </w:r>
    </w:p>
    <w:p w14:paraId="2030BDE5" w14:textId="77777777" w:rsidR="00BD532B" w:rsidRPr="00D7228C" w:rsidRDefault="00BD532B" w:rsidP="00BD532B">
      <w:pPr>
        <w:rPr>
          <w:rStyle w:val="Style13ptBold"/>
        </w:rPr>
      </w:pPr>
      <w:r w:rsidRPr="00D7228C">
        <w:rPr>
          <w:rStyle w:val="Style13ptBold"/>
        </w:rPr>
        <w:t xml:space="preserve">Hubbard, ME Correspondent, 9-12-18 </w:t>
      </w:r>
    </w:p>
    <w:p w14:paraId="08F1C6C6" w14:textId="77777777" w:rsidR="00BD532B" w:rsidRPr="00A85623" w:rsidRDefault="00BD532B" w:rsidP="00BD532B">
      <w:pPr>
        <w:rPr>
          <w:sz w:val="16"/>
        </w:rPr>
      </w:pPr>
      <w:r w:rsidRPr="00D7228C">
        <w:rPr>
          <w:sz w:val="16"/>
        </w:rPr>
        <w:t>(Ben, https://www.nytimes.com/2018/09/12/world/middleeast/saudi-yemen-pompeo-certify.html?module=inline)</w:t>
      </w:r>
    </w:p>
    <w:p w14:paraId="3E633F78" w14:textId="77777777" w:rsidR="00BD532B" w:rsidRDefault="00BD532B" w:rsidP="00BD532B">
      <w:r w:rsidRPr="00A85623">
        <w:rPr>
          <w:rStyle w:val="StyleUnderline"/>
        </w:rPr>
        <w:t>Saudi officials say the coalition exerts great efforts to minimize harm to civilians</w:t>
      </w:r>
      <w:r w:rsidRPr="00A85623">
        <w:rPr>
          <w:sz w:val="16"/>
        </w:rPr>
        <w:t xml:space="preserve"> and has established an internal body to investigate reported violations of the laws of war. Early this month, </w:t>
      </w:r>
      <w:r w:rsidRPr="00A85623">
        <w:rPr>
          <w:rStyle w:val="StyleUnderline"/>
        </w:rPr>
        <w:t>the coalition admitted “mistakes” in the bombing of the school bus and said those responsible would be held accountable</w:t>
      </w:r>
      <w:r w:rsidRPr="00A85623">
        <w:rPr>
          <w:sz w:val="16"/>
        </w:rPr>
        <w:t xml:space="preserve">. The certification signed by Mr. Pompeo said the Trump administration had recognized that “civilian casualties have occurred at rates that are far too high.” But it said the coalition had taken steps to improve, including developing a no-strike list of sensitive targets and putting Saudi pilots through American training on avoiding civilian deaths. </w:t>
      </w:r>
      <w:r w:rsidRPr="00A85623">
        <w:rPr>
          <w:rStyle w:val="Emphasis"/>
        </w:rPr>
        <w:t>Rights groups have said similar efforts have been going on for years and appeared to have had little effect</w:t>
      </w:r>
      <w:r w:rsidRPr="00A85623">
        <w:rPr>
          <w:sz w:val="16"/>
        </w:rPr>
        <w:t xml:space="preserve">. </w:t>
      </w:r>
      <w:r w:rsidRPr="00A85623">
        <w:rPr>
          <w:rStyle w:val="StyleUnderline"/>
        </w:rPr>
        <w:t>Some openly dismiss the coalition’s professed interest in investigating itself.</w:t>
      </w:r>
      <w:r>
        <w:rPr>
          <w:rStyle w:val="StyleUnderline"/>
        </w:rPr>
        <w:t xml:space="preserve"> </w:t>
      </w:r>
      <w:r w:rsidRPr="00A85623">
        <w:rPr>
          <w:rStyle w:val="StyleUnderline"/>
        </w:rPr>
        <w:t>A recent report by Human Rights Watch</w:t>
      </w:r>
      <w:r w:rsidRPr="00A85623">
        <w:rPr>
          <w:sz w:val="16"/>
        </w:rPr>
        <w:t xml:space="preserve"> about the coalition’s investigative body </w:t>
      </w:r>
      <w:r w:rsidRPr="00A85623">
        <w:rPr>
          <w:rStyle w:val="StyleUnderline"/>
        </w:rPr>
        <w:t>said it had failed “to provide credible, impartial and transparent investigations into alleged coalition laws-of-war violations.”</w:t>
      </w:r>
      <w:r>
        <w:rPr>
          <w:rStyle w:val="StyleUnderline"/>
        </w:rPr>
        <w:t xml:space="preserve"> </w:t>
      </w:r>
      <w:r w:rsidRPr="00A85623">
        <w:rPr>
          <w:sz w:val="16"/>
        </w:rPr>
        <w:t xml:space="preserve">Others, too, accuse the coalition of doing too little. Larry L. </w:t>
      </w:r>
      <w:r w:rsidRPr="00A85623">
        <w:rPr>
          <w:rStyle w:val="StyleUnderline"/>
        </w:rPr>
        <w:t>Lewis, a former State Department official who visited Saudi Arabia five times in 2015 and 2016 to help the country’s air force improve its targeting and investigations, said the certification showed that the administration either lacked the will to push the coalition to improve or did not know what it meant to do “everything possible” to reduce civilian casualties.</w:t>
      </w:r>
      <w:r>
        <w:rPr>
          <w:rStyle w:val="StyleUnderline"/>
        </w:rPr>
        <w:t xml:space="preserve"> </w:t>
      </w:r>
      <w:r w:rsidRPr="00A85623">
        <w:rPr>
          <w:rStyle w:val="StyleUnderline"/>
        </w:rPr>
        <w:t>“There’s more that can be done</w:t>
      </w:r>
      <w:r w:rsidRPr="00A85623">
        <w:rPr>
          <w:sz w:val="16"/>
        </w:rPr>
        <w:t>,” Mr. Lewis wrote in an email. “Whether the U.S. government is willing to do more is another matter.”</w:t>
      </w:r>
    </w:p>
    <w:p w14:paraId="67B79F33" w14:textId="77777777" w:rsidR="00BD532B" w:rsidRPr="00BD532B" w:rsidRDefault="00BD532B" w:rsidP="00BD532B"/>
    <w:p w14:paraId="3A9401B3" w14:textId="5B120179" w:rsidR="00787CBA" w:rsidRDefault="00787CBA" w:rsidP="003529AA"/>
    <w:p w14:paraId="5CCF69CE" w14:textId="508CE596" w:rsidR="00787CBA" w:rsidRDefault="00787CBA" w:rsidP="00787CBA">
      <w:pPr>
        <w:pStyle w:val="Heading3"/>
      </w:pPr>
      <w:r>
        <w:t xml:space="preserve">XT: Hegemony </w:t>
      </w:r>
    </w:p>
    <w:p w14:paraId="4850810F" w14:textId="14570BA5" w:rsidR="00787CBA" w:rsidRDefault="00787CBA" w:rsidP="00787CBA">
      <w:pPr>
        <w:pStyle w:val="Heading4"/>
      </w:pPr>
      <w:r>
        <w:t>Sales don’t translate into influence anymore</w:t>
      </w:r>
    </w:p>
    <w:p w14:paraId="4CFB62B4" w14:textId="77777777" w:rsidR="00787CBA" w:rsidRDefault="00787CBA" w:rsidP="00787CBA">
      <w:r w:rsidRPr="00D6723A">
        <w:rPr>
          <w:rStyle w:val="Style13ptBold"/>
        </w:rPr>
        <w:t>Walsh, Cairo Bureau chief, and Schmitt, national security writer, 12-25</w:t>
      </w:r>
      <w:r>
        <w:t>-18</w:t>
      </w:r>
    </w:p>
    <w:p w14:paraId="6306680F" w14:textId="77777777" w:rsidR="00787CBA" w:rsidRPr="00074199" w:rsidRDefault="00787CBA" w:rsidP="00787CBA">
      <w:pPr>
        <w:rPr>
          <w:sz w:val="16"/>
        </w:rPr>
      </w:pPr>
      <w:r w:rsidRPr="00D6723A">
        <w:rPr>
          <w:sz w:val="16"/>
        </w:rPr>
        <w:t>(Declan and Eric, https://www.nytimes.com/2018/12/25/world/middleeast/yemen-us-saudi-civilian-war.html)</w:t>
      </w:r>
    </w:p>
    <w:p w14:paraId="07D2EB08" w14:textId="77777777" w:rsidR="00787CBA" w:rsidRDefault="00787CBA" w:rsidP="00787CBA">
      <w:r w:rsidRPr="00074199">
        <w:rPr>
          <w:sz w:val="16"/>
        </w:rPr>
        <w:t xml:space="preserve">For decades, </w:t>
      </w:r>
      <w:r w:rsidRPr="00074199">
        <w:rPr>
          <w:rStyle w:val="StyleUnderline"/>
        </w:rPr>
        <w:t>the U</w:t>
      </w:r>
      <w:r w:rsidRPr="00074199">
        <w:rPr>
          <w:sz w:val="16"/>
        </w:rPr>
        <w:t xml:space="preserve">nited </w:t>
      </w:r>
      <w:r w:rsidRPr="00074199">
        <w:rPr>
          <w:rStyle w:val="StyleUnderline"/>
        </w:rPr>
        <w:t>S</w:t>
      </w:r>
      <w:r w:rsidRPr="00074199">
        <w:rPr>
          <w:sz w:val="16"/>
        </w:rPr>
        <w:t xml:space="preserve">tates </w:t>
      </w:r>
      <w:r w:rsidRPr="00074199">
        <w:rPr>
          <w:rStyle w:val="StyleUnderline"/>
        </w:rPr>
        <w:t>sold tens of billions of dollars in arms to Saudi Arabia on an unspoken premise: that they would rarely be used</w:t>
      </w:r>
      <w:r w:rsidRPr="00074199">
        <w:rPr>
          <w:sz w:val="16"/>
        </w:rPr>
        <w:t xml:space="preserve">. The Saudis amassed the world’s third-largest fleet of F-15 jets, after the United States and Israel, but their pilots almost never saw action. They shot down two Iranian jets over the Persian Gulf in 1984, two Iraqi warplanes during the 1991 gulf war and they conducted a handful of bombing raids along the border with Yemen in 2009. The United States had similar expectations for its arms sales to other Persian Gulf countries. “There was a belief that these countries wouldn’t end up using this equipment, and we were just selling them expensive paperweights,” said Andrew Miller, a former State Department official now with the Project on Middle East Democracy. </w:t>
      </w:r>
      <w:r w:rsidRPr="00074199">
        <w:rPr>
          <w:rStyle w:val="StyleUnderline"/>
        </w:rPr>
        <w:t>Then came</w:t>
      </w:r>
      <w:r w:rsidRPr="00074199">
        <w:rPr>
          <w:sz w:val="16"/>
        </w:rPr>
        <w:t xml:space="preserve"> Prince </w:t>
      </w:r>
      <w:r w:rsidRPr="00074199">
        <w:rPr>
          <w:rStyle w:val="StyleUnderline"/>
        </w:rPr>
        <w:t>M</w:t>
      </w:r>
      <w:r w:rsidRPr="00074199">
        <w:rPr>
          <w:sz w:val="16"/>
        </w:rPr>
        <w:t xml:space="preserve">ohammed </w:t>
      </w:r>
      <w:r w:rsidRPr="00074199">
        <w:rPr>
          <w:rStyle w:val="StyleUnderline"/>
        </w:rPr>
        <w:t>b</w:t>
      </w:r>
      <w:r w:rsidRPr="00074199">
        <w:rPr>
          <w:sz w:val="16"/>
        </w:rPr>
        <w:t xml:space="preserve">in </w:t>
      </w:r>
      <w:r w:rsidRPr="00074199">
        <w:rPr>
          <w:rStyle w:val="StyleUnderline"/>
        </w:rPr>
        <w:t>S</w:t>
      </w:r>
      <w:r w:rsidRPr="00074199">
        <w:rPr>
          <w:sz w:val="16"/>
        </w:rPr>
        <w:t xml:space="preserve">alman. </w:t>
      </w:r>
      <w:r w:rsidRPr="00074199">
        <w:rPr>
          <w:rStyle w:val="StyleUnderline"/>
        </w:rPr>
        <w:t>When the prince</w:t>
      </w:r>
      <w:r w:rsidRPr="00074199">
        <w:rPr>
          <w:sz w:val="16"/>
        </w:rPr>
        <w:t xml:space="preserve">, then the Saudi defense minister, </w:t>
      </w:r>
      <w:r w:rsidRPr="00074199">
        <w:rPr>
          <w:rStyle w:val="StyleUnderline"/>
        </w:rPr>
        <w:t>sent fighter jets to Yemen</w:t>
      </w:r>
      <w:r w:rsidRPr="00074199">
        <w:rPr>
          <w:sz w:val="16"/>
        </w:rPr>
        <w:t xml:space="preserve"> in March 2015, </w:t>
      </w:r>
      <w:r w:rsidRPr="00074199">
        <w:rPr>
          <w:rStyle w:val="StyleUnderline"/>
        </w:rPr>
        <w:t>Pentagon officials were flustered to receive just 48 hours notice</w:t>
      </w:r>
      <w:r w:rsidRPr="00074199">
        <w:rPr>
          <w:sz w:val="16"/>
        </w:rPr>
        <w:t xml:space="preserve"> of the first strikes against Houthi rebels, two former senior American officials said. </w:t>
      </w:r>
      <w:r w:rsidRPr="00074199">
        <w:rPr>
          <w:rStyle w:val="StyleUnderline"/>
        </w:rPr>
        <w:t>American officials were persuaded by Saudi assurances the campaign would be over in weeks</w:t>
      </w:r>
      <w:r w:rsidRPr="00074199">
        <w:rPr>
          <w:sz w:val="16"/>
        </w:rPr>
        <w:t xml:space="preserve">. </w:t>
      </w:r>
      <w:r w:rsidRPr="00074199">
        <w:rPr>
          <w:rStyle w:val="StyleUnderline"/>
        </w:rPr>
        <w:t xml:space="preserve">But as the weeks turned to years, and the prospect of victory receded, the Americans found themselves backing a military campaign that was exacting </w:t>
      </w:r>
      <w:r w:rsidRPr="00074199">
        <w:rPr>
          <w:rStyle w:val="Emphasis"/>
        </w:rPr>
        <w:t>a steep civilian toll</w:t>
      </w:r>
      <w:r w:rsidRPr="00074199">
        <w:rPr>
          <w:rStyle w:val="StyleUnderline"/>
        </w:rPr>
        <w:t>, largely as a result of Saudi and Emirati airstrikes.</w:t>
      </w:r>
      <w:r>
        <w:rPr>
          <w:rStyle w:val="StyleUnderline"/>
        </w:rPr>
        <w:t xml:space="preserve"> </w:t>
      </w:r>
      <w:r w:rsidRPr="00074199">
        <w:rPr>
          <w:rStyle w:val="StyleUnderline"/>
        </w:rPr>
        <w:t>American military officials</w:t>
      </w:r>
      <w:r w:rsidRPr="00074199">
        <w:rPr>
          <w:sz w:val="16"/>
        </w:rPr>
        <w:t xml:space="preserve"> posted to the coalition war room in Riyadh </w:t>
      </w:r>
      <w:r w:rsidRPr="00074199">
        <w:rPr>
          <w:rStyle w:val="StyleUnderline"/>
        </w:rPr>
        <w:t>noticed that inexperienced Saudi pilots flew at high altitudes to avoid enemy fire,</w:t>
      </w:r>
      <w:r w:rsidRPr="00074199">
        <w:rPr>
          <w:sz w:val="16"/>
        </w:rPr>
        <w:t xml:space="preserve"> military officials said. </w:t>
      </w:r>
      <w:r w:rsidRPr="00074199">
        <w:rPr>
          <w:rStyle w:val="StyleUnderline"/>
        </w:rPr>
        <w:t>The tactic reduced the risk to the pilots but transferred it to civilians, who were exposed to less accurate bombings.</w:t>
      </w:r>
      <w:r w:rsidRPr="00074199">
        <w:rPr>
          <w:sz w:val="16"/>
        </w:rPr>
        <w:t xml:space="preserve"> </w:t>
      </w:r>
      <w:r w:rsidRPr="00074199">
        <w:rPr>
          <w:rStyle w:val="StyleUnderline"/>
        </w:rPr>
        <w:t>Coalition planners misidentified targets and their pilots struck them at the wrong time</w:t>
      </w:r>
      <w:r w:rsidRPr="00074199">
        <w:rPr>
          <w:sz w:val="16"/>
        </w:rPr>
        <w:t xml:space="preserve"> — destroying a vehicle as it passed through a crowded bazaar, for instance, instead of waiting until it reached an open road. </w:t>
      </w:r>
      <w:r w:rsidRPr="00074199">
        <w:rPr>
          <w:rStyle w:val="StyleUnderline"/>
        </w:rPr>
        <w:t>The coalition routinely ignored a no-strike list — drawn up by the U</w:t>
      </w:r>
      <w:r w:rsidRPr="00074199">
        <w:rPr>
          <w:sz w:val="16"/>
        </w:rPr>
        <w:t xml:space="preserve">nited </w:t>
      </w:r>
      <w:r w:rsidRPr="00074199">
        <w:rPr>
          <w:rStyle w:val="StyleUnderline"/>
        </w:rPr>
        <w:t>S</w:t>
      </w:r>
      <w:r w:rsidRPr="00074199">
        <w:rPr>
          <w:sz w:val="16"/>
        </w:rPr>
        <w:t xml:space="preserve">tates Central Command and the United Nations — </w:t>
      </w:r>
      <w:r w:rsidRPr="00074199">
        <w:rPr>
          <w:rStyle w:val="Emphasis"/>
        </w:rPr>
        <w:t>of hospitals, schools and other places where civilians gathered.</w:t>
      </w:r>
      <w:r>
        <w:rPr>
          <w:rStyle w:val="Emphasis"/>
        </w:rPr>
        <w:t xml:space="preserve"> </w:t>
      </w:r>
      <w:r w:rsidRPr="00074199">
        <w:rPr>
          <w:rStyle w:val="StyleUnderline"/>
        </w:rPr>
        <w:t xml:space="preserve">At times, coalition officers </w:t>
      </w:r>
      <w:r w:rsidRPr="00074199">
        <w:rPr>
          <w:rStyle w:val="Emphasis"/>
        </w:rPr>
        <w:t>subverted their own</w:t>
      </w:r>
      <w:r w:rsidRPr="00074199">
        <w:rPr>
          <w:rStyle w:val="StyleUnderline"/>
        </w:rPr>
        <w:t xml:space="preserve"> chain of command.</w:t>
      </w:r>
      <w:r w:rsidRPr="00074199">
        <w:rPr>
          <w:sz w:val="16"/>
        </w:rPr>
        <w:t xml:space="preserve"> In one instance, </w:t>
      </w:r>
      <w:r w:rsidRPr="00074199">
        <w:rPr>
          <w:rStyle w:val="StyleUnderline"/>
        </w:rPr>
        <w:t>a devastating strike that killed 155 people</w:t>
      </w:r>
      <w:r w:rsidRPr="00074199">
        <w:rPr>
          <w:sz w:val="16"/>
        </w:rPr>
        <w:t xml:space="preserve"> in a funeral hall </w:t>
      </w:r>
      <w:r w:rsidRPr="00074199">
        <w:rPr>
          <w:rStyle w:val="StyleUnderline"/>
        </w:rPr>
        <w:t xml:space="preserve">was ordered by a junior officer who countermanded an order from a more senior officer, </w:t>
      </w:r>
      <w:r w:rsidRPr="00074199">
        <w:rPr>
          <w:sz w:val="16"/>
        </w:rPr>
        <w:t xml:space="preserve">a State Department official said. </w:t>
      </w:r>
      <w:r w:rsidRPr="00074199">
        <w:rPr>
          <w:rStyle w:val="StyleUnderline"/>
        </w:rPr>
        <w:t>The Americans offered help</w:t>
      </w:r>
      <w:r w:rsidRPr="00074199">
        <w:rPr>
          <w:sz w:val="16"/>
        </w:rPr>
        <w:t xml:space="preserve">. </w:t>
      </w:r>
      <w:r w:rsidRPr="00074199">
        <w:rPr>
          <w:rStyle w:val="StyleUnderline"/>
        </w:rPr>
        <w:t>The State Department financed an investigative body</w:t>
      </w:r>
      <w:r w:rsidRPr="00074199">
        <w:rPr>
          <w:sz w:val="16"/>
        </w:rPr>
        <w:t xml:space="preserve"> to review errant airstrikes and propose corrective action. </w:t>
      </w:r>
      <w:r w:rsidRPr="00074199">
        <w:rPr>
          <w:rStyle w:val="StyleUnderline"/>
        </w:rPr>
        <w:t>Pentagon lawyers trained Saudi officers in the laws of war</w:t>
      </w:r>
      <w:r w:rsidRPr="00074199">
        <w:rPr>
          <w:sz w:val="16"/>
        </w:rPr>
        <w:t xml:space="preserve">. Military officers suggested putting gun cameras on Saudi and Emiratis warplanes to see how strikes were being conducted. </w:t>
      </w:r>
      <w:r w:rsidRPr="00074199">
        <w:rPr>
          <w:rStyle w:val="StyleUnderline"/>
        </w:rPr>
        <w:t>The coalition balked.</w:t>
      </w:r>
      <w:r>
        <w:rPr>
          <w:rStyle w:val="StyleUnderline"/>
        </w:rPr>
        <w:t xml:space="preserve"> </w:t>
      </w:r>
      <w:r w:rsidRPr="00074199">
        <w:rPr>
          <w:rStyle w:val="StyleUnderline"/>
        </w:rPr>
        <w:t>In June 2017, American officials extracted new promises of safeguards</w:t>
      </w:r>
      <w:r w:rsidRPr="00074199">
        <w:rPr>
          <w:sz w:val="16"/>
        </w:rPr>
        <w:t xml:space="preserve">, including stricter rules of engagement and an expansion of the no-strike list to about 33,000 targets — provisions that allowed the secretary of state, then Rex W. Tillerson, to win support in Congress for the sale of more than $510 million in precision-guided munitions to the kingdom. But </w:t>
      </w:r>
      <w:r w:rsidRPr="00074199">
        <w:rPr>
          <w:rStyle w:val="Emphasis"/>
        </w:rPr>
        <w:t>those measures seemed to make little difference</w:t>
      </w:r>
      <w:r w:rsidRPr="00074199">
        <w:rPr>
          <w:sz w:val="16"/>
        </w:rPr>
        <w:t xml:space="preserve">. </w:t>
      </w:r>
      <w:r w:rsidRPr="00074199">
        <w:rPr>
          <w:rStyle w:val="StyleUnderline"/>
        </w:rPr>
        <w:t>Just over a year later</w:t>
      </w:r>
      <w:r w:rsidRPr="00074199">
        <w:rPr>
          <w:sz w:val="16"/>
        </w:rPr>
        <w:t xml:space="preserve">, in August 2018, </w:t>
      </w:r>
      <w:r w:rsidRPr="00074199">
        <w:rPr>
          <w:rStyle w:val="StyleUnderline"/>
        </w:rPr>
        <w:t>a coalition airstrike killed at least 40 boys on a packed school bus in northern Yemen.</w:t>
      </w:r>
      <w:r>
        <w:rPr>
          <w:rStyle w:val="StyleUnderline"/>
        </w:rPr>
        <w:t xml:space="preserve"> </w:t>
      </w:r>
      <w:r w:rsidRPr="00074199">
        <w:rPr>
          <w:rStyle w:val="StyleUnderline"/>
        </w:rPr>
        <w:t xml:space="preserve">Still, American leaders insisted </w:t>
      </w:r>
      <w:r w:rsidRPr="00074199">
        <w:rPr>
          <w:rStyle w:val="Emphasis"/>
        </w:rPr>
        <w:t>they need to keep helping</w:t>
      </w:r>
      <w:r w:rsidRPr="00074199">
        <w:rPr>
          <w:rStyle w:val="StyleUnderline"/>
        </w:rPr>
        <w:t xml:space="preserve"> the Saudi coalition</w:t>
      </w:r>
      <w:r w:rsidRPr="00074199">
        <w:rPr>
          <w:sz w:val="16"/>
        </w:rPr>
        <w:t xml:space="preserve">. </w:t>
      </w:r>
      <w:r w:rsidRPr="00074199">
        <w:rPr>
          <w:rStyle w:val="StyleUnderline"/>
        </w:rPr>
        <w:t>America’s role in the war was “absolutely essential” to safeguard civilians, the general in charge</w:t>
      </w:r>
      <w:r w:rsidRPr="00074199">
        <w:rPr>
          <w:sz w:val="16"/>
        </w:rPr>
        <w:t xml:space="preserve"> of Central Command, Gen. Joseph L. Votel, </w:t>
      </w:r>
      <w:r w:rsidRPr="00074199">
        <w:rPr>
          <w:rStyle w:val="StyleUnderline"/>
        </w:rPr>
        <w:t>told a charged Senate hearing</w:t>
      </w:r>
      <w:r w:rsidRPr="00074199">
        <w:rPr>
          <w:sz w:val="16"/>
        </w:rPr>
        <w:t xml:space="preserve"> in March. “I think this does give us the best opportunity to address these concerns,” he said.</w:t>
      </w:r>
    </w:p>
    <w:p w14:paraId="253A69D9" w14:textId="77777777" w:rsidR="00787CBA" w:rsidRPr="00787CBA" w:rsidRDefault="00787CBA" w:rsidP="00787CBA"/>
    <w:p w14:paraId="60A098DB" w14:textId="563D7704" w:rsidR="002B2B40" w:rsidRPr="00457B99" w:rsidRDefault="002B2B40" w:rsidP="002B2B40">
      <w:pPr>
        <w:pStyle w:val="Heading1"/>
      </w:pPr>
      <w:r w:rsidRPr="00457B99">
        <w:t xml:space="preserve">Disads </w:t>
      </w:r>
    </w:p>
    <w:p w14:paraId="0F0BC2FA" w14:textId="5143A139" w:rsidR="00927BAB" w:rsidRPr="00457B99" w:rsidRDefault="00927BAB" w:rsidP="00927BAB"/>
    <w:p w14:paraId="2A8CEE96" w14:textId="4AC1D19B" w:rsidR="00927BAB" w:rsidRPr="00457B99" w:rsidRDefault="00927BAB" w:rsidP="00927BAB">
      <w:pPr>
        <w:pStyle w:val="Heading2"/>
      </w:pPr>
      <w:r w:rsidRPr="00457B99">
        <w:t xml:space="preserve">Allies </w:t>
      </w:r>
    </w:p>
    <w:p w14:paraId="0892FFA7" w14:textId="0A666311" w:rsidR="00927BAB" w:rsidRPr="00457B99" w:rsidRDefault="00927BAB" w:rsidP="00927BAB"/>
    <w:p w14:paraId="55920B1A" w14:textId="77777777" w:rsidR="0022363B" w:rsidRPr="00457B99" w:rsidRDefault="0022363B" w:rsidP="0022363B">
      <w:pPr>
        <w:pStyle w:val="Heading3"/>
      </w:pPr>
      <w:r w:rsidRPr="00457B99">
        <w:t xml:space="preserve">2AC Allies Disad </w:t>
      </w:r>
    </w:p>
    <w:p w14:paraId="5EC0BFC8" w14:textId="77777777" w:rsidR="0022363B" w:rsidRPr="00457B99" w:rsidRDefault="0022363B" w:rsidP="0022363B"/>
    <w:p w14:paraId="238A459B" w14:textId="77777777" w:rsidR="0022363B" w:rsidRPr="00457B99" w:rsidRDefault="0022363B" w:rsidP="0022363B">
      <w:pPr>
        <w:pStyle w:val="Heading4"/>
      </w:pPr>
      <w:r w:rsidRPr="00457B99">
        <w:t>Support for allies doesn’t promote peace- emboldens/creates dependence, sustains conflict and acts as a tripwire for US involvement</w:t>
      </w:r>
    </w:p>
    <w:p w14:paraId="0A9D1F02" w14:textId="77777777" w:rsidR="0022363B" w:rsidRPr="00457B99" w:rsidRDefault="0022363B" w:rsidP="0022363B">
      <w:r w:rsidRPr="00457B99">
        <w:rPr>
          <w:rStyle w:val="Style13ptBold"/>
        </w:rPr>
        <w:t>Bandow, JD, 5-28</w:t>
      </w:r>
      <w:r w:rsidRPr="00457B99">
        <w:t>-19</w:t>
      </w:r>
    </w:p>
    <w:p w14:paraId="48BB3F15" w14:textId="77777777" w:rsidR="0022363B" w:rsidRPr="00457B99" w:rsidRDefault="0022363B" w:rsidP="0022363B">
      <w:pPr>
        <w:rPr>
          <w:sz w:val="16"/>
        </w:rPr>
      </w:pPr>
      <w:r w:rsidRPr="00457B99">
        <w:rPr>
          <w:sz w:val="16"/>
        </w:rPr>
        <w:t>(Doug, https://www.cato.org/publications/commentary/questionable-alliances-why-america-needs-reexamine-its-international)</w:t>
      </w:r>
    </w:p>
    <w:p w14:paraId="526FDAAD" w14:textId="77777777" w:rsidR="0022363B" w:rsidRPr="00457B99" w:rsidRDefault="0022363B" w:rsidP="0022363B">
      <w:pPr>
        <w:rPr>
          <w:rStyle w:val="StyleUnderline"/>
        </w:rPr>
      </w:pPr>
      <w:r w:rsidRPr="00457B99">
        <w:rPr>
          <w:rStyle w:val="StyleUnderline"/>
        </w:rPr>
        <w:t>Modern circumstances continue to bear out</w:t>
      </w:r>
      <w:r w:rsidRPr="00457B99">
        <w:rPr>
          <w:sz w:val="16"/>
        </w:rPr>
        <w:t xml:space="preserve"> the prescience of America’s founders. Especially George </w:t>
      </w:r>
      <w:r w:rsidRPr="00457B99">
        <w:rPr>
          <w:rStyle w:val="StyleUnderline"/>
        </w:rPr>
        <w:t>Washington’s warning against “entangling alliances.” In contrast</w:t>
      </w:r>
      <w:r w:rsidRPr="00457B99">
        <w:rPr>
          <w:sz w:val="16"/>
        </w:rPr>
        <w:t xml:space="preserve">, U.S. </w:t>
      </w:r>
      <w:r w:rsidRPr="00457B99">
        <w:rPr>
          <w:rStyle w:val="StyleUnderline"/>
        </w:rPr>
        <w:t>policymakers today treat military allies like Facebook friends,</w:t>
      </w:r>
      <w:r w:rsidRPr="00457B99">
        <w:rPr>
          <w:sz w:val="16"/>
        </w:rPr>
        <w:t xml:space="preserve"> </w:t>
      </w:r>
      <w:r w:rsidRPr="00457B99">
        <w:rPr>
          <w:rStyle w:val="Emphasis"/>
        </w:rPr>
        <w:t>the more the merrier</w:t>
      </w:r>
      <w:r w:rsidRPr="00457B99">
        <w:rPr>
          <w:sz w:val="16"/>
        </w:rPr>
        <w:t xml:space="preserve">, something to brag about. However, </w:t>
      </w:r>
      <w:r w:rsidRPr="00457B99">
        <w:rPr>
          <w:rStyle w:val="StyleUnderline"/>
        </w:rPr>
        <w:t>most of Washington’s existing alliances are harmful, expensive commitments with little relevance to American security</w:t>
      </w:r>
      <w:r w:rsidRPr="00457B99">
        <w:rPr>
          <w:sz w:val="16"/>
        </w:rPr>
        <w:t>. Indeed</w:t>
      </w:r>
      <w:r w:rsidRPr="00457B99">
        <w:rPr>
          <w:rStyle w:val="Emphasis"/>
        </w:rPr>
        <w:t xml:space="preserve">, a couple are strikingly dangerous, even risking conflict with nuclear armed powers. </w:t>
      </w:r>
      <w:r w:rsidRPr="00457B99">
        <w:rPr>
          <w:rStyle w:val="StyleUnderline"/>
        </w:rPr>
        <w:t xml:space="preserve">A good place to start with an “America First” foreign policy would be to turn allies into friends, cooperating when in both nations’ interests but no longer treating foreign governments as </w:t>
      </w:r>
      <w:r w:rsidRPr="00457B99">
        <w:rPr>
          <w:rStyle w:val="Emphasis"/>
        </w:rPr>
        <w:t>defense dependents.</w:t>
      </w:r>
      <w:r w:rsidRPr="00457B99">
        <w:rPr>
          <w:rStyle w:val="StyleUnderline"/>
        </w:rPr>
        <w:t xml:space="preserve"> </w:t>
      </w:r>
      <w:r w:rsidRPr="00457B99">
        <w:rPr>
          <w:sz w:val="16"/>
        </w:rPr>
        <w:t xml:space="preserve">Early America used its relative geographic isolation to avoid “entangling alliances.” The colonies relied on France’s aid to defeat Great Britain, but that reflected the exigencies of war. Paris was not particularly interested in empowering the new democratic republic once peace negotiations began. And the value of the French connection to America as a permanent alliance plummeted when Paris was taken over by brutal revolutionaries; the relationship cratered when Napoleon Bonaparte gained control and engaged in a “quasi-war” against American shipping. It was a century before Washington joined another alliance. And in World War I, America technically fought as an “associated” rather than allied power. Woodrow Wilson, who with a touch of megalomania desired to reorder the globe, imagined that quasi-independence would enable him to pose as the representative of mankind.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had nothing significant at stake in the conflict between the competing imperial powers</w:t>
      </w:r>
      <w:r w:rsidRPr="00457B99">
        <w:rPr>
          <w:sz w:val="16"/>
        </w:rPr>
        <w:t>. Washington should have left the participants to settle their imperial slugfest on their own. Under those circumstances</w:t>
      </w:r>
      <w:r w:rsidRPr="00457B99">
        <w:rPr>
          <w:rStyle w:val="StyleUnderline"/>
        </w:rPr>
        <w:t>, a divided, exhausted Europe might have ended the war early,</w:t>
      </w:r>
      <w:r w:rsidRPr="00457B99">
        <w:rPr>
          <w:sz w:val="16"/>
        </w:rPr>
        <w:t xml:space="preserve"> preserving the monarchies and avoiding Nazism, fascism, and communism. </w:t>
      </w:r>
      <w:r w:rsidRPr="00457B99">
        <w:rPr>
          <w:rStyle w:val="StyleUnderline"/>
        </w:rPr>
        <w:t xml:space="preserve">Instead, America’s intervention turned a possible compromise peace into a one-sided allied victory, loosing multiple totalitarian furies. </w:t>
      </w:r>
      <w:r w:rsidRPr="00457B99">
        <w:rPr>
          <w:sz w:val="16"/>
        </w:rPr>
        <w:t xml:space="preserve">Wilson’s fabled “14 Points” largely disappeared as participants at the Versailles conference fought over territorial plunder. </w:t>
      </w:r>
      <w:r w:rsidRPr="00457B99">
        <w:rPr>
          <w:rStyle w:val="StyleUnderline"/>
        </w:rPr>
        <w:t>The result unfortunately planted the seeds for the next conflict</w:t>
      </w:r>
      <w:r w:rsidRPr="00457B99">
        <w:rPr>
          <w:sz w:val="16"/>
        </w:rPr>
        <w:t xml:space="preserve">. France’s Marshal Ferdinand Foch observed: This is not a peace. It is an armistice for twenty years. Arguments that the United States should have remained involved in Europe—presumably with multiple military garrisons, like after World War II—made no sense. With Germany disarmed, the victorious Europeans possessed the means to enforce Versailles. But they lacked the will, which America could not instill. While the French and Belgians wanted their respective pounds of flesh, Great Britain came to believe that conciliation offered a better response than repression. Either a ruthless Carthaginian peace or genuine accommodation might have worked, but not the inconsistent compromise course chosen. In fighting World War II, Washington sensibly worked with two sizeable military powers, the British Empire (which helped bring in Australia, Canada, New Zealand, and more) and Soviet Union. There also was political play-acting—treating the Free French as a serious partner and Italy as an assist after Mussolini’s ouster. With the break-up of the wartime partnership and rise of the Cold War, Washington turned alliance-building into a full-time job for the State Department. Protecting Western Europe, thereby preventing domination of Eurasia by a hostile power, was served by creating the North Atlantic Treaty Organization. Less impressive were the other alphabet-soup military pacts such as CENTO, METO, SEATO. The bilateral guarantees to South Korea and Japan—they were “mutual defense treaties” only in name—were extended to prevent absorption or domination of what were seen as important countries. However, even the theoretical justification for these many pacts largely ended with the Cold War. In the 1990s Japan enjoyed the world’s second-largest economy and more deeply rooted its democratic system. Yet Tokyo held down military outlays while artificially restricting use of its military. Washington’s request for greater assistance had little impact alongside the alliance’s strong incentives against Japan doing more. Europe was far worse. The collapse of the Soviet Union and dissolution of the Warsaw Pact eliminated the alliance’s raison d’etre. Rather than responding accordingly, alliance advocates proposed such nonsensical duties as fighting the drug war and promoting student exchanges. “Out-of-area” activities eventually emerged as NATO’s new job but became a snare. In 1989 Washington did Europe’s job for it by intervening in the Balkans. Since then the United States dragged the Europeans into a meaningless seventeen-year-plus war in Afghanistan. In turn, Europeans pulled America into a foolish, counterproductive conflict in Libya. And while the European Union enjoys an overwhelming advantage over Russia—ten times the GDP, three times the population—Washington is expected to do the heavy lifting in protecting the alliance’s eastern flank. Some policymakers in both America and Europe would expand NATO to Georgia and Ukraine, putting Americans on the line against nuclear-armed Russia over countries of little security relevance to the United States. At the same time, European nations, particularly Germany, have minimal incentive to seriously increase defense outlays. Most dangerous of all, though, may be the U.S. alliance with South Korea. The pact was necessary in 1953 but makes no sense today because the South has fifty-four times the GDP and twice the population of the North. Seoul long has had the ability to defend itself, at least from conventional attack. President Donald Trump created the possibility of a diplomatic resolution, but he needs to recognize that his demand of Kim Jong-un for instant denuclearization is a nonstarter. He should propose serious, intermediate deals which will make the peninsula more secure while moving forward on denuclearization. Yet the real problem is not the North’s nukes but America’s defense commitments. Pyongyang has no interest in America beyond Washington’s threat to make war on the Democratic People’s Republic of Korea. The North never threatened to incinerate China, Russia, Europe, Africa, South America. The United States was a target because it promised to defend South Korea, maintained troops there and elsewhere in Northeast Asia, threatened to attack the North, and routinely initiated regime change. The DPRK wants deterrence. If North Korea eventually develops the ability to accurately target America with nuclear weapons, then Washington will have to decide if it is willing to risk American cities to defend the Republic of Korea. The answer from any sane president committed to America’s defense should be no. America’s relationships with the South are many, but none are worth mass destruction of the U.S. homeland. Indeed, Washington would possess no more dangerous commitment. A Mideast NATO, proposed by the Trump administration, would quickly become another moribund CENTO/METO. The Middle Eastern Strategic Alliance, in theory, would intensify America’s military commitments to a region that is no longer strategically important. </w:t>
      </w:r>
      <w:r w:rsidRPr="00457B99">
        <w:rPr>
          <w:rStyle w:val="StyleUnderline"/>
        </w:rPr>
        <w:t>Egypt, Turkey, United Arab Emirates, and Saudi Arabia, all loaded with U.S. weapons, are able to defend themselves from their only potential adversary, Iran</w:t>
      </w:r>
      <w:r w:rsidRPr="00457B99">
        <w:rPr>
          <w:sz w:val="16"/>
        </w:rPr>
        <w:t>. Y</w:t>
      </w:r>
      <w:r w:rsidRPr="00457B99">
        <w:rPr>
          <w:rStyle w:val="StyleUnderline"/>
        </w:rPr>
        <w:t xml:space="preserve">et Washington would do all the work while the “allies” squabbled and Saudi Arabia attempted to impose its will on the others. </w:t>
      </w:r>
      <w:r w:rsidRPr="00457B99">
        <w:rPr>
          <w:sz w:val="16"/>
        </w:rPr>
        <w:t xml:space="preserve">Additionally, </w:t>
      </w:r>
      <w:r w:rsidRPr="00457B99">
        <w:rPr>
          <w:rStyle w:val="StyleUnderline"/>
        </w:rPr>
        <w:t>none of the potential allies share America’s basic values. The Kingdom of Saudi Arabia is totalitarian, while Egypt and Bahrain are brutally repressive</w:t>
      </w:r>
      <w:r w:rsidRPr="00457B99">
        <w:rPr>
          <w:sz w:val="16"/>
        </w:rPr>
        <w:t xml:space="preserve">. Only Kuwait makes much claim to liberal thinking. Some of America’s allies are problematic for other reasons as well. The ethnic ties which spurred U.S. support for NATO expansion in Eastern Europe and energized countervailing backing for Greece and Turkey, respectively, as well as religious sentiments, mostly from evangelical Christians, fueling support for Israel, ultimately undermine the U.S. government’s ability to act in America’s interest. George Washington warned of the temptation to sacrifice America’s interests, arguing that “as avenues to foreign influence in innumerable ways, such attachments are particularly alarming to the truly enlightened and independent patriot.” He explained that “a passionate attachment of one nation for another produces a variety of evils. Sympathy for the favorite nation, facilitating the illusion of an imaginary common interest in cases where no real common interest exists and infusing into one the enmities of the other, betrays the former into a participation in the quarrels and wars of the latter, without adequate inducement or justification. It leads also to concessions to the favorite nation of privileges denied to others.” (Moreover, Washington warned Americans to avoid the opposite problem, “permanent, inveterate antipathies against particular nations” which risk “constant collisions” and “sometimes impels to war the government, contrary to the best calculations of policy.” That sounds a lot like present policy toward Iran.) </w:t>
      </w:r>
      <w:r w:rsidRPr="00457B99">
        <w:rPr>
          <w:rStyle w:val="StyleUnderline"/>
        </w:rPr>
        <w:t>Foreign policy should change along with circumstances</w:t>
      </w:r>
      <w:r w:rsidRPr="00457B99">
        <w:rPr>
          <w:sz w:val="16"/>
        </w:rPr>
        <w:t xml:space="preserve">. </w:t>
      </w:r>
      <w:r w:rsidRPr="00457B99">
        <w:rPr>
          <w:rStyle w:val="StyleUnderline"/>
        </w:rPr>
        <w:t>Alliances that made sense in 1949 and 1953 aren’t likely to have much relevance in 2019.</w:t>
      </w:r>
      <w:r w:rsidRPr="00457B99">
        <w:rPr>
          <w:sz w:val="16"/>
        </w:rPr>
        <w:t xml:space="preserve"> Treaties ratified when Joseph Stalin’s Soviet Union and Mao Zedong’s People’s Republic of China appeared ready to rampage probably won’t match today’s circumstances. Friendships formed for social or political reasons rarely offer much security benefit. So </w:t>
      </w:r>
      <w:r w:rsidRPr="00457B99">
        <w:rPr>
          <w:rStyle w:val="StyleUnderline"/>
        </w:rPr>
        <w:t>Washington should conduct a serious review of its current alliances. In most cases, it is better for America to prioritize its friendly relationships, especially if they are rooted in strong economic and social links</w:t>
      </w:r>
      <w:r w:rsidRPr="00457B99">
        <w:rPr>
          <w:sz w:val="16"/>
        </w:rPr>
        <w:t xml:space="preserve">. Plans should be made to cooperate with friendly states to advance shared interests and repel shared threats. </w:t>
      </w:r>
      <w:r w:rsidRPr="00457B99">
        <w:rPr>
          <w:rStyle w:val="StyleUnderline"/>
        </w:rPr>
        <w:t>No longer should the tail be wagging the dog, with smaller partners seemingly dictating U.S. policy</w:t>
      </w:r>
      <w:r w:rsidRPr="00457B99">
        <w:rPr>
          <w:rStyle w:val="Emphasis"/>
        </w:rPr>
        <w:t xml:space="preserve">, such as Saudi Arabia with Yemen and Iran. </w:t>
      </w:r>
      <w:r w:rsidRPr="00457B99">
        <w:rPr>
          <w:sz w:val="16"/>
        </w:rPr>
        <w:t xml:space="preserve">Alliances should be a means to an end. Several of them made sense during the Cold War. As constituted, most of them do not do so today. </w:t>
      </w:r>
      <w:r w:rsidRPr="00457B99">
        <w:rPr>
          <w:rStyle w:val="StyleUnderline"/>
        </w:rPr>
        <w:t>If Trump wants to stop America’s endless wars in the years ahead, then he should start tearing up military alliances like he tore up trade pacts after taking office.</w:t>
      </w:r>
    </w:p>
    <w:p w14:paraId="14F33BE6" w14:textId="77777777" w:rsidR="00927BAB" w:rsidRPr="00457B99" w:rsidRDefault="00927BAB" w:rsidP="00927BAB"/>
    <w:p w14:paraId="06EFACA4" w14:textId="0302D637" w:rsidR="002B2B40" w:rsidRPr="00457B99" w:rsidRDefault="002B2B40" w:rsidP="002B2B40">
      <w:pPr>
        <w:pStyle w:val="Heading2"/>
      </w:pPr>
      <w:r w:rsidRPr="00457B99">
        <w:t xml:space="preserve">DIB </w:t>
      </w:r>
    </w:p>
    <w:p w14:paraId="1EE09C34" w14:textId="29D52E6B" w:rsidR="002B2B40" w:rsidRPr="00457B99" w:rsidRDefault="002B2B40" w:rsidP="002B2B40"/>
    <w:p w14:paraId="726279D6" w14:textId="46E90512" w:rsidR="002B2B40" w:rsidRPr="00457B99" w:rsidRDefault="002B2B40" w:rsidP="002B2B40"/>
    <w:p w14:paraId="2C48B8B4" w14:textId="77777777" w:rsidR="0087267E" w:rsidRPr="00457B99" w:rsidRDefault="0087267E" w:rsidP="0087267E">
      <w:pPr>
        <w:pStyle w:val="Heading3"/>
      </w:pPr>
      <w:r w:rsidRPr="00457B99">
        <w:t xml:space="preserve">2AC Econ DA -Trump Figures </w:t>
      </w:r>
    </w:p>
    <w:p w14:paraId="7CE2895C" w14:textId="77777777" w:rsidR="0087267E" w:rsidRPr="00457B99" w:rsidRDefault="0087267E" w:rsidP="0087267E"/>
    <w:p w14:paraId="19BC8290" w14:textId="77777777" w:rsidR="0087267E" w:rsidRPr="00457B99" w:rsidRDefault="0087267E" w:rsidP="0087267E"/>
    <w:p w14:paraId="6FE996C4" w14:textId="77777777" w:rsidR="0087267E" w:rsidRPr="00457B99" w:rsidRDefault="0087267E" w:rsidP="0087267E">
      <w:pPr>
        <w:pStyle w:val="Heading4"/>
      </w:pPr>
      <w:r w:rsidRPr="00457B99">
        <w:t>After that NC the negative’s pants should have burst into flames</w:t>
      </w:r>
    </w:p>
    <w:p w14:paraId="6F49CFD7" w14:textId="77777777" w:rsidR="0087267E" w:rsidRPr="00457B99" w:rsidRDefault="0087267E" w:rsidP="0087267E">
      <w:r w:rsidRPr="00457B99">
        <w:rPr>
          <w:rStyle w:val="Style13ptBold"/>
        </w:rPr>
        <w:t>Politifact 10-23</w:t>
      </w:r>
      <w:r w:rsidRPr="00457B99">
        <w:t>-18 https://www.politifact.com/truth-o-meter/statements/2018/oct/23/donald-trump/donald-trump-touts-nonexistent-450-billion-saudi-o/</w:t>
      </w:r>
    </w:p>
    <w:p w14:paraId="7DB76802" w14:textId="77777777" w:rsidR="0087267E" w:rsidRPr="00457B99" w:rsidRDefault="0087267E" w:rsidP="0087267E">
      <w:r w:rsidRPr="00457B99">
        <w:rPr>
          <w:rStyle w:val="StyleUnderline"/>
        </w:rPr>
        <w:t>Trump said that Saudi Arabia has ordered $450 billion from U.S. companies, including $110 billion in military contracts, representing over a million jobs</w:t>
      </w:r>
      <w:r w:rsidRPr="00457B99">
        <w:rPr>
          <w:sz w:val="16"/>
        </w:rPr>
        <w:t xml:space="preserve">. </w:t>
      </w:r>
      <w:r w:rsidRPr="00457B99">
        <w:rPr>
          <w:rStyle w:val="StyleUnderline"/>
        </w:rPr>
        <w:t>Orders on that scale don’t exist. There is no data behind the $450 billion, and the $110 billion is a blend of smaller deals in progress, old offers that have not come through, and speculative discussions that have yet to move forward. Trump’s claims about jobs ignores the long runway between signed agreements and actual delivery and payment. He treats spending that could play out over a decade as if it were spent in one year. More importantly, if the $450 billion in orders is a mirage, the 1 million jobs is equally without substance</w:t>
      </w:r>
      <w:r w:rsidRPr="00457B99">
        <w:rPr>
          <w:sz w:val="16"/>
        </w:rPr>
        <w:t xml:space="preserve">. </w:t>
      </w:r>
      <w:r w:rsidRPr="00457B99">
        <w:rPr>
          <w:rStyle w:val="Emphasis"/>
        </w:rPr>
        <w:t>We rate this claim Pants on Fire</w:t>
      </w:r>
      <w:r w:rsidRPr="00457B99">
        <w:rPr>
          <w:sz w:val="16"/>
        </w:rPr>
        <w:t>.</w:t>
      </w:r>
    </w:p>
    <w:p w14:paraId="001E0D24" w14:textId="77777777" w:rsidR="0087267E" w:rsidRPr="00457B99" w:rsidRDefault="0087267E" w:rsidP="0087267E">
      <w:pPr>
        <w:pStyle w:val="Heading3"/>
      </w:pPr>
      <w:r w:rsidRPr="00457B99">
        <w:t>AT: Econ DA (Biz con)</w:t>
      </w:r>
    </w:p>
    <w:p w14:paraId="1BEACDA9" w14:textId="77777777" w:rsidR="0087267E" w:rsidRPr="00457B99" w:rsidRDefault="0087267E" w:rsidP="0087267E"/>
    <w:p w14:paraId="19E08CFD" w14:textId="77777777" w:rsidR="0087267E" w:rsidRPr="00457B99" w:rsidRDefault="0087267E" w:rsidP="0087267E"/>
    <w:p w14:paraId="568D7770" w14:textId="77777777" w:rsidR="0087267E" w:rsidRPr="00457B99" w:rsidRDefault="0087267E" w:rsidP="0087267E">
      <w:pPr>
        <w:pStyle w:val="Heading4"/>
      </w:pPr>
      <w:r w:rsidRPr="00457B99">
        <w:t>Uncertainty over Yemen hurts companies now</w:t>
      </w:r>
    </w:p>
    <w:p w14:paraId="0C2BE001" w14:textId="77777777" w:rsidR="0087267E" w:rsidRPr="00457B99" w:rsidRDefault="0087267E" w:rsidP="0087267E">
      <w:r w:rsidRPr="00457B99">
        <w:rPr>
          <w:rStyle w:val="Style13ptBold"/>
        </w:rPr>
        <w:t>Investor’s Chronicle 1-3</w:t>
      </w:r>
      <w:r w:rsidRPr="00457B99">
        <w:t>-19 https://www.investorschronicle.co.uk/shares/2019/01/03/instability-in-saudi-arabia/</w:t>
      </w:r>
    </w:p>
    <w:p w14:paraId="0A3D3173" w14:textId="77777777" w:rsidR="0087267E" w:rsidRPr="00457B99" w:rsidRDefault="0087267E" w:rsidP="0087267E">
      <w:pPr>
        <w:rPr>
          <w:sz w:val="16"/>
        </w:rPr>
      </w:pPr>
      <w:r w:rsidRPr="00457B99">
        <w:rPr>
          <w:rStyle w:val="Emphasis"/>
        </w:rPr>
        <w:t>More significant</w:t>
      </w:r>
      <w:r w:rsidRPr="00457B99">
        <w:rPr>
          <w:rStyle w:val="StyleUnderline"/>
        </w:rPr>
        <w:t xml:space="preserve"> than any isolated tragedy</w:t>
      </w:r>
      <w:r w:rsidRPr="00457B99">
        <w:rPr>
          <w:sz w:val="16"/>
        </w:rPr>
        <w:t xml:space="preserve"> for investors, </w:t>
      </w:r>
      <w:r w:rsidRPr="00457B99">
        <w:rPr>
          <w:rStyle w:val="Emphasis"/>
        </w:rPr>
        <w:t>is Saudi Arabia’s military activity in Yemen</w:t>
      </w:r>
      <w:r w:rsidRPr="00457B99">
        <w:rPr>
          <w:sz w:val="16"/>
        </w:rPr>
        <w:t xml:space="preserve">. </w:t>
      </w:r>
      <w:r w:rsidRPr="00457B99">
        <w:rPr>
          <w:rStyle w:val="StyleUnderline"/>
        </w:rPr>
        <w:t>Since 2015, it has waged war there against the Houthi insurgent movement</w:t>
      </w:r>
      <w:r w:rsidRPr="00457B99">
        <w:rPr>
          <w:sz w:val="16"/>
        </w:rPr>
        <w:t xml:space="preserve">, deterring countries such as the Netherlands and Belgium from selling arms to Saudi Arabia. </w:t>
      </w:r>
      <w:r w:rsidRPr="00457B99">
        <w:rPr>
          <w:rStyle w:val="StyleUnderline"/>
        </w:rPr>
        <w:t>The kingdom has also been accused</w:t>
      </w:r>
      <w:r w:rsidRPr="00457B99">
        <w:rPr>
          <w:sz w:val="16"/>
        </w:rPr>
        <w:t xml:space="preserve"> by monitors </w:t>
      </w:r>
      <w:r w:rsidRPr="00457B99">
        <w:rPr>
          <w:rStyle w:val="StyleUnderline"/>
        </w:rPr>
        <w:t>of recklessly bombing civilians</w:t>
      </w:r>
      <w:r w:rsidRPr="00457B99">
        <w:rPr>
          <w:sz w:val="16"/>
        </w:rPr>
        <w:t xml:space="preserve"> in the region. </w:t>
      </w:r>
      <w:r w:rsidRPr="00457B99">
        <w:rPr>
          <w:rStyle w:val="Emphasis"/>
        </w:rPr>
        <w:t>Understanding which defence stocks have exposure to the country is therefore key to investors</w:t>
      </w:r>
      <w:r w:rsidRPr="00457B99">
        <w:rPr>
          <w:sz w:val="16"/>
        </w:rPr>
        <w:t xml:space="preserve">. </w:t>
      </w:r>
      <w:r w:rsidRPr="00457B99">
        <w:rPr>
          <w:rStyle w:val="StyleUnderline"/>
        </w:rPr>
        <w:t>The chief candidate is BAE Systems</w:t>
      </w:r>
      <w:r w:rsidRPr="00457B99">
        <w:rPr>
          <w:sz w:val="16"/>
        </w:rPr>
        <w:t xml:space="preserve"> (BA), </w:t>
      </w:r>
      <w:r w:rsidRPr="00457B99">
        <w:rPr>
          <w:rStyle w:val="StyleUnderline"/>
        </w:rPr>
        <w:t xml:space="preserve">which counted Saudi Arabia as its third-biggest market in 2017, </w:t>
      </w:r>
      <w:r w:rsidRPr="00457B99">
        <w:rPr>
          <w:sz w:val="16"/>
        </w:rPr>
        <w:t xml:space="preserve">when it generated16 per cent of revenues. It supplies Typhoon and Tornado jets to Saudi Arabia, via an agreement with the UK government, while its business there is monitored under the Ministry of Defence Saudi Armed Forces Projects. Rolls-Royce (RR) also sells goods to the kingdom with the permission of the UK government, supplying engines for military aircraft. </w:t>
      </w:r>
      <w:r w:rsidRPr="00457B99">
        <w:rPr>
          <w:rStyle w:val="StyleUnderline"/>
        </w:rPr>
        <w:t>The manufacturer doesn’t solely rely on the government to keep an eye on events in the region, however. “Even where a licence is granted those decisions are kept under constant review,” said a Rolls-Royce spokesperson</w:t>
      </w:r>
      <w:r w:rsidRPr="00457B99">
        <w:rPr>
          <w:sz w:val="16"/>
        </w:rPr>
        <w:t>.</w:t>
      </w:r>
    </w:p>
    <w:p w14:paraId="689ECD42" w14:textId="77777777" w:rsidR="0087267E" w:rsidRPr="00457B99" w:rsidRDefault="0087267E" w:rsidP="0087267E"/>
    <w:p w14:paraId="2F355DEE" w14:textId="77777777" w:rsidR="0087267E" w:rsidRPr="00457B99" w:rsidRDefault="0087267E" w:rsidP="0087267E">
      <w:pPr>
        <w:pStyle w:val="Heading3"/>
      </w:pPr>
      <w:r w:rsidRPr="00457B99">
        <w:t xml:space="preserve">AT: Saudi Deals Big/Lucrative </w:t>
      </w:r>
    </w:p>
    <w:p w14:paraId="2D613E17" w14:textId="77777777" w:rsidR="0087267E" w:rsidRPr="00457B99" w:rsidRDefault="0087267E" w:rsidP="0087267E">
      <w:pPr>
        <w:pStyle w:val="Heading4"/>
      </w:pPr>
      <w:r w:rsidRPr="00457B99">
        <w:t>Trump figures inflated</w:t>
      </w:r>
    </w:p>
    <w:p w14:paraId="0697CEE7" w14:textId="77777777" w:rsidR="0087267E" w:rsidRPr="00457B99" w:rsidRDefault="0087267E" w:rsidP="0087267E">
      <w:r w:rsidRPr="00457B99">
        <w:rPr>
          <w:rStyle w:val="Style13ptBold"/>
        </w:rPr>
        <w:t>Kessler, “the” fact checker, 10-11</w:t>
      </w:r>
      <w:r w:rsidRPr="00457B99">
        <w:t>-18</w:t>
      </w:r>
    </w:p>
    <w:p w14:paraId="08E91F88" w14:textId="77777777" w:rsidR="0087267E" w:rsidRPr="00457B99" w:rsidRDefault="0087267E" w:rsidP="0087267E">
      <w:pPr>
        <w:rPr>
          <w:sz w:val="16"/>
        </w:rPr>
      </w:pPr>
      <w:r w:rsidRPr="00457B99">
        <w:rPr>
          <w:sz w:val="16"/>
        </w:rPr>
        <w:t>(Glen, https://www.washingtonpost.com/politics/2018/10/11/trumps-billion-arms-sales-saudi-arabia-still-fake/?utm_term=.5935b70dc2da)</w:t>
      </w:r>
    </w:p>
    <w:p w14:paraId="726B4CF1" w14:textId="77777777" w:rsidR="0087267E" w:rsidRPr="00457B99" w:rsidRDefault="0087267E" w:rsidP="0087267E">
      <w:pPr>
        <w:rPr>
          <w:sz w:val="16"/>
        </w:rPr>
      </w:pPr>
      <w:r w:rsidRPr="00457B99">
        <w:rPr>
          <w:sz w:val="16"/>
        </w:rPr>
        <w:t xml:space="preserve">President </w:t>
      </w:r>
      <w:r w:rsidRPr="00457B99">
        <w:rPr>
          <w:rStyle w:val="StyleUnderline"/>
        </w:rPr>
        <w:t>Trump pushed back</w:t>
      </w:r>
      <w:r w:rsidRPr="00457B99">
        <w:rPr>
          <w:sz w:val="16"/>
        </w:rPr>
        <w:t xml:space="preserve"> against sanctioning Saudi Arabia over the disappearance and likely killing of Washington Post contributor Jamal Khashoggi, </w:t>
      </w:r>
      <w:r w:rsidRPr="00457B99">
        <w:rPr>
          <w:rStyle w:val="StyleUnderline"/>
        </w:rPr>
        <w:t>saying the Saudis have pledged to buy $110 billion of military equipment</w:t>
      </w:r>
      <w:r w:rsidRPr="00457B99">
        <w:rPr>
          <w:sz w:val="16"/>
        </w:rPr>
        <w:t xml:space="preserve"> from the United States. But </w:t>
      </w:r>
      <w:r w:rsidRPr="00457B99">
        <w:rPr>
          <w:rStyle w:val="StyleUnderline"/>
        </w:rPr>
        <w:t>this number is fanciful</w:t>
      </w:r>
      <w:r w:rsidRPr="00457B99">
        <w:rPr>
          <w:sz w:val="16"/>
        </w:rPr>
        <w:t xml:space="preserve"> and unlikely to come to fruition – and in any case </w:t>
      </w:r>
      <w:r w:rsidRPr="00457B99">
        <w:rPr>
          <w:rStyle w:val="StyleUnderline"/>
        </w:rPr>
        <w:t>many of the purported deals are long in the future</w:t>
      </w:r>
      <w:r w:rsidRPr="00457B99">
        <w:rPr>
          <w:sz w:val="16"/>
        </w:rPr>
        <w:t xml:space="preserve">, according to a detailed list obtained by The Fact Checker. Indeed, </w:t>
      </w:r>
      <w:r w:rsidRPr="00457B99">
        <w:rPr>
          <w:rStyle w:val="StyleUnderline"/>
        </w:rPr>
        <w:t>in a March meeting</w:t>
      </w:r>
      <w:r w:rsidRPr="00457B99">
        <w:rPr>
          <w:sz w:val="16"/>
        </w:rPr>
        <w:t xml:space="preserve"> with the country’s de facto ruler, Crown Prince Mohammad bin Salman, </w:t>
      </w:r>
      <w:r w:rsidRPr="00457B99">
        <w:rPr>
          <w:rStyle w:val="StyleUnderline"/>
        </w:rPr>
        <w:t xml:space="preserve">Trump noted that the current set of planned deliveries was </w:t>
      </w:r>
      <w:r w:rsidRPr="00457B99">
        <w:rPr>
          <w:rStyle w:val="Emphasis"/>
        </w:rPr>
        <w:t>“peanuts.”</w:t>
      </w:r>
      <w:r w:rsidRPr="00457B99">
        <w:rPr>
          <w:rStyle w:val="StyleUnderline"/>
        </w:rPr>
        <w:t xml:space="preserve"> </w:t>
      </w:r>
      <w:r w:rsidRPr="00457B99">
        <w:rPr>
          <w:sz w:val="16"/>
        </w:rPr>
        <w:t xml:space="preserve">Let’s explore. The Facts </w:t>
      </w:r>
      <w:r w:rsidRPr="00457B99">
        <w:rPr>
          <w:rStyle w:val="StyleUnderline"/>
        </w:rPr>
        <w:t>When Trump completed his visit</w:t>
      </w:r>
      <w:r w:rsidRPr="00457B99">
        <w:rPr>
          <w:sz w:val="16"/>
        </w:rPr>
        <w:t xml:space="preserve"> May, 2017 trip to Saudi Arabia, </w:t>
      </w:r>
      <w:r w:rsidRPr="00457B99">
        <w:rPr>
          <w:rStyle w:val="StyleUnderline"/>
        </w:rPr>
        <w:t>claiming $270 billion in sales, we gave him Three Pinocchios</w:t>
      </w:r>
      <w:r w:rsidRPr="00457B99">
        <w:rPr>
          <w:sz w:val="16"/>
        </w:rPr>
        <w:t xml:space="preserve"> after a review of the data. The $110 billion in military sales aroused great skepticism among experts</w:t>
      </w:r>
      <w:r w:rsidRPr="00457B99">
        <w:rPr>
          <w:rStyle w:val="StyleUnderline"/>
        </w:rPr>
        <w:t>, with</w:t>
      </w:r>
      <w:r w:rsidRPr="00457B99">
        <w:rPr>
          <w:sz w:val="16"/>
        </w:rPr>
        <w:t xml:space="preserve"> Bruce </w:t>
      </w:r>
      <w:r w:rsidRPr="00457B99">
        <w:rPr>
          <w:rStyle w:val="StyleUnderline"/>
        </w:rPr>
        <w:t>Riedel of the Brookings Institution calling the claim “</w:t>
      </w:r>
      <w:r w:rsidRPr="00457B99">
        <w:rPr>
          <w:rStyle w:val="Emphasis"/>
        </w:rPr>
        <w:t>fake news.”</w:t>
      </w:r>
      <w:r w:rsidRPr="00457B99">
        <w:rPr>
          <w:sz w:val="16"/>
        </w:rPr>
        <w:t xml:space="preserve"> Most of the publicly announced </w:t>
      </w:r>
      <w:r w:rsidRPr="00457B99">
        <w:rPr>
          <w:rStyle w:val="StyleUnderline"/>
        </w:rPr>
        <w:t>items had been previously announced</w:t>
      </w:r>
      <w:r w:rsidRPr="00457B99">
        <w:rPr>
          <w:sz w:val="16"/>
        </w:rPr>
        <w:t xml:space="preserve"> by the Obama administration </w:t>
      </w:r>
      <w:r w:rsidRPr="00457B99">
        <w:rPr>
          <w:rStyle w:val="StyleUnderline"/>
        </w:rPr>
        <w:t>and there appeared to be few,</w:t>
      </w:r>
      <w:r w:rsidRPr="00457B99">
        <w:rPr>
          <w:sz w:val="16"/>
        </w:rPr>
        <w:t xml:space="preserve"> </w:t>
      </w:r>
      <w:r w:rsidRPr="00457B99">
        <w:rPr>
          <w:rStyle w:val="StyleUnderline"/>
        </w:rPr>
        <w:t>if any, signed contracts</w:t>
      </w:r>
      <w:r w:rsidRPr="00457B99">
        <w:rPr>
          <w:sz w:val="16"/>
        </w:rPr>
        <w:t xml:space="preserve">. Rather, </w:t>
      </w:r>
      <w:r w:rsidRPr="00457B99">
        <w:rPr>
          <w:rStyle w:val="StyleUnderline"/>
        </w:rPr>
        <w:t>many of the announcements were MOIs</w:t>
      </w:r>
      <w:r w:rsidRPr="00457B99">
        <w:rPr>
          <w:sz w:val="16"/>
        </w:rPr>
        <w:t xml:space="preserve"> — memorandums of intent. There were six specific items, adding up to $28 billion, but all had been previously notified to Congress by the Obama administration. After Trump’s remarks on Khashoggi, </w:t>
      </w:r>
      <w:r w:rsidRPr="00457B99">
        <w:rPr>
          <w:rStyle w:val="StyleUnderline"/>
        </w:rPr>
        <w:t>Reidel said</w:t>
      </w:r>
      <w:r w:rsidRPr="00457B99">
        <w:rPr>
          <w:sz w:val="16"/>
        </w:rPr>
        <w:t xml:space="preserve"> the $110 billion figure was “still fake.” He said </w:t>
      </w:r>
      <w:r w:rsidRPr="00457B99">
        <w:rPr>
          <w:rStyle w:val="StyleUnderline"/>
        </w:rPr>
        <w:t>the Saudis have not</w:t>
      </w:r>
      <w:r w:rsidRPr="00457B99">
        <w:rPr>
          <w:sz w:val="16"/>
        </w:rPr>
        <w:t xml:space="preserve"> bought </w:t>
      </w:r>
      <w:r w:rsidRPr="00457B99">
        <w:rPr>
          <w:rStyle w:val="StyleUnderline"/>
        </w:rPr>
        <w:t>locked in the arms deals touted by Trump</w:t>
      </w:r>
      <w:r w:rsidRPr="00457B99">
        <w:rPr>
          <w:sz w:val="16"/>
        </w:rPr>
        <w:t xml:space="preserve">, even a $15 billion deal for Terminal High Altitude Area Defense anti-ballistic missile system that has received preliminary approval from Congress. He noted that the Saudis let a September deadline for the deal lapse with Lockheed Martin, despite a 20 percent price cut. A review of the announcements on the Defense Security Cooperation Agency website since Trump’s 2017 trip reveals that, besides THAAD, there have been six State Department announcements of approval of Saudi sales, totaling just $4 billion. </w:t>
      </w:r>
      <w:r w:rsidRPr="00457B99">
        <w:rPr>
          <w:rStyle w:val="StyleUnderline"/>
        </w:rPr>
        <w:t>According to the confidential 2017 document of all of the military-sales agreements reviewed by The Fact Checker, most of the items did not have delivery dates or were scheduled for 2022 or beyond</w:t>
      </w:r>
      <w:r w:rsidRPr="00457B99">
        <w:rPr>
          <w:sz w:val="16"/>
        </w:rPr>
        <w:t xml:space="preserve">. The THAAD, for instance, was scheduled for 2023-2026. An order for four ships would not be completed until 2028. Billions of dollars in bombs are scheduled for delivery in 2022. </w:t>
      </w:r>
      <w:r w:rsidRPr="00457B99">
        <w:rPr>
          <w:rStyle w:val="StyleUnderline"/>
        </w:rPr>
        <w:t xml:space="preserve">In essence, this is a </w:t>
      </w:r>
      <w:r w:rsidRPr="00457B99">
        <w:rPr>
          <w:rStyle w:val="Emphasis"/>
        </w:rPr>
        <w:t>wish list.</w:t>
      </w:r>
      <w:r w:rsidRPr="00457B99">
        <w:rPr>
          <w:sz w:val="16"/>
        </w:rPr>
        <w:t xml:space="preserve"> It’s worth recalling that Obama offered Saudi Arabia $115 billion in deals, about half of which resulted in actual sales. Trump raised the possibility that the Saudis might turn to Russia or China for its hardware. The Saudis are still considering purchasing a Russian S-400 air-defense system, but Reidel said the kingdom is too invested in U.S. equipment – which means the U.S. has significant leverage if it wanted to punish the Saudis over the Khashoggi matter. “It would take decades to transition from U.S. and U.K. aircraft, for example, to Russian or Chinese aircraft,” Reidel said. “Same is true for tanks, communications equipment and other hi-tech equipment. And the Saudis don’t have time given they are bogged down in Yemen.” The Pinocchio Test </w:t>
      </w:r>
      <w:r w:rsidRPr="00457B99">
        <w:rPr>
          <w:rStyle w:val="StyleUnderline"/>
        </w:rPr>
        <w:t>This is an example of a politician believing his own propaganda. The $110 billion-figure is not real and unlikely to come to fruition</w:t>
      </w:r>
      <w:r w:rsidRPr="00457B99">
        <w:rPr>
          <w:sz w:val="16"/>
        </w:rPr>
        <w:t xml:space="preserve"> – and even if it did, it represents sales far in the future. The president should scale down the use of the number, especially when talking about a diplomatic crisis today. Given that little on the supposed deals has advanced since Trump’s announcement 1 1/2 years ago, </w:t>
      </w:r>
      <w:r w:rsidRPr="00457B99">
        <w:rPr>
          <w:rStyle w:val="Emphasis"/>
        </w:rPr>
        <w:t>we are upping this to Four Pinocchios</w:t>
      </w:r>
      <w:r w:rsidRPr="00457B99">
        <w:rPr>
          <w:sz w:val="16"/>
        </w:rPr>
        <w:t>.</w:t>
      </w:r>
    </w:p>
    <w:p w14:paraId="19739DA8" w14:textId="77777777" w:rsidR="0087267E" w:rsidRPr="00457B99" w:rsidRDefault="0087267E" w:rsidP="0087267E"/>
    <w:p w14:paraId="03740349" w14:textId="77777777" w:rsidR="0087267E" w:rsidRPr="00457B99" w:rsidRDefault="0087267E" w:rsidP="0087267E"/>
    <w:p w14:paraId="14AEC56A" w14:textId="77777777" w:rsidR="0087267E" w:rsidRPr="00457B99" w:rsidRDefault="0087267E" w:rsidP="0087267E">
      <w:pPr>
        <w:pStyle w:val="Heading3"/>
      </w:pPr>
      <w:r w:rsidRPr="00457B99">
        <w:t xml:space="preserve">AT: 350 Billion Link </w:t>
      </w:r>
    </w:p>
    <w:p w14:paraId="0FD82856" w14:textId="77777777" w:rsidR="0087267E" w:rsidRPr="00457B99" w:rsidRDefault="0087267E" w:rsidP="0087267E">
      <w:pPr>
        <w:pStyle w:val="Heading4"/>
      </w:pPr>
      <w:r w:rsidRPr="00457B99">
        <w:t xml:space="preserve">This is sketchy accounting </w:t>
      </w:r>
    </w:p>
    <w:p w14:paraId="729020E3" w14:textId="77777777" w:rsidR="0087267E" w:rsidRPr="00457B99" w:rsidRDefault="0087267E" w:rsidP="0087267E">
      <w:r w:rsidRPr="00457B99">
        <w:rPr>
          <w:rStyle w:val="Style13ptBold"/>
        </w:rPr>
        <w:t>Kessler, “the” fact checker, 6-8</w:t>
      </w:r>
      <w:r w:rsidRPr="00457B99">
        <w:t>-17</w:t>
      </w:r>
    </w:p>
    <w:p w14:paraId="1E4AA6C4" w14:textId="77777777" w:rsidR="0087267E" w:rsidRPr="00457B99" w:rsidRDefault="0087267E" w:rsidP="0087267E">
      <w:pPr>
        <w:rPr>
          <w:sz w:val="16"/>
        </w:rPr>
      </w:pPr>
      <w:r w:rsidRPr="00457B99">
        <w:rPr>
          <w:sz w:val="16"/>
        </w:rPr>
        <w:t>(Glen, https://www.washingtonpost.com/news/fact-checker/wp/2017/06/08/the-trump-administrations-tally-of-350-billion-plus-in-deals-with-saudi-arabia/?utm_term=.5deb00124767)</w:t>
      </w:r>
    </w:p>
    <w:p w14:paraId="30EC823F" w14:textId="77777777" w:rsidR="0087267E" w:rsidRPr="00457B99" w:rsidRDefault="0087267E" w:rsidP="0087267E">
      <w:pPr>
        <w:rPr>
          <w:rStyle w:val="StyleUnderline"/>
        </w:rPr>
      </w:pPr>
      <w:r w:rsidRPr="00457B99">
        <w:rPr>
          <w:rStyle w:val="StyleUnderline"/>
        </w:rPr>
        <w:t xml:space="preserve">The Fact Checker often is wary when an administration touts the potential benefits from an overseas deal, as there is a natural instinct to </w:t>
      </w:r>
      <w:r w:rsidRPr="00457B99">
        <w:rPr>
          <w:rStyle w:val="Emphasis"/>
        </w:rPr>
        <w:t>count chickens before they hatch</w:t>
      </w:r>
      <w:r w:rsidRPr="00457B99">
        <w:rPr>
          <w:sz w:val="16"/>
        </w:rPr>
        <w:t xml:space="preserve">. </w:t>
      </w:r>
      <w:r w:rsidRPr="00457B99">
        <w:rPr>
          <w:rStyle w:val="StyleUnderline"/>
        </w:rPr>
        <w:t xml:space="preserve">Given the Trump administration’s </w:t>
      </w:r>
      <w:r w:rsidRPr="00457B99">
        <w:rPr>
          <w:rStyle w:val="Emphasis"/>
        </w:rPr>
        <w:t>proclivity for exaggeration</w:t>
      </w:r>
      <w:r w:rsidRPr="00457B99">
        <w:rPr>
          <w:rStyle w:val="StyleUnderline"/>
        </w:rPr>
        <w:t>, we were especially skeptical</w:t>
      </w:r>
      <w:r w:rsidRPr="00457B99">
        <w:rPr>
          <w:sz w:val="16"/>
        </w:rPr>
        <w:t xml:space="preserve"> of the numbers tossed around after the president’s trip to Saudi Arabia. During Trump’s trip, reporters traveling with the White House repeatedly pleaded for details of the agreements. Adding to the confusion, </w:t>
      </w:r>
      <w:r w:rsidRPr="00457B99">
        <w:rPr>
          <w:rStyle w:val="StyleUnderline"/>
        </w:rPr>
        <w:t>the State Department</w:t>
      </w:r>
      <w:r w:rsidRPr="00457B99">
        <w:rPr>
          <w:sz w:val="16"/>
        </w:rPr>
        <w:t xml:space="preserve"> held a briefing May 30 in which Stuart Jones, the acting assistant secretary for Near Eastern affairs, </w:t>
      </w:r>
      <w:r w:rsidRPr="00457B99">
        <w:rPr>
          <w:rStyle w:val="StyleUnderline"/>
        </w:rPr>
        <w:t>said the commercial agreements amounted to just $80 billion. That was much lower than the White House’s $270 billion figure. The White House agreed to provide The Fact Checker with detailed spreadsheets of both the military and commercial agreements, and we have spent several days combing through them</w:t>
      </w:r>
      <w:r w:rsidRPr="00457B99">
        <w:rPr>
          <w:sz w:val="16"/>
        </w:rPr>
        <w:t xml:space="preserve">. We were given access to the data under the understanding that the details would not be published and that we only use information that is publicly available or confirmed by the companies involved. </w:t>
      </w:r>
      <w:r w:rsidRPr="00457B99">
        <w:rPr>
          <w:rStyle w:val="StyleUnderline"/>
        </w:rPr>
        <w:t>The numbers add up</w:t>
      </w:r>
      <w:r w:rsidRPr="00457B99">
        <w:rPr>
          <w:sz w:val="16"/>
        </w:rPr>
        <w:t xml:space="preserve"> — $109.75 billion in military deals and $266.6 billion in commercial deals — </w:t>
      </w:r>
      <w:r w:rsidRPr="00457B99">
        <w:rPr>
          <w:rStyle w:val="StyleUnderline"/>
        </w:rPr>
        <w:t>but when you dig a little deeper, there’s less than meets the eye. The</w:t>
      </w:r>
      <w:r w:rsidRPr="00457B99">
        <w:rPr>
          <w:sz w:val="16"/>
        </w:rPr>
        <w:t xml:space="preserve"> claimed $</w:t>
      </w:r>
      <w:r w:rsidRPr="00457B99">
        <w:rPr>
          <w:rStyle w:val="StyleUnderline"/>
        </w:rPr>
        <w:t>110 billion in military sales has aroused great skepticism</w:t>
      </w:r>
      <w:r w:rsidRPr="00457B99">
        <w:rPr>
          <w:sz w:val="16"/>
        </w:rPr>
        <w:t xml:space="preserve"> among experts, </w:t>
      </w:r>
      <w:r w:rsidRPr="00457B99">
        <w:rPr>
          <w:rStyle w:val="StyleUnderline"/>
        </w:rPr>
        <w:t>with</w:t>
      </w:r>
      <w:r w:rsidRPr="00457B99">
        <w:rPr>
          <w:sz w:val="16"/>
        </w:rPr>
        <w:t xml:space="preserve"> Bruce </w:t>
      </w:r>
      <w:r w:rsidRPr="00457B99">
        <w:rPr>
          <w:rStyle w:val="StyleUnderline"/>
        </w:rPr>
        <w:t>Riedel of the Brookings Institution calling the claim “fake news</w:t>
      </w:r>
      <w:r w:rsidRPr="00457B99">
        <w:rPr>
          <w:sz w:val="16"/>
        </w:rPr>
        <w:t xml:space="preserve">.” He noted that </w:t>
      </w:r>
      <w:r w:rsidRPr="00457B99">
        <w:rPr>
          <w:rStyle w:val="StyleUnderline"/>
        </w:rPr>
        <w:t>most of the publicly announced items had been previously announced</w:t>
      </w:r>
      <w:r w:rsidRPr="00457B99">
        <w:rPr>
          <w:sz w:val="16"/>
        </w:rPr>
        <w:t xml:space="preserve"> by the Obama administration </w:t>
      </w:r>
      <w:r w:rsidRPr="00457B99">
        <w:rPr>
          <w:rStyle w:val="StyleUnderline"/>
        </w:rPr>
        <w:t>and that there appeared to be few, if any, signed contracts</w:t>
      </w:r>
      <w:r w:rsidRPr="00457B99">
        <w:rPr>
          <w:sz w:val="16"/>
        </w:rPr>
        <w:t xml:space="preserve">. Rather, many of the announcements were MOIs — memorandums of intent. Indeed, </w:t>
      </w:r>
      <w:r w:rsidRPr="00457B99">
        <w:rPr>
          <w:rStyle w:val="StyleUnderline"/>
        </w:rPr>
        <w:t>the Defense Security Cooperation Agency referred to the Saudi announcements as “intended sales</w:t>
      </w:r>
      <w:r w:rsidRPr="00457B99">
        <w:rPr>
          <w:sz w:val="16"/>
        </w:rPr>
        <w:t xml:space="preserve">” and listed six specific items that add up to $28 billion. But these were all previously notified to Congress by the Obama administration. Riedel, in an interview, noted that the $110 billion figure was not mentioned in the lengthy joint statement by Trump and Saudi King Salman, a signal that it is not etched in stone. </w:t>
      </w:r>
      <w:r w:rsidRPr="00457B99">
        <w:rPr>
          <w:rStyle w:val="StyleUnderline"/>
        </w:rPr>
        <w:t>Another telltale sign: Congress has not been officially notified of many of the Trump-era agreements</w:t>
      </w:r>
      <w:r w:rsidRPr="00457B99">
        <w:rPr>
          <w:sz w:val="16"/>
        </w:rPr>
        <w:t xml:space="preserve">. A congressional aide said that Congress has been notified about $18 billion in letters of agreement, dating to 2015, which have not yet been signed by Saudi Arabia. Another $1.5 billion in commercial licenses and training is under a 30-day congressional review period. </w:t>
      </w:r>
      <w:r w:rsidRPr="00457B99">
        <w:rPr>
          <w:rStyle w:val="StyleUnderline"/>
        </w:rPr>
        <w:t>With oil prices low, Riedel is doubtful that Saudi Arabia would choose to pay for this package now. The $110 billion list indicates that the delivery dates for many items are far in future — in some cases as late as 2028.</w:t>
      </w:r>
      <w:r w:rsidRPr="00457B99">
        <w:rPr>
          <w:sz w:val="16"/>
        </w:rPr>
        <w:t xml:space="preserve"> Billions of dollars in bombs are scheduled for delivery in 2022. The list also includes at least $7 billion in sustainment agreements that ordinarily are not included in such announcements. Defense expert William Hartung said that including sustainment would have increased the value of President Barack Obama’s deals. His research indicates that Obama offered Saudi Arabia $115 billion in deals, about half of which resulted in actual sales. </w:t>
      </w:r>
      <w:r w:rsidRPr="00457B99">
        <w:rPr>
          <w:rStyle w:val="StyleUnderline"/>
        </w:rPr>
        <w:t xml:space="preserve">About 11 percent of the value of the deals claimed by the Trump administration are listed as “letter of agreement,” while the balance is listed as “memorandum of intent.” Another oddity is that some key elements have not been officially announced. </w:t>
      </w:r>
      <w:r w:rsidRPr="00457B99">
        <w:rPr>
          <w:sz w:val="16"/>
        </w:rPr>
        <w:t xml:space="preserve">Boeing said it’s on track for as much as $50 billion in deals, including a plan to negotiate the sale of up to 16 commercial jumbo jets worth as much as $5 billion. Lockheed Martin said its deals amount to $28 billion, almost half of which are commercial items. But other big-ticket items on the list have not been announced, and few if any contracts appear to have been signed. The spreadsheet suggests potentially huge deals for Raytheon, but a spokesman for the weapons and defense electronics manufacturer said only: “The MOU [memorandum of understanding] with Saudi Arabian Military Industries and our establishment of Raytheon Arabia are in their early days. We fully anticipate this work will enable us to expand our business in the Kingdom with new programs that will benefit both local and U.S.-based job growth.” The State Department’s Jones said at the May 30 briefing that $6 billion to purchase 150 Blackhawk helicopters from Lockheed was “a done deal” but that other agreements are “more forward-looking and haven’t been concretized.” Jones said the Blackhawk deal was part of the $110 billion in military sales, but it is listed as a commercial item in the White House spreadsheets (the helicopters will be manufactured and assembled in Saudi Arabia). A Lockheed spokesman said the agreement would “support” 200 jobs at the company in Connecticut and another 250 through “the supply chain” in North America, indicating these are not new jobs in the United States. Commercial deals </w:t>
      </w:r>
      <w:r w:rsidRPr="00457B99">
        <w:rPr>
          <w:rStyle w:val="StyleUnderline"/>
        </w:rPr>
        <w:t>There appears to be quite a bit of double-counting, wishful thinking and fuzzy figures in the commercial list, which could explain why the White House claims $270 billion in deals and the State Department says there are just $80 billion</w:t>
      </w:r>
      <w:r w:rsidRPr="00457B99">
        <w:rPr>
          <w:sz w:val="16"/>
        </w:rPr>
        <w:t xml:space="preserve"> in deals. The White House spreadsheet lists the numbers as “max value.” For instance, a huge chunk of the total — $100 billion — refers to a technology investment fund set up by SoftBank and Saudi Arabia’s sovereign wealth fund, of which the Saudis were contributing $45 billion. But that fund was announced three weeks before the U.S. elections, when Trump was regarded as having little chance of winning. Softbank has said that $50 billion would be invested in the United States, so the $100 billion figure appears to be a double-count. In any case, this arrangement was unrelated to Trump’s trip. Another $40 billion comes from a Blackstone partnership with the sovereign wealth fund for infrastructure investments in the United States, though the State Department valued the Saudi investment as $20 billion in its news briefing. The official announcement made it clear the deal was still a long way from fruition: “Blackstone and the Public Investment Fund (PIF) signed a nonbinding memorandum of understanding for the project, which will depend on further negotiations.” The headline of an Alcoa news release tells a similar story: “Memorandum of Understanding explores potential expansion of Ma’aden Joint Venture.” The news release said the companies — already working together — “will assess the feasibility of a potential expansion” of an aluminum production complex. Ma’aden, a mining firm, announced a similar potential expansion with Mosaic in the phosphate business. The two nascent deals are pegged as being worth $18 billion, but virtually all of the jobs would be created in Saudi Arabia. A $10 billion deal between National Oilwell Varco and Saudi Aramco to manufacture drilling rigs and other equipment in Saudi Arabia is also subject to negotiation. At least another $45 billion in deals is listed as “localizing goods and services” in Saudi Arabia, as part of the kingdom’s effort to diversify its petro economy. Closer to home, ExxonMobil Chemical and Saudi Basic Industries. selected a site in Texas for a petrochemical project. This had already been announced in April. News reports said the project would cost $10 billion, but it is listed as being worth $22 billion in the White House document. In March, Trump had already claimed credit for ExxonMobil’s $20 billion in investments in the Gulf Coast, even though they had been announced in 2013. The potential sale of Boeing jumbo jets adds $5 billion to the total. Also listed is another $2.5 billion in investments in the United States. The Pinocchio Test </w:t>
      </w:r>
      <w:r w:rsidRPr="00457B99">
        <w:rPr>
          <w:rStyle w:val="StyleUnderline"/>
        </w:rPr>
        <w:t>The administration’s numbers add up, but the numbers are inflated</w:t>
      </w:r>
      <w:r w:rsidRPr="00457B99">
        <w:rPr>
          <w:sz w:val="16"/>
        </w:rPr>
        <w:t>. The president said that we “concluded nearly $350 billion of military and economic development for the United States, creating hundreds of thousands of jobs.” Spicer described an “additional $270 billion of Saudi investment in American businesses and American jobs.” But</w:t>
      </w:r>
      <w:r w:rsidRPr="00457B99">
        <w:rPr>
          <w:rStyle w:val="StyleUnderline"/>
        </w:rPr>
        <w:t xml:space="preserve"> a review of the deals shows that many deals are not concluded and are simply aspirational. Moreover, </w:t>
      </w:r>
      <w:r w:rsidRPr="00457B99">
        <w:rPr>
          <w:rStyle w:val="Emphasis"/>
        </w:rPr>
        <w:t>many of the investments are in Saudi Arabia</w:t>
      </w:r>
      <w:r w:rsidRPr="00457B99">
        <w:rPr>
          <w:rStyle w:val="StyleUnderline"/>
        </w:rPr>
        <w:t>, making it difficult to argue that these will create many jobs for Americans</w:t>
      </w:r>
      <w:r w:rsidRPr="00457B99">
        <w:rPr>
          <w:sz w:val="16"/>
        </w:rPr>
        <w:t xml:space="preserve">. Other deals, such as the SoftBank fund and ExxonMobil Chemical deal in Texas, had been announced months earlier and thus are not appropriate for inclusion on a list of achievements from the president’s visit. </w:t>
      </w:r>
      <w:r w:rsidRPr="00457B99">
        <w:rPr>
          <w:rStyle w:val="StyleUnderline"/>
        </w:rPr>
        <w:t>Given that the administration was able to show how it added up the numbers, we’d be tempted to say this was worthy of Two Pinocchios. But the administration’s consistent rhetoric suggesting the deals are completed and will mostly create American jobs tipped us to Three.</w:t>
      </w:r>
    </w:p>
    <w:p w14:paraId="7C4D8AF1" w14:textId="77777777" w:rsidR="0087267E" w:rsidRPr="00457B99" w:rsidRDefault="0087267E" w:rsidP="0087267E">
      <w:pPr>
        <w:pStyle w:val="Heading3"/>
      </w:pPr>
      <w:r w:rsidRPr="00457B99">
        <w:t xml:space="preserve">AT: Link- Dollar Value </w:t>
      </w:r>
    </w:p>
    <w:p w14:paraId="45D83A82" w14:textId="77777777" w:rsidR="0087267E" w:rsidRPr="00457B99" w:rsidRDefault="0087267E" w:rsidP="0087267E"/>
    <w:p w14:paraId="134969EA" w14:textId="77777777" w:rsidR="0087267E" w:rsidRPr="00457B99" w:rsidRDefault="0087267E" w:rsidP="0087267E">
      <w:pPr>
        <w:pStyle w:val="Heading4"/>
      </w:pPr>
      <w:r w:rsidRPr="00457B99">
        <w:t xml:space="preserve">Their figures are massively distorted </w:t>
      </w:r>
    </w:p>
    <w:p w14:paraId="027103F0" w14:textId="77777777" w:rsidR="0087267E" w:rsidRPr="00457B99" w:rsidRDefault="0087267E" w:rsidP="0087267E">
      <w:pPr>
        <w:rPr>
          <w:rStyle w:val="Style13ptBold"/>
        </w:rPr>
      </w:pPr>
      <w:r w:rsidRPr="00457B99">
        <w:rPr>
          <w:rStyle w:val="Style13ptBold"/>
        </w:rPr>
        <w:t>Hartung, director of the Arms and Security Project at the Center for International Policy and a senior adviser to the Center’s Security Assistance Monitor, 17</w:t>
      </w:r>
    </w:p>
    <w:p w14:paraId="44B0BE11" w14:textId="77777777" w:rsidR="0087267E" w:rsidRPr="00457B99" w:rsidRDefault="0087267E" w:rsidP="0087267E">
      <w:pPr>
        <w:rPr>
          <w:sz w:val="16"/>
        </w:rPr>
      </w:pPr>
      <w:r w:rsidRPr="00457B99">
        <w:rPr>
          <w:sz w:val="16"/>
        </w:rPr>
        <w:t>(William D., https://www.defenseone.com/ideas/2017/05/theres-less-meets-eye-trumps-saudi-arms-deal/138055/)</w:t>
      </w:r>
    </w:p>
    <w:p w14:paraId="4B786EA4" w14:textId="77777777" w:rsidR="0087267E" w:rsidRPr="00457B99" w:rsidRDefault="0087267E" w:rsidP="0087267E">
      <w:pPr>
        <w:rPr>
          <w:rStyle w:val="StyleUnderline"/>
        </w:rPr>
      </w:pPr>
      <w:r w:rsidRPr="00457B99">
        <w:rPr>
          <w:sz w:val="16"/>
        </w:rPr>
        <w:t xml:space="preserve">Donald J. </w:t>
      </w:r>
      <w:r w:rsidRPr="00457B99">
        <w:rPr>
          <w:rStyle w:val="StyleUnderline"/>
        </w:rPr>
        <w:t>Trump may be unpredictable, but there is one common theme</w:t>
      </w:r>
      <w:r w:rsidRPr="00457B99">
        <w:rPr>
          <w:sz w:val="16"/>
        </w:rPr>
        <w:t xml:space="preserve"> that runs throughout his presidency: a penchant for </w:t>
      </w:r>
      <w:r w:rsidRPr="00457B99">
        <w:rPr>
          <w:rStyle w:val="StyleUnderline"/>
        </w:rPr>
        <w:t>exaggerating his achievements</w:t>
      </w:r>
      <w:r w:rsidRPr="00457B99">
        <w:rPr>
          <w:sz w:val="16"/>
        </w:rPr>
        <w:t xml:space="preserve">. From his insistence that the crowd at his inauguration numbered over one million people to his claim to have rebuilt the military before his first budget was even announced, the president is perfectly comfortable claiming credit for things that have not, in fact, occurred. </w:t>
      </w:r>
      <w:r w:rsidRPr="00457B99">
        <w:rPr>
          <w:rStyle w:val="StyleUnderline"/>
        </w:rPr>
        <w:t>So it may be with</w:t>
      </w:r>
      <w:r w:rsidRPr="00457B99">
        <w:rPr>
          <w:sz w:val="16"/>
        </w:rPr>
        <w:t xml:space="preserve"> the new arms deal with </w:t>
      </w:r>
      <w:r w:rsidRPr="00457B99">
        <w:rPr>
          <w:rStyle w:val="StyleUnderline"/>
        </w:rPr>
        <w:t>Saudi Arabi</w:t>
      </w:r>
      <w:r w:rsidRPr="00457B99">
        <w:rPr>
          <w:sz w:val="16"/>
        </w:rPr>
        <w:t xml:space="preserve">a, </w:t>
      </w:r>
      <w:r w:rsidRPr="00457B99">
        <w:rPr>
          <w:rStyle w:val="StyleUnderline"/>
        </w:rPr>
        <w:t>pegged by</w:t>
      </w:r>
      <w:r w:rsidRPr="00457B99">
        <w:rPr>
          <w:sz w:val="16"/>
        </w:rPr>
        <w:t xml:space="preserve"> the </w:t>
      </w:r>
      <w:r w:rsidRPr="00457B99">
        <w:rPr>
          <w:rStyle w:val="StyleUnderline"/>
        </w:rPr>
        <w:t>Trump</w:t>
      </w:r>
      <w:r w:rsidRPr="00457B99">
        <w:rPr>
          <w:sz w:val="16"/>
        </w:rPr>
        <w:t xml:space="preserve"> administration </w:t>
      </w:r>
      <w:r w:rsidRPr="00457B99">
        <w:rPr>
          <w:rStyle w:val="StyleUnderline"/>
        </w:rPr>
        <w:t>as worth up to $110 billion</w:t>
      </w:r>
      <w:r w:rsidRPr="00457B99">
        <w:rPr>
          <w:sz w:val="16"/>
        </w:rPr>
        <w:t xml:space="preserve">. </w:t>
      </w:r>
      <w:r w:rsidRPr="00457B99">
        <w:rPr>
          <w:rStyle w:val="StyleUnderline"/>
        </w:rPr>
        <w:t>Many of the items mentioned</w:t>
      </w:r>
      <w:r w:rsidRPr="00457B99">
        <w:rPr>
          <w:sz w:val="16"/>
        </w:rPr>
        <w:t xml:space="preserve"> as part of the package </w:t>
      </w:r>
      <w:r w:rsidRPr="00457B99">
        <w:rPr>
          <w:rStyle w:val="StyleUnderline"/>
        </w:rPr>
        <w:t>had already been offered</w:t>
      </w:r>
      <w:r w:rsidRPr="00457B99">
        <w:rPr>
          <w:sz w:val="16"/>
        </w:rPr>
        <w:t xml:space="preserve"> to Riyadh </w:t>
      </w:r>
      <w:r w:rsidRPr="00457B99">
        <w:rPr>
          <w:rStyle w:val="StyleUnderline"/>
        </w:rPr>
        <w:t>during the Obama administration</w:t>
      </w:r>
      <w:r w:rsidRPr="00457B99">
        <w:rPr>
          <w:sz w:val="16"/>
        </w:rPr>
        <w:t xml:space="preserve">, including a Patriot missile defense system, Multi-mission Surface Combatants, attack and transport helicopters, and artillery systems. The value of these offers runs into the tens of billions of dollars. One item in the Trump package that is clearly new is the offer of a Lockheed Martin Theater High Altitude Area Defense (THAAD) anti-missile system, a deal that could run into the billions depending on how many missiles are included and what kind of support systems are involved. But that leaves the administration a far distance from its $110 billion in claimed sales. </w:t>
      </w:r>
      <w:r w:rsidRPr="00457B99">
        <w:rPr>
          <w:rStyle w:val="StyleUnderline"/>
        </w:rPr>
        <w:t xml:space="preserve">The State Department fact sheet on the deal listed weapons and gear that might be offered to Saudi Arabia, from aircraft to armored vehicles to border defense systems. No such deals have been formally announced to Congress as yet. And they will purportedly be rolled out over a decade — beyond the four years of Trump’s first term, or even a second one. </w:t>
      </w:r>
      <w:r w:rsidRPr="00457B99">
        <w:rPr>
          <w:sz w:val="16"/>
        </w:rPr>
        <w:t xml:space="preserve">So </w:t>
      </w:r>
      <w:r w:rsidRPr="00457B99">
        <w:rPr>
          <w:rStyle w:val="StyleUnderline"/>
        </w:rPr>
        <w:t>what we have is a deal that is mostly a mix of offers already made and promises yet to be kept. And when and if some of the new offers are formally notified to Congress</w:t>
      </w:r>
      <w:r w:rsidRPr="00457B99">
        <w:rPr>
          <w:sz w:val="16"/>
        </w:rPr>
        <w:t xml:space="preserve"> – a process that will at least reveal what systems are to be provided at what cost </w:t>
      </w:r>
      <w:r w:rsidRPr="00457B99">
        <w:rPr>
          <w:rStyle w:val="StyleUnderline"/>
        </w:rPr>
        <w:t>– there is no guarantee that they will produce signed contracts and actual deliveries of weaponry</w:t>
      </w:r>
      <w:r w:rsidRPr="00457B99">
        <w:rPr>
          <w:sz w:val="16"/>
        </w:rPr>
        <w:t xml:space="preserve">. For example, </w:t>
      </w:r>
      <w:r w:rsidRPr="00457B99">
        <w:rPr>
          <w:rStyle w:val="StyleUnderline"/>
        </w:rPr>
        <w:t>during the Obama years, Congress was formally notified of offers of weapons, training, and military support services to Saudi Arabia worth $115 billion. So far only about half of those offers have resulted in formal agreements, and less than $20 billion in goods and services have actually been delivere</w:t>
      </w:r>
      <w:r w:rsidRPr="00457B99">
        <w:rPr>
          <w:sz w:val="16"/>
        </w:rPr>
        <w:t xml:space="preserve">d. And </w:t>
      </w:r>
      <w:r w:rsidRPr="00457B99">
        <w:rPr>
          <w:rStyle w:val="StyleUnderline"/>
        </w:rPr>
        <w:t>deliveries of major systems can take years</w:t>
      </w:r>
      <w:r w:rsidRPr="00457B99">
        <w:rPr>
          <w:sz w:val="16"/>
        </w:rPr>
        <w:t xml:space="preserve">. For example, an offer of F-15 combat aircraft to the Saudi Air Force that was announced to Congress in October 2010 didn’t result in the first planes being delivered until December 2016. Arms sales to the Gulf States cannot be treated like just another export item. This is all by way of saying that </w:t>
      </w:r>
      <w:r w:rsidRPr="00457B99">
        <w:rPr>
          <w:rStyle w:val="StyleUnderline"/>
        </w:rPr>
        <w:t xml:space="preserve">the ultimate value of the Trump administration’s arms offers to Saudi Arabia is yet to be determined. The $110 billion figure looks suspiciously like an effort to </w:t>
      </w:r>
      <w:r w:rsidRPr="00457B99">
        <w:rPr>
          <w:rStyle w:val="Emphasis"/>
        </w:rPr>
        <w:t>post some big numbers to underscore</w:t>
      </w:r>
      <w:r w:rsidRPr="00457B99">
        <w:rPr>
          <w:rStyle w:val="StyleUnderline"/>
        </w:rPr>
        <w:t xml:space="preserve"> the administration’s uncritical support for Saudi Arabia</w:t>
      </w:r>
      <w:r w:rsidRPr="00457B99">
        <w:rPr>
          <w:sz w:val="16"/>
        </w:rPr>
        <w:t xml:space="preserve">, </w:t>
      </w:r>
      <w:r w:rsidRPr="00457B99">
        <w:rPr>
          <w:rStyle w:val="StyleUnderline"/>
        </w:rPr>
        <w:t>its animosity towards Iran, and its focus on “jobs, jobs, jobs,” as the president put it.</w:t>
      </w:r>
    </w:p>
    <w:p w14:paraId="66395999" w14:textId="77777777" w:rsidR="0087267E" w:rsidRPr="00457B99" w:rsidRDefault="0087267E" w:rsidP="0087267E">
      <w:pPr>
        <w:rPr>
          <w:rStyle w:val="StyleUnderline"/>
        </w:rPr>
      </w:pPr>
    </w:p>
    <w:p w14:paraId="412F427C" w14:textId="77777777" w:rsidR="0087267E" w:rsidRPr="00457B99" w:rsidRDefault="0087267E" w:rsidP="0087267E">
      <w:pPr>
        <w:pStyle w:val="Heading3"/>
      </w:pPr>
      <w:r w:rsidRPr="00457B99">
        <w:t xml:space="preserve">AT: Link- Jobs </w:t>
      </w:r>
    </w:p>
    <w:p w14:paraId="48CAC4EB" w14:textId="77777777" w:rsidR="00D302AB" w:rsidRPr="00457B99" w:rsidRDefault="00D302AB" w:rsidP="00D302AB">
      <w:pPr>
        <w:pStyle w:val="Heading4"/>
      </w:pPr>
      <w:r w:rsidRPr="00457B99">
        <w:t xml:space="preserve">Their figures are wildly overstated </w:t>
      </w:r>
    </w:p>
    <w:p w14:paraId="25F15446" w14:textId="77777777" w:rsidR="00D302AB" w:rsidRPr="00457B99" w:rsidRDefault="00D302AB" w:rsidP="00D302AB">
      <w:pPr>
        <w:rPr>
          <w:rStyle w:val="Style13ptBold"/>
        </w:rPr>
      </w:pPr>
      <w:r w:rsidRPr="00457B99">
        <w:rPr>
          <w:rStyle w:val="Style13ptBold"/>
        </w:rPr>
        <w:t>Hartung, director of the Arms and Security Project at the Center for International Policy, 18</w:t>
      </w:r>
    </w:p>
    <w:p w14:paraId="363AC04C" w14:textId="77777777" w:rsidR="00D302AB" w:rsidRPr="00457B99" w:rsidRDefault="00D302AB" w:rsidP="00D302AB">
      <w:pPr>
        <w:rPr>
          <w:sz w:val="16"/>
        </w:rPr>
      </w:pPr>
      <w:r w:rsidRPr="00457B99">
        <w:rPr>
          <w:sz w:val="16"/>
        </w:rPr>
        <w:t xml:space="preserve">(William, </w:t>
      </w:r>
      <w:hyperlink r:id="rId12" w:history="1">
        <w:r w:rsidRPr="00457B99">
          <w:rPr>
            <w:rStyle w:val="Hyperlink"/>
            <w:sz w:val="16"/>
          </w:rPr>
          <w:t>https://docs.wixstatic.com/ugd/3ba8a1_5e9019d625e84087af647e6cb91ea3e2.pdf</w:t>
        </w:r>
      </w:hyperlink>
      <w:r w:rsidRPr="00457B99">
        <w:rPr>
          <w:sz w:val="16"/>
        </w:rPr>
        <w:t xml:space="preserve">, November) </w:t>
      </w:r>
    </w:p>
    <w:p w14:paraId="06EFE64D" w14:textId="77777777" w:rsidR="00D302AB" w:rsidRPr="00457B99" w:rsidRDefault="00D302AB" w:rsidP="00D302AB">
      <w:r w:rsidRPr="00457B99">
        <w:rPr>
          <w:sz w:val="16"/>
        </w:rPr>
        <w:t xml:space="preserve">But </w:t>
      </w:r>
      <w:r w:rsidRPr="00457B99">
        <w:rPr>
          <w:rStyle w:val="StyleUnderline"/>
        </w:rPr>
        <w:t>if economic arguments are</w:t>
      </w:r>
      <w:r w:rsidRPr="00457B99">
        <w:rPr>
          <w:sz w:val="16"/>
        </w:rPr>
        <w:t xml:space="preserve"> to be </w:t>
      </w:r>
      <w:r w:rsidRPr="00457B99">
        <w:rPr>
          <w:rStyle w:val="StyleUnderline"/>
        </w:rPr>
        <w:t xml:space="preserve">brought into play, they should at least </w:t>
      </w:r>
      <w:r w:rsidRPr="00457B99">
        <w:rPr>
          <w:rStyle w:val="Emphasis"/>
        </w:rPr>
        <w:t>be accurate.</w:t>
      </w:r>
      <w:r w:rsidRPr="00457B99">
        <w:rPr>
          <w:sz w:val="16"/>
        </w:rPr>
        <w:t xml:space="preserve"> This has not been the case. </w:t>
      </w:r>
      <w:r w:rsidRPr="00457B99">
        <w:rPr>
          <w:rStyle w:val="StyleUnderline"/>
        </w:rPr>
        <w:t>The president has claimed a sweeping range of jobs flowing from</w:t>
      </w:r>
      <w:r w:rsidRPr="00457B99">
        <w:rPr>
          <w:sz w:val="16"/>
        </w:rPr>
        <w:t xml:space="preserve"> his alleged $110 billion arms deal with </w:t>
      </w:r>
      <w:r w:rsidRPr="00457B99">
        <w:rPr>
          <w:rStyle w:val="StyleUnderline"/>
        </w:rPr>
        <w:t>Riyadh,</w:t>
      </w:r>
      <w:r w:rsidRPr="00457B99">
        <w:rPr>
          <w:sz w:val="16"/>
        </w:rPr>
        <w:t xml:space="preserve"> from </w:t>
      </w:r>
      <w:r w:rsidRPr="00457B99">
        <w:rPr>
          <w:rStyle w:val="StyleUnderline"/>
        </w:rPr>
        <w:t>40,000 to “over a million</w:t>
      </w:r>
      <w:r w:rsidRPr="00457B99">
        <w:rPr>
          <w:sz w:val="16"/>
        </w:rPr>
        <w:t xml:space="preserve">,” in one case boosting his estimate by 400,000 jobs within just a few days’ time. To be fair, it seems like the million jobs figure was meant to include some commercial deals as well as the purported arms sales, but the president’s ad hoc utterances on the subject make it hard to know for sure.4 </w:t>
      </w:r>
      <w:r w:rsidRPr="00457B99">
        <w:rPr>
          <w:rStyle w:val="StyleUnderline"/>
        </w:rPr>
        <w:t>The biggest flaw</w:t>
      </w:r>
      <w:r w:rsidRPr="00457B99">
        <w:rPr>
          <w:sz w:val="16"/>
        </w:rPr>
        <w:t xml:space="preserve"> in President Trump’s ever-growing estimate of the U.S. jobs at stake in arms sales to Saudi Arabia </w:t>
      </w:r>
      <w:r w:rsidRPr="00457B99">
        <w:rPr>
          <w:rStyle w:val="StyleUnderline"/>
        </w:rPr>
        <w:t>is that the size of the alleged $110 billion</w:t>
      </w:r>
      <w:r w:rsidRPr="00457B99">
        <w:rPr>
          <w:sz w:val="16"/>
        </w:rPr>
        <w:t xml:space="preserve"> U.S.-Saudi arms </w:t>
      </w:r>
      <w:r w:rsidRPr="00457B99">
        <w:rPr>
          <w:rStyle w:val="StyleUnderline"/>
        </w:rPr>
        <w:t xml:space="preserve">deal </w:t>
      </w:r>
      <w:r w:rsidRPr="00457B99">
        <w:rPr>
          <w:sz w:val="16"/>
        </w:rPr>
        <w:t xml:space="preserve">– in some cases referred to as if it is a single transaction -- </w:t>
      </w:r>
      <w:r w:rsidRPr="00457B99">
        <w:rPr>
          <w:rStyle w:val="StyleUnderline"/>
        </w:rPr>
        <w:t>is wildly exaggerated</w:t>
      </w:r>
      <w:r w:rsidRPr="00457B99">
        <w:rPr>
          <w:sz w:val="16"/>
        </w:rPr>
        <w:t>. The White House has issued a list of deals adding up to $110 billion, but most of them were either notified to Congress during the Obama administration, or are projections far into the futur</w:t>
      </w:r>
      <w:r w:rsidRPr="00457B99">
        <w:rPr>
          <w:sz w:val="14"/>
        </w:rPr>
        <w:t xml:space="preserve">e of potential sales that are unlikely to ever occur.5 </w:t>
      </w:r>
      <w:r w:rsidRPr="00457B99">
        <w:rPr>
          <w:rStyle w:val="StyleUnderline"/>
        </w:rPr>
        <w:t>In hard numbers, the State Department estimates that the Saudi regime has signed $14.5 billion</w:t>
      </w:r>
      <w:r w:rsidRPr="00457B99">
        <w:rPr>
          <w:sz w:val="14"/>
        </w:rPr>
        <w:t xml:space="preserve"> in letters of offer and acceptance (LOA’s) for new weaponry and support equipment since President Trump took office.6 That’s a little over 10% of the much touted $110 billion figure. And </w:t>
      </w:r>
      <w:r w:rsidRPr="00457B99">
        <w:rPr>
          <w:rStyle w:val="StyleUnderline"/>
        </w:rPr>
        <w:t>these letters of offer and acceptance represent only one step in a longer process</w:t>
      </w:r>
      <w:r w:rsidRPr="00457B99">
        <w:rPr>
          <w:sz w:val="14"/>
        </w:rPr>
        <w:t xml:space="preserve">, not signed contracts.7 Another way of looking at the issue is that Congress has received $20 billion in notifications of potential new arms sales to Saudi Arabia since President Trump took office. There have also been roughly $2 billion in deals licensed by the State Department, for a total of $22 billion.8 Most of these have not reached the stage of a letter of offer and acceptance being signed, and the largest one, a $13.5 billion deal for a Lockheed Martin Theater High Altitude Area Defense (THAAD) missile defense system, is still under discussion.9 A September 30, 2018 deadline for Saudi Arabia to take advantage of a 20% discount on the deal is long past. All of the major Saudi arms sales in the pipeline are based on arrangements made during the Obama years, when that administration notified Congress of a record $117 billion in arms offers to Saudi Arabia over its eight years in office.10 Over those same eight years, there were $65 billion worth of formal agreements signed with Saudi Arabia and roughly $18 billion in deliveries made.11 </w:t>
      </w:r>
      <w:r w:rsidRPr="00457B99">
        <w:rPr>
          <w:rStyle w:val="StyleUnderline"/>
        </w:rPr>
        <w:t>The discrepancy between offers, agreements and deliveries is a result of the fact that a significant number of offers don’t eventuate in agreements or sales</w:t>
      </w:r>
      <w:r w:rsidRPr="00457B99">
        <w:rPr>
          <w:sz w:val="14"/>
        </w:rPr>
        <w:t xml:space="preserve">. In addition, </w:t>
      </w:r>
      <w:r w:rsidRPr="00457B99">
        <w:rPr>
          <w:rStyle w:val="StyleUnderline"/>
        </w:rPr>
        <w:t xml:space="preserve">deliveries generated by completed deals are often spread out over many years. And finally, the value of some deals is reduced between the time of the initial offer and the final agreement. </w:t>
      </w:r>
      <w:r w:rsidRPr="00457B99">
        <w:rPr>
          <w:sz w:val="14"/>
        </w:rPr>
        <w:t xml:space="preserve">The Saudi military is heavily dependent on U.S. weapons and support, and could not operate effectively without them. Two-thirds of the 365 combat capable aircraft in the Saudi arsenal are of U.S.-origin, including 171 F-15 combat aircraft, a mainstay of the Saudi air war in Yemen. The Saudi land forces and national guard possess over 3,000 U.S.-supplied armored vehicles, and the Saudis have tens of thousands of U.S.-supplied bombs and missiles. • The Trump administration has not concluded a “$110 billion arms deal” with Saudi Arabia. President Trump’s much touted mega-deal with Saudi Arabia is a mixture of orders approved during the Obama administration, a few new offers, and tens of billions in speculative deals. Actual deals implemented since President Trump took office total just $14.5 billion. • </w:t>
      </w:r>
      <w:r w:rsidRPr="00457B99">
        <w:rPr>
          <w:rStyle w:val="StyleUnderline"/>
        </w:rPr>
        <w:t xml:space="preserve">Saudi arms sales support </w:t>
      </w:r>
      <w:r w:rsidRPr="00457B99">
        <w:rPr>
          <w:rStyle w:val="Emphasis"/>
        </w:rPr>
        <w:t xml:space="preserve">at most </w:t>
      </w:r>
      <w:r w:rsidRPr="00457B99">
        <w:rPr>
          <w:rStyle w:val="StyleUnderline"/>
        </w:rPr>
        <w:t>tens of thousands of jobs</w:t>
      </w:r>
      <w:r w:rsidRPr="00457B99">
        <w:rPr>
          <w:sz w:val="14"/>
        </w:rPr>
        <w:t xml:space="preserve"> in the United States, not hundreds of thousands or “a million,” as President Trump has claimed. Actual, paid-for deliveries of U.S.-produced arms for Saudi Arabia have averaged about $2.5 billion per year over the past decade, enough to support at most 20,000 to 40,000 jobs, some of which are located overseas (see below). In addition, </w:t>
      </w:r>
      <w:r w:rsidRPr="00457B99">
        <w:rPr>
          <w:rStyle w:val="StyleUnderline"/>
        </w:rPr>
        <w:t>a significant number</w:t>
      </w:r>
      <w:r w:rsidRPr="00457B99">
        <w:rPr>
          <w:sz w:val="14"/>
        </w:rPr>
        <w:t xml:space="preserve"> of the jobs sustained or created by Saudi arms deals </w:t>
      </w:r>
      <w:r w:rsidRPr="00457B99">
        <w:rPr>
          <w:rStyle w:val="Emphasis"/>
        </w:rPr>
        <w:t>would not be at risk</w:t>
      </w:r>
      <w:r w:rsidRPr="00457B99">
        <w:rPr>
          <w:sz w:val="14"/>
        </w:rPr>
        <w:t xml:space="preserve"> </w:t>
      </w:r>
      <w:r w:rsidRPr="00457B99">
        <w:rPr>
          <w:rStyle w:val="StyleUnderline"/>
        </w:rPr>
        <w:t>if</w:t>
      </w:r>
      <w:r w:rsidRPr="00457B99">
        <w:rPr>
          <w:sz w:val="14"/>
        </w:rPr>
        <w:t xml:space="preserve"> specific </w:t>
      </w:r>
      <w:r w:rsidRPr="00457B99">
        <w:rPr>
          <w:rStyle w:val="StyleUnderline"/>
        </w:rPr>
        <w:t>deals were cancelled</w:t>
      </w:r>
      <w:r w:rsidRPr="00457B99">
        <w:rPr>
          <w:sz w:val="14"/>
        </w:rPr>
        <w:t xml:space="preserve">. </w:t>
      </w:r>
      <w:r w:rsidRPr="00457B99">
        <w:rPr>
          <w:rStyle w:val="StyleUnderline"/>
        </w:rPr>
        <w:t>Many</w:t>
      </w:r>
      <w:r w:rsidRPr="00457B99">
        <w:rPr>
          <w:sz w:val="14"/>
        </w:rPr>
        <w:t xml:space="preserve"> of the </w:t>
      </w:r>
      <w:r w:rsidRPr="00457B99">
        <w:rPr>
          <w:rStyle w:val="StyleUnderline"/>
        </w:rPr>
        <w:t>workers now involved</w:t>
      </w:r>
      <w:r w:rsidRPr="00457B99">
        <w:rPr>
          <w:sz w:val="14"/>
        </w:rPr>
        <w:t xml:space="preserve"> in producing arms for Saudi Arabia </w:t>
      </w:r>
      <w:r w:rsidRPr="00457B99">
        <w:rPr>
          <w:rStyle w:val="Emphasis"/>
        </w:rPr>
        <w:t>would be shifted to other projects</w:t>
      </w:r>
      <w:r w:rsidRPr="00457B99">
        <w:rPr>
          <w:sz w:val="14"/>
        </w:rPr>
        <w:t xml:space="preserve"> by firms that have record backlogs for existing contracts with the Pentagon. And an analysis by Reuters has revealed that most U.S. defense contractors expect “relatively minor additions to their U.S. workforce and [a] more significant buildup in Saudi Arabia” as a result of arms deals now in the works.12 Many of the jobs created by U.S. arms sales to Saudi Arabia will be located in Saudi Arabia. </w:t>
      </w:r>
      <w:r w:rsidRPr="00457B99">
        <w:rPr>
          <w:rStyle w:val="StyleUnderline"/>
        </w:rPr>
        <w:t>The jobs impact</w:t>
      </w:r>
      <w:r w:rsidRPr="00457B99">
        <w:rPr>
          <w:sz w:val="14"/>
        </w:rPr>
        <w:t xml:space="preserve"> of Saudi arms sales in the United States </w:t>
      </w:r>
      <w:r w:rsidRPr="00457B99">
        <w:rPr>
          <w:rStyle w:val="StyleUnderline"/>
        </w:rPr>
        <w:t>will be further reduced by the fact that the new Saudi economic plan aims to have 50% of the value of that nation’s arms sales produced in the kingdom</w:t>
      </w:r>
      <w:r w:rsidRPr="00457B99">
        <w:rPr>
          <w:sz w:val="14"/>
        </w:rPr>
        <w:t xml:space="preserve"> itself. </w:t>
      </w:r>
      <w:r w:rsidRPr="00457B99">
        <w:rPr>
          <w:rStyle w:val="StyleUnderline"/>
        </w:rPr>
        <w:t>U.S. firms</w:t>
      </w:r>
      <w:r w:rsidRPr="00457B99">
        <w:rPr>
          <w:sz w:val="14"/>
        </w:rPr>
        <w:t xml:space="preserve"> like Raytheon, Lockheed Martin, and Boeing </w:t>
      </w:r>
      <w:r w:rsidRPr="00457B99">
        <w:rPr>
          <w:rStyle w:val="StyleUnderline"/>
        </w:rPr>
        <w:t>have pledged allegiance</w:t>
      </w:r>
      <w:r w:rsidRPr="00457B99">
        <w:rPr>
          <w:sz w:val="14"/>
        </w:rPr>
        <w:t xml:space="preserve"> to this goal. Raytheon CEO Thomas Kennedy summed up this approach: “By working together, we can help build world-class defense and cyber capabilities in the Kingdom of Saudi Arabia.” • The U.S.-Saudi arms trade has a marginal impact on the U.S. economy. </w:t>
      </w:r>
      <w:r w:rsidRPr="00457B99">
        <w:rPr>
          <w:rStyle w:val="StyleUnderline"/>
        </w:rPr>
        <w:t>Even the high-end estimate of 40,000 U.S. jobs</w:t>
      </w:r>
      <w:r w:rsidRPr="00457B99">
        <w:rPr>
          <w:sz w:val="14"/>
        </w:rPr>
        <w:t xml:space="preserve"> related to Saudi arms deals </w:t>
      </w:r>
      <w:r w:rsidRPr="00457B99">
        <w:rPr>
          <w:rStyle w:val="Emphasis"/>
        </w:rPr>
        <w:t>represents less than three one-hundredths of one percent of the U.S. labor force</w:t>
      </w:r>
      <w:r w:rsidRPr="00457B99">
        <w:rPr>
          <w:sz w:val="14"/>
        </w:rPr>
        <w:t xml:space="preserve"> of over 160 million people. • Boeing, Raytheon, Lockheed Martin and General Dynamics are by far the biggest beneficiaries of the U.S.-Saudi arms trade: From combat aircraft and attack helicopters (Boeing), to precision-guided bombs (Raytheon and Lockheed Martin), to missile defense systems (Raytheon and Lockheed Martin), to combat ships (Lockheed Martin) to tanks (General Dynamics), to transport planes and helicopters (Lockheed Martin), the largest U.S. defense contractors are the biggest customers and most important suppliers of the Saudi military.</w:t>
      </w:r>
    </w:p>
    <w:p w14:paraId="4D166B35" w14:textId="77777777" w:rsidR="0087267E" w:rsidRPr="00457B99" w:rsidRDefault="0087267E" w:rsidP="0087267E"/>
    <w:p w14:paraId="701BBA20" w14:textId="77777777" w:rsidR="0087267E" w:rsidRPr="00457B99" w:rsidRDefault="0087267E" w:rsidP="0087267E">
      <w:pPr>
        <w:pStyle w:val="Heading4"/>
      </w:pPr>
      <w:r w:rsidRPr="00457B99">
        <w:t xml:space="preserve">Jobs claim vastly overstated </w:t>
      </w:r>
    </w:p>
    <w:p w14:paraId="72C050B6" w14:textId="77777777" w:rsidR="0087267E" w:rsidRPr="00457B99" w:rsidRDefault="0087267E" w:rsidP="0087267E">
      <w:pPr>
        <w:rPr>
          <w:rStyle w:val="Style13ptBold"/>
        </w:rPr>
      </w:pPr>
      <w:r w:rsidRPr="00457B99">
        <w:rPr>
          <w:rStyle w:val="Style13ptBold"/>
        </w:rPr>
        <w:t>Hartung, director of the Arms and Security Project at the Center for International Policy and a senior adviser to the Center’s Security Assistance Monitor, 17</w:t>
      </w:r>
    </w:p>
    <w:p w14:paraId="56E55652" w14:textId="77777777" w:rsidR="0087267E" w:rsidRPr="00457B99" w:rsidRDefault="0087267E" w:rsidP="0087267E">
      <w:r w:rsidRPr="00457B99">
        <w:rPr>
          <w:sz w:val="16"/>
        </w:rPr>
        <w:t>(William D., https://www.defenseone.com/ideas/2017/05/theres-less-meets-eye-trumps-saudi-arms-deal/138055/)</w:t>
      </w:r>
    </w:p>
    <w:p w14:paraId="3F6DEE4A" w14:textId="70E3CEE9" w:rsidR="0087267E" w:rsidRPr="00457B99" w:rsidRDefault="0087267E" w:rsidP="0087267E">
      <w:pPr>
        <w:rPr>
          <w:u w:val="single"/>
        </w:rPr>
      </w:pPr>
      <w:r w:rsidRPr="00457B99">
        <w:rPr>
          <w:rStyle w:val="Emphasis"/>
        </w:rPr>
        <w:t>The jobs argument is also overstated</w:t>
      </w:r>
      <w:r w:rsidRPr="00457B99">
        <w:rPr>
          <w:sz w:val="16"/>
        </w:rPr>
        <w:t xml:space="preserve">. The </w:t>
      </w:r>
      <w:r w:rsidRPr="00457B99">
        <w:rPr>
          <w:rStyle w:val="StyleUnderline"/>
        </w:rPr>
        <w:t>assembly of some of the systems</w:t>
      </w:r>
      <w:r w:rsidRPr="00457B99">
        <w:rPr>
          <w:sz w:val="16"/>
        </w:rPr>
        <w:t xml:space="preserve">, such as some helicopters from Lockheed Martin, </w:t>
      </w:r>
      <w:r w:rsidRPr="00457B99">
        <w:rPr>
          <w:rStyle w:val="StyleUnderline"/>
        </w:rPr>
        <w:t>will be done in Saudi Arabia</w:t>
      </w:r>
      <w:r w:rsidRPr="00457B99">
        <w:rPr>
          <w:sz w:val="16"/>
        </w:rPr>
        <w:t xml:space="preserve">. </w:t>
      </w:r>
      <w:r w:rsidRPr="00457B99">
        <w:rPr>
          <w:rStyle w:val="StyleUnderline"/>
        </w:rPr>
        <w:t>More work for Riyadh will no doubt follow, since that government’s new long-term economic plan calls for the development of its arms industry –</w:t>
      </w:r>
      <w:r w:rsidRPr="00457B99">
        <w:rPr>
          <w:sz w:val="16"/>
        </w:rPr>
        <w:t xml:space="preserve"> some of which may well be built with technology supplied by the United States. </w:t>
      </w:r>
      <w:r w:rsidRPr="00457B99">
        <w:rPr>
          <w:rStyle w:val="StyleUnderline"/>
        </w:rPr>
        <w:t>Some of the deals may never materialize. No deals, no jobs</w:t>
      </w:r>
      <w:r w:rsidRPr="00457B99">
        <w:rPr>
          <w:sz w:val="16"/>
        </w:rPr>
        <w:t xml:space="preserve">. And </w:t>
      </w:r>
      <w:r w:rsidRPr="00457B99">
        <w:rPr>
          <w:rStyle w:val="Emphasis"/>
        </w:rPr>
        <w:t>military spending is the least effective way to create jobs,</w:t>
      </w:r>
      <w:r w:rsidRPr="00457B99">
        <w:rPr>
          <w:sz w:val="16"/>
        </w:rPr>
        <w:t xml:space="preserve"> </w:t>
      </w:r>
      <w:r w:rsidRPr="00457B99">
        <w:rPr>
          <w:rStyle w:val="StyleUnderline"/>
        </w:rPr>
        <w:t>according to a</w:t>
      </w:r>
      <w:r w:rsidRPr="00457B99">
        <w:rPr>
          <w:sz w:val="16"/>
        </w:rPr>
        <w:t xml:space="preserve"> 2014 </w:t>
      </w:r>
      <w:r w:rsidRPr="00457B99">
        <w:rPr>
          <w:rStyle w:val="StyleUnderline"/>
        </w:rPr>
        <w:t>study by the Costs of War Project at Brown</w:t>
      </w:r>
      <w:r w:rsidRPr="00457B99">
        <w:rPr>
          <w:sz w:val="16"/>
        </w:rPr>
        <w:t xml:space="preserve"> University’s Watson Institute. </w:t>
      </w:r>
      <w:r w:rsidRPr="00457B99">
        <w:rPr>
          <w:rStyle w:val="StyleUnderline"/>
        </w:rPr>
        <w:t>Focusing on industries of the future</w:t>
      </w:r>
      <w:r w:rsidRPr="00457B99">
        <w:rPr>
          <w:sz w:val="16"/>
        </w:rPr>
        <w:t>, like clean energy technologies</w:t>
      </w:r>
      <w:r w:rsidRPr="00457B99">
        <w:rPr>
          <w:rStyle w:val="StyleUnderline"/>
        </w:rPr>
        <w:t>, would not only create more jobs</w:t>
      </w:r>
      <w:r w:rsidRPr="00457B99">
        <w:rPr>
          <w:sz w:val="16"/>
        </w:rPr>
        <w:t xml:space="preserve"> in the short term, but </w:t>
      </w:r>
      <w:r w:rsidRPr="00457B99">
        <w:rPr>
          <w:rStyle w:val="StyleUnderline"/>
        </w:rPr>
        <w:t>it would get the United States a foothold in a growth area that could sustain good paying jobs for generations to come.</w:t>
      </w:r>
    </w:p>
    <w:p w14:paraId="775B593B" w14:textId="77777777" w:rsidR="0087267E" w:rsidRPr="00457B99" w:rsidRDefault="0087267E" w:rsidP="0087267E">
      <w:pPr>
        <w:pStyle w:val="Heading4"/>
      </w:pPr>
      <w:r w:rsidRPr="00457B99">
        <w:t xml:space="preserve">This is a trump lie </w:t>
      </w:r>
    </w:p>
    <w:p w14:paraId="067B3029" w14:textId="77777777" w:rsidR="0087267E" w:rsidRPr="00457B99" w:rsidRDefault="0087267E" w:rsidP="0087267E">
      <w:pPr>
        <w:rPr>
          <w:rStyle w:val="Style13ptBold"/>
        </w:rPr>
      </w:pPr>
      <w:r w:rsidRPr="00457B99">
        <w:rPr>
          <w:rStyle w:val="Style13ptBold"/>
        </w:rPr>
        <w:t>Campbell 11-20-18</w:t>
      </w:r>
    </w:p>
    <w:p w14:paraId="3EF354F5" w14:textId="77777777" w:rsidR="0087267E" w:rsidRPr="00457B99" w:rsidRDefault="0087267E" w:rsidP="0087267E">
      <w:pPr>
        <w:rPr>
          <w:sz w:val="16"/>
        </w:rPr>
      </w:pPr>
      <w:r w:rsidRPr="00457B99">
        <w:rPr>
          <w:sz w:val="16"/>
        </w:rPr>
        <w:t>(Alexia Fernández, https://www.vox.com/policy-and-politics/2018/10/17/17967510/trump-saudi-arabia-arms-sales-khashoggi)</w:t>
      </w:r>
    </w:p>
    <w:p w14:paraId="175D0019" w14:textId="1CC052D8" w:rsidR="0087267E" w:rsidRPr="00457B99" w:rsidRDefault="0087267E" w:rsidP="0087267E">
      <w:r w:rsidRPr="00457B99">
        <w:rPr>
          <w:sz w:val="16"/>
        </w:rPr>
        <w:t xml:space="preserve">President Donald </w:t>
      </w:r>
      <w:r w:rsidRPr="00457B99">
        <w:rPr>
          <w:rStyle w:val="StyleUnderline"/>
        </w:rPr>
        <w:t>Trump is</w:t>
      </w:r>
      <w:r w:rsidRPr="00457B99">
        <w:rPr>
          <w:sz w:val="16"/>
        </w:rPr>
        <w:t xml:space="preserve"> once again </w:t>
      </w:r>
      <w:r w:rsidRPr="00457B99">
        <w:rPr>
          <w:rStyle w:val="StyleUnderline"/>
        </w:rPr>
        <w:t>trying to persuade Americans</w:t>
      </w:r>
      <w:r w:rsidRPr="00457B99">
        <w:rPr>
          <w:sz w:val="16"/>
        </w:rPr>
        <w:t xml:space="preserve"> that the United States needs to keep selling war weapons to Saudi Arabia. That hundreds of </w:t>
      </w:r>
      <w:r w:rsidRPr="00457B99">
        <w:rPr>
          <w:rStyle w:val="StyleUnderline"/>
        </w:rPr>
        <w:t xml:space="preserve">thousands of US jobs are on the line if he cancels arms sales to the kingdom. </w:t>
      </w:r>
      <w:r w:rsidRPr="00457B99">
        <w:rPr>
          <w:sz w:val="16"/>
        </w:rPr>
        <w:t xml:space="preserve">Once again, </w:t>
      </w:r>
      <w:r w:rsidRPr="00457B99">
        <w:rPr>
          <w:rStyle w:val="StyleUnderline"/>
        </w:rPr>
        <w:t>that’s not true.</w:t>
      </w:r>
      <w:r w:rsidRPr="00457B99">
        <w:rPr>
          <w:sz w:val="16"/>
        </w:rPr>
        <w:t xml:space="preserve"> On Tuesday, </w:t>
      </w:r>
      <w:r w:rsidRPr="00457B99">
        <w:rPr>
          <w:rStyle w:val="StyleUnderline"/>
        </w:rPr>
        <w:t xml:space="preserve">Trump cited a non-existent $450 billion deal </w:t>
      </w:r>
      <w:r w:rsidRPr="00457B99">
        <w:rPr>
          <w:sz w:val="16"/>
        </w:rPr>
        <w:t xml:space="preserve">with the kingdom </w:t>
      </w:r>
      <w:r w:rsidRPr="00457B99">
        <w:rPr>
          <w:rStyle w:val="StyleUnderline"/>
        </w:rPr>
        <w:t>as one reason he decided not to punish</w:t>
      </w:r>
      <w:r w:rsidRPr="00457B99">
        <w:rPr>
          <w:sz w:val="16"/>
        </w:rPr>
        <w:t xml:space="preserve"> Saudi Crown Prince </w:t>
      </w:r>
      <w:r w:rsidRPr="00457B99">
        <w:rPr>
          <w:rStyle w:val="StyleUnderline"/>
        </w:rPr>
        <w:t>M</w:t>
      </w:r>
      <w:r w:rsidRPr="00457B99">
        <w:rPr>
          <w:sz w:val="16"/>
        </w:rPr>
        <w:t xml:space="preserve">ohammed </w:t>
      </w:r>
      <w:r w:rsidRPr="00457B99">
        <w:rPr>
          <w:rStyle w:val="StyleUnderline"/>
        </w:rPr>
        <w:t>b</w:t>
      </w:r>
      <w:r w:rsidRPr="00457B99">
        <w:rPr>
          <w:sz w:val="16"/>
        </w:rPr>
        <w:t xml:space="preserve">in </w:t>
      </w:r>
      <w:r w:rsidRPr="00457B99">
        <w:rPr>
          <w:rStyle w:val="StyleUnderline"/>
        </w:rPr>
        <w:t>S</w:t>
      </w:r>
      <w:r w:rsidRPr="00457B99">
        <w:rPr>
          <w:sz w:val="16"/>
        </w:rPr>
        <w:t xml:space="preserve">alman </w:t>
      </w:r>
      <w:r w:rsidRPr="00457B99">
        <w:rPr>
          <w:rStyle w:val="StyleUnderline"/>
        </w:rPr>
        <w:t>for</w:t>
      </w:r>
      <w:r w:rsidRPr="00457B99">
        <w:rPr>
          <w:sz w:val="16"/>
        </w:rPr>
        <w:t xml:space="preserve"> the October assassination of Jamal </w:t>
      </w:r>
      <w:r w:rsidRPr="00457B99">
        <w:rPr>
          <w:rStyle w:val="StyleUnderline"/>
        </w:rPr>
        <w:t>Khashoggi,</w:t>
      </w:r>
      <w:r w:rsidRPr="00457B99">
        <w:rPr>
          <w:sz w:val="16"/>
        </w:rPr>
        <w:t xml:space="preserve"> a US resident and Washington Post columnist. The investment supposedly includes a Saudi order for $110 billion-</w:t>
      </w:r>
      <w:r w:rsidRPr="00457B99">
        <w:rPr>
          <w:sz w:val="14"/>
        </w:rPr>
        <w:t xml:space="preserve">worth of US military equipment and weapons. “It will create hundreds of thousands of jobs, tremendous economic development, and much additional wealth for the United States,” Trump said in his statement. </w:t>
      </w:r>
      <w:r w:rsidRPr="00457B99">
        <w:rPr>
          <w:rStyle w:val="StyleUnderline"/>
        </w:rPr>
        <w:t>This is Trump’s latest attempt to protect the Saudi crown prince</w:t>
      </w:r>
      <w:r w:rsidRPr="00457B99">
        <w:rPr>
          <w:sz w:val="14"/>
        </w:rPr>
        <w:t xml:space="preserve"> (who is also known as MBS) </w:t>
      </w:r>
      <w:r w:rsidRPr="00457B99">
        <w:rPr>
          <w:rStyle w:val="StyleUnderline"/>
        </w:rPr>
        <w:t>from mounting international backlash</w:t>
      </w:r>
      <w:r w:rsidRPr="00457B99">
        <w:rPr>
          <w:sz w:val="14"/>
        </w:rPr>
        <w:t xml:space="preserve"> over the murder. Khashoggi was an outspoken critic of Saudi Arabia’s vicious war in Yemen and fled the kingdom in 2017. Last week, the CIA concluded —with “high confidence”— that MBS was responsible for Khashoggi’s assassination at a Saudi consulate in Turkey. On Monday, Germany banned all arm sales to Saudi Arabia. But </w:t>
      </w:r>
      <w:r w:rsidRPr="00457B99">
        <w:rPr>
          <w:rStyle w:val="StyleUnderline"/>
        </w:rPr>
        <w:t>Trump</w:t>
      </w:r>
      <w:r w:rsidRPr="00457B99">
        <w:rPr>
          <w:sz w:val="14"/>
        </w:rPr>
        <w:t xml:space="preserve"> really, really doesn’t want to do that. He </w:t>
      </w:r>
      <w:r w:rsidRPr="00457B99">
        <w:rPr>
          <w:rStyle w:val="StyleUnderline"/>
        </w:rPr>
        <w:t xml:space="preserve">wants America to think that tons of jobs depend on the sale of US military weapons to Saudi Arabia. He’s wrong, or he’s just lying. </w:t>
      </w:r>
      <w:r w:rsidRPr="00457B99">
        <w:rPr>
          <w:sz w:val="14"/>
        </w:rPr>
        <w:t xml:space="preserve">The US doesn’t sell that many weapons to MBS </w:t>
      </w:r>
      <w:r w:rsidRPr="00457B99">
        <w:rPr>
          <w:rStyle w:val="StyleUnderline"/>
        </w:rPr>
        <w:t>Canceling weapons sales to Saudi Arabia won’t really hurt US jobs much. There aren’t that many American workers making weapons for the Pentagon, much less Saudi Arabia</w:t>
      </w:r>
      <w:r w:rsidRPr="00457B99">
        <w:rPr>
          <w:sz w:val="14"/>
        </w:rPr>
        <w:t xml:space="preserve">, </w:t>
      </w:r>
      <w:r w:rsidRPr="00457B99">
        <w:rPr>
          <w:rStyle w:val="StyleUnderline"/>
        </w:rPr>
        <w:t>and MBS isn’t buying enough weapons to put a dent in the US economy</w:t>
      </w:r>
      <w:r w:rsidRPr="00457B99">
        <w:rPr>
          <w:sz w:val="14"/>
        </w:rPr>
        <w:t xml:space="preserve"> anyway. Overall, </w:t>
      </w:r>
      <w:r w:rsidRPr="00457B99">
        <w:rPr>
          <w:rStyle w:val="StyleUnderline"/>
        </w:rPr>
        <w:t>the private US defense industry</w:t>
      </w:r>
      <w:r w:rsidRPr="00457B99">
        <w:rPr>
          <w:sz w:val="14"/>
        </w:rPr>
        <w:t xml:space="preserve"> </w:t>
      </w:r>
      <w:r w:rsidRPr="00457B99">
        <w:rPr>
          <w:rStyle w:val="StyleUnderline"/>
        </w:rPr>
        <w:t>does</w:t>
      </w:r>
      <w:r w:rsidRPr="00457B99">
        <w:rPr>
          <w:sz w:val="14"/>
        </w:rPr>
        <w:t xml:space="preserve"> directly </w:t>
      </w:r>
      <w:r w:rsidRPr="00457B99">
        <w:rPr>
          <w:rStyle w:val="StyleUnderline"/>
        </w:rPr>
        <w:t>employ a lot of US workers — about 355,500</w:t>
      </w:r>
      <w:r w:rsidRPr="00457B99">
        <w:rPr>
          <w:sz w:val="14"/>
        </w:rPr>
        <w:t xml:space="preserve"> in 2016, according to the most the recent estimates from the Aerospace Industries Association. </w:t>
      </w:r>
      <w:r w:rsidRPr="00457B99">
        <w:rPr>
          <w:rStyle w:val="StyleUnderline"/>
        </w:rPr>
        <w:t xml:space="preserve">But private-sector defense workers make up less than </w:t>
      </w:r>
      <w:r w:rsidRPr="00457B99">
        <w:rPr>
          <w:rStyle w:val="Emphasis"/>
        </w:rPr>
        <w:t>0.5 percent</w:t>
      </w:r>
      <w:r w:rsidRPr="00457B99">
        <w:rPr>
          <w:rStyle w:val="StyleUnderline"/>
        </w:rPr>
        <w:t xml:space="preserve"> of the total US labor force</w:t>
      </w:r>
      <w:r w:rsidRPr="00457B99">
        <w:rPr>
          <w:sz w:val="14"/>
        </w:rPr>
        <w:t xml:space="preserve">, </w:t>
      </w:r>
      <w:r w:rsidRPr="00457B99">
        <w:rPr>
          <w:rStyle w:val="StyleUnderline"/>
        </w:rPr>
        <w:t>and that includes every person</w:t>
      </w:r>
      <w:r w:rsidRPr="00457B99">
        <w:rPr>
          <w:sz w:val="14"/>
        </w:rPr>
        <w:t xml:space="preserve"> whose job depends directly on the sale or production of airplanes, tanks, bombs, and services for the entire US military. </w:t>
      </w:r>
      <w:r w:rsidRPr="00457B99">
        <w:rPr>
          <w:rStyle w:val="Emphasis"/>
        </w:rPr>
        <w:t xml:space="preserve">It’s unlikely that many of them, if any, depend directly on weapons sales to Saudi Arabia, and its also unlikely that those jobs would vanish if Saudi money disappeared. </w:t>
      </w:r>
      <w:r w:rsidRPr="00457B99">
        <w:rPr>
          <w:sz w:val="14"/>
        </w:rPr>
        <w:t>“</w:t>
      </w:r>
      <w:r w:rsidRPr="00457B99">
        <w:rPr>
          <w:rStyle w:val="StyleUnderline"/>
        </w:rPr>
        <w:t>The relationship between arms sales and jobs is exaggerated</w:t>
      </w:r>
      <w:r w:rsidRPr="00457B99">
        <w:rPr>
          <w:sz w:val="14"/>
        </w:rPr>
        <w:t xml:space="preserve">,” William </w:t>
      </w:r>
      <w:r w:rsidRPr="00457B99">
        <w:rPr>
          <w:rStyle w:val="StyleUnderline"/>
        </w:rPr>
        <w:t>Hartung, an expert on US weapons exports</w:t>
      </w:r>
      <w:r w:rsidRPr="00457B99">
        <w:rPr>
          <w:sz w:val="14"/>
        </w:rPr>
        <w:t xml:space="preserve"> for the Center for International Policy</w:t>
      </w:r>
      <w:r w:rsidRPr="00457B99">
        <w:rPr>
          <w:rStyle w:val="StyleUnderline"/>
        </w:rPr>
        <w:t>, told me</w:t>
      </w:r>
      <w:r w:rsidRPr="00457B99">
        <w:rPr>
          <w:sz w:val="14"/>
        </w:rPr>
        <w:t xml:space="preserve"> last month. Beyond this, </w:t>
      </w:r>
      <w:r w:rsidRPr="00457B99">
        <w:rPr>
          <w:rStyle w:val="StyleUnderline"/>
        </w:rPr>
        <w:t>Hartung points out, Saudi Arabia isn’t actually even spending a massive amount of money</w:t>
      </w:r>
      <w:r w:rsidRPr="00457B99">
        <w:rPr>
          <w:sz w:val="14"/>
        </w:rPr>
        <w:t xml:space="preserve"> on American weapons. The kingdom buys the ammunition and bombs it needs to keep waging a bloody war in Yemen, but </w:t>
      </w:r>
      <w:r w:rsidRPr="00457B99">
        <w:rPr>
          <w:rStyle w:val="StyleUnderline"/>
        </w:rPr>
        <w:t>nothing even close the $110 billion deal Trump touted.</w:t>
      </w:r>
      <w:r w:rsidRPr="00457B99">
        <w:rPr>
          <w:sz w:val="14"/>
        </w:rPr>
        <w:t xml:space="preserve"> So </w:t>
      </w:r>
      <w:r w:rsidRPr="00457B99">
        <w:rPr>
          <w:rStyle w:val="StyleUnderline"/>
        </w:rPr>
        <w:t xml:space="preserve">despite what the president says, there is no real threat of US job losses </w:t>
      </w:r>
      <w:r w:rsidRPr="00457B99">
        <w:rPr>
          <w:sz w:val="14"/>
        </w:rPr>
        <w:t>to justify continued American support for a repressive regime that is likely responsible for the gruesome murder of a journalist in Turkey — and that is also killing thousands of civilians with American-made weapons in Yemen.</w:t>
      </w:r>
    </w:p>
    <w:p w14:paraId="65D97F85" w14:textId="77777777" w:rsidR="0087267E" w:rsidRPr="00457B99" w:rsidRDefault="0087267E" w:rsidP="0087267E">
      <w:pPr>
        <w:pStyle w:val="Heading4"/>
      </w:pPr>
      <w:r w:rsidRPr="00457B99">
        <w:t xml:space="preserve">Zero jobs depend on Saudi arms sales </w:t>
      </w:r>
    </w:p>
    <w:p w14:paraId="63FDF33F" w14:textId="77777777" w:rsidR="0087267E" w:rsidRPr="00457B99" w:rsidRDefault="0087267E" w:rsidP="0087267E">
      <w:pPr>
        <w:rPr>
          <w:rStyle w:val="Style13ptBold"/>
        </w:rPr>
      </w:pPr>
      <w:r w:rsidRPr="00457B99">
        <w:rPr>
          <w:rStyle w:val="Style13ptBold"/>
        </w:rPr>
        <w:t>Campbell 11-20-18</w:t>
      </w:r>
    </w:p>
    <w:p w14:paraId="2069A13D" w14:textId="77777777" w:rsidR="0087267E" w:rsidRPr="00457B99" w:rsidRDefault="0087267E" w:rsidP="0087267E">
      <w:pPr>
        <w:rPr>
          <w:sz w:val="16"/>
        </w:rPr>
      </w:pPr>
      <w:r w:rsidRPr="00457B99">
        <w:rPr>
          <w:sz w:val="16"/>
        </w:rPr>
        <w:t>(Alexia Fernández, https://www.vox.com/policy-and-politics/2018/10/17/17967510/trump-saudi-arabia-arms-sales-khashoggi)</w:t>
      </w:r>
    </w:p>
    <w:p w14:paraId="0F5B637A" w14:textId="77777777" w:rsidR="0087267E" w:rsidRPr="00457B99" w:rsidRDefault="0087267E" w:rsidP="0087267E">
      <w:pPr>
        <w:rPr>
          <w:sz w:val="16"/>
        </w:rPr>
      </w:pPr>
      <w:r w:rsidRPr="00457B99">
        <w:rPr>
          <w:sz w:val="16"/>
        </w:rPr>
        <w:t xml:space="preserve">Trump’s claim that many US jobs depend on arms sales is a real stretch In May 2017, Trump made his first foreign trip to the Saudi capital of Riyadh, where he met with MBS, the kingdom’s new crown prince. Trump said he was brokering a $110 billion arms deal that would create “jobs, jobs, jobs.” Even though Trump had lifted the hold on the $500 bomb sale, some members of Congress tried to block it. They couldn’t. In June, the Senate narrowly approved the deal. Since then, the Saudi-led coalition has killed thousands of civilians with American-made bombs, including at least 40 children who were riding a school bus. The United Nations now considers the situation in Yemen “the world’s worst humanitarian crisis.” But </w:t>
      </w:r>
      <w:r w:rsidRPr="00457B99">
        <w:rPr>
          <w:rStyle w:val="StyleUnderline"/>
        </w:rPr>
        <w:t>instead of reprimanding MBS, Trump has continued to push for arms sales to the kingdom, touting the</w:t>
      </w:r>
      <w:r w:rsidRPr="00457B99">
        <w:rPr>
          <w:sz w:val="16"/>
        </w:rPr>
        <w:t xml:space="preserve"> supposed </w:t>
      </w:r>
      <w:r w:rsidRPr="00457B99">
        <w:rPr>
          <w:rStyle w:val="StyleUnderline"/>
        </w:rPr>
        <w:t>economic benefits</w:t>
      </w:r>
      <w:r w:rsidRPr="00457B99">
        <w:rPr>
          <w:sz w:val="16"/>
        </w:rPr>
        <w:t xml:space="preserve"> for the United States. When MBS visited the White House in March, Trump was effusive about it. </w:t>
      </w:r>
      <w:r w:rsidRPr="00457B99">
        <w:rPr>
          <w:rStyle w:val="StyleUnderline"/>
        </w:rPr>
        <w:t>He even held up a</w:t>
      </w:r>
      <w:r w:rsidRPr="00457B99">
        <w:rPr>
          <w:sz w:val="16"/>
        </w:rPr>
        <w:t xml:space="preserve"> US </w:t>
      </w:r>
      <w:r w:rsidRPr="00457B99">
        <w:rPr>
          <w:rStyle w:val="StyleUnderline"/>
        </w:rPr>
        <w:t>map</w:t>
      </w:r>
      <w:r w:rsidRPr="00457B99">
        <w:rPr>
          <w:sz w:val="16"/>
        </w:rPr>
        <w:t xml:space="preserve"> highlighting all the states that would get jobs from the arms deal with Saudi Arabia. </w:t>
      </w:r>
      <w:r w:rsidRPr="00457B99">
        <w:rPr>
          <w:rStyle w:val="StyleUnderline"/>
        </w:rPr>
        <w:t>The map stated that 40,000 jobs would be created</w:t>
      </w:r>
      <w:r w:rsidRPr="00457B99">
        <w:rPr>
          <w:sz w:val="16"/>
        </w:rPr>
        <w:t xml:space="preserve">, though the administration didn’t cite the source for that number (In recent days, Trump has thrown out even more ludicrous numbers). </w:t>
      </w:r>
      <w:r w:rsidRPr="00457B99">
        <w:rPr>
          <w:rStyle w:val="StyleUnderline"/>
        </w:rPr>
        <w:t>He doesn’t say where he got these estimates because no one knows exactly how many US jobs depend on arms sales. The federal government doesn’t keep data on that, and it doesn’t even break down how many total jobs are related to manufacturing military equipment. That’s because it’s a tiny fraction of the US labor force.</w:t>
      </w:r>
      <w:r w:rsidRPr="00457B99">
        <w:rPr>
          <w:sz w:val="16"/>
        </w:rPr>
        <w:t xml:space="preserve"> Here’s what we do know: </w:t>
      </w:r>
      <w:r w:rsidRPr="00457B99">
        <w:rPr>
          <w:rStyle w:val="StyleUnderline"/>
        </w:rPr>
        <w:t>The private-sector defense industry</w:t>
      </w:r>
      <w:r w:rsidRPr="00457B99">
        <w:rPr>
          <w:sz w:val="16"/>
        </w:rPr>
        <w:t xml:space="preserve"> directly employed a total of 355,500 in 2016, according to the most the recent estimates from the Aerospace Industries Association. That includes manufacturing jobs, but also every other job in the defense industry, even those who are supplying uniforms for soldiers. This entire group </w:t>
      </w:r>
      <w:r w:rsidRPr="00457B99">
        <w:rPr>
          <w:rStyle w:val="StyleUnderline"/>
        </w:rPr>
        <w:t>makes up less than 0.5 percent of the total US labor force.</w:t>
      </w:r>
      <w:r w:rsidRPr="00457B99">
        <w:rPr>
          <w:sz w:val="16"/>
        </w:rPr>
        <w:t xml:space="preserve"> And </w:t>
      </w:r>
      <w:r w:rsidRPr="00457B99">
        <w:rPr>
          <w:rStyle w:val="StyleUnderline"/>
        </w:rPr>
        <w:t>their main client is the US military, not the Saudi military</w:t>
      </w:r>
      <w:r w:rsidRPr="00457B99">
        <w:rPr>
          <w:sz w:val="16"/>
        </w:rPr>
        <w:t xml:space="preserve">. About 153,800 American workers are directly involved in making commercial and military aircraft, according to the most recent industry employment numbers from the Bureau of Labor Statistics. But that includes workers who make passenger planes for commercial airlines, a much larger sector of the economy that those who make military jets and helicopters. But </w:t>
      </w:r>
      <w:r w:rsidRPr="00457B99">
        <w:rPr>
          <w:rStyle w:val="StyleUnderline"/>
        </w:rPr>
        <w:t>we can get pretty specific data on how many American workers are making bombs</w:t>
      </w:r>
      <w:r w:rsidRPr="00457B99">
        <w:rPr>
          <w:sz w:val="16"/>
        </w:rPr>
        <w:t xml:space="preserve">. That data is more clear-cut, and Saudi Arabia buys plenty of American bombs for its war in Yemen. </w:t>
      </w:r>
      <w:r w:rsidRPr="00457B99">
        <w:rPr>
          <w:rStyle w:val="StyleUnderline"/>
        </w:rPr>
        <w:t>Only about 7,666 workers were making bombs for the defense and law enforcement industries</w:t>
      </w:r>
      <w:r w:rsidRPr="00457B99">
        <w:rPr>
          <w:sz w:val="16"/>
        </w:rPr>
        <w:t xml:space="preserve"> in 2016, </w:t>
      </w:r>
      <w:r w:rsidRPr="00457B99">
        <w:rPr>
          <w:rStyle w:val="StyleUnderline"/>
        </w:rPr>
        <w:t>and that includes explosives sold to the entire US military</w:t>
      </w:r>
      <w:r w:rsidRPr="00457B99">
        <w:rPr>
          <w:sz w:val="16"/>
        </w:rPr>
        <w:t xml:space="preserve">. </w:t>
      </w:r>
      <w:r w:rsidRPr="00457B99">
        <w:rPr>
          <w:rStyle w:val="StyleUnderline"/>
        </w:rPr>
        <w:t>It’s doubtful these jobs are entirely dependent on arms sales to Saudi Arabia. In short, the US economy does not need Saudi Arabia to keep buying bombs</w:t>
      </w:r>
      <w:r w:rsidRPr="00457B99">
        <w:rPr>
          <w:sz w:val="16"/>
        </w:rPr>
        <w:t>. (Besides, MBS wants all arms deals to include some production in the kingdom.)</w:t>
      </w:r>
    </w:p>
    <w:p w14:paraId="4003E948" w14:textId="77777777" w:rsidR="0087267E" w:rsidRPr="00457B99" w:rsidRDefault="0087267E" w:rsidP="0087267E"/>
    <w:p w14:paraId="71193E34" w14:textId="77777777" w:rsidR="0087267E" w:rsidRPr="00457B99" w:rsidRDefault="0087267E" w:rsidP="0087267E"/>
    <w:p w14:paraId="707442EE" w14:textId="77777777" w:rsidR="0087267E" w:rsidRPr="00457B99" w:rsidRDefault="0087267E" w:rsidP="0087267E">
      <w:pPr>
        <w:pStyle w:val="Heading3"/>
      </w:pPr>
      <w:r w:rsidRPr="00457B99">
        <w:t xml:space="preserve">AT: Jobs-Outsourcing Turn </w:t>
      </w:r>
    </w:p>
    <w:p w14:paraId="37388FFC" w14:textId="77777777" w:rsidR="0087267E" w:rsidRPr="00457B99" w:rsidRDefault="0087267E" w:rsidP="0087267E"/>
    <w:p w14:paraId="0FF88334" w14:textId="77777777" w:rsidR="0087267E" w:rsidRPr="00457B99" w:rsidRDefault="0087267E" w:rsidP="0087267E">
      <w:pPr>
        <w:pStyle w:val="Heading4"/>
      </w:pPr>
      <w:r w:rsidRPr="00457B99">
        <w:t>Arms sales cause outsourcing</w:t>
      </w:r>
    </w:p>
    <w:p w14:paraId="4BCE0E66" w14:textId="77777777" w:rsidR="0087267E" w:rsidRPr="00457B99" w:rsidRDefault="0087267E" w:rsidP="0087267E">
      <w:pPr>
        <w:rPr>
          <w:rStyle w:val="Style13ptBold"/>
        </w:rPr>
      </w:pPr>
      <w:r w:rsidRPr="00457B99">
        <w:rPr>
          <w:rStyle w:val="Style13ptBold"/>
        </w:rPr>
        <w:t>Campbell 11-20-18</w:t>
      </w:r>
    </w:p>
    <w:p w14:paraId="3B0B34D9" w14:textId="77777777" w:rsidR="0087267E" w:rsidRPr="00457B99" w:rsidRDefault="0087267E" w:rsidP="0087267E">
      <w:pPr>
        <w:rPr>
          <w:sz w:val="16"/>
        </w:rPr>
      </w:pPr>
      <w:r w:rsidRPr="00457B99">
        <w:rPr>
          <w:sz w:val="16"/>
        </w:rPr>
        <w:t>(Alexia Fernández, https://www.vox.com/policy-and-politics/2018/10/17/17967510/trump-saudi-arabia-arms-sales-khashoggi)</w:t>
      </w:r>
    </w:p>
    <w:p w14:paraId="37F741D9" w14:textId="77777777" w:rsidR="0087267E" w:rsidRPr="00457B99" w:rsidRDefault="0087267E" w:rsidP="0087267E">
      <w:r w:rsidRPr="00457B99">
        <w:rPr>
          <w:sz w:val="16"/>
        </w:rPr>
        <w:t xml:space="preserve">MBS wants to manufacture weapons in Saudi Arabia </w:t>
      </w:r>
      <w:r w:rsidRPr="00457B99">
        <w:rPr>
          <w:rStyle w:val="StyleUnderline"/>
        </w:rPr>
        <w:t xml:space="preserve">In the short term, selling weapons to Saudi Arabia may support some US factory jobs. But here’s the thing: Saudi Arabia plans to start manufacturing a lot of those weapons at home. </w:t>
      </w:r>
      <w:r w:rsidRPr="00457B99">
        <w:rPr>
          <w:sz w:val="16"/>
        </w:rPr>
        <w:t xml:space="preserve">Building up a local weapons manufacturing industry is part of the crown prince’s much-touted 2030 economic development plan, which is supposed to reduce the kingdom’s economic dependence on oil exports. Saudi Arabia expects half of all jobs created by weapons deals to be local jobs. Here’s what he says in an outline of the plan that the Saudi government has posted online: Localization will be achieved through direct investments and strategic partnerships with leading companies in this sector. These moves will transfer knowledge and technology, and build national expertise in the fields of manufacturing, maintenance, repair, research and development. We will also train our employees and establish more specialized and integrated industrial complexes. </w:t>
      </w:r>
      <w:r w:rsidRPr="00457B99">
        <w:rPr>
          <w:rStyle w:val="StyleUnderline"/>
        </w:rPr>
        <w:t xml:space="preserve">American defense contractors that sell a lot of military equipment to Saudi Arabia are on board. Raytheon, for example, is in the process of opening a subsidiary in Riyadh. Aside from shifting manufacturing jobs overseas, Saudi Arabia’s defense industry could </w:t>
      </w:r>
      <w:r w:rsidRPr="00457B99">
        <w:rPr>
          <w:rStyle w:val="Style13ptBold"/>
        </w:rPr>
        <w:t>eventually compete with the US defense industry</w:t>
      </w:r>
      <w:r w:rsidRPr="00457B99">
        <w:rPr>
          <w:rStyle w:val="StyleUnderline"/>
        </w:rPr>
        <w:t>. This focus would completely change the current economic relationship between both countries,</w:t>
      </w:r>
      <w:r w:rsidRPr="00457B99">
        <w:rPr>
          <w:sz w:val="16"/>
        </w:rPr>
        <w:t xml:space="preserve"> according to Reuters.</w:t>
      </w:r>
    </w:p>
    <w:p w14:paraId="3A3C3B03" w14:textId="77777777" w:rsidR="00D67A86" w:rsidRPr="00457B99" w:rsidRDefault="00D67A86" w:rsidP="00D67A86">
      <w:pPr>
        <w:pStyle w:val="Heading3"/>
      </w:pPr>
      <w:r w:rsidRPr="00457B99">
        <w:t xml:space="preserve">Econ DA Immoral </w:t>
      </w:r>
    </w:p>
    <w:p w14:paraId="33B0C825" w14:textId="77777777" w:rsidR="00D67A86" w:rsidRPr="00457B99" w:rsidRDefault="00D67A86" w:rsidP="00D67A86"/>
    <w:p w14:paraId="1FFAF60E" w14:textId="77777777" w:rsidR="00D67A86" w:rsidRPr="00457B99" w:rsidRDefault="00D67A86" w:rsidP="00D67A86"/>
    <w:p w14:paraId="79BE3CEA" w14:textId="77777777" w:rsidR="00D67A86" w:rsidRPr="00457B99" w:rsidRDefault="00D67A86" w:rsidP="00D67A86">
      <w:pPr>
        <w:pStyle w:val="Heading4"/>
      </w:pPr>
      <w:r w:rsidRPr="00457B99">
        <w:t>Economics can’t justify atrocity</w:t>
      </w:r>
    </w:p>
    <w:p w14:paraId="1233E84D" w14:textId="77777777" w:rsidR="00D67A86" w:rsidRPr="00457B99" w:rsidRDefault="00D67A86" w:rsidP="00D67A86">
      <w:pPr>
        <w:rPr>
          <w:rStyle w:val="Style13ptBold"/>
        </w:rPr>
      </w:pPr>
      <w:r w:rsidRPr="00457B99">
        <w:rPr>
          <w:rStyle w:val="Style13ptBold"/>
        </w:rPr>
        <w:t>Hartung, director of the Arms and Security Project at the Center for International Policy, 18</w:t>
      </w:r>
    </w:p>
    <w:p w14:paraId="6C639F39" w14:textId="77777777" w:rsidR="00D67A86" w:rsidRPr="00457B99" w:rsidRDefault="00D67A86" w:rsidP="00D67A86">
      <w:pPr>
        <w:rPr>
          <w:sz w:val="16"/>
        </w:rPr>
      </w:pPr>
      <w:r w:rsidRPr="00457B99">
        <w:rPr>
          <w:sz w:val="16"/>
        </w:rPr>
        <w:t xml:space="preserve">(William, </w:t>
      </w:r>
      <w:hyperlink r:id="rId13" w:history="1">
        <w:r w:rsidRPr="00457B99">
          <w:rPr>
            <w:rStyle w:val="Hyperlink"/>
            <w:sz w:val="16"/>
          </w:rPr>
          <w:t>https://docs.wixstatic.com/ugd/3ba8a1_5e9019d625e84087af647e6cb91ea3e2.pdf</w:t>
        </w:r>
      </w:hyperlink>
      <w:r w:rsidRPr="00457B99">
        <w:rPr>
          <w:sz w:val="16"/>
        </w:rPr>
        <w:t xml:space="preserve">, November) </w:t>
      </w:r>
    </w:p>
    <w:p w14:paraId="44E031F6" w14:textId="77777777" w:rsidR="00D67A86" w:rsidRPr="00457B99" w:rsidRDefault="00D67A86" w:rsidP="00D67A86">
      <w:pPr>
        <w:rPr>
          <w:sz w:val="16"/>
        </w:rPr>
      </w:pPr>
      <w:r w:rsidRPr="00457B99">
        <w:rPr>
          <w:sz w:val="16"/>
        </w:rPr>
        <w:t xml:space="preserve">The </w:t>
      </w:r>
      <w:r w:rsidRPr="00457B99">
        <w:rPr>
          <w:rStyle w:val="StyleUnderline"/>
        </w:rPr>
        <w:t>assassination of U.S. resident</w:t>
      </w:r>
      <w:r w:rsidRPr="00457B99">
        <w:rPr>
          <w:sz w:val="16"/>
        </w:rPr>
        <w:t xml:space="preserve"> and Washington Post contributor Jamal </w:t>
      </w:r>
      <w:r w:rsidRPr="00457B99">
        <w:rPr>
          <w:rStyle w:val="StyleUnderline"/>
        </w:rPr>
        <w:t>Khashoggi</w:t>
      </w:r>
      <w:r w:rsidRPr="00457B99">
        <w:rPr>
          <w:sz w:val="16"/>
        </w:rPr>
        <w:t xml:space="preserve">, a Saudi national, at the hands of the Saudi regime </w:t>
      </w:r>
      <w:r w:rsidRPr="00457B99">
        <w:rPr>
          <w:rStyle w:val="StyleUnderline"/>
        </w:rPr>
        <w:t>has provoked a rethinking of U.S.-Saudi relations</w:t>
      </w:r>
      <w:r w:rsidRPr="00457B99">
        <w:rPr>
          <w:sz w:val="16"/>
        </w:rPr>
        <w:t xml:space="preserve"> in general, and military relations in particular.1 President </w:t>
      </w:r>
      <w:r w:rsidRPr="00457B99">
        <w:rPr>
          <w:rStyle w:val="StyleUnderline"/>
        </w:rPr>
        <w:t xml:space="preserve">Trump’s declaration that he would not stop U.S. arms sales </w:t>
      </w:r>
      <w:r w:rsidRPr="00457B99">
        <w:rPr>
          <w:sz w:val="16"/>
        </w:rPr>
        <w:t xml:space="preserve">to the kingdom even if it is responsible for Khashoggi’s death frighteningly </w:t>
      </w:r>
      <w:r w:rsidRPr="00457B99">
        <w:rPr>
          <w:rStyle w:val="StyleUnderline"/>
        </w:rPr>
        <w:t xml:space="preserve">suggests that contractor profits and a small number of jobs </w:t>
      </w:r>
      <w:r w:rsidRPr="00457B99">
        <w:rPr>
          <w:rStyle w:val="Emphasis"/>
        </w:rPr>
        <w:t>take precedence</w:t>
      </w:r>
      <w:r w:rsidRPr="00457B99">
        <w:rPr>
          <w:rStyle w:val="StyleUnderline"/>
        </w:rPr>
        <w:t xml:space="preserve"> over the need to hold a murderous regime accountable.2</w:t>
      </w:r>
      <w:r w:rsidRPr="00457B99">
        <w:rPr>
          <w:sz w:val="16"/>
        </w:rPr>
        <w:t xml:space="preserve"> </w:t>
      </w:r>
      <w:r w:rsidRPr="00457B99">
        <w:rPr>
          <w:rStyle w:val="StyleUnderline"/>
        </w:rPr>
        <w:t xml:space="preserve">The President’s assertion that it is possible to balance benefits to the U.S. economy against the heinous behavior of an ally </w:t>
      </w:r>
      <w:r w:rsidRPr="00457B99">
        <w:rPr>
          <w:rStyle w:val="Emphasis"/>
        </w:rPr>
        <w:t>doesn’t hold up to scrutiny</w:t>
      </w:r>
      <w:r w:rsidRPr="00457B99">
        <w:rPr>
          <w:sz w:val="16"/>
        </w:rPr>
        <w:t xml:space="preserve">. </w:t>
      </w:r>
      <w:r w:rsidRPr="00457B99">
        <w:rPr>
          <w:rStyle w:val="Emphasis"/>
        </w:rPr>
        <w:t>No economic benefit</w:t>
      </w:r>
      <w:r w:rsidRPr="00457B99">
        <w:rPr>
          <w:sz w:val="16"/>
        </w:rPr>
        <w:t xml:space="preserve">, </w:t>
      </w:r>
      <w:r w:rsidRPr="00457B99">
        <w:rPr>
          <w:rStyle w:val="StyleUnderline"/>
        </w:rPr>
        <w:t>no matter how large, can justify continuing to arm a regime that has not only killed a journalist</w:t>
      </w:r>
      <w:r w:rsidRPr="00457B99">
        <w:rPr>
          <w:sz w:val="16"/>
        </w:rPr>
        <w:t xml:space="preserve"> in the most brutal way imaginable </w:t>
      </w:r>
      <w:r w:rsidRPr="00457B99">
        <w:rPr>
          <w:rStyle w:val="StyleUnderline"/>
        </w:rPr>
        <w:t>but has killed thousands of civilians in indiscriminate bombing attacks in Yemen, many of them with U.S.-supplied bombs and aircraft</w:t>
      </w:r>
      <w:r w:rsidRPr="00457B99">
        <w:rPr>
          <w:sz w:val="16"/>
        </w:rPr>
        <w:t xml:space="preserve">.3 </w:t>
      </w:r>
    </w:p>
    <w:p w14:paraId="671F4B5C" w14:textId="69BCB01B" w:rsidR="0087267E" w:rsidRPr="00457B99" w:rsidRDefault="0087267E" w:rsidP="0087267E"/>
    <w:p w14:paraId="06BCD8E0" w14:textId="15D8AD6B" w:rsidR="003058EB" w:rsidRPr="00457B99" w:rsidRDefault="003058EB" w:rsidP="0087267E"/>
    <w:p w14:paraId="3481A382" w14:textId="6C6A908F" w:rsidR="003058EB" w:rsidRPr="00457B99" w:rsidRDefault="003058EB" w:rsidP="0087267E"/>
    <w:p w14:paraId="4F38B216" w14:textId="2100EC75" w:rsidR="003058EB" w:rsidRPr="00457B99" w:rsidRDefault="003058EB" w:rsidP="003058EB">
      <w:pPr>
        <w:pStyle w:val="Heading2"/>
      </w:pPr>
      <w:r w:rsidRPr="00457B99">
        <w:t xml:space="preserve">Fill in </w:t>
      </w:r>
    </w:p>
    <w:p w14:paraId="3B7C0BC3" w14:textId="20DC07B7" w:rsidR="006642DE" w:rsidRPr="00457B99" w:rsidRDefault="006642DE" w:rsidP="006642DE"/>
    <w:p w14:paraId="3420C316" w14:textId="32E1109E" w:rsidR="006642DE" w:rsidRDefault="006642DE" w:rsidP="006642DE">
      <w:pPr>
        <w:pStyle w:val="Heading3"/>
      </w:pPr>
      <w:r w:rsidRPr="00457B99">
        <w:t xml:space="preserve">2AC Fill In </w:t>
      </w:r>
    </w:p>
    <w:p w14:paraId="7F47562F" w14:textId="6EC252A4" w:rsidR="00CD0EFC" w:rsidRDefault="00CD0EFC" w:rsidP="00CD0EFC"/>
    <w:p w14:paraId="23D43508" w14:textId="77777777" w:rsidR="00CD0EFC" w:rsidRDefault="00CD0EFC" w:rsidP="00CD0EFC">
      <w:pPr>
        <w:pStyle w:val="Heading4"/>
      </w:pPr>
      <w:r>
        <w:t>Saudi Arabia is locked in to US tech- this gives us enough leverage to solve without threat of retaliation</w:t>
      </w:r>
    </w:p>
    <w:p w14:paraId="1F032B35" w14:textId="77777777" w:rsidR="00CD0EFC" w:rsidRPr="009B15BC" w:rsidRDefault="00CD0EFC" w:rsidP="00CD0EFC">
      <w:pPr>
        <w:rPr>
          <w:rStyle w:val="Style13ptBold"/>
        </w:rPr>
      </w:pPr>
      <w:r w:rsidRPr="009B15BC">
        <w:rPr>
          <w:rStyle w:val="Style13ptBold"/>
        </w:rPr>
        <w:t>Guay, PhD, 10-18-18</w:t>
      </w:r>
    </w:p>
    <w:p w14:paraId="579D45AD" w14:textId="77777777" w:rsidR="00CD0EFC" w:rsidRPr="009B15BC" w:rsidRDefault="00CD0EFC" w:rsidP="00CD0EFC">
      <w:pPr>
        <w:rPr>
          <w:sz w:val="16"/>
        </w:rPr>
      </w:pPr>
      <w:r w:rsidRPr="009B15BC">
        <w:rPr>
          <w:sz w:val="16"/>
        </w:rPr>
        <w:t>(Terrence, Business@Penn, https://theconversation.com/arms-sales-to-saudi-arabia-give-trump-all-the-leverage-he-needs-in-khashoggi-affair-104998)</w:t>
      </w:r>
    </w:p>
    <w:p w14:paraId="2FE94A4D" w14:textId="01D500C0" w:rsidR="00CD0EFC" w:rsidRPr="00CD0EFC" w:rsidRDefault="00CD0EFC" w:rsidP="00CD0EFC">
      <w:r w:rsidRPr="009B15BC">
        <w:rPr>
          <w:sz w:val="16"/>
        </w:rPr>
        <w:t xml:space="preserve">However, </w:t>
      </w:r>
      <w:r w:rsidRPr="009B15BC">
        <w:rPr>
          <w:rStyle w:val="StyleUnderline"/>
        </w:rPr>
        <w:t>the president has it wrong when he argues the U.S. would be “foolish” to use these sales as leverage with the Saudis</w:t>
      </w:r>
      <w:r w:rsidRPr="009B15BC">
        <w:rPr>
          <w:sz w:val="16"/>
        </w:rPr>
        <w:t xml:space="preserve">, claiming they could just get their tanks and fighter jets from other countries. </w:t>
      </w:r>
      <w:r w:rsidRPr="009B15BC">
        <w:rPr>
          <w:rStyle w:val="StyleUnderline"/>
        </w:rPr>
        <w:t xml:space="preserve">In fact it’s one of the </w:t>
      </w:r>
      <w:r w:rsidRPr="009B15BC">
        <w:rPr>
          <w:rStyle w:val="Emphasis"/>
        </w:rPr>
        <w:t>best bargaining chips</w:t>
      </w:r>
      <w:r w:rsidRPr="009B15BC">
        <w:rPr>
          <w:rStyle w:val="StyleUnderline"/>
        </w:rPr>
        <w:t xml:space="preserve"> he has with the kingdom</w:t>
      </w:r>
      <w:r w:rsidRPr="009B15BC">
        <w:rPr>
          <w:sz w:val="16"/>
        </w:rPr>
        <w:t xml:space="preserve">. Saudi Arabia is indeed a major weapons buyer. </w:t>
      </w:r>
      <w:r w:rsidRPr="009B15BC">
        <w:rPr>
          <w:rStyle w:val="StyleUnderline"/>
        </w:rPr>
        <w:t>Saudi Arabia spent US$69.4 billion on military expenditures in 2017</w:t>
      </w:r>
      <w:r w:rsidRPr="009B15BC">
        <w:rPr>
          <w:sz w:val="16"/>
        </w:rPr>
        <w:t xml:space="preserve">, according to the Stockholm International Peace Research Institute, the world’s leading research organization on conflict, armaments, arms control and disarmament. Only the U.S. and China spent more. But </w:t>
      </w:r>
      <w:r w:rsidRPr="009B15BC">
        <w:rPr>
          <w:rStyle w:val="StyleUnderline"/>
        </w:rPr>
        <w:t>since it doesn’t have an arms industry –</w:t>
      </w:r>
      <w:r w:rsidRPr="009B15BC">
        <w:rPr>
          <w:sz w:val="16"/>
        </w:rPr>
        <w:t xml:space="preserve"> like the U.S. and China </w:t>
      </w:r>
      <w:r w:rsidRPr="009B15BC">
        <w:rPr>
          <w:rStyle w:val="StyleUnderline"/>
        </w:rPr>
        <w:t>– Saudi Arabia must import most of that from other countries</w:t>
      </w:r>
      <w:r w:rsidRPr="009B15BC">
        <w:rPr>
          <w:sz w:val="16"/>
        </w:rPr>
        <w:t xml:space="preserve">. That’s why, over the past decade, Saudi Arabia has imported more armaments than every country but India. And U.S. companies such as Boeing, Lockheed Martin and Raytheon have benefited most from all that spending, making up the 55 percent of its weapons imports from 2008 to 2017. That has made Saudi Arabia the top buyer of American arms, with 11.8 percent of all sales over that period. In fact, U.S. defense contractors have made almost $90 billion selling arms to Saudi Arabia since 1950. In recent years, fighter planes like the F-15 and their spare parts have become particularly important to the weapons trade with Saudi Arabia because it needs them to conduct its bombing campaigns in Yemen. For example, a 2011 contract awarded $30 billion to U.S. defense contractors to produce 84 F-15 jets and other weaponry for the Saudi military. Boeing stands to earn $24 billion of this total, which the company claimed will support over 50,000 U.S. jobs. A bargain over human rights As president, Trump clearly hopes that the money continues to pour in and helps him with his “America First” campaign, intended to create jobs for Americans. It’s no surprise, then, that he made his first foreign trip as president to Saudi Arabia in May 2017. During the trip, he reportedly struck a bargain with Saudi Crown Prince Mohammed bin Salman: Trump wouldn’t lecture his kingdom on human rights, and Saudi Arabia would buy more American weapons. Unfortunately, Trump’s claim to have secured $110 billion in arms sales has not materialized. </w:t>
      </w:r>
      <w:r w:rsidRPr="009B15BC">
        <w:rPr>
          <w:rStyle w:val="StyleUnderline"/>
        </w:rPr>
        <w:t>Although the Saudis signed numerous letters of intent and interest</w:t>
      </w:r>
      <w:r w:rsidRPr="009B15BC">
        <w:rPr>
          <w:sz w:val="16"/>
        </w:rPr>
        <w:t xml:space="preserve">, some of which had been approved by the Obama administration, </w:t>
      </w:r>
      <w:r w:rsidRPr="009B15BC">
        <w:rPr>
          <w:rStyle w:val="StyleUnderline"/>
        </w:rPr>
        <w:t>no new contracts have resulted, due mainly to lower oil prices and the Saudis’ costly war in Yemen</w:t>
      </w:r>
      <w:r w:rsidRPr="009B15BC">
        <w:rPr>
          <w:sz w:val="16"/>
        </w:rPr>
        <w:t xml:space="preserve">. So in the Khashoggi affair, it appears that Trump is eager to keep to his end of the bargain. He has avoided criticizing the Saudi government over its alleged role in Khashoggi’s disappearance to curry favor with the monarchy over arms sales. Even in the face of Turkish reports that Saudi agents tortured Khashoggi and dismembered his body and U.S. intelligence supporting those allegations, Trump has preferred to blame “rogue killers” for any crime. In defending this course of action, Trump claimed that “if they don’t buy [weapons] from us, they’re going to buy it from Russia or they’re going to buy it from China or they’re going to buy it from other countries.” </w:t>
      </w:r>
      <w:r w:rsidRPr="009B15BC">
        <w:rPr>
          <w:rStyle w:val="StyleUnderline"/>
        </w:rPr>
        <w:t>While it’s true that Russia and China are indeed major exporters of armaments, the claim that U.S. weapons can easily be replaced by other suppliers is not</w:t>
      </w:r>
      <w:r w:rsidRPr="009B15BC">
        <w:rPr>
          <w:sz w:val="16"/>
        </w:rPr>
        <w:t xml:space="preserve"> – at least not in the short term. First, </w:t>
      </w:r>
      <w:r w:rsidRPr="009B15BC">
        <w:rPr>
          <w:rStyle w:val="StyleUnderline"/>
        </w:rPr>
        <w:t>once a country is “locked in” to a specific kind of weapons system</w:t>
      </w:r>
      <w:r w:rsidRPr="009B15BC">
        <w:rPr>
          <w:sz w:val="16"/>
        </w:rPr>
        <w:t xml:space="preserve">, such as planes, tanks or naval vessels, </w:t>
      </w:r>
      <w:r w:rsidRPr="009B15BC">
        <w:rPr>
          <w:rStyle w:val="StyleUnderline"/>
        </w:rPr>
        <w:t>the cost to switch to a different supplier can be huge</w:t>
      </w:r>
      <w:r w:rsidRPr="009B15BC">
        <w:rPr>
          <w:sz w:val="16"/>
        </w:rPr>
        <w:t xml:space="preserve">. </w:t>
      </w:r>
      <w:r w:rsidRPr="009B15BC">
        <w:rPr>
          <w:rStyle w:val="StyleUnderline"/>
        </w:rPr>
        <w:t>Military personnel must be retrained on new equipment, spare parts need to be replaced, and operational changes may be necessary</w:t>
      </w:r>
      <w:r w:rsidRPr="009B15BC">
        <w:rPr>
          <w:sz w:val="16"/>
        </w:rPr>
        <w:t xml:space="preserve">. </w:t>
      </w:r>
      <w:r w:rsidRPr="009B15BC">
        <w:rPr>
          <w:rStyle w:val="StyleUnderline"/>
        </w:rPr>
        <w:t xml:space="preserve">After being </w:t>
      </w:r>
      <w:r w:rsidRPr="009B15BC">
        <w:rPr>
          <w:rStyle w:val="Emphasis"/>
        </w:rPr>
        <w:t>so reliant on U.S. weapons systems for decades</w:t>
      </w:r>
      <w:r w:rsidRPr="009B15BC">
        <w:rPr>
          <w:sz w:val="16"/>
        </w:rPr>
        <w:t xml:space="preserve">, </w:t>
      </w:r>
      <w:r w:rsidRPr="009B15BC">
        <w:rPr>
          <w:rStyle w:val="StyleUnderline"/>
        </w:rPr>
        <w:t xml:space="preserve">the </w:t>
      </w:r>
      <w:r w:rsidRPr="009B15BC">
        <w:rPr>
          <w:rStyle w:val="Emphasis"/>
        </w:rPr>
        <w:t>transition costs</w:t>
      </w:r>
      <w:r w:rsidRPr="009B15BC">
        <w:rPr>
          <w:rStyle w:val="StyleUnderline"/>
        </w:rPr>
        <w:t xml:space="preserve"> to buy from another country could be </w:t>
      </w:r>
      <w:r w:rsidRPr="009B15BC">
        <w:rPr>
          <w:rStyle w:val="Emphasis"/>
        </w:rPr>
        <w:t xml:space="preserve">prohibitive </w:t>
      </w:r>
      <w:r w:rsidRPr="009B15BC">
        <w:rPr>
          <w:rStyle w:val="StyleUnderline"/>
        </w:rPr>
        <w:t>even for oil-rich Saudi Arabia</w:t>
      </w:r>
      <w:r w:rsidRPr="009B15BC">
        <w:rPr>
          <w:sz w:val="16"/>
        </w:rPr>
        <w:t xml:space="preserve">. The second problem with Trump’s argument is that </w:t>
      </w:r>
      <w:r w:rsidRPr="009B15BC">
        <w:rPr>
          <w:rStyle w:val="StyleUnderline"/>
        </w:rPr>
        <w:t xml:space="preserve">armaments from Russia, China or elsewhere are simply </w:t>
      </w:r>
      <w:r w:rsidRPr="009B15BC">
        <w:rPr>
          <w:rStyle w:val="Emphasis"/>
        </w:rPr>
        <w:t>not as sophisticated</w:t>
      </w:r>
      <w:r w:rsidRPr="009B15BC">
        <w:rPr>
          <w:rStyle w:val="StyleUnderline"/>
        </w:rPr>
        <w:t xml:space="preserve"> as U.S. weapons</w:t>
      </w:r>
      <w:r w:rsidRPr="009B15BC">
        <w:rPr>
          <w:sz w:val="16"/>
        </w:rPr>
        <w:t xml:space="preserve">, </w:t>
      </w:r>
      <w:r w:rsidRPr="009B15BC">
        <w:rPr>
          <w:rStyle w:val="StyleUnderline"/>
        </w:rPr>
        <w:t>which is why they are usually cheaper –</w:t>
      </w:r>
      <w:r w:rsidRPr="009B15BC">
        <w:rPr>
          <w:sz w:val="16"/>
        </w:rPr>
        <w:t xml:space="preserve"> though the quality gap is quickly decreasing. </w:t>
      </w:r>
      <w:r w:rsidRPr="009B15BC">
        <w:rPr>
          <w:rStyle w:val="StyleUnderline"/>
        </w:rPr>
        <w:t>To maintain its military superiority</w:t>
      </w:r>
      <w:r w:rsidRPr="009B15BC">
        <w:rPr>
          <w:sz w:val="16"/>
        </w:rPr>
        <w:t xml:space="preserve"> in the Middle East, </w:t>
      </w:r>
      <w:r w:rsidRPr="009B15BC">
        <w:rPr>
          <w:rStyle w:val="StyleUnderline"/>
        </w:rPr>
        <w:t>Saudi Arabia has opted to purchase virtually all of its weapons from American and European companies.</w:t>
      </w:r>
      <w:r>
        <w:rPr>
          <w:rStyle w:val="StyleUnderline"/>
        </w:rPr>
        <w:t xml:space="preserve"> </w:t>
      </w:r>
      <w:r w:rsidRPr="009B15BC">
        <w:rPr>
          <w:rStyle w:val="Emphasis"/>
        </w:rPr>
        <w:t>That is why the U.S. has significant leverage in this aspect of the relationship.</w:t>
      </w:r>
      <w:r w:rsidRPr="009B15BC">
        <w:rPr>
          <w:sz w:val="16"/>
        </w:rPr>
        <w:t xml:space="preserve"> </w:t>
      </w:r>
      <w:r w:rsidRPr="009B15BC">
        <w:rPr>
          <w:rStyle w:val="StyleUnderline"/>
        </w:rPr>
        <w:t>Any Saudi threat to retaliate against a ban on U.S. arms sales</w:t>
      </w:r>
      <w:r w:rsidRPr="009B15BC">
        <w:rPr>
          <w:sz w:val="16"/>
        </w:rPr>
        <w:t xml:space="preserve"> by buying weapons from countries that have not raised concerns about the Khashoggi disappearance </w:t>
      </w:r>
      <w:r w:rsidRPr="009B15BC">
        <w:rPr>
          <w:rStyle w:val="Emphasis"/>
        </w:rPr>
        <w:t>would not be credible</w:t>
      </w:r>
      <w:r w:rsidRPr="009B15BC">
        <w:rPr>
          <w:sz w:val="16"/>
        </w:rPr>
        <w:t xml:space="preserve">. And is probably why, despite worries in the White House, such a threat has not yet been made. </w:t>
      </w:r>
      <w:r w:rsidRPr="009B15BC">
        <w:rPr>
          <w:rStyle w:val="StyleUnderline"/>
        </w:rPr>
        <w:t>Since the end of World War II, the U.S. has developed a global reputation as a moral authority championing human rights</w:t>
      </w:r>
      <w:r w:rsidRPr="009B15BC">
        <w:rPr>
          <w:sz w:val="16"/>
        </w:rPr>
        <w:t xml:space="preserve">. </w:t>
      </w:r>
      <w:r w:rsidRPr="009B15BC">
        <w:rPr>
          <w:rStyle w:val="StyleUnderline"/>
        </w:rPr>
        <w:t>Yes, there have been many times when realpolitik took priority</w:t>
      </w:r>
      <w:r w:rsidRPr="009B15BC">
        <w:rPr>
          <w:sz w:val="16"/>
        </w:rPr>
        <w:t xml:space="preserve">. But </w:t>
      </w:r>
      <w:r w:rsidRPr="009B15BC">
        <w:rPr>
          <w:rStyle w:val="StyleUnderline"/>
        </w:rPr>
        <w:t>despite these</w:t>
      </w:r>
      <w:r w:rsidRPr="009B15BC">
        <w:rPr>
          <w:sz w:val="16"/>
        </w:rPr>
        <w:t xml:space="preserve"> moments, </w:t>
      </w:r>
      <w:r w:rsidRPr="009B15BC">
        <w:rPr>
          <w:rStyle w:val="Emphasis"/>
        </w:rPr>
        <w:t>the U.S. managed also to maintain its authority by advocating respect for human rights as a global norm during the Cold War</w:t>
      </w:r>
      <w:r w:rsidRPr="009B15BC">
        <w:rPr>
          <w:sz w:val="16"/>
        </w:rPr>
        <w:t xml:space="preserve">, </w:t>
      </w:r>
      <w:r w:rsidRPr="009B15BC">
        <w:rPr>
          <w:rStyle w:val="StyleUnderline"/>
        </w:rPr>
        <w:t>and within many repressive regimes ever since.</w:t>
      </w:r>
      <w:r w:rsidRPr="009B15BC">
        <w:rPr>
          <w:sz w:val="16"/>
        </w:rPr>
        <w:t xml:space="preserve"> </w:t>
      </w:r>
      <w:r w:rsidRPr="009B15BC">
        <w:rPr>
          <w:rStyle w:val="StyleUnderline"/>
        </w:rPr>
        <w:t xml:space="preserve">With Khashoggi, Trump is choosing to </w:t>
      </w:r>
      <w:r w:rsidRPr="009B15BC">
        <w:rPr>
          <w:rStyle w:val="Emphasis"/>
        </w:rPr>
        <w:t>give up that mantle completely by showing his priority is purely economic</w:t>
      </w:r>
      <w:r w:rsidRPr="009B15BC">
        <w:rPr>
          <w:rStyle w:val="StyleUnderline"/>
        </w:rPr>
        <w:t xml:space="preserve">, regardless of the impact on the United States’ </w:t>
      </w:r>
      <w:r w:rsidRPr="009B15BC">
        <w:rPr>
          <w:rStyle w:val="Emphasis"/>
        </w:rPr>
        <w:t xml:space="preserve">global reputation. </w:t>
      </w:r>
      <w:r w:rsidRPr="009B15BC">
        <w:rPr>
          <w:rStyle w:val="StyleUnderline"/>
        </w:rPr>
        <w:t xml:space="preserve">Such a bald-faced strategy, in my view, sells American values short and </w:t>
      </w:r>
      <w:r w:rsidRPr="009B15BC">
        <w:rPr>
          <w:rStyle w:val="Emphasis"/>
        </w:rPr>
        <w:t>weakens U.S. global credibility.</w:t>
      </w:r>
    </w:p>
    <w:p w14:paraId="1E746857" w14:textId="77777777" w:rsidR="00D974B9" w:rsidRDefault="00D974B9" w:rsidP="00D974B9">
      <w:pPr>
        <w:pStyle w:val="Heading4"/>
      </w:pPr>
      <w:r>
        <w:t xml:space="preserve">Transition would take decades- no interoperability </w:t>
      </w:r>
    </w:p>
    <w:p w14:paraId="72D3A0A7" w14:textId="77777777" w:rsidR="00D974B9" w:rsidRDefault="00D974B9" w:rsidP="00D974B9">
      <w:r w:rsidRPr="00CB551D">
        <w:rPr>
          <w:rStyle w:val="Style13ptBold"/>
        </w:rPr>
        <w:t>Kessler, “the” fact checker, 10-11</w:t>
      </w:r>
      <w:r>
        <w:t>-18</w:t>
      </w:r>
    </w:p>
    <w:p w14:paraId="3BC718B6" w14:textId="77777777" w:rsidR="00D974B9" w:rsidRPr="00CB551D" w:rsidRDefault="00D974B9" w:rsidP="00D974B9">
      <w:pPr>
        <w:rPr>
          <w:sz w:val="16"/>
        </w:rPr>
      </w:pPr>
      <w:r w:rsidRPr="00CB551D">
        <w:rPr>
          <w:sz w:val="16"/>
        </w:rPr>
        <w:t>(Glen, https://www.washingtonpost.com/politics/2018/10/11/trumps-billion-arms-sales-saudi-arabia-still-fake/?utm_term=.5935b70dc2da)</w:t>
      </w:r>
    </w:p>
    <w:p w14:paraId="6DEB33DD" w14:textId="72ADB4B2" w:rsidR="006642DE" w:rsidRPr="00CD0EFC" w:rsidRDefault="00D974B9" w:rsidP="006642DE">
      <w:pPr>
        <w:rPr>
          <w:u w:val="single"/>
        </w:rPr>
      </w:pPr>
      <w:r w:rsidRPr="00CB551D">
        <w:rPr>
          <w:sz w:val="16"/>
        </w:rPr>
        <w:t xml:space="preserve">Trump raised the possibility that </w:t>
      </w:r>
      <w:r w:rsidRPr="00CB551D">
        <w:rPr>
          <w:rStyle w:val="StyleUnderline"/>
        </w:rPr>
        <w:t>the Saudis might turn to Russia or China</w:t>
      </w:r>
      <w:r w:rsidRPr="00CB551D">
        <w:rPr>
          <w:sz w:val="16"/>
        </w:rPr>
        <w:t xml:space="preserve"> for its hardware. The Saudis are still considering purchasing a Russian S-400 air-defense system, but </w:t>
      </w:r>
      <w:r w:rsidRPr="00CB551D">
        <w:rPr>
          <w:rStyle w:val="StyleUnderline"/>
        </w:rPr>
        <w:t xml:space="preserve">Reidel said the kingdom is too invested in U.S. equipment – which means the U.S. has </w:t>
      </w:r>
      <w:r w:rsidRPr="00CB551D">
        <w:rPr>
          <w:rStyle w:val="Emphasis"/>
        </w:rPr>
        <w:t>significant leverage</w:t>
      </w:r>
      <w:r w:rsidRPr="00CB551D">
        <w:rPr>
          <w:rStyle w:val="StyleUnderline"/>
        </w:rPr>
        <w:t xml:space="preserve"> if it wanted to punish the Saudis over the Khashoggi matter.</w:t>
      </w:r>
      <w:r>
        <w:rPr>
          <w:rStyle w:val="StyleUnderline"/>
        </w:rPr>
        <w:t xml:space="preserve"> </w:t>
      </w:r>
      <w:r w:rsidRPr="00CB551D">
        <w:rPr>
          <w:sz w:val="16"/>
        </w:rPr>
        <w:t>“</w:t>
      </w:r>
      <w:r w:rsidRPr="00CB551D">
        <w:rPr>
          <w:rStyle w:val="StyleUnderline"/>
        </w:rPr>
        <w:t xml:space="preserve">It would take </w:t>
      </w:r>
      <w:r w:rsidRPr="00CB551D">
        <w:rPr>
          <w:rStyle w:val="Emphasis"/>
        </w:rPr>
        <w:t>decades to transition</w:t>
      </w:r>
      <w:r w:rsidRPr="00CB551D">
        <w:rPr>
          <w:rStyle w:val="StyleUnderline"/>
        </w:rPr>
        <w:t xml:space="preserve"> from U.S. and U.K. aircraft, for example, to Russian or Chinese aircraft,” Reidel said.</w:t>
      </w:r>
      <w:r w:rsidRPr="00CB551D">
        <w:rPr>
          <w:sz w:val="16"/>
        </w:rPr>
        <w:t xml:space="preserve"> “</w:t>
      </w:r>
      <w:r w:rsidRPr="00CB551D">
        <w:rPr>
          <w:rStyle w:val="StyleUnderline"/>
        </w:rPr>
        <w:t>Same is true for tanks, communications equipment and other hi-tech equipment. And the Saudis don’t have time given they are bogged down in Yemen.”</w:t>
      </w:r>
    </w:p>
    <w:p w14:paraId="07FBD530" w14:textId="77777777" w:rsidR="006642DE" w:rsidRPr="00457B99" w:rsidRDefault="006642DE" w:rsidP="006642DE">
      <w:pPr>
        <w:pStyle w:val="Heading4"/>
      </w:pPr>
      <w:r w:rsidRPr="00457B99">
        <w:t xml:space="preserve">The SQ is reverse goldilocks- the US is involved enough to spark a backlash but not enough to gain any benefits -this trades off with countering Russia/China </w:t>
      </w:r>
    </w:p>
    <w:p w14:paraId="632E51D3" w14:textId="77777777" w:rsidR="006642DE" w:rsidRPr="00457B99" w:rsidRDefault="006642DE" w:rsidP="006642DE">
      <w:r w:rsidRPr="00457B99">
        <w:rPr>
          <w:rStyle w:val="Style13ptBold"/>
        </w:rPr>
        <w:t>Karlin and Wittes, PhDs, 12-11</w:t>
      </w:r>
      <w:r w:rsidRPr="00457B99">
        <w:t>-18</w:t>
      </w:r>
    </w:p>
    <w:p w14:paraId="0305FF1F" w14:textId="77777777" w:rsidR="006642DE" w:rsidRPr="00457B99" w:rsidRDefault="006642DE" w:rsidP="006642DE">
      <w:pPr>
        <w:rPr>
          <w:sz w:val="16"/>
        </w:rPr>
      </w:pPr>
      <w:r w:rsidRPr="00457B99">
        <w:rPr>
          <w:sz w:val="16"/>
        </w:rPr>
        <w:t>(Mara, Nonresident Senior Fellow, Security and Strategy - Foreign Policy, Center for 21st Century Security and Intelligence, Tamara Coffman, Senior Fellow - Foreign Policy, Center for Middle East Policy https://www.brookings.edu/blog/order-from-chaos/2018/12/11/getting-america-out-of-middle-east-purgatory/)</w:t>
      </w:r>
    </w:p>
    <w:p w14:paraId="1818F838" w14:textId="77777777" w:rsidR="006642DE" w:rsidRPr="00457B99" w:rsidRDefault="006642DE" w:rsidP="006642DE">
      <w:r w:rsidRPr="00457B99">
        <w:rPr>
          <w:sz w:val="16"/>
        </w:rPr>
        <w:t xml:space="preserve">Painful though it may be,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needs to begin the work of pulling back from its overwhelming involvements in the Middle East</w:t>
      </w:r>
      <w:r w:rsidRPr="00457B99">
        <w:rPr>
          <w:sz w:val="16"/>
        </w:rPr>
        <w:t xml:space="preserve">. This is the conclusion we draw in our new Foreign Affairs article, “America’s Middle East Purgatory: The Case for Doing Less.” At a time when U.S. interests in the Middle East are declining at pace with the American public’s appetite for commitments in the region, the United States must embrace a Middle East policy defined by greater clarity and discipline. Both Barack </w:t>
      </w:r>
      <w:r w:rsidRPr="00457B99">
        <w:rPr>
          <w:rStyle w:val="StyleUnderline"/>
        </w:rPr>
        <w:t>Obama and</w:t>
      </w:r>
      <w:r w:rsidRPr="00457B99">
        <w:rPr>
          <w:sz w:val="16"/>
        </w:rPr>
        <w:t xml:space="preserve"> Donald </w:t>
      </w:r>
      <w:r w:rsidRPr="00457B99">
        <w:rPr>
          <w:rStyle w:val="StyleUnderline"/>
        </w:rPr>
        <w:t>Trump have struggled to balance a preference for reducing America’s</w:t>
      </w:r>
      <w:r w:rsidRPr="00457B99">
        <w:rPr>
          <w:sz w:val="16"/>
        </w:rPr>
        <w:t xml:space="preserve"> extensive regional </w:t>
      </w:r>
      <w:r w:rsidRPr="00457B99">
        <w:rPr>
          <w:rStyle w:val="StyleUnderline"/>
        </w:rPr>
        <w:t>commitments with the breakdown of regional order</w:t>
      </w:r>
      <w:r w:rsidRPr="00457B99">
        <w:rPr>
          <w:sz w:val="16"/>
        </w:rPr>
        <w:t xml:space="preserve"> and the vociferous protestations of America’s regional partners. </w:t>
      </w:r>
      <w:r w:rsidRPr="00457B99">
        <w:rPr>
          <w:rStyle w:val="StyleUnderline"/>
        </w:rPr>
        <w:t xml:space="preserve">The </w:t>
      </w:r>
      <w:r w:rsidRPr="00457B99">
        <w:rPr>
          <w:rStyle w:val="Emphasis"/>
        </w:rPr>
        <w:t>push-pull dynamic</w:t>
      </w:r>
      <w:r w:rsidRPr="00457B99">
        <w:rPr>
          <w:rStyle w:val="StyleUnderline"/>
        </w:rPr>
        <w:t xml:space="preserve"> between American and regional preferences has produced a </w:t>
      </w:r>
      <w:r w:rsidRPr="00457B99">
        <w:rPr>
          <w:rStyle w:val="Emphasis"/>
        </w:rPr>
        <w:t>worst-of-both-worlds approach</w:t>
      </w:r>
      <w:r w:rsidRPr="00457B99">
        <w:rPr>
          <w:rStyle w:val="StyleUnderline"/>
        </w:rPr>
        <w:t xml:space="preserve"> to policymaking,</w:t>
      </w:r>
      <w:r w:rsidRPr="00457B99">
        <w:rPr>
          <w:sz w:val="14"/>
        </w:rPr>
        <w:t xml:space="preserve"> </w:t>
      </w:r>
      <w:r w:rsidRPr="00457B99">
        <w:rPr>
          <w:rStyle w:val="StyleUnderline"/>
        </w:rPr>
        <w:t xml:space="preserve">by which American involvement remains at a level </w:t>
      </w:r>
      <w:r w:rsidRPr="00457B99">
        <w:rPr>
          <w:rStyle w:val="Emphasis"/>
        </w:rPr>
        <w:t>high enough to incur significant costs</w:t>
      </w:r>
      <w:r w:rsidRPr="00457B99">
        <w:rPr>
          <w:rStyle w:val="StyleUnderline"/>
        </w:rPr>
        <w:t xml:space="preserve">, but </w:t>
      </w:r>
      <w:r w:rsidRPr="00457B99">
        <w:rPr>
          <w:rStyle w:val="Emphasis"/>
        </w:rPr>
        <w:t>too low to drive the region toward a more positive trajectory.</w:t>
      </w:r>
      <w:r w:rsidRPr="00457B99">
        <w:rPr>
          <w:rStyle w:val="StyleUnderline"/>
        </w:rPr>
        <w:t xml:space="preserve"> The Saudi-backed war in Yemen illustrates this problem</w:t>
      </w:r>
      <w:r w:rsidRPr="00457B99">
        <w:rPr>
          <w:sz w:val="14"/>
        </w:rPr>
        <w:t xml:space="preserve"> clearly. The Trump administration, like the Obama administration before it, supports the Saudi air campaign to dislodge Houthi rebels from the territories they captured after the outbreak of fighting in 2015. This has contributed to enormous civilian suffering, and produced no decisive victory—leading a majority of senators to vote to advance a resolution that would end American support for the campaign. Saudi Arabia and the United Arab Emirates argue that Yemen is a critical front against Iranian expansionism, and the Trump administration echoes this view. Yet </w:t>
      </w:r>
      <w:r w:rsidRPr="00457B99">
        <w:rPr>
          <w:rStyle w:val="StyleUnderline"/>
        </w:rPr>
        <w:t>Trump remains half-in and half-out: unwilling to use the leverage it has to push for an end to the fighting, but also unwilling to invest directly in its partners’ military objectives. As a result, Trump and the U</w:t>
      </w:r>
      <w:r w:rsidRPr="00457B99">
        <w:rPr>
          <w:sz w:val="14"/>
        </w:rPr>
        <w:t xml:space="preserve">nited </w:t>
      </w:r>
      <w:r w:rsidRPr="00457B99">
        <w:rPr>
          <w:rStyle w:val="StyleUnderline"/>
        </w:rPr>
        <w:t>S</w:t>
      </w:r>
      <w:r w:rsidRPr="00457B99">
        <w:rPr>
          <w:sz w:val="14"/>
        </w:rPr>
        <w:t xml:space="preserve">tates </w:t>
      </w:r>
      <w:r w:rsidRPr="00457B99">
        <w:rPr>
          <w:rStyle w:val="StyleUnderline"/>
        </w:rPr>
        <w:t xml:space="preserve">are </w:t>
      </w:r>
      <w:r w:rsidRPr="00457B99">
        <w:rPr>
          <w:rStyle w:val="Emphasis"/>
        </w:rPr>
        <w:t>deeply implicated in the horrific consequences</w:t>
      </w:r>
      <w:r w:rsidRPr="00457B99">
        <w:rPr>
          <w:rStyle w:val="StyleUnderline"/>
        </w:rPr>
        <w:t xml:space="preserve"> of a war they did not choose and over which they have </w:t>
      </w:r>
      <w:r w:rsidRPr="00457B99">
        <w:rPr>
          <w:rStyle w:val="Emphasis"/>
        </w:rPr>
        <w:t>little control</w:t>
      </w:r>
      <w:r w:rsidRPr="00457B99">
        <w:rPr>
          <w:rStyle w:val="StyleUnderline"/>
        </w:rPr>
        <w:t xml:space="preserve">—and which </w:t>
      </w:r>
      <w:r w:rsidRPr="00457B99">
        <w:rPr>
          <w:rStyle w:val="Emphasis"/>
        </w:rPr>
        <w:t>distracts from the more serious issues</w:t>
      </w:r>
      <w:r w:rsidRPr="00457B99">
        <w:rPr>
          <w:rStyle w:val="StyleUnderline"/>
        </w:rPr>
        <w:t xml:space="preserve"> of Iranian entrenchment across the Levant.</w:t>
      </w:r>
      <w:r w:rsidRPr="00457B99">
        <w:rPr>
          <w:sz w:val="14"/>
        </w:rPr>
        <w:t xml:space="preserve"> The past 15 years of extensive and inconclusive military commitments have soured many Americans, including in the policy world, on the United States trying to do big things in the Middle East through its own efforts. To avoid quagmires</w:t>
      </w:r>
      <w:r w:rsidRPr="00457B99">
        <w:rPr>
          <w:rStyle w:val="StyleUnderline"/>
        </w:rPr>
        <w:t>, policymakers</w:t>
      </w:r>
      <w:r w:rsidRPr="00457B99">
        <w:rPr>
          <w:sz w:val="14"/>
        </w:rPr>
        <w:t xml:space="preserve"> often </w:t>
      </w:r>
      <w:r w:rsidRPr="00457B99">
        <w:rPr>
          <w:rStyle w:val="StyleUnderline"/>
        </w:rPr>
        <w:t>talk of working “by, with, and through” regional partners</w:t>
      </w:r>
      <w:r w:rsidRPr="00457B99">
        <w:rPr>
          <w:sz w:val="14"/>
        </w:rPr>
        <w:t xml:space="preserve"> to achieve our ends at lowered costs. </w:t>
      </w:r>
      <w:r w:rsidRPr="00457B99">
        <w:rPr>
          <w:rStyle w:val="StyleUnderline"/>
        </w:rPr>
        <w:t xml:space="preserve">But success depends on regional partners working toward the </w:t>
      </w:r>
      <w:r w:rsidRPr="00457B99">
        <w:rPr>
          <w:rStyle w:val="Emphasis"/>
        </w:rPr>
        <w:t>same ends</w:t>
      </w:r>
      <w:r w:rsidRPr="00457B99">
        <w:rPr>
          <w:rStyle w:val="StyleUnderline"/>
        </w:rPr>
        <w:t xml:space="preserve"> as we are.</w:t>
      </w:r>
      <w:r w:rsidRPr="00457B99">
        <w:rPr>
          <w:sz w:val="14"/>
        </w:rPr>
        <w:t xml:space="preserve"> In the Middle East, as regional partners are fighting for regional dominance—and the salience of the region to Washington’s interests declines—this is increasingly unlikely to be the case. </w:t>
      </w:r>
      <w:r w:rsidRPr="00457B99">
        <w:rPr>
          <w:rStyle w:val="StyleUnderline"/>
        </w:rPr>
        <w:t xml:space="preserve">As U.S. leaders continue to shift needed resources to address </w:t>
      </w:r>
      <w:r w:rsidRPr="00457B99">
        <w:rPr>
          <w:rStyle w:val="Emphasis"/>
        </w:rPr>
        <w:t>power competitions with Russia and China</w:t>
      </w:r>
      <w:r w:rsidRPr="00457B99">
        <w:rPr>
          <w:rStyle w:val="StyleUnderline"/>
        </w:rPr>
        <w:t>,</w:t>
      </w:r>
      <w:r w:rsidRPr="00457B99">
        <w:rPr>
          <w:sz w:val="14"/>
        </w:rPr>
        <w:t xml:space="preserve"> </w:t>
      </w:r>
      <w:r w:rsidRPr="00457B99">
        <w:rPr>
          <w:rStyle w:val="StyleUnderline"/>
        </w:rPr>
        <w:t>they need</w:t>
      </w:r>
      <w:r w:rsidRPr="00457B99">
        <w:rPr>
          <w:sz w:val="14"/>
        </w:rPr>
        <w:t xml:space="preserve"> to have </w:t>
      </w:r>
      <w:r w:rsidRPr="00457B99">
        <w:rPr>
          <w:rStyle w:val="StyleUnderline"/>
        </w:rPr>
        <w:t>a more clear-eyed view of their Middle Eastern partners’ interests</w:t>
      </w:r>
      <w:r w:rsidRPr="00457B99">
        <w:rPr>
          <w:sz w:val="14"/>
        </w:rPr>
        <w:t xml:space="preserve">, flaws, capabilities, and limitations. </w:t>
      </w:r>
      <w:r w:rsidRPr="00457B99">
        <w:rPr>
          <w:rStyle w:val="StyleUnderline"/>
        </w:rPr>
        <w:t>While the U</w:t>
      </w:r>
      <w:r w:rsidRPr="00457B99">
        <w:rPr>
          <w:sz w:val="14"/>
        </w:rPr>
        <w:t xml:space="preserve">nited </w:t>
      </w:r>
      <w:r w:rsidRPr="00457B99">
        <w:rPr>
          <w:rStyle w:val="StyleUnderline"/>
        </w:rPr>
        <w:t>S</w:t>
      </w:r>
      <w:r w:rsidRPr="00457B99">
        <w:rPr>
          <w:sz w:val="14"/>
        </w:rPr>
        <w:t xml:space="preserve">tates </w:t>
      </w:r>
      <w:r w:rsidRPr="00457B99">
        <w:rPr>
          <w:rStyle w:val="StyleUnderline"/>
        </w:rPr>
        <w:t>does share Saudi Arabia’s interest</w:t>
      </w:r>
      <w:r w:rsidRPr="00457B99">
        <w:rPr>
          <w:sz w:val="14"/>
        </w:rPr>
        <w:t xml:space="preserve"> in countering the spread of Iranian influence in the region, t</w:t>
      </w:r>
      <w:r w:rsidRPr="00457B99">
        <w:rPr>
          <w:rStyle w:val="StyleUnderline"/>
        </w:rPr>
        <w:t>he two diverge widely on how and where to pursue this</w:t>
      </w:r>
      <w:r w:rsidRPr="00457B99">
        <w:rPr>
          <w:sz w:val="14"/>
        </w:rPr>
        <w:t xml:space="preserve"> end. American support for the war in Yemen was not the product of a U.S. strategic imperative or a shared vision for how to roll back Iran, but instead quiet compensation to the Saudis for the Iranian nuclear agreement. </w:t>
      </w:r>
      <w:r w:rsidRPr="00457B99">
        <w:rPr>
          <w:rStyle w:val="StyleUnderline"/>
        </w:rPr>
        <w:t>Lessened American engagement</w:t>
      </w:r>
      <w:r w:rsidRPr="00457B99">
        <w:rPr>
          <w:sz w:val="14"/>
        </w:rPr>
        <w:t xml:space="preserve"> in the Middle East </w:t>
      </w:r>
      <w:r w:rsidRPr="00457B99">
        <w:rPr>
          <w:rStyle w:val="StyleUnderline"/>
        </w:rPr>
        <w:t>will carry risks, and the region will likely continue to suffer a range of ugly outcomes. But it has become clear that the U</w:t>
      </w:r>
      <w:r w:rsidRPr="00457B99">
        <w:rPr>
          <w:sz w:val="14"/>
        </w:rPr>
        <w:t xml:space="preserve">nited </w:t>
      </w:r>
      <w:r w:rsidRPr="00457B99">
        <w:rPr>
          <w:rStyle w:val="StyleUnderline"/>
        </w:rPr>
        <w:t>S</w:t>
      </w:r>
      <w:r w:rsidRPr="00457B99">
        <w:rPr>
          <w:sz w:val="14"/>
        </w:rPr>
        <w:t xml:space="preserve">tates </w:t>
      </w:r>
      <w:r w:rsidRPr="00457B99">
        <w:rPr>
          <w:rStyle w:val="Emphasis"/>
        </w:rPr>
        <w:t>cannot realistically attempt to address the fundamental challenges of the region without enormous investments—which it has so far been unwilling to make, and which might not even succeed</w:t>
      </w:r>
      <w:r w:rsidRPr="00457B99">
        <w:rPr>
          <w:sz w:val="14"/>
        </w:rPr>
        <w:t xml:space="preserve">. </w:t>
      </w:r>
      <w:r w:rsidRPr="00457B99">
        <w:rPr>
          <w:rStyle w:val="StyleUnderline"/>
        </w:rPr>
        <w:t>We know what doing more in the Middle East looks like—and it’s ugly. Doing less might look ugly, too—but given the increasing opportunity costs for Washington of prioritizing the Middle East, it is time to give it a try</w:t>
      </w:r>
      <w:r w:rsidRPr="00457B99">
        <w:rPr>
          <w:sz w:val="14"/>
        </w:rPr>
        <w:t>.</w:t>
      </w:r>
    </w:p>
    <w:p w14:paraId="4FF1BD66" w14:textId="77777777" w:rsidR="006642DE" w:rsidRPr="00457B99" w:rsidRDefault="006642DE" w:rsidP="006642DE"/>
    <w:p w14:paraId="26A0A409" w14:textId="7BC1BEB7" w:rsidR="003058EB" w:rsidRPr="00457B99" w:rsidRDefault="003058EB" w:rsidP="003058EB"/>
    <w:p w14:paraId="447D29D5" w14:textId="77777777" w:rsidR="00297E30" w:rsidRPr="00457B99" w:rsidRDefault="00297E30" w:rsidP="00297E30">
      <w:pPr>
        <w:pStyle w:val="Heading3"/>
      </w:pPr>
      <w:r w:rsidRPr="00457B99">
        <w:t xml:space="preserve">AT: Fill In – Interoperability </w:t>
      </w:r>
    </w:p>
    <w:p w14:paraId="10BA9757" w14:textId="77777777" w:rsidR="00297E30" w:rsidRPr="00457B99" w:rsidRDefault="00297E30" w:rsidP="00297E30"/>
    <w:p w14:paraId="614C989B" w14:textId="77777777" w:rsidR="00297E30" w:rsidRPr="00457B99" w:rsidRDefault="00297E30" w:rsidP="00297E30">
      <w:pPr>
        <w:pStyle w:val="Heading4"/>
      </w:pPr>
      <w:r w:rsidRPr="00457B99">
        <w:t xml:space="preserve">No fill in disad- link defense isn’t absolute but its close </w:t>
      </w:r>
    </w:p>
    <w:p w14:paraId="52874E65" w14:textId="77777777" w:rsidR="00297E30" w:rsidRPr="00457B99" w:rsidRDefault="00297E30" w:rsidP="00297E30">
      <w:pPr>
        <w:rPr>
          <w:rStyle w:val="Style13ptBold"/>
        </w:rPr>
      </w:pPr>
      <w:r w:rsidRPr="00457B99">
        <w:rPr>
          <w:rStyle w:val="Style13ptBold"/>
        </w:rPr>
        <w:t>Hartung, director of the Arms and Security Project at the Center for International Policy, 18</w:t>
      </w:r>
    </w:p>
    <w:p w14:paraId="2BD75B99" w14:textId="77777777" w:rsidR="00297E30" w:rsidRPr="00457B99" w:rsidRDefault="00297E30" w:rsidP="00297E30">
      <w:pPr>
        <w:rPr>
          <w:sz w:val="16"/>
        </w:rPr>
      </w:pPr>
      <w:r w:rsidRPr="00457B99">
        <w:rPr>
          <w:sz w:val="16"/>
        </w:rPr>
        <w:t xml:space="preserve">(William, </w:t>
      </w:r>
      <w:hyperlink r:id="rId14" w:history="1">
        <w:r w:rsidRPr="00457B99">
          <w:rPr>
            <w:rStyle w:val="Hyperlink"/>
            <w:sz w:val="16"/>
          </w:rPr>
          <w:t>https://docs.wixstatic.com/ugd/3ba8a1_5e9019d625e84087af647e6cb91ea3e2.pdf</w:t>
        </w:r>
      </w:hyperlink>
      <w:r w:rsidRPr="00457B99">
        <w:rPr>
          <w:sz w:val="16"/>
        </w:rPr>
        <w:t xml:space="preserve">, November) </w:t>
      </w:r>
    </w:p>
    <w:p w14:paraId="7FE1CD6D" w14:textId="77777777" w:rsidR="00297E30" w:rsidRPr="00457B99" w:rsidRDefault="00297E30" w:rsidP="00297E30">
      <w:pPr>
        <w:rPr>
          <w:rStyle w:val="Emphasis"/>
        </w:rPr>
      </w:pPr>
      <w:r w:rsidRPr="00457B99">
        <w:rPr>
          <w:rStyle w:val="StyleUnderline"/>
        </w:rPr>
        <w:t>In terms of Saudi Arabia’s</w:t>
      </w:r>
      <w:r w:rsidRPr="00457B99">
        <w:rPr>
          <w:sz w:val="16"/>
        </w:rPr>
        <w:t xml:space="preserve"> immediate </w:t>
      </w:r>
      <w:r w:rsidRPr="00457B99">
        <w:rPr>
          <w:rStyle w:val="StyleUnderline"/>
        </w:rPr>
        <w:t>ability to continue its military intervention in Yemen</w:t>
      </w:r>
      <w:r w:rsidRPr="00457B99">
        <w:rPr>
          <w:sz w:val="16"/>
        </w:rPr>
        <w:t xml:space="preserve">, </w:t>
      </w:r>
      <w:r w:rsidRPr="00457B99">
        <w:rPr>
          <w:rStyle w:val="StyleUnderline"/>
        </w:rPr>
        <w:t xml:space="preserve">the </w:t>
      </w:r>
      <w:r w:rsidRPr="00457B99">
        <w:rPr>
          <w:rStyle w:val="Emphasis"/>
        </w:rPr>
        <w:t>most important</w:t>
      </w:r>
      <w:r w:rsidRPr="00457B99">
        <w:rPr>
          <w:rStyle w:val="StyleUnderline"/>
        </w:rPr>
        <w:t xml:space="preserve"> weapons are those already in the Saudi arsenal</w:t>
      </w:r>
      <w:r w:rsidRPr="00457B99">
        <w:rPr>
          <w:sz w:val="16"/>
        </w:rPr>
        <w:t xml:space="preserve"> or part of signed deals for equipment that is now in the pipeline. </w:t>
      </w:r>
      <w:r w:rsidRPr="00457B99">
        <w:rPr>
          <w:rStyle w:val="StyleUnderline"/>
        </w:rPr>
        <w:t>These systems rely on U.S.-supplied spare parts and maintenance</w:t>
      </w:r>
      <w:r w:rsidRPr="00457B99">
        <w:rPr>
          <w:sz w:val="16"/>
        </w:rPr>
        <w:t xml:space="preserve">, </w:t>
      </w:r>
      <w:r w:rsidRPr="00457B99">
        <w:rPr>
          <w:rStyle w:val="Emphasis"/>
        </w:rPr>
        <w:t>which gives Washington considerable leverage</w:t>
      </w:r>
      <w:r w:rsidRPr="00457B99">
        <w:rPr>
          <w:sz w:val="16"/>
        </w:rPr>
        <w:t xml:space="preserve"> </w:t>
      </w:r>
      <w:r w:rsidRPr="00457B99">
        <w:rPr>
          <w:rStyle w:val="StyleUnderline"/>
        </w:rPr>
        <w:t>over Riyadh with respect to its ability to continue to carry out military operations</w:t>
      </w:r>
      <w:r w:rsidRPr="00457B99">
        <w:rPr>
          <w:sz w:val="16"/>
        </w:rPr>
        <w:t xml:space="preserve">. The </w:t>
      </w:r>
      <w:r w:rsidRPr="00457B99">
        <w:rPr>
          <w:rStyle w:val="StyleUnderline"/>
        </w:rPr>
        <w:t xml:space="preserve">preponderance of U.S. equipment </w:t>
      </w:r>
      <w:r w:rsidRPr="00457B99">
        <w:rPr>
          <w:sz w:val="16"/>
        </w:rPr>
        <w:t xml:space="preserve">used by Saudi forces also </w:t>
      </w:r>
      <w:r w:rsidRPr="00457B99">
        <w:rPr>
          <w:rStyle w:val="StyleUnderline"/>
        </w:rPr>
        <w:t>makes it difficult for another supplier like Russia or China to replace</w:t>
      </w:r>
      <w:r w:rsidRPr="00457B99">
        <w:rPr>
          <w:sz w:val="16"/>
        </w:rPr>
        <w:t xml:space="preserve"> the United States as a major supplier to Riyadh. </w:t>
      </w:r>
      <w:r w:rsidRPr="00457B99">
        <w:rPr>
          <w:rStyle w:val="StyleUnderline"/>
        </w:rPr>
        <w:t xml:space="preserve">It would take </w:t>
      </w:r>
      <w:r w:rsidRPr="00457B99">
        <w:rPr>
          <w:rStyle w:val="Emphasis"/>
        </w:rPr>
        <w:t xml:space="preserve">decades </w:t>
      </w:r>
      <w:r w:rsidRPr="00457B99">
        <w:rPr>
          <w:rStyle w:val="StyleUnderline"/>
        </w:rPr>
        <w:t xml:space="preserve">for the Kingdom to wean itself from dependence on U.S. equipment, training and support, and new equipment </w:t>
      </w:r>
      <w:r w:rsidRPr="00457B99">
        <w:rPr>
          <w:rStyle w:val="Emphasis"/>
        </w:rPr>
        <w:t>might not be easily interoperable</w:t>
      </w:r>
      <w:r w:rsidRPr="00457B99">
        <w:rPr>
          <w:rStyle w:val="StyleUnderline"/>
        </w:rPr>
        <w:t xml:space="preserve"> with U.S.-supplied systems.</w:t>
      </w:r>
      <w:r w:rsidRPr="00457B99">
        <w:rPr>
          <w:sz w:val="16"/>
        </w:rPr>
        <w:t xml:space="preserve"> </w:t>
      </w:r>
      <w:r w:rsidRPr="00457B99">
        <w:rPr>
          <w:rStyle w:val="StyleUnderline"/>
        </w:rPr>
        <w:t xml:space="preserve">Saudi Arabia could buy a Russian or Chinese system </w:t>
      </w:r>
      <w:r w:rsidRPr="00457B99">
        <w:rPr>
          <w:rStyle w:val="Emphasis"/>
        </w:rPr>
        <w:t>here or there to send a political message</w:t>
      </w:r>
      <w:r w:rsidRPr="00457B99">
        <w:rPr>
          <w:sz w:val="16"/>
        </w:rPr>
        <w:t xml:space="preserve">, </w:t>
      </w:r>
      <w:r w:rsidRPr="00457B99">
        <w:rPr>
          <w:rStyle w:val="StyleUnderline"/>
        </w:rPr>
        <w:t>but they could not easily replace the role of sales and support from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along with the United Kingdom, as the major </w:t>
      </w:r>
      <w:r w:rsidRPr="00457B99">
        <w:rPr>
          <w:rStyle w:val="Emphasis"/>
        </w:rPr>
        <w:t>bulwarks of its military capability</w:t>
      </w:r>
    </w:p>
    <w:p w14:paraId="52BE5D54" w14:textId="64E34076" w:rsidR="003058EB" w:rsidRDefault="003058EB" w:rsidP="003058EB"/>
    <w:p w14:paraId="7D2CCB40" w14:textId="3A7E5508" w:rsidR="00B7723B" w:rsidRDefault="00B7723B" w:rsidP="003058EB"/>
    <w:p w14:paraId="1E2C3608" w14:textId="3321CD9C" w:rsidR="00B7723B" w:rsidRDefault="00B7723B" w:rsidP="00B7723B">
      <w:pPr>
        <w:pStyle w:val="Heading3"/>
      </w:pPr>
      <w:r>
        <w:t xml:space="preserve">AT: Russia Imperialism Impact  </w:t>
      </w:r>
    </w:p>
    <w:p w14:paraId="21219804" w14:textId="77777777" w:rsidR="00B7723B" w:rsidRDefault="00B7723B" w:rsidP="00B7723B">
      <w:pPr>
        <w:pStyle w:val="Heading4"/>
      </w:pPr>
      <w:r>
        <w:t>This is threat inflation</w:t>
      </w:r>
    </w:p>
    <w:p w14:paraId="20D19364" w14:textId="77777777" w:rsidR="00B7723B" w:rsidRDefault="00B7723B" w:rsidP="00B7723B">
      <w:r w:rsidRPr="003452E0">
        <w:rPr>
          <w:rStyle w:val="Style13ptBold"/>
        </w:rPr>
        <w:t xml:space="preserve">Bandow </w:t>
      </w:r>
      <w:r>
        <w:rPr>
          <w:rStyle w:val="Style13ptBold"/>
        </w:rPr>
        <w:t>5-15</w:t>
      </w:r>
      <w:r>
        <w:t xml:space="preserve">-18 </w:t>
      </w:r>
    </w:p>
    <w:p w14:paraId="2310372D" w14:textId="77777777" w:rsidR="00B7723B" w:rsidRDefault="00B7723B" w:rsidP="00B7723B">
      <w:r w:rsidRPr="003452E0">
        <w:rPr>
          <w:sz w:val="16"/>
        </w:rPr>
        <w:t>(Doug, Senior Fellow at the Cato Institute. A former Special Assistant to President Ronald Reagan, he is the author of Foreign Follies: America’s New Global Empire</w:t>
      </w:r>
      <w:r>
        <w:rPr>
          <w:sz w:val="16"/>
        </w:rPr>
        <w:t>https://www.cato.org/publications/commentary/america-should-see-saudi-arabias-war-yemen-horror-it-really</w:t>
      </w:r>
      <w:r w:rsidRPr="003452E0">
        <w:rPr>
          <w:sz w:val="16"/>
        </w:rPr>
        <w:t>)</w:t>
      </w:r>
    </w:p>
    <w:p w14:paraId="402176A4" w14:textId="77777777" w:rsidR="00B7723B" w:rsidRPr="00651D93" w:rsidRDefault="00B7723B" w:rsidP="00B7723B">
      <w:pPr>
        <w:rPr>
          <w:sz w:val="16"/>
        </w:rPr>
      </w:pPr>
      <w:r w:rsidRPr="00651D93">
        <w:rPr>
          <w:sz w:val="16"/>
        </w:rPr>
        <w:t>Lastly</w:t>
      </w:r>
      <w:r w:rsidRPr="00651D93">
        <w:rPr>
          <w:rStyle w:val="StyleUnderline"/>
        </w:rPr>
        <w:t>, Carafano pointed to the supposed Russian menace</w:t>
      </w:r>
      <w:r w:rsidRPr="00651D93">
        <w:rPr>
          <w:sz w:val="16"/>
        </w:rPr>
        <w:t>: “</w:t>
      </w:r>
      <w:r w:rsidRPr="00651D93">
        <w:rPr>
          <w:rStyle w:val="StyleUnderline"/>
        </w:rPr>
        <w:t>Putin would interpret an American withdrawal as a green light for additional Russian meddling</w:t>
      </w:r>
      <w:r w:rsidRPr="00651D93">
        <w:rPr>
          <w:sz w:val="16"/>
        </w:rPr>
        <w:t xml:space="preserve">—the type that Moscow has brought to the Syrian civil war.” However, </w:t>
      </w:r>
      <w:r w:rsidRPr="00651D93">
        <w:rPr>
          <w:rStyle w:val="StyleUnderline"/>
        </w:rPr>
        <w:t xml:space="preserve">this is just more </w:t>
      </w:r>
      <w:r w:rsidRPr="00651D93">
        <w:rPr>
          <w:rStyle w:val="Emphasis"/>
        </w:rPr>
        <w:t>threat inflation</w:t>
      </w:r>
      <w:r w:rsidRPr="00651D93">
        <w:rPr>
          <w:rStyle w:val="StyleUnderline"/>
        </w:rPr>
        <w:t xml:space="preserve"> as Moscow never demonstrated any interest in joining the war in Yemen</w:t>
      </w:r>
      <w:r w:rsidRPr="00651D93">
        <w:rPr>
          <w:sz w:val="16"/>
        </w:rPr>
        <w:t xml:space="preserve">. </w:t>
      </w:r>
      <w:r w:rsidRPr="00651D93">
        <w:rPr>
          <w:rStyle w:val="StyleUnderline"/>
        </w:rPr>
        <w:t>The situation is not comparable to Syria, with whom Russia has long been an ally</w:t>
      </w:r>
      <w:r w:rsidRPr="00651D93">
        <w:rPr>
          <w:sz w:val="16"/>
        </w:rPr>
        <w:t xml:space="preserve">. In general, </w:t>
      </w:r>
      <w:r w:rsidRPr="00651D93">
        <w:rPr>
          <w:rStyle w:val="StyleUnderline"/>
        </w:rPr>
        <w:t>Moscow’s influence in the Middle East remains minor compared to that of Washington and so doesn’t require U.S. involvement in Yemen</w:t>
      </w:r>
      <w:r w:rsidRPr="00651D93">
        <w:rPr>
          <w:sz w:val="16"/>
        </w:rPr>
        <w:t>.</w:t>
      </w:r>
    </w:p>
    <w:p w14:paraId="5ED13B62" w14:textId="77777777" w:rsidR="00B7723B" w:rsidRDefault="00B7723B" w:rsidP="00B7723B"/>
    <w:p w14:paraId="1BDFF539" w14:textId="77777777" w:rsidR="00B7723B" w:rsidRPr="008D0D1D" w:rsidRDefault="00B7723B" w:rsidP="00B7723B">
      <w:pPr>
        <w:pStyle w:val="Heading4"/>
      </w:pPr>
      <w:r>
        <w:t xml:space="preserve">Russia ahead of US bashing Saudi Arabi </w:t>
      </w:r>
    </w:p>
    <w:p w14:paraId="79CF3E48" w14:textId="77777777" w:rsidR="00B7723B" w:rsidRDefault="00B7723B" w:rsidP="00B7723B">
      <w:pPr>
        <w:rPr>
          <w:rStyle w:val="Style13ptBold"/>
        </w:rPr>
      </w:pPr>
      <w:r w:rsidRPr="00E0064A">
        <w:rPr>
          <w:rStyle w:val="Style13ptBold"/>
        </w:rPr>
        <w:t>Ramani, DPhil candidate</w:t>
      </w:r>
      <w:r>
        <w:t xml:space="preserve"> in International Relations at St. Antony’s College, University of </w:t>
      </w:r>
      <w:r w:rsidRPr="00E0064A">
        <w:rPr>
          <w:rStyle w:val="Style13ptBold"/>
        </w:rPr>
        <w:t>Oxford, 17</w:t>
      </w:r>
    </w:p>
    <w:p w14:paraId="1E95414D" w14:textId="77777777" w:rsidR="00B7723B" w:rsidRPr="008D0D1D" w:rsidRDefault="00B7723B" w:rsidP="00B7723B">
      <w:pPr>
        <w:rPr>
          <w:sz w:val="16"/>
        </w:rPr>
      </w:pPr>
      <w:r w:rsidRPr="008D0D1D">
        <w:rPr>
          <w:sz w:val="16"/>
        </w:rPr>
        <w:t xml:space="preserve">(Samuel, </w:t>
      </w:r>
      <w:hyperlink r:id="rId15" w:history="1">
        <w:r w:rsidRPr="008D0D1D">
          <w:rPr>
            <w:rStyle w:val="Hyperlink"/>
            <w:sz w:val="16"/>
          </w:rPr>
          <w:t>https://nationalinterest.org/feature/russias-next-power-play-may-occur-yemen-23197?page=0%2C1</w:t>
        </w:r>
      </w:hyperlink>
      <w:r w:rsidRPr="008D0D1D">
        <w:rPr>
          <w:sz w:val="16"/>
        </w:rPr>
        <w:t>, 11-14)</w:t>
      </w:r>
    </w:p>
    <w:p w14:paraId="5EF6E53D" w14:textId="77777777" w:rsidR="00B7723B" w:rsidRPr="008D0D1D" w:rsidRDefault="00B7723B" w:rsidP="00B7723B">
      <w:pPr>
        <w:rPr>
          <w:rStyle w:val="StyleUnderline"/>
        </w:rPr>
      </w:pPr>
      <w:r w:rsidRPr="008D0D1D">
        <w:rPr>
          <w:sz w:val="16"/>
        </w:rPr>
        <w:t xml:space="preserve">Russia’s case to assume a leading mediation role in Yemen rests on two distinct advantages. First, since the inception of the Saudi-led military intervention in March 2015, Russia has maintained a cooperative relationship with all major political stakeholders in Yemen. Unlike the United States, which overtly aligned with Saudi Arabia during the early stages of the conflict, Moscow immediately declared its support for a peaceful resolution to the Yemen civil war. </w:t>
      </w:r>
      <w:r w:rsidRPr="008D0D1D">
        <w:rPr>
          <w:rStyle w:val="StyleUnderline"/>
        </w:rPr>
        <w:t>In April 2015, Russia condemned Saudi air strikes in Yemen, and expressed support for an all-inclusive United Nations arms embargo against warring Yemeni factions.</w:t>
      </w:r>
    </w:p>
    <w:p w14:paraId="40C52CD4" w14:textId="77777777" w:rsidR="00B7723B" w:rsidRDefault="00B7723B" w:rsidP="00B7723B"/>
    <w:p w14:paraId="6755886C" w14:textId="77777777" w:rsidR="00B7723B" w:rsidRDefault="00B7723B" w:rsidP="00B7723B"/>
    <w:p w14:paraId="575F750B" w14:textId="77777777" w:rsidR="00B7723B" w:rsidRDefault="00B7723B" w:rsidP="00B7723B">
      <w:pPr>
        <w:pStyle w:val="Heading4"/>
      </w:pPr>
      <w:r>
        <w:t>Russia has no Yemen leverage- no threat of ME hegemony</w:t>
      </w:r>
    </w:p>
    <w:p w14:paraId="041A10B9" w14:textId="77777777" w:rsidR="00B7723B" w:rsidRPr="006313D6" w:rsidRDefault="00B7723B" w:rsidP="00B7723B">
      <w:pPr>
        <w:rPr>
          <w:rStyle w:val="Style13ptBold"/>
        </w:rPr>
      </w:pPr>
      <w:r w:rsidRPr="006313D6">
        <w:rPr>
          <w:rStyle w:val="Style13ptBold"/>
        </w:rPr>
        <w:t>Barmin, MPhil Cambridge, 15</w:t>
      </w:r>
    </w:p>
    <w:p w14:paraId="770047FE" w14:textId="77777777" w:rsidR="00B7723B" w:rsidRPr="006313D6" w:rsidRDefault="00B7723B" w:rsidP="00B7723B">
      <w:pPr>
        <w:rPr>
          <w:sz w:val="16"/>
        </w:rPr>
      </w:pPr>
      <w:r w:rsidRPr="006313D6">
        <w:rPr>
          <w:sz w:val="16"/>
        </w:rPr>
        <w:t xml:space="preserve">(Yury, strategic risk consultant based in Moscow </w:t>
      </w:r>
      <w:hyperlink r:id="rId16" w:history="1">
        <w:r w:rsidRPr="006313D6">
          <w:rPr>
            <w:rStyle w:val="Hyperlink"/>
            <w:sz w:val="16"/>
          </w:rPr>
          <w:t>https://russia-direct.org/opinion/russias-yemen-strategy-comes-focus</w:t>
        </w:r>
      </w:hyperlink>
      <w:r w:rsidRPr="006313D6">
        <w:rPr>
          <w:sz w:val="16"/>
        </w:rPr>
        <w:t>, 4-1)</w:t>
      </w:r>
    </w:p>
    <w:p w14:paraId="60D6E3B7" w14:textId="77777777" w:rsidR="00B7723B" w:rsidRPr="006313D6" w:rsidRDefault="00B7723B" w:rsidP="00B7723B">
      <w:pPr>
        <w:rPr>
          <w:rStyle w:val="Emphasis"/>
        </w:rPr>
      </w:pPr>
      <w:r w:rsidRPr="006313D6">
        <w:rPr>
          <w:sz w:val="16"/>
        </w:rPr>
        <w:t xml:space="preserve">On March 28, Mikhail </w:t>
      </w:r>
      <w:r w:rsidRPr="006D460D">
        <w:rPr>
          <w:rStyle w:val="StyleUnderline"/>
        </w:rPr>
        <w:t>Bogdanov,</w:t>
      </w:r>
      <w:r w:rsidRPr="006313D6">
        <w:rPr>
          <w:sz w:val="16"/>
        </w:rPr>
        <w:t xml:space="preserve"> Russian Deputy Foreign Minister and Vladimir </w:t>
      </w:r>
      <w:r w:rsidRPr="006D460D">
        <w:rPr>
          <w:rStyle w:val="StyleUnderline"/>
        </w:rPr>
        <w:t xml:space="preserve">Putin’s Mideast envoy, said that the conflicting sides in Yemen had </w:t>
      </w:r>
      <w:r w:rsidRPr="006D460D">
        <w:rPr>
          <w:rStyle w:val="Emphasis"/>
        </w:rPr>
        <w:t>asked Moscow for help</w:t>
      </w:r>
      <w:r w:rsidRPr="006313D6">
        <w:rPr>
          <w:sz w:val="16"/>
        </w:rPr>
        <w:t xml:space="preserve"> in resolving the crisis. </w:t>
      </w:r>
      <w:r w:rsidRPr="006D460D">
        <w:rPr>
          <w:rStyle w:val="StyleUnderline"/>
        </w:rPr>
        <w:t xml:space="preserve">While Russia certainly has a potential role to play, it is still unclear </w:t>
      </w:r>
      <w:r w:rsidRPr="006D460D">
        <w:rPr>
          <w:rStyle w:val="Emphasis"/>
        </w:rPr>
        <w:t>how much leverage</w:t>
      </w:r>
      <w:r w:rsidRPr="006D460D">
        <w:rPr>
          <w:rStyle w:val="StyleUnderline"/>
        </w:rPr>
        <w:t xml:space="preserve"> Moscow has with either of the sides</w:t>
      </w:r>
      <w:r w:rsidRPr="006313D6">
        <w:rPr>
          <w:sz w:val="16"/>
        </w:rPr>
        <w:t>, or even which side Moscow supports. The Yemen conflict, which on the surface looks like a standoff between Sunni President Abd Rabbuh Mansur Hadi and Shiite Houthis, is in fact more complex, with former President Ali Abdullah Saleh and Yemeni tribes playing a significant role. According to Bogdanov</w:t>
      </w:r>
      <w:r w:rsidRPr="006D460D">
        <w:rPr>
          <w:rStyle w:val="StyleUnderline"/>
        </w:rPr>
        <w:t>, Russia is maintaining close contacts with all conflicting sides in Yemen</w:t>
      </w:r>
      <w:r w:rsidRPr="006313D6">
        <w:rPr>
          <w:sz w:val="16"/>
        </w:rPr>
        <w:t xml:space="preserve">, but he did not elaborate on who exactly approached Russia asking for help. </w:t>
      </w:r>
      <w:r w:rsidRPr="006D460D">
        <w:rPr>
          <w:rStyle w:val="StyleUnderline"/>
        </w:rPr>
        <w:t>The conflict in Yemen is usually interpreted as a proxy war between Sunni Saudi Arabia and Shia Iran and many mistakenly argue that Russia, Tehran’s ally, has vested interests in supporting the Houthis, Iran’s Shia proxies, in Yemen</w:t>
      </w:r>
      <w:r w:rsidRPr="006313D6">
        <w:rPr>
          <w:sz w:val="16"/>
        </w:rPr>
        <w:t xml:space="preserve">. However, </w:t>
      </w:r>
      <w:r w:rsidRPr="006D460D">
        <w:rPr>
          <w:rStyle w:val="Emphasis"/>
        </w:rPr>
        <w:t>the leverage that Moscow once had over Yemen has largely faded away since the country’s unification.</w:t>
      </w:r>
      <w:r>
        <w:rPr>
          <w:rStyle w:val="Emphasis"/>
        </w:rPr>
        <w:t xml:space="preserve"> </w:t>
      </w:r>
      <w:r w:rsidRPr="006D460D">
        <w:rPr>
          <w:rStyle w:val="StyleUnderline"/>
        </w:rPr>
        <w:t>Throughout the second half of the twentieth century, the Communist South Yemen remained strongly in the Soviet orbit</w:t>
      </w:r>
      <w:r w:rsidRPr="006313D6">
        <w:rPr>
          <w:sz w:val="16"/>
        </w:rPr>
        <w:t xml:space="preserve"> and was commonly referred to as a Soviet satellite state. It is estimated that over 5,000 Soviet military advisors worked with the local government and over 50,000 Yemeni professionals (President Hadi being one of them) were educated and trained in the USSR. In November 2014, South Yemeni rebels delivered a letter to the Russian consulate in Aden asking for help in their attempts to secede from North Yemen. Moscow, however, did not honor this request, which largely represents Russia’s position towards the entire conflict in this country. Russia has avoided aligning itself with any of the sides and wants to wait the conflict out. THE LOGIC OF NON-INVOLVEMENT IN THIS CRISIS HAS GUIDED MOSCOW’S STRATEGY EVER SINCE ANSARULLAH, MORE COMMONLY KNOWN AS THE HOUTHIS, STARTED ADVANCING IN YEMEN The logic of non-involvement in this crisis has guided Moscow’s strategy ever since Ansarullah, more commonly known as the Houthis, started advancing in Yemen. Russia, however, has sent a number of mixed signals that were interpreted as its support for one of the sides. In February, a Houthi delegation met with Russian members of parliamnet in Moscow and asked them to recognize Ansarullah’s authority in exchange for deals for Russian companies in Yemen. The meeting came two days after President Hadi withdrew his resignation, meaning that Houthis were desperately looking for a partner in Moscow. The Russian government, however, was adamant and two weeks after this meeting, the Russian Ambassador to Yemen met with President Hadi in Aden and expressed Russia’s support for his legitimacy. Russia has even expressed indirect support for Operation Decisive Storm against the Houthis. Yemeni Foreign Minister Riyadh Yassin, who met with Russian Deputy Foreign Minister Bogdanov on the sidelines of the Arab League summit in Egypt last week, told journalists that Russia expressed understanding toward the military operation currently underway. This, of course, further complicated the understanding of what Russia’s position on Yemen is. In February, several countries, including the U.S., the UK, Saudi Arabia and China, decided to relocate their embassies from Sanaa to Aden or evacuate diplomatic staff altogether, fearing the Houthi advance. Russia’s diplomatic mission, however, remained one of the only ones that decided to keep its Embassy in Sanaa as well as the Consulate in Aden open and said that there are no plans to evacuate the 2,000 Russians currently residing in Yemen. This means that, despite its seemingly pro-Hadi position, Russia doesn’t feel threatened by the Houthis in the face of growing unrest across the country. MOSCOW’S NEUTRAL POSITION DOES NOT MEAN, HOWEVER, THAT IT REFRAINS FROM CRITICIZING SAUDI-LED AIRSTRIKES IN YEMEN, ESPECIALLY GIVEN THAT A RECENT AIRSTRIKE CAMPAIGN THAT HIT A REFUGEE CAMP POSSIBLY LEFT 40 CIVILIANS DEAD </w:t>
      </w:r>
      <w:r w:rsidRPr="006313D6">
        <w:rPr>
          <w:rStyle w:val="StyleUnderline"/>
        </w:rPr>
        <w:t>Moscow’s neutral position does not mean</w:t>
      </w:r>
      <w:r w:rsidRPr="006313D6">
        <w:rPr>
          <w:sz w:val="16"/>
        </w:rPr>
        <w:t xml:space="preserve">, however, </w:t>
      </w:r>
      <w:r w:rsidRPr="006313D6">
        <w:rPr>
          <w:rStyle w:val="StyleUnderline"/>
        </w:rPr>
        <w:t xml:space="preserve">that it </w:t>
      </w:r>
      <w:r w:rsidRPr="006313D6">
        <w:rPr>
          <w:rStyle w:val="Emphasis"/>
        </w:rPr>
        <w:t>refrains from criticizing</w:t>
      </w:r>
      <w:r w:rsidRPr="006313D6">
        <w:rPr>
          <w:rStyle w:val="StyleUnderline"/>
        </w:rPr>
        <w:t xml:space="preserve"> Saudi-led airstrikes in Yemen</w:t>
      </w:r>
      <w:r w:rsidRPr="006313D6">
        <w:rPr>
          <w:sz w:val="16"/>
        </w:rPr>
        <w:t xml:space="preserve">, especially given that a recent airstrike campaign that hit a refugee camp possibly left 40 civilians dead. The Foreign Ministry’s spokesperson Alexander Lukashevich particularly said that "the armed methods of resolving internal Yemeni problems are categorically unacceptable” and once again reiterated that the conflict in the country “can be settled only based on a broad nationwide dialogue.” </w:t>
      </w:r>
      <w:r w:rsidRPr="006313D6">
        <w:rPr>
          <w:rStyle w:val="Emphasis"/>
        </w:rPr>
        <w:t>Unlike in Syria, Russia is not invested enough in the Yemeni crisis to provide meaningful support to any of the sides</w:t>
      </w:r>
      <w:r w:rsidRPr="006313D6">
        <w:rPr>
          <w:sz w:val="16"/>
        </w:rPr>
        <w:t xml:space="preserve">, </w:t>
      </w:r>
      <w:r w:rsidRPr="006313D6">
        <w:rPr>
          <w:rStyle w:val="StyleUnderline"/>
        </w:rPr>
        <w:t>which is why Moscow feels comfortable discussing what many call a “proxy war” with both camps</w:t>
      </w:r>
      <w:r w:rsidRPr="006313D6">
        <w:rPr>
          <w:sz w:val="16"/>
        </w:rPr>
        <w:t xml:space="preserve">, Saudi Arabia and President Hadi as well as Iran and the Houthis. Just last week, Russian officials of different levels were in touch with Riyadh and Tehran discussing the situation in Yemen. </w:t>
      </w:r>
      <w:r w:rsidRPr="006313D6">
        <w:rPr>
          <w:rStyle w:val="StyleUnderline"/>
        </w:rPr>
        <w:t>The fact that Saudi Arabia</w:t>
      </w:r>
      <w:r w:rsidRPr="006313D6">
        <w:rPr>
          <w:sz w:val="16"/>
        </w:rPr>
        <w:t xml:space="preserve"> – the nation that recently slammed Russia for its “hypocritical” Mideast policies </w:t>
      </w:r>
      <w:r w:rsidRPr="006313D6">
        <w:rPr>
          <w:rStyle w:val="StyleUnderline"/>
        </w:rPr>
        <w:t>- is ready to talk Yemen with Moscow,</w:t>
      </w:r>
      <w:r w:rsidRPr="006313D6">
        <w:rPr>
          <w:sz w:val="16"/>
        </w:rPr>
        <w:t xml:space="preserve"> </w:t>
      </w:r>
      <w:r w:rsidRPr="006313D6">
        <w:rPr>
          <w:rStyle w:val="Emphasis"/>
        </w:rPr>
        <w:t>its geopolitical opponent</w:t>
      </w:r>
      <w:r w:rsidRPr="006313D6">
        <w:rPr>
          <w:sz w:val="16"/>
        </w:rPr>
        <w:t xml:space="preserve">, </w:t>
      </w:r>
      <w:r w:rsidRPr="006313D6">
        <w:rPr>
          <w:rStyle w:val="StyleUnderline"/>
        </w:rPr>
        <w:t xml:space="preserve">means that the country </w:t>
      </w:r>
      <w:r w:rsidRPr="006313D6">
        <w:rPr>
          <w:rStyle w:val="Emphasis"/>
        </w:rPr>
        <w:t>does not fear Russian</w:t>
      </w:r>
      <w:r w:rsidRPr="006313D6">
        <w:rPr>
          <w:rStyle w:val="StyleUnderline"/>
        </w:rPr>
        <w:t xml:space="preserve"> involvement in this crisis</w:t>
      </w:r>
      <w:r w:rsidRPr="006313D6">
        <w:rPr>
          <w:sz w:val="16"/>
        </w:rPr>
        <w:t xml:space="preserve">. </w:t>
      </w:r>
      <w:r w:rsidRPr="006313D6">
        <w:rPr>
          <w:rStyle w:val="StyleUnderline"/>
        </w:rPr>
        <w:t xml:space="preserve">Moscow’s diplomatic contacts with Riyadh and Tehran, in which all parties routinely note that a political solution needs to be found to the conflict in Yemen, highlight </w:t>
      </w:r>
      <w:r w:rsidRPr="006313D6">
        <w:rPr>
          <w:rStyle w:val="Emphasis"/>
        </w:rPr>
        <w:t>how little leverage Russia has over their Yemen strategies.</w:t>
      </w:r>
    </w:p>
    <w:p w14:paraId="2EEADAD8" w14:textId="77777777" w:rsidR="00B7723B" w:rsidRDefault="00B7723B" w:rsidP="00B7723B">
      <w:pPr>
        <w:rPr>
          <w:rStyle w:val="StyleUnderline"/>
        </w:rPr>
      </w:pPr>
    </w:p>
    <w:p w14:paraId="02DA5183" w14:textId="77777777" w:rsidR="00B7723B" w:rsidRDefault="00B7723B" w:rsidP="00B7723B">
      <w:pPr>
        <w:pStyle w:val="Heading4"/>
      </w:pPr>
      <w:r>
        <w:t xml:space="preserve">Pro-Saudi tilt gives Russian leverage </w:t>
      </w:r>
    </w:p>
    <w:p w14:paraId="0C75B52E" w14:textId="77777777" w:rsidR="00B7723B" w:rsidRDefault="00B7723B" w:rsidP="00B7723B">
      <w:pPr>
        <w:rPr>
          <w:rStyle w:val="Style13ptBold"/>
        </w:rPr>
      </w:pPr>
      <w:r w:rsidRPr="00E0064A">
        <w:rPr>
          <w:rStyle w:val="Style13ptBold"/>
        </w:rPr>
        <w:t>Ramani, DPhil candidate</w:t>
      </w:r>
      <w:r>
        <w:t xml:space="preserve"> in International Relations at St. Antony’s College, University of </w:t>
      </w:r>
      <w:r w:rsidRPr="00E0064A">
        <w:rPr>
          <w:rStyle w:val="Style13ptBold"/>
        </w:rPr>
        <w:t>Oxford, 17</w:t>
      </w:r>
    </w:p>
    <w:p w14:paraId="1AB46E19" w14:textId="77777777" w:rsidR="00B7723B" w:rsidRPr="004D010B" w:rsidRDefault="00B7723B" w:rsidP="00B7723B">
      <w:r w:rsidRPr="008D0D1D">
        <w:rPr>
          <w:sz w:val="16"/>
        </w:rPr>
        <w:t xml:space="preserve">(Samuel, </w:t>
      </w:r>
      <w:hyperlink r:id="rId17" w:history="1">
        <w:r w:rsidRPr="00BF49D3">
          <w:rPr>
            <w:rStyle w:val="Hyperlink"/>
            <w:sz w:val="16"/>
          </w:rPr>
          <w:t>https://www.al-monitor.com/pulse/ru/contents/articles/originals/2017/07/russia-ambassador-yemen-houthis-hadi-military-influence.html</w:t>
        </w:r>
      </w:hyperlink>
      <w:r>
        <w:rPr>
          <w:sz w:val="16"/>
        </w:rPr>
        <w:t xml:space="preserve"> июля 26, 2017 (i think that Russian word is july, but my sputnik is rusty)</w:t>
      </w:r>
      <w:r w:rsidRPr="008D0D1D">
        <w:rPr>
          <w:sz w:val="16"/>
        </w:rPr>
        <w:t>)</w:t>
      </w:r>
    </w:p>
    <w:p w14:paraId="16F06B06" w14:textId="77777777" w:rsidR="00B7723B" w:rsidRPr="004D010B" w:rsidRDefault="00B7723B" w:rsidP="00B7723B">
      <w:pPr>
        <w:rPr>
          <w:sz w:val="16"/>
        </w:rPr>
      </w:pPr>
      <w:r w:rsidRPr="004D010B">
        <w:rPr>
          <w:rStyle w:val="StyleUnderline"/>
        </w:rPr>
        <w:t>Even though the U</w:t>
      </w:r>
      <w:r w:rsidRPr="004D010B">
        <w:rPr>
          <w:sz w:val="16"/>
        </w:rPr>
        <w:t xml:space="preserve">nited </w:t>
      </w:r>
      <w:r w:rsidRPr="004D010B">
        <w:rPr>
          <w:rStyle w:val="StyleUnderline"/>
        </w:rPr>
        <w:t>S</w:t>
      </w:r>
      <w:r w:rsidRPr="004D010B">
        <w:rPr>
          <w:sz w:val="16"/>
        </w:rPr>
        <w:t xml:space="preserve">tates </w:t>
      </w:r>
      <w:r w:rsidRPr="004D010B">
        <w:rPr>
          <w:rStyle w:val="StyleUnderline"/>
        </w:rPr>
        <w:t>has historically competed with Russia for access to the Bab el-Mandeb Strait, Moscow’s strategy of diplomatically engaging with both sides of the Yemen conflict has made it appear more impartial than the U</w:t>
      </w:r>
      <w:r w:rsidRPr="004D010B">
        <w:rPr>
          <w:sz w:val="16"/>
        </w:rPr>
        <w:t xml:space="preserve">nited </w:t>
      </w:r>
      <w:r w:rsidRPr="004D010B">
        <w:rPr>
          <w:rStyle w:val="StyleUnderline"/>
        </w:rPr>
        <w:t>S</w:t>
      </w:r>
      <w:r w:rsidRPr="004D010B">
        <w:rPr>
          <w:sz w:val="16"/>
        </w:rPr>
        <w:t xml:space="preserve">tates, </w:t>
      </w:r>
      <w:r w:rsidRPr="004D010B">
        <w:rPr>
          <w:rStyle w:val="Emphasis"/>
        </w:rPr>
        <w:t>which has staked out an overtly pro-Saudi stance</w:t>
      </w:r>
      <w:r w:rsidRPr="004D010B">
        <w:rPr>
          <w:sz w:val="16"/>
        </w:rPr>
        <w:t xml:space="preserve">. </w:t>
      </w:r>
      <w:r w:rsidRPr="004D010B">
        <w:rPr>
          <w:rStyle w:val="StyleUnderline"/>
        </w:rPr>
        <w:t xml:space="preserve">In their basing negotiations, Russian diplomats have emphasized this </w:t>
      </w:r>
      <w:r w:rsidRPr="004D010B">
        <w:rPr>
          <w:rStyle w:val="Emphasis"/>
        </w:rPr>
        <w:t>impartiality</w:t>
      </w:r>
      <w:r w:rsidRPr="004D010B">
        <w:rPr>
          <w:rStyle w:val="StyleUnderline"/>
        </w:rPr>
        <w:t xml:space="preserve"> to the leaders of both sides</w:t>
      </w:r>
      <w:r w:rsidRPr="004D010B">
        <w:rPr>
          <w:sz w:val="16"/>
        </w:rPr>
        <w:t xml:space="preserve"> of the Yemen </w:t>
      </w:r>
      <w:r w:rsidRPr="004D010B">
        <w:rPr>
          <w:rStyle w:val="StyleUnderline"/>
        </w:rPr>
        <w:t xml:space="preserve">conflict to demonstrate that </w:t>
      </w:r>
      <w:r w:rsidRPr="004D010B">
        <w:rPr>
          <w:rStyle w:val="Emphasis"/>
        </w:rPr>
        <w:t>Moscow is a more reliable security partner than Washington.</w:t>
      </w:r>
      <w:r w:rsidRPr="004D010B">
        <w:rPr>
          <w:sz w:val="16"/>
        </w:rPr>
        <w:t xml:space="preserve"> As Russia has garnered significant political capital from its diplomatic initiatives in Yemen, and the Houthis retain control over the vast majority of Yemen’s Red Sea coast, it is an opportune time for Kremlin policymakers to forcefully advocate a cease-fire in Yemen.</w:t>
      </w:r>
    </w:p>
    <w:p w14:paraId="20468762" w14:textId="77777777" w:rsidR="00B7723B" w:rsidRDefault="00B7723B" w:rsidP="00B7723B"/>
    <w:p w14:paraId="1B90D446" w14:textId="77777777" w:rsidR="00B7723B" w:rsidRPr="00457B99" w:rsidRDefault="00B7723B" w:rsidP="003058EB"/>
    <w:p w14:paraId="1AAEF4A0" w14:textId="430CAFC1" w:rsidR="005A6035" w:rsidRDefault="005A6035" w:rsidP="005A6035">
      <w:pPr>
        <w:pStyle w:val="Heading2"/>
      </w:pPr>
      <w:r w:rsidRPr="00457B99">
        <w:t xml:space="preserve">Iran </w:t>
      </w:r>
    </w:p>
    <w:p w14:paraId="58BF5F52" w14:textId="40B8AF52" w:rsidR="00955E75" w:rsidRDefault="00955E75" w:rsidP="00955E75"/>
    <w:p w14:paraId="082AB129" w14:textId="6F3AB603" w:rsidR="00955E75" w:rsidRDefault="00955E75" w:rsidP="00955E75">
      <w:pPr>
        <w:pStyle w:val="Heading3"/>
      </w:pPr>
      <w:r>
        <w:t xml:space="preserve">2AC Threat Inflation </w:t>
      </w:r>
    </w:p>
    <w:p w14:paraId="3A658634" w14:textId="63DA4F22" w:rsidR="00955E75" w:rsidRDefault="00955E75" w:rsidP="00955E75"/>
    <w:p w14:paraId="1EA4B5F3" w14:textId="77777777" w:rsidR="00955E75" w:rsidRDefault="00955E75" w:rsidP="00955E75">
      <w:pPr>
        <w:pStyle w:val="Heading4"/>
      </w:pPr>
      <w:r>
        <w:t>Iran aggression is a propaganda fantasy- involvement in Yemen is a SFP</w:t>
      </w:r>
    </w:p>
    <w:p w14:paraId="2FE4E785" w14:textId="77777777" w:rsidR="00955E75" w:rsidRDefault="00955E75" w:rsidP="00955E75">
      <w:r w:rsidRPr="003452E0">
        <w:rPr>
          <w:rStyle w:val="Style13ptBold"/>
        </w:rPr>
        <w:t xml:space="preserve">Bandow </w:t>
      </w:r>
      <w:r>
        <w:rPr>
          <w:rStyle w:val="Style13ptBold"/>
        </w:rPr>
        <w:t>5-15</w:t>
      </w:r>
      <w:r>
        <w:t xml:space="preserve">-18 </w:t>
      </w:r>
    </w:p>
    <w:p w14:paraId="7B92B4A7" w14:textId="77777777" w:rsidR="00955E75" w:rsidRDefault="00955E75" w:rsidP="00955E75">
      <w:r w:rsidRPr="003452E0">
        <w:rPr>
          <w:sz w:val="16"/>
        </w:rPr>
        <w:t>(Doug, Senior Fellow at the Cato Institute. A former Special Assistant to President Ronald Reagan, he is the author of Foreign Follies: America’s New Global Empire</w:t>
      </w:r>
      <w:r>
        <w:rPr>
          <w:sz w:val="16"/>
        </w:rPr>
        <w:t>https://www.cato.org/publications/commentary/america-should-see-saudi-arabias-war-yemen-horror-it-really</w:t>
      </w:r>
      <w:r w:rsidRPr="003452E0">
        <w:rPr>
          <w:sz w:val="16"/>
        </w:rPr>
        <w:t>)</w:t>
      </w:r>
    </w:p>
    <w:p w14:paraId="4629549E" w14:textId="77777777" w:rsidR="00955E75" w:rsidRDefault="00955E75" w:rsidP="00955E75">
      <w:r w:rsidRPr="00757D93">
        <w:rPr>
          <w:sz w:val="16"/>
        </w:rPr>
        <w:t xml:space="preserve">Yet, </w:t>
      </w:r>
      <w:r w:rsidRPr="00757D93">
        <w:rPr>
          <w:rStyle w:val="StyleUnderline"/>
        </w:rPr>
        <w:t>Iran has become an all-purpose boogeyman with which to justify Saudi and American military involvement</w:t>
      </w:r>
      <w:r w:rsidRPr="00757D93">
        <w:rPr>
          <w:sz w:val="16"/>
        </w:rPr>
        <w:t xml:space="preserve">. For instance, MbS told 60 minutes that “The Iranian ideology penetrated some parts of Yemen” and “Iran is playing a harmful role.” </w:t>
      </w:r>
      <w:r w:rsidRPr="00757D93">
        <w:rPr>
          <w:rStyle w:val="StyleUnderline"/>
        </w:rPr>
        <w:t>This from a regime which pushed radical Wahhabism onto Yemen for years</w:t>
      </w:r>
      <w:r w:rsidRPr="00757D93">
        <w:rPr>
          <w:sz w:val="16"/>
        </w:rPr>
        <w:t xml:space="preserve">. Yousef al-Otaiba, </w:t>
      </w:r>
      <w:r w:rsidRPr="00757D93">
        <w:rPr>
          <w:rStyle w:val="StyleUnderline"/>
        </w:rPr>
        <w:t>UAE’s ambassador to the U.S., contended: “Iran must not be allowed to create a Hezbollah-like proxy in Yemen through the Houthis.” Yet it was his nation’s aggression that pushed Abu Dhabi’s enemies together</w:t>
      </w:r>
      <w:r w:rsidRPr="00757D93">
        <w:rPr>
          <w:sz w:val="16"/>
        </w:rPr>
        <w:t xml:space="preserve">. In any case, </w:t>
      </w:r>
      <w:r w:rsidRPr="00757D93">
        <w:rPr>
          <w:rStyle w:val="StyleUnderline"/>
        </w:rPr>
        <w:t>there is also the fact that Iran is militarily weak, economically decrepit, and politically divided. MbS admitted that</w:t>
      </w:r>
      <w:r w:rsidRPr="00757D93">
        <w:rPr>
          <w:sz w:val="16"/>
        </w:rPr>
        <w:t xml:space="preserve">: “Iran is not a rival to Saudi Arabia. Its army is not among the top five armies in the Muslim world. The Saudi economy is larger than the Iranian economy. Iran is far from being equal to Saudi Arabia.” </w:t>
      </w:r>
      <w:r w:rsidRPr="00757D93">
        <w:rPr>
          <w:rStyle w:val="StyleUnderline"/>
        </w:rPr>
        <w:t>If this is the case, then why does he worry so much about Iran?</w:t>
      </w:r>
      <w:r>
        <w:rPr>
          <w:rStyle w:val="StyleUnderline"/>
        </w:rPr>
        <w:t xml:space="preserve"> </w:t>
      </w:r>
      <w:r w:rsidRPr="00757D93">
        <w:rPr>
          <w:rStyle w:val="StyleUnderline"/>
        </w:rPr>
        <w:t xml:space="preserve">Washington officials also appear to </w:t>
      </w:r>
      <w:r w:rsidRPr="00757D93">
        <w:rPr>
          <w:rStyle w:val="Emphasis"/>
        </w:rPr>
        <w:t>constantly exaggerate the Iranian threat</w:t>
      </w:r>
      <w:r w:rsidRPr="00757D93">
        <w:rPr>
          <w:sz w:val="16"/>
        </w:rPr>
        <w:t xml:space="preserve">, often </w:t>
      </w:r>
      <w:r w:rsidRPr="00757D93">
        <w:rPr>
          <w:rStyle w:val="StyleUnderline"/>
        </w:rPr>
        <w:t>making it seem as though they are vast and powerful</w:t>
      </w:r>
      <w:r w:rsidRPr="00757D93">
        <w:rPr>
          <w:sz w:val="16"/>
        </w:rPr>
        <w:t xml:space="preserve">, they know otherwise. Robert Karem claimed: “We see the war in Yemen as pushing back against Iran’s attempt to destabilize the entire region and beyond.” However, </w:t>
      </w:r>
      <w:r w:rsidRPr="00757D93">
        <w:rPr>
          <w:rStyle w:val="StyleUnderline"/>
        </w:rPr>
        <w:t>Tehran’s supposed attempt at regional “domination” involves wretched Syria and Yemen, perpetually divided Lebanon, and Iraq, whose Shia majority was unleashed by America’s intervention in 2003.</w:t>
      </w:r>
      <w:r>
        <w:rPr>
          <w:rStyle w:val="StyleUnderline"/>
        </w:rPr>
        <w:t xml:space="preserve"> </w:t>
      </w:r>
      <w:r w:rsidRPr="00757D93">
        <w:rPr>
          <w:sz w:val="16"/>
        </w:rPr>
        <w:t xml:space="preserve">Moreover, </w:t>
      </w:r>
      <w:r w:rsidRPr="00757D93">
        <w:rPr>
          <w:rStyle w:val="StyleUnderline"/>
        </w:rPr>
        <w:t>history suggests that no Yemeni faction</w:t>
      </w:r>
      <w:r w:rsidRPr="00757D93">
        <w:rPr>
          <w:sz w:val="16"/>
        </w:rPr>
        <w:t xml:space="preserve">, except perhaps that headed by Hadi, </w:t>
      </w:r>
      <w:r w:rsidRPr="00757D93">
        <w:rPr>
          <w:rStyle w:val="StyleUnderline"/>
        </w:rPr>
        <w:t>would sacrifice the country’s autonomy in order to become a puppet of Tehran</w:t>
      </w:r>
      <w:r w:rsidRPr="00757D93">
        <w:rPr>
          <w:sz w:val="16"/>
        </w:rPr>
        <w:t>.</w:t>
      </w:r>
      <w:r w:rsidRPr="00757D93">
        <w:rPr>
          <w:rStyle w:val="StyleUnderline"/>
        </w:rPr>
        <w:t xml:space="preserve"> As</w:t>
      </w:r>
      <w:r w:rsidRPr="00757D93">
        <w:rPr>
          <w:sz w:val="16"/>
        </w:rPr>
        <w:t xml:space="preserve"> Katherine </w:t>
      </w:r>
      <w:r w:rsidRPr="00757D93">
        <w:rPr>
          <w:rStyle w:val="StyleUnderline"/>
        </w:rPr>
        <w:t>Zimmerman of the American Enterprise Institute has said, “The al-Houthi leadership retains its independence from Iran and has pushed back on Tehran’s statements and offers repeatedly.”</w:t>
      </w:r>
      <w:r w:rsidRPr="00757D93">
        <w:rPr>
          <w:sz w:val="16"/>
        </w:rPr>
        <w:t xml:space="preserve"> Additionally, Gabriele vom </w:t>
      </w:r>
      <w:r w:rsidRPr="00757D93">
        <w:rPr>
          <w:rStyle w:val="StyleUnderline"/>
        </w:rPr>
        <w:t>Bruck at London’s School of Oriental and African Studies observed that, “The Houthis want Yemen to be independent, that’s the key idea, they don’t want to be controlled by Saudi or the Americans, and they certainly don’t want to replace the Saudis with the Iranians.”</w:t>
      </w:r>
      <w:r>
        <w:rPr>
          <w:rStyle w:val="StyleUnderline"/>
        </w:rPr>
        <w:t xml:space="preserve"> </w:t>
      </w:r>
      <w:r w:rsidRPr="00757D93">
        <w:rPr>
          <w:sz w:val="16"/>
        </w:rPr>
        <w:t xml:space="preserve">For these reasons, </w:t>
      </w:r>
      <w:r w:rsidRPr="00757D93">
        <w:rPr>
          <w:rStyle w:val="Emphasis"/>
        </w:rPr>
        <w:t xml:space="preserve">we ought to be skeptical anytime Iran is made out as the excuse for involvement in Saudi Arabia’s war </w:t>
      </w:r>
      <w:r w:rsidRPr="00757D93">
        <w:rPr>
          <w:sz w:val="16"/>
        </w:rPr>
        <w:t xml:space="preserve">on Yemen. Indeed, </w:t>
      </w:r>
      <w:r w:rsidRPr="00757D93">
        <w:rPr>
          <w:rStyle w:val="StyleUnderline"/>
        </w:rPr>
        <w:t>Iran’s role in Yemen always has been limited</w:t>
      </w:r>
      <w:r w:rsidRPr="00757D93">
        <w:rPr>
          <w:sz w:val="16"/>
        </w:rPr>
        <w:t xml:space="preserve"> anyway. Tehran has been a minor player compared to the Riyadh. According to Thomas Juneau of the University of Ottawa, the present fight “is at its root a civil war, driven by local competition for power, and not a regional, sectarian or proxy war.” It should be clearly spelled out that the Houthis are not Tehran’s proxy. Adam Baron of the European Council on Foreign Relations noted that, “It’s not as if the Houthis were created by Iran, and further, it’s not as if the Houthis are being controlled by Iran. This is a group that is rooted in local Yemeni issues.” Furthermore, after three years of watching the war, vom Bruck concluded that “I don’t think the Iranians have influence in their decision-making. It’s not a relationship like that between Iran and Hezbollah.” </w:t>
      </w:r>
      <w:r w:rsidRPr="00757D93">
        <w:rPr>
          <w:rStyle w:val="StyleUnderline"/>
        </w:rPr>
        <w:t xml:space="preserve">The relationship between Iran and the Houthis was largely one of the </w:t>
      </w:r>
      <w:r w:rsidRPr="00757D93">
        <w:rPr>
          <w:rStyle w:val="Emphasis"/>
        </w:rPr>
        <w:t>Saudi-led coalition’s making</w:t>
      </w:r>
      <w:r w:rsidRPr="00757D93">
        <w:rPr>
          <w:rStyle w:val="StyleUnderline"/>
        </w:rPr>
        <w:t>. The coalition’s invasion made such a Iranian-Houthi partnership inevitable because choice did the Houthis have after being attacked by their rich neighbors equipped and backed by the global superpower</w:t>
      </w:r>
      <w:r w:rsidRPr="00757D93">
        <w:rPr>
          <w:sz w:val="16"/>
        </w:rPr>
        <w:t xml:space="preserve">? As Kevin L. Schwartz of the Library of Congress concluded, “Only after the onset of the Saudi-led campaign did the arming of the Houthi rebels by Iran increase.” </w:t>
      </w:r>
      <w:r w:rsidRPr="00757D93">
        <w:rPr>
          <w:rStyle w:val="StyleUnderline"/>
        </w:rPr>
        <w:t xml:space="preserve">Nor did Iran have to invest much to hinder Saudi Arabia’s well-equipped but ineffective legions. Iranian assistance mainly involved training and ground weapons, which pale in comparison to Washington’s aid to Saudi Arabia. </w:t>
      </w:r>
      <w:r w:rsidRPr="00757D93">
        <w:rPr>
          <w:sz w:val="16"/>
        </w:rPr>
        <w:t>Chatham House’s Peter Salisbury argued that Tehran “has reaped fantastic returns on a modest investment, drawing Saudi Arabia into a destructive war it cannot win without a substantial investment of personnel or resources.”</w:t>
      </w:r>
    </w:p>
    <w:p w14:paraId="3AA0053E" w14:textId="77777777" w:rsidR="00955E75" w:rsidRDefault="00955E75" w:rsidP="00955E75"/>
    <w:p w14:paraId="27F5FF2E" w14:textId="77777777" w:rsidR="00955E75" w:rsidRDefault="00955E75" w:rsidP="00955E75">
      <w:pPr>
        <w:pStyle w:val="Heading4"/>
      </w:pPr>
      <w:r>
        <w:t>This disad is an ideological construct- facts show unbridled support for KSA is the root cause of Iranian aggression</w:t>
      </w:r>
    </w:p>
    <w:p w14:paraId="234B5184" w14:textId="77777777" w:rsidR="00955E75" w:rsidRPr="00E0064A" w:rsidRDefault="00955E75" w:rsidP="00955E75">
      <w:pPr>
        <w:rPr>
          <w:rStyle w:val="Style13ptBold"/>
        </w:rPr>
      </w:pPr>
      <w:r w:rsidRPr="00E0064A">
        <w:rPr>
          <w:rStyle w:val="Style13ptBold"/>
        </w:rPr>
        <w:t>Rabil, PhD, 17</w:t>
      </w:r>
    </w:p>
    <w:p w14:paraId="1B830B93" w14:textId="77777777" w:rsidR="00955E75" w:rsidRPr="00E0064A" w:rsidRDefault="00955E75" w:rsidP="00955E75">
      <w:pPr>
        <w:rPr>
          <w:sz w:val="16"/>
        </w:rPr>
      </w:pPr>
      <w:r w:rsidRPr="00E0064A">
        <w:rPr>
          <w:sz w:val="16"/>
        </w:rPr>
        <w:t xml:space="preserve">(Robert G., PoliSci@FloridaAtlantic, </w:t>
      </w:r>
      <w:hyperlink r:id="rId18" w:history="1">
        <w:r w:rsidRPr="00E0064A">
          <w:rPr>
            <w:rStyle w:val="Hyperlink"/>
            <w:sz w:val="16"/>
          </w:rPr>
          <w:t>https://nationalinterest.org/feature/does-donald-trump-know-hes-helping-saudi-arabia-ruin-yemen-20498?page=0%2C1</w:t>
        </w:r>
      </w:hyperlink>
      <w:r w:rsidRPr="00E0064A">
        <w:rPr>
          <w:sz w:val="16"/>
        </w:rPr>
        <w:t>, 5-4)</w:t>
      </w:r>
    </w:p>
    <w:p w14:paraId="491AA7D0" w14:textId="0D5FB8FB" w:rsidR="00955E75" w:rsidRPr="00955E75" w:rsidRDefault="00955E75" w:rsidP="00955E75">
      <w:r w:rsidRPr="00E0064A">
        <w:rPr>
          <w:sz w:val="16"/>
        </w:rPr>
        <w:t xml:space="preserve">The euphoria over reinvigorating the Riyadh-Washington alliance has reached dizzying diplomatic heights. Both capitals are rejoicing over rejuvenating the decades-old alliance, which had become abrasive during the Obama administration. Assertively, the Trump administration has underscored the strategic value of a strong Riyadh as the pivot to strengthening the relationship. This American posture, however, is critically grounded in military terms as a foil to Iran’s regional role to the exclusion of all ideological and sociopolitical factors and values that undergird a strong relationship. More specifically, </w:t>
      </w:r>
      <w:r w:rsidRPr="00E0064A">
        <w:rPr>
          <w:rStyle w:val="StyleUnderline"/>
        </w:rPr>
        <w:t>whereas Washington should be rightly concerned about Iran’s spoiler role</w:t>
      </w:r>
      <w:r w:rsidRPr="00E0064A">
        <w:rPr>
          <w:sz w:val="16"/>
        </w:rPr>
        <w:t xml:space="preserve"> in the region, </w:t>
      </w:r>
      <w:r w:rsidRPr="00E0064A">
        <w:rPr>
          <w:rStyle w:val="StyleUnderline"/>
        </w:rPr>
        <w:t>it has perilously swept under the rug all concerns about Saudi Arabia’s role in directly</w:t>
      </w:r>
      <w:r w:rsidRPr="00E0064A">
        <w:rPr>
          <w:sz w:val="16"/>
        </w:rPr>
        <w:t>—or indirectly—</w:t>
      </w:r>
      <w:r w:rsidRPr="00E0064A">
        <w:rPr>
          <w:rStyle w:val="StyleUnderline"/>
        </w:rPr>
        <w:t xml:space="preserve">fomenting terrorism </w:t>
      </w:r>
      <w:r w:rsidRPr="00E0064A">
        <w:rPr>
          <w:sz w:val="16"/>
        </w:rPr>
        <w:t xml:space="preserve">as a growth and/or byproduct of the kingdom’s religiopolitical policies to promote its Wahhabi-Salafi creed and to curb Iranian influence in the Middle East. During his recent shuttle visit to the Middle East, U.S. Secretary of Defense James </w:t>
      </w:r>
      <w:r w:rsidRPr="00E0064A">
        <w:rPr>
          <w:rStyle w:val="StyleUnderline"/>
        </w:rPr>
        <w:t>Mattis declared in the Saudi capital that the “United States wants to see a strong Saudi Arabia</w:t>
      </w:r>
      <w:r w:rsidRPr="00E0064A">
        <w:rPr>
          <w:sz w:val="16"/>
        </w:rPr>
        <w:t xml:space="preserve">,” and added that “there is disorder wherever Iran is present.” During his meeting with Saudi King Salman bin Abdulaziz Al Saud, Mattis emphasized military and security cooperation with the kingdom as a means to enhance the strategic friendship between the two allies. Excited by the Trump administration’s vocal anti-Iranian tone, Deputy Crown Prince and Defense Minister Mohammad bin Salman highlighted to Mattis the American-Saudi cooperation to counter regional challenges, including “the malign activities of Iran.” No sooner, in an apparent display of the assertiveness of the Trump administration’s Middle East foreign policy, Secretary of State Rex Tillerson threw into sharp relief America’s attitude towards Iran. He stated : “Iran is the world’s leading state of terrorism and is responsible for intensifying multiple conflicts and undermining U.S. interests in countries such as Syria, Yemen, Iraq, and Lebanon, and continuing to support attacks against Israel . . . A comprehensive Iran policy requires that we address all of the threats posed by Iran, and it is clear there are many.” Certainly, United States should address all threats posed by Iran. Nevertheless, </w:t>
      </w:r>
      <w:r w:rsidRPr="00E0064A">
        <w:rPr>
          <w:rStyle w:val="StyleUnderline"/>
        </w:rPr>
        <w:t>U</w:t>
      </w:r>
      <w:r w:rsidRPr="00E0064A">
        <w:rPr>
          <w:sz w:val="16"/>
        </w:rPr>
        <w:t xml:space="preserve">nited </w:t>
      </w:r>
      <w:r w:rsidRPr="00E0064A">
        <w:rPr>
          <w:rStyle w:val="StyleUnderline"/>
        </w:rPr>
        <w:t>S</w:t>
      </w:r>
      <w:r w:rsidRPr="00E0064A">
        <w:rPr>
          <w:sz w:val="16"/>
        </w:rPr>
        <w:t xml:space="preserve">tates </w:t>
      </w:r>
      <w:r w:rsidRPr="00E0064A">
        <w:rPr>
          <w:rStyle w:val="Emphasis"/>
        </w:rPr>
        <w:t>cannot address those threats by oversimplifying the context</w:t>
      </w:r>
      <w:r w:rsidRPr="00E0064A">
        <w:rPr>
          <w:sz w:val="16"/>
        </w:rPr>
        <w:t xml:space="preserve"> and background </w:t>
      </w:r>
      <w:r w:rsidRPr="00E0064A">
        <w:rPr>
          <w:rStyle w:val="StyleUnderline"/>
        </w:rPr>
        <w:t>against which Iran carries out its spoiler regional role</w:t>
      </w:r>
      <w:r w:rsidRPr="00E0064A">
        <w:rPr>
          <w:sz w:val="16"/>
        </w:rPr>
        <w:t xml:space="preserve">. True, Iran has had a deleterious role in Yemen, Syria, Iraq, Lebanon and Bahrain; yet </w:t>
      </w:r>
      <w:r w:rsidRPr="00E0064A">
        <w:rPr>
          <w:rStyle w:val="StyleUnderline"/>
        </w:rPr>
        <w:t>its role cannot be looked upon in isolation from Saudi Arabia’s policies in those countries</w:t>
      </w:r>
      <w:r w:rsidRPr="00E0064A">
        <w:rPr>
          <w:sz w:val="16"/>
        </w:rPr>
        <w:t xml:space="preserve">. In other words, </w:t>
      </w:r>
      <w:r w:rsidRPr="00E0064A">
        <w:rPr>
          <w:rStyle w:val="Emphasis"/>
        </w:rPr>
        <w:t>Saudi Arabia’s regional policy has more or less paved the way for Iran to meddle in and influence the societal and political affairs of these countries.</w:t>
      </w:r>
      <w:r>
        <w:rPr>
          <w:rStyle w:val="Emphasis"/>
        </w:rPr>
        <w:t xml:space="preserve"> </w:t>
      </w:r>
      <w:r w:rsidRPr="00E0064A">
        <w:rPr>
          <w:sz w:val="16"/>
        </w:rPr>
        <w:t xml:space="preserve">Notwithstanding (as I wrote on these pages “Why America Needs to Beware of Saudi Wahhabism”) </w:t>
      </w:r>
      <w:r w:rsidRPr="00E0064A">
        <w:rPr>
          <w:rStyle w:val="StyleUnderline"/>
        </w:rPr>
        <w:t xml:space="preserve">Saudi Arabia’s embrace of the fundamentalist Wahhabi-Salafi creed whose theological and political ramifications cannot be discounted as principal factors for paving the way for Islamic radicalism, nowhere is Saudi regional policy more inconsistent with U.S. national interest and more </w:t>
      </w:r>
      <w:r w:rsidRPr="00E0064A">
        <w:rPr>
          <w:rStyle w:val="Emphasis"/>
        </w:rPr>
        <w:t>causative to Iranian intervention</w:t>
      </w:r>
      <w:r w:rsidRPr="00E0064A">
        <w:rPr>
          <w:rStyle w:val="StyleUnderline"/>
        </w:rPr>
        <w:t xml:space="preserve"> in regional politics than in Yemen.</w:t>
      </w:r>
      <w:r w:rsidRPr="00E0064A">
        <w:rPr>
          <w:sz w:val="16"/>
        </w:rPr>
        <w:t xml:space="preserve"> Yet, </w:t>
      </w:r>
      <w:r w:rsidRPr="00E0064A">
        <w:rPr>
          <w:rStyle w:val="StyleUnderline"/>
        </w:rPr>
        <w:t>United</w:t>
      </w:r>
      <w:r w:rsidRPr="00E0064A">
        <w:rPr>
          <w:sz w:val="16"/>
        </w:rPr>
        <w:t xml:space="preserve"> </w:t>
      </w:r>
      <w:r w:rsidRPr="00E0064A">
        <w:rPr>
          <w:rStyle w:val="StyleUnderline"/>
        </w:rPr>
        <w:t>S</w:t>
      </w:r>
      <w:r w:rsidRPr="00E0064A">
        <w:rPr>
          <w:sz w:val="16"/>
        </w:rPr>
        <w:t xml:space="preserve">tates </w:t>
      </w:r>
      <w:r w:rsidRPr="00E0064A">
        <w:rPr>
          <w:rStyle w:val="StyleUnderline"/>
        </w:rPr>
        <w:t>espouses an oversimplified view of Iran’s intervention</w:t>
      </w:r>
      <w:r w:rsidRPr="00E0064A">
        <w:rPr>
          <w:sz w:val="16"/>
        </w:rPr>
        <w:t xml:space="preserve"> in Yemen </w:t>
      </w:r>
      <w:r w:rsidRPr="00E0064A">
        <w:rPr>
          <w:rStyle w:val="StyleUnderline"/>
        </w:rPr>
        <w:t xml:space="preserve">irrespective of Yemen’s history and sociopolitical dynamics. </w:t>
      </w:r>
      <w:r w:rsidRPr="00E0064A">
        <w:rPr>
          <w:sz w:val="16"/>
        </w:rPr>
        <w:t xml:space="preserve">Secretary Tillerson expounded that “In Yemen, Iran continues to support the Houthis’ attempted overthrow of the government by providing military equipment, funding, and training, thus threatening Saudi Arabia’s southern border.” </w:t>
      </w:r>
      <w:r w:rsidRPr="00E0064A">
        <w:rPr>
          <w:rStyle w:val="StyleUnderline"/>
        </w:rPr>
        <w:t>Unless U</w:t>
      </w:r>
      <w:r w:rsidRPr="00E0064A">
        <w:rPr>
          <w:sz w:val="16"/>
        </w:rPr>
        <w:t xml:space="preserve">nited </w:t>
      </w:r>
      <w:r w:rsidRPr="00E0064A">
        <w:rPr>
          <w:rStyle w:val="StyleUnderline"/>
        </w:rPr>
        <w:t>S</w:t>
      </w:r>
      <w:r w:rsidRPr="00E0064A">
        <w:rPr>
          <w:sz w:val="16"/>
        </w:rPr>
        <w:t xml:space="preserve">tates </w:t>
      </w:r>
      <w:r w:rsidRPr="00E0064A">
        <w:rPr>
          <w:rStyle w:val="StyleUnderline"/>
        </w:rPr>
        <w:t xml:space="preserve">bases its policy on Yemen in a clear understanding of the country’s domestic dynamics, this view is superficial and makes our intervention on the side of the Saudis in Yemen </w:t>
      </w:r>
      <w:r w:rsidRPr="00E0064A">
        <w:rPr>
          <w:rStyle w:val="Emphasis"/>
        </w:rPr>
        <w:t>significantly hazardous to both Yemenis and Americans</w:t>
      </w:r>
      <w:r w:rsidRPr="00E0064A">
        <w:rPr>
          <w:sz w:val="16"/>
        </w:rPr>
        <w:t>.</w:t>
      </w:r>
    </w:p>
    <w:p w14:paraId="2C2B1C94" w14:textId="0CF42EE3" w:rsidR="005A6035" w:rsidRPr="00457B99" w:rsidRDefault="005A6035" w:rsidP="005A6035"/>
    <w:p w14:paraId="687C1B55" w14:textId="77777777" w:rsidR="00C04E84" w:rsidRPr="00457B99" w:rsidRDefault="00C04E84" w:rsidP="00C04E84">
      <w:pPr>
        <w:pStyle w:val="Heading3"/>
      </w:pPr>
      <w:r w:rsidRPr="00457B99">
        <w:t xml:space="preserve">2AC Iran- Embolden Turn </w:t>
      </w:r>
    </w:p>
    <w:p w14:paraId="7C316CD5" w14:textId="77777777" w:rsidR="00C04E84" w:rsidRPr="00457B99" w:rsidRDefault="00C04E84" w:rsidP="00C04E84"/>
    <w:p w14:paraId="0F29293C" w14:textId="77777777" w:rsidR="00C04E84" w:rsidRPr="00457B99" w:rsidRDefault="00C04E84" w:rsidP="00C04E84">
      <w:pPr>
        <w:pStyle w:val="Heading4"/>
      </w:pPr>
      <w:r w:rsidRPr="00457B99">
        <w:t xml:space="preserve">US support encourages reckless behavior with useless allies making Iran war more likely </w:t>
      </w:r>
    </w:p>
    <w:p w14:paraId="391F8E08" w14:textId="77777777" w:rsidR="00C04E84" w:rsidRPr="00457B99" w:rsidRDefault="00C04E84" w:rsidP="00C04E84">
      <w:r w:rsidRPr="00457B99">
        <w:rPr>
          <w:rStyle w:val="Style13ptBold"/>
        </w:rPr>
        <w:t>Miller, PhD, and Sokolsky, MA, 5-21</w:t>
      </w:r>
      <w:r w:rsidRPr="00457B99">
        <w:t>-19</w:t>
      </w:r>
    </w:p>
    <w:p w14:paraId="0A989B55" w14:textId="77777777" w:rsidR="00C04E84" w:rsidRPr="00457B99" w:rsidRDefault="00C04E84" w:rsidP="00C04E84">
      <w:pPr>
        <w:rPr>
          <w:sz w:val="16"/>
        </w:rPr>
      </w:pPr>
      <w:r w:rsidRPr="00457B99">
        <w:rPr>
          <w:sz w:val="16"/>
        </w:rPr>
        <w:t xml:space="preserve">(Aaron David Miller, DISTINGUISHED SCHOLAR  MIDDLE EAST PROGRAM@WilsonCenter, Richard, NONRESIDENT SENIOR FELLOW RUSSIA AND EURASIA PROGRAM@Carnegie, </w:t>
      </w:r>
      <w:hyperlink r:id="rId19" w:history="1">
        <w:r w:rsidRPr="00457B99">
          <w:rPr>
            <w:rStyle w:val="Hyperlink"/>
            <w:sz w:val="16"/>
          </w:rPr>
          <w:t>https://www.cnn.com/2019/05/21/opinions/israel-saudi-arabia-iran-opinion-miller-sokolsky/index.html</w:t>
        </w:r>
      </w:hyperlink>
      <w:r w:rsidRPr="00457B99">
        <w:rPr>
          <w:sz w:val="16"/>
        </w:rPr>
        <w:t>)</w:t>
      </w:r>
    </w:p>
    <w:p w14:paraId="1B8BB7DD" w14:textId="77777777" w:rsidR="00C04E84" w:rsidRPr="00457B99" w:rsidRDefault="00C04E84" w:rsidP="00C04E84">
      <w:pPr>
        <w:rPr>
          <w:rStyle w:val="StyleUnderline"/>
        </w:rPr>
      </w:pPr>
      <w:r w:rsidRPr="00457B99">
        <w:rPr>
          <w:sz w:val="16"/>
        </w:rPr>
        <w:t xml:space="preserve">At present, </w:t>
      </w:r>
      <w:r w:rsidRPr="00457B99">
        <w:rPr>
          <w:rStyle w:val="StyleUnderline"/>
        </w:rPr>
        <w:t xml:space="preserve">the US-Iranian relationship is </w:t>
      </w:r>
      <w:r w:rsidRPr="00457B99">
        <w:rPr>
          <w:rStyle w:val="Emphasis"/>
        </w:rPr>
        <w:t>balanced precariously</w:t>
      </w:r>
      <w:r w:rsidRPr="00457B99">
        <w:rPr>
          <w:sz w:val="16"/>
        </w:rPr>
        <w:t xml:space="preserve"> </w:t>
      </w:r>
      <w:r w:rsidRPr="00457B99">
        <w:rPr>
          <w:rStyle w:val="StyleUnderline"/>
        </w:rPr>
        <w:t>between</w:t>
      </w:r>
      <w:r w:rsidRPr="00457B99">
        <w:rPr>
          <w:sz w:val="16"/>
        </w:rPr>
        <w:t xml:space="preserve"> situations of no </w:t>
      </w:r>
      <w:r w:rsidRPr="00457B99">
        <w:rPr>
          <w:rStyle w:val="StyleUnderline"/>
        </w:rPr>
        <w:t>peace and</w:t>
      </w:r>
      <w:r w:rsidRPr="00457B99">
        <w:rPr>
          <w:sz w:val="16"/>
        </w:rPr>
        <w:t xml:space="preserve"> no </w:t>
      </w:r>
      <w:r w:rsidRPr="00457B99">
        <w:rPr>
          <w:rStyle w:val="StyleUnderline"/>
        </w:rPr>
        <w:t>war</w:t>
      </w:r>
      <w:r w:rsidRPr="00457B99">
        <w:rPr>
          <w:sz w:val="16"/>
        </w:rPr>
        <w:t xml:space="preserve">. The </w:t>
      </w:r>
      <w:r w:rsidRPr="00457B99">
        <w:rPr>
          <w:rStyle w:val="StyleUnderline"/>
        </w:rPr>
        <w:t xml:space="preserve">Trump </w:t>
      </w:r>
      <w:r w:rsidRPr="00457B99">
        <w:rPr>
          <w:sz w:val="16"/>
        </w:rPr>
        <w:t xml:space="preserve">administration's unilateral withdrawal from the 2015 Iran nuclear deal and its campaign of maximum economic pressure on Iran has </w:t>
      </w:r>
      <w:r w:rsidRPr="00457B99">
        <w:rPr>
          <w:rStyle w:val="StyleUnderline"/>
        </w:rPr>
        <w:t>ushered in a period of uncertainty that leaves both sides in a potentially dangerous cycle, each taking escalatory steps that increase the odds of a military conflict</w:t>
      </w:r>
      <w:r w:rsidRPr="00457B99">
        <w:rPr>
          <w:sz w:val="16"/>
        </w:rPr>
        <w:t xml:space="preserve">, particularly in the absence of a direct channel for deescalation. When it comes to Iran, </w:t>
      </w:r>
      <w:r w:rsidRPr="00457B99">
        <w:rPr>
          <w:rStyle w:val="StyleUnderline"/>
        </w:rPr>
        <w:t xml:space="preserve">Jerusalem and Riyadh are </w:t>
      </w:r>
      <w:r w:rsidRPr="00457B99">
        <w:rPr>
          <w:rStyle w:val="Emphasis"/>
        </w:rPr>
        <w:t>hardly objective</w:t>
      </w:r>
      <w:r w:rsidRPr="00457B99">
        <w:rPr>
          <w:rStyle w:val="StyleUnderline"/>
        </w:rPr>
        <w:t xml:space="preserve"> observers; </w:t>
      </w:r>
      <w:r w:rsidRPr="00457B99">
        <w:rPr>
          <w:sz w:val="16"/>
        </w:rPr>
        <w:t>while both would be at risk in a US war with Iran, they have consistently advocated hardline US policies. That's p</w:t>
      </w:r>
      <w:r w:rsidRPr="00457B99">
        <w:rPr>
          <w:rStyle w:val="StyleUnderline"/>
        </w:rPr>
        <w:t>recisely why the US should reject their advice. We should not follow Israeli and Saudi policies that raise risks of war with Iran</w:t>
      </w:r>
      <w:r w:rsidRPr="00457B99">
        <w:rPr>
          <w:sz w:val="16"/>
        </w:rPr>
        <w:t xml:space="preserve">, especially since </w:t>
      </w:r>
      <w:r w:rsidRPr="00457B99">
        <w:rPr>
          <w:rStyle w:val="StyleUnderline"/>
        </w:rPr>
        <w:t xml:space="preserve">their interests don't always align with our own. </w:t>
      </w:r>
      <w:r w:rsidRPr="00457B99">
        <w:rPr>
          <w:sz w:val="16"/>
        </w:rPr>
        <w:t xml:space="preserve">They believed the Iran nuclear deal was a disaster. It wasn't. The nuclear deal with Iran would have prevented Tehran from developing a nuclear weapon until at least 2030 and subjected its nuclear program to the most stringent verification regime in the history of arms control. Like many arms control agreements, it was flawed but highly functional and probably the best agreement that could have been negotiated at the time. It served America's paramount objective of preventing a nuclear-armed Iran from dominating the region, and thus heading off US or Israeli military strikes on Iran's nuclear infrastructure. The Israeli and Saudi governments, however, hated the agreement and did everything they could to tank it. Saudi Arabia seemed more concerned with Iran's geopolitical ambitions in the Gulf while Israel focused on the existential threat of a nuclear-armed Iran. In short, for Jerusalem and Riyadh the US outreach to Iran heralded an increase in Iran's threatening influence and a growing US-Iranian reconciliation that would have jeopardized their clout with Washington and their influence and security. In successfully helping to persuade the Trump administration to leave the nuclear deal in 2018, Saudi Arabia and Israel took care of their own needs and interests. The US, in contrast, left itself with no alternative framework to constrain Iran's nuclear program and no dialogue to engage Tehran. The default option became a campaign of sanctions that, while successful in squeezing Iran's economy, has not offered a way to rein in Iran's nuclear ambitions or regional influence, let alone renegotiate a new deal. The dangerous tensions we are witnessing with Iran today are direct outgrowths of the unraveling of the nuclear agreement. </w:t>
      </w:r>
      <w:r w:rsidRPr="00457B99">
        <w:rPr>
          <w:rStyle w:val="StyleUnderline"/>
        </w:rPr>
        <w:t xml:space="preserve">Saudi Arabia and Israel aren't ideal allies for countering Iran </w:t>
      </w:r>
      <w:r w:rsidRPr="00457B99">
        <w:rPr>
          <w:sz w:val="16"/>
        </w:rPr>
        <w:t xml:space="preserve">Last November President Trump applauded Saudi Arabia as a "great ally in our very important fight against Iran." What exactly was Trump talking about? </w:t>
      </w:r>
      <w:r w:rsidRPr="00457B99">
        <w:rPr>
          <w:rStyle w:val="StyleUnderline"/>
        </w:rPr>
        <w:t xml:space="preserve">Far from taking coherent steps to combat Iran's influence in the region, the </w:t>
      </w:r>
      <w:r w:rsidRPr="00457B99">
        <w:rPr>
          <w:rStyle w:val="Emphasis"/>
        </w:rPr>
        <w:t>reckless policies</w:t>
      </w:r>
      <w:r w:rsidRPr="00457B99">
        <w:rPr>
          <w:rStyle w:val="StyleUnderline"/>
        </w:rPr>
        <w:t xml:space="preserve"> of MBS</w:t>
      </w:r>
      <w:r w:rsidRPr="00457B99">
        <w:rPr>
          <w:sz w:val="16"/>
        </w:rPr>
        <w:t xml:space="preserve">, the de facto architect of Saudi foreign policy, has </w:t>
      </w:r>
      <w:r w:rsidRPr="00457B99">
        <w:rPr>
          <w:rStyle w:val="StyleUnderline"/>
        </w:rPr>
        <w:t>expanded Iran's influence, not contracted it</w:t>
      </w:r>
      <w:r w:rsidRPr="00457B99">
        <w:rPr>
          <w:sz w:val="16"/>
        </w:rPr>
        <w:t xml:space="preserve"> -- all with the help of the Trump administration. </w:t>
      </w:r>
      <w:r w:rsidRPr="00457B99">
        <w:rPr>
          <w:rStyle w:val="StyleUnderline"/>
        </w:rPr>
        <w:t xml:space="preserve">The Saudi-led MBS economic war against Qatar has actually </w:t>
      </w:r>
      <w:r w:rsidRPr="00457B99">
        <w:rPr>
          <w:rStyle w:val="Emphasis"/>
        </w:rPr>
        <w:t xml:space="preserve">deepened Iran's influence </w:t>
      </w:r>
      <w:r w:rsidRPr="00457B99">
        <w:rPr>
          <w:sz w:val="16"/>
        </w:rPr>
        <w:t xml:space="preserve">there; and </w:t>
      </w:r>
      <w:r w:rsidRPr="00457B99">
        <w:rPr>
          <w:rStyle w:val="StyleUnderline"/>
        </w:rPr>
        <w:t>the Saudis' inhumane war</w:t>
      </w:r>
      <w:r w:rsidRPr="00457B99">
        <w:rPr>
          <w:sz w:val="16"/>
        </w:rPr>
        <w:t xml:space="preserve"> against Iranian-backed Houthi rebels </w:t>
      </w:r>
      <w:r w:rsidRPr="00457B99">
        <w:rPr>
          <w:rStyle w:val="Emphasis"/>
        </w:rPr>
        <w:t>with US military support has helped to devastate Yemen, hand Iran a propaganda victory, strengthen al Qaeda and the Islamic State in Yemen, and blacken the US image</w:t>
      </w:r>
      <w:r w:rsidRPr="00457B99">
        <w:rPr>
          <w:sz w:val="16"/>
        </w:rPr>
        <w:t xml:space="preserve"> -- </w:t>
      </w:r>
      <w:r w:rsidRPr="00457B99">
        <w:rPr>
          <w:rStyle w:val="StyleUnderline"/>
        </w:rPr>
        <w:t xml:space="preserve">all without constraining Tehran's influence. </w:t>
      </w:r>
      <w:r w:rsidRPr="00457B99">
        <w:rPr>
          <w:sz w:val="16"/>
        </w:rPr>
        <w:t xml:space="preserve">The Israelis have been much more disciplined and effective than Saudi Arabia when it comes to checking Iran's influence in Syria without precipitating a larger conflict. But the situation there remains fraught. Iran is increasing its influence on the ground not only with the Assad regime but also through its proxies and has no intention of leaving Syria. And the Israeli government's policies toward the Palestinians in Gaza have played a role in increasing Iran's influence there, especially empowering Palestine Islamic Jihad, a pro-Iranian group that was responsible for triggering the recent escalation. They face an existential threat from Iran -- we don't </w:t>
      </w:r>
      <w:r w:rsidRPr="00457B99">
        <w:rPr>
          <w:rStyle w:val="StyleUnderline"/>
        </w:rPr>
        <w:t>Iran doesn't present an existential threat to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Israel and Saudi Arabia,</w:t>
      </w:r>
      <w:r w:rsidRPr="00457B99">
        <w:rPr>
          <w:sz w:val="16"/>
        </w:rPr>
        <w:t xml:space="preserve"> on the other hand</w:t>
      </w:r>
      <w:r w:rsidRPr="00457B99">
        <w:rPr>
          <w:rStyle w:val="StyleUnderline"/>
        </w:rPr>
        <w:t>, have legitimate reasons to worry</w:t>
      </w:r>
      <w:r w:rsidRPr="00457B99">
        <w:rPr>
          <w:sz w:val="16"/>
        </w:rPr>
        <w:t xml:space="preserve"> about Iran's nuclear program and its activities in their neighborhood. It should not be surprising, </w:t>
      </w:r>
      <w:r w:rsidRPr="00457B99">
        <w:rPr>
          <w:rStyle w:val="StyleUnderline"/>
        </w:rPr>
        <w:t>therefore,</w:t>
      </w:r>
      <w:r w:rsidRPr="00457B99">
        <w:rPr>
          <w:sz w:val="16"/>
        </w:rPr>
        <w:t xml:space="preserve"> that </w:t>
      </w:r>
      <w:r w:rsidRPr="00457B99">
        <w:rPr>
          <w:rStyle w:val="StyleUnderline"/>
        </w:rPr>
        <w:t>both</w:t>
      </w:r>
      <w:r w:rsidRPr="00457B99">
        <w:rPr>
          <w:sz w:val="16"/>
        </w:rPr>
        <w:t xml:space="preserve"> countries </w:t>
      </w:r>
      <w:r w:rsidRPr="00457B99">
        <w:rPr>
          <w:rStyle w:val="StyleUnderline"/>
        </w:rPr>
        <w:t>want the US to take the point in confronting Iran</w:t>
      </w:r>
      <w:r w:rsidRPr="00457B99">
        <w:rPr>
          <w:sz w:val="16"/>
        </w:rPr>
        <w:t xml:space="preserve">, although neither Jerusalem nor Riyadh want to be dragged into a US-Iranian war that might put them at risk. Saudi Arabia is extremely vulnerable to Iranian ballistic missiles and sabotage of its oil facilities, and Israel doesn't want to fight a war against Iranian- backed Hezbollah and its 130,000 high trajectory weapons The US shouldn't want to instigate a conflict either, not only for our sake but for Israel, Saudi Arabia and Iran's, too. </w:t>
      </w:r>
      <w:r w:rsidRPr="00457B99">
        <w:rPr>
          <w:rStyle w:val="StyleUnderline"/>
        </w:rPr>
        <w:t>America should avoid a war with Iran at all costs unless Tehran threatens core American interests:</w:t>
      </w:r>
      <w:r w:rsidRPr="00457B99">
        <w:rPr>
          <w:sz w:val="16"/>
        </w:rPr>
        <w:t xml:space="preserve"> preventing terrorism against Americans abroad or against the homeland, preserving the uninterrupted flow of oil from the Persian Gulf, and preventing Iranian acquisition of a nuclear weapon. </w:t>
      </w:r>
      <w:r w:rsidRPr="00457B99">
        <w:rPr>
          <w:rStyle w:val="StyleUnderline"/>
        </w:rPr>
        <w:t xml:space="preserve">Israel and Saudi Arabia have understandable fears and insecurities about Iran, even though they are </w:t>
      </w:r>
      <w:r w:rsidRPr="00457B99">
        <w:rPr>
          <w:rStyle w:val="Emphasis"/>
        </w:rPr>
        <w:t>often inflated</w:t>
      </w:r>
      <w:r w:rsidRPr="00457B99">
        <w:rPr>
          <w:sz w:val="16"/>
        </w:rPr>
        <w:t xml:space="preserve">. But </w:t>
      </w:r>
      <w:r w:rsidRPr="00457B99">
        <w:rPr>
          <w:rStyle w:val="Emphasis"/>
        </w:rPr>
        <w:t>it's dangerous to signal that the US shares these concerns</w:t>
      </w:r>
      <w:r w:rsidRPr="00457B99">
        <w:rPr>
          <w:sz w:val="16"/>
        </w:rPr>
        <w:t xml:space="preserve">, </w:t>
      </w:r>
      <w:r w:rsidRPr="00457B99">
        <w:rPr>
          <w:rStyle w:val="Emphasis"/>
        </w:rPr>
        <w:t>which only emboldens both countries</w:t>
      </w:r>
      <w:r w:rsidRPr="00457B99">
        <w:rPr>
          <w:sz w:val="16"/>
        </w:rPr>
        <w:t xml:space="preserve">, </w:t>
      </w:r>
      <w:r w:rsidRPr="00457B99">
        <w:rPr>
          <w:rStyle w:val="Emphasis"/>
        </w:rPr>
        <w:t>especially the Saudis,</w:t>
      </w:r>
      <w:r w:rsidRPr="00457B99">
        <w:rPr>
          <w:sz w:val="16"/>
        </w:rPr>
        <w:t xml:space="preserve"> </w:t>
      </w:r>
      <w:r w:rsidRPr="00457B99">
        <w:rPr>
          <w:rStyle w:val="StyleUnderline"/>
        </w:rPr>
        <w:t xml:space="preserve">to engage in reckless and irresponsible behavior that inflames tensions and </w:t>
      </w:r>
      <w:r w:rsidRPr="00457B99">
        <w:rPr>
          <w:rStyle w:val="Emphasis"/>
        </w:rPr>
        <w:t>increases the risk of war.</w:t>
      </w:r>
    </w:p>
    <w:p w14:paraId="5A1964A9" w14:textId="1A647969" w:rsidR="00C04E84" w:rsidRPr="00457B99" w:rsidRDefault="00C04E84" w:rsidP="00C04E84"/>
    <w:p w14:paraId="1B927781" w14:textId="5CFF58D8" w:rsidR="00295B30" w:rsidRPr="00457B99" w:rsidRDefault="00295B30" w:rsidP="00C04E84"/>
    <w:p w14:paraId="60D15DCD" w14:textId="77777777" w:rsidR="00295B30" w:rsidRPr="00457B99" w:rsidRDefault="00295B30" w:rsidP="00295B30"/>
    <w:p w14:paraId="5B086E7E" w14:textId="77777777" w:rsidR="00295B30" w:rsidRPr="00457B99" w:rsidRDefault="00295B30" w:rsidP="00295B30"/>
    <w:p w14:paraId="6D83BCA0" w14:textId="45DF708D" w:rsidR="00295B30" w:rsidRPr="00457B99" w:rsidRDefault="00295B30" w:rsidP="00295B30">
      <w:pPr>
        <w:pStyle w:val="Heading3"/>
      </w:pPr>
      <w:r w:rsidRPr="00457B99">
        <w:t xml:space="preserve">2AC Iran -Influence Turn </w:t>
      </w:r>
    </w:p>
    <w:p w14:paraId="71E832B2" w14:textId="77777777" w:rsidR="00295B30" w:rsidRPr="00457B99" w:rsidRDefault="00295B30" w:rsidP="00295B30"/>
    <w:p w14:paraId="73EDB825" w14:textId="77777777" w:rsidR="00295B30" w:rsidRPr="00457B99" w:rsidRDefault="00295B30" w:rsidP="00295B30">
      <w:pPr>
        <w:pStyle w:val="Heading4"/>
      </w:pPr>
      <w:r w:rsidRPr="00457B99">
        <w:t>US support is crucial to Iranian influence in the region- empirics deny every negative link, our turn outweighs</w:t>
      </w:r>
    </w:p>
    <w:p w14:paraId="01BE496C" w14:textId="77777777" w:rsidR="00295B30" w:rsidRPr="00457B99" w:rsidRDefault="00295B30" w:rsidP="00295B30">
      <w:pPr>
        <w:rPr>
          <w:rStyle w:val="Style13ptBold"/>
        </w:rPr>
      </w:pPr>
      <w:r w:rsidRPr="00457B99">
        <w:rPr>
          <w:rStyle w:val="Style13ptBold"/>
        </w:rPr>
        <w:t>Byman, PhD, 18</w:t>
      </w:r>
    </w:p>
    <w:p w14:paraId="7C136FF3" w14:textId="77777777" w:rsidR="00295B30" w:rsidRPr="00457B99" w:rsidRDefault="00295B30" w:rsidP="00295B30">
      <w:pPr>
        <w:rPr>
          <w:sz w:val="16"/>
        </w:rPr>
      </w:pPr>
      <w:r w:rsidRPr="00457B99">
        <w:rPr>
          <w:sz w:val="16"/>
        </w:rPr>
        <w:t xml:space="preserve">(Daniel, SeniorFellow@Brookings, </w:t>
      </w:r>
      <w:hyperlink r:id="rId20" w:history="1">
        <w:r w:rsidRPr="00457B99">
          <w:rPr>
            <w:rStyle w:val="Hyperlink"/>
            <w:sz w:val="16"/>
          </w:rPr>
          <w:t>https://www.foreignaffairs.com/articles/middle-east/2018-07-26/how-us-empowering-iran-yemen</w:t>
        </w:r>
      </w:hyperlink>
      <w:r w:rsidRPr="00457B99">
        <w:rPr>
          <w:sz w:val="16"/>
        </w:rPr>
        <w:t>, July 26)</w:t>
      </w:r>
    </w:p>
    <w:p w14:paraId="10BAB492" w14:textId="77777777" w:rsidR="00295B30" w:rsidRPr="00457B99" w:rsidRDefault="00295B30" w:rsidP="00295B30">
      <w:r w:rsidRPr="00457B99">
        <w:rPr>
          <w:sz w:val="16"/>
        </w:rPr>
        <w:t xml:space="preserve">Yet such warnings of the Iranian threat miss a key factor: the </w:t>
      </w:r>
      <w:r w:rsidRPr="00457B99">
        <w:rPr>
          <w:rStyle w:val="StyleUnderline"/>
        </w:rPr>
        <w:t>U</w:t>
      </w:r>
      <w:r w:rsidRPr="00457B99">
        <w:rPr>
          <w:sz w:val="16"/>
        </w:rPr>
        <w:t xml:space="preserve">nited </w:t>
      </w:r>
      <w:r w:rsidRPr="00457B99">
        <w:rPr>
          <w:rStyle w:val="StyleUnderline"/>
        </w:rPr>
        <w:t>S</w:t>
      </w:r>
      <w:r w:rsidRPr="00457B99">
        <w:rPr>
          <w:sz w:val="16"/>
        </w:rPr>
        <w:t xml:space="preserve">tates’ own </w:t>
      </w:r>
      <w:r w:rsidRPr="00457B99">
        <w:rPr>
          <w:rStyle w:val="StyleUnderline"/>
        </w:rPr>
        <w:t>policies have</w:t>
      </w:r>
      <w:r w:rsidRPr="00457B99">
        <w:rPr>
          <w:sz w:val="16"/>
        </w:rPr>
        <w:t xml:space="preserve"> at times </w:t>
      </w:r>
      <w:r w:rsidRPr="00457B99">
        <w:rPr>
          <w:rStyle w:val="Emphasis"/>
        </w:rPr>
        <w:t>advanced rather than hindered</w:t>
      </w:r>
      <w:r w:rsidRPr="00457B99">
        <w:rPr>
          <w:sz w:val="16"/>
        </w:rPr>
        <w:t xml:space="preserve"> </w:t>
      </w:r>
      <w:r w:rsidRPr="00457B99">
        <w:rPr>
          <w:rStyle w:val="StyleUnderline"/>
        </w:rPr>
        <w:t>Tehran’s regional ambitions. Nowhere is</w:t>
      </w:r>
      <w:r w:rsidRPr="00457B99">
        <w:rPr>
          <w:sz w:val="16"/>
        </w:rPr>
        <w:t xml:space="preserve"> this </w:t>
      </w:r>
      <w:r w:rsidRPr="00457B99">
        <w:rPr>
          <w:rStyle w:val="StyleUnderline"/>
        </w:rPr>
        <w:t>clearer than</w:t>
      </w:r>
      <w:r w:rsidRPr="00457B99">
        <w:rPr>
          <w:sz w:val="16"/>
        </w:rPr>
        <w:t xml:space="preserve"> in</w:t>
      </w:r>
      <w:r w:rsidRPr="00457B99">
        <w:rPr>
          <w:rStyle w:val="StyleUnderline"/>
        </w:rPr>
        <w:t xml:space="preserve"> Yemen</w:t>
      </w:r>
      <w:r w:rsidRPr="00457B99">
        <w:rPr>
          <w:sz w:val="16"/>
        </w:rPr>
        <w:t xml:space="preserve">. </w:t>
      </w:r>
      <w:r w:rsidRPr="00457B99">
        <w:rPr>
          <w:rStyle w:val="StyleUnderline"/>
        </w:rPr>
        <w:t>U.S. support for a brutal Saudi-led military campaign</w:t>
      </w:r>
      <w:r w:rsidRPr="00457B99">
        <w:rPr>
          <w:sz w:val="16"/>
        </w:rPr>
        <w:t xml:space="preserve"> in the country </w:t>
      </w:r>
      <w:r w:rsidRPr="00457B99">
        <w:rPr>
          <w:rStyle w:val="StyleUnderline"/>
        </w:rPr>
        <w:t>has created a humanitarian crisis</w:t>
      </w:r>
      <w:r w:rsidRPr="00457B99">
        <w:rPr>
          <w:sz w:val="16"/>
        </w:rPr>
        <w:t xml:space="preserve"> of staggering proportions, while </w:t>
      </w:r>
      <w:r w:rsidRPr="00457B99">
        <w:rPr>
          <w:rStyle w:val="StyleUnderline"/>
        </w:rPr>
        <w:t>offering an opening for Iran to expand its influence</w:t>
      </w:r>
      <w:r w:rsidRPr="00457B99">
        <w:rPr>
          <w:sz w:val="16"/>
        </w:rPr>
        <w:t xml:space="preserve"> in the country. Military </w:t>
      </w:r>
      <w:r w:rsidRPr="00457B99">
        <w:rPr>
          <w:rStyle w:val="StyleUnderline"/>
        </w:rPr>
        <w:t xml:space="preserve">intervention has made insurgents </w:t>
      </w:r>
      <w:r w:rsidRPr="00457B99">
        <w:rPr>
          <w:rStyle w:val="Emphasis"/>
        </w:rPr>
        <w:t>more reliant</w:t>
      </w:r>
      <w:r w:rsidRPr="00457B99">
        <w:rPr>
          <w:rStyle w:val="StyleUnderline"/>
        </w:rPr>
        <w:t xml:space="preserve"> on support from Tehran and is </w:t>
      </w:r>
      <w:r w:rsidRPr="00457B99">
        <w:rPr>
          <w:rStyle w:val="Emphasis"/>
        </w:rPr>
        <w:t>turning civilians</w:t>
      </w:r>
      <w:r w:rsidRPr="00457B99">
        <w:rPr>
          <w:rStyle w:val="StyleUnderline"/>
        </w:rPr>
        <w:t xml:space="preserve"> against U.S. partners</w:t>
      </w:r>
      <w:r w:rsidRPr="00457B99">
        <w:rPr>
          <w:sz w:val="16"/>
        </w:rPr>
        <w:t xml:space="preserve">. </w:t>
      </w:r>
      <w:r w:rsidRPr="00457B99">
        <w:rPr>
          <w:rStyle w:val="StyleUnderline"/>
        </w:rPr>
        <w:t xml:space="preserve">If Washington wants to counter Iranian influence, it needs to </w:t>
      </w:r>
      <w:r w:rsidRPr="00457B99">
        <w:rPr>
          <w:rStyle w:val="Emphasis"/>
        </w:rPr>
        <w:t>reverse course—</w:t>
      </w:r>
      <w:r w:rsidRPr="00457B99">
        <w:rPr>
          <w:rStyle w:val="StyleUnderline"/>
        </w:rPr>
        <w:t>ending</w:t>
      </w:r>
      <w:r w:rsidRPr="00457B99">
        <w:rPr>
          <w:sz w:val="16"/>
        </w:rPr>
        <w:t xml:space="preserve"> its disastrous </w:t>
      </w:r>
      <w:r w:rsidRPr="00457B99">
        <w:rPr>
          <w:rStyle w:val="StyleUnderline"/>
        </w:rPr>
        <w:t>support for the Saudi-led coalition</w:t>
      </w:r>
      <w:r w:rsidRPr="00457B99">
        <w:rPr>
          <w:sz w:val="16"/>
        </w:rPr>
        <w:t xml:space="preserve"> and throwing its weight behind peace talks. Doubling down on the military effort will serve only to further Iran’s regional ascendance. The roots of the current conflict in Yemen trace back to the early 2000s, when Houthi rebels from the northern region of Saada repeatedly rebelled against the regime of then resident Ali Abdullah Saleh, hoping to increase their share of state patronage. Arab Spring protests in 2011 forced Saleh to step down and hand power to his second-in-command, Abd Rabbu Mansour Hadi. Behind the scenes, however, Saleh schemed with loyal military forces to retain his influence. Taking advantage of the ensuing chaos, Houthi rebels conquered the capital, Sanaa, in 2014. By the following year, they controlled much of Yemen. Fighting against the Houthis—and among each other—were supporters of Hadi’s government, a local al Qaeda branch, southern separatists, and a collective of local actors. Blithely ignoring this complexity, Saudi Arabia and the United Arab Emirates entered the war in March 2015, seeking to put Hadi back in power and fight the Houthis, whom they saw as a proxy of their archenemy, Iran. Saudi and Emirati leaders feared that, through the Houthis, Iran would gain a foothold in Yemen much as it had done in Lebanon, where Tehran has a powerful proto-state ally in the form of Hezbollah. Saudi leaders predicted that the intervention would quickly tip the scales and that the civil war would end after only a few weeks. Three years later, what was supposed to be a short, decisive intervention has ground on, with no end in sight. The campaign has reclaimed parts of southern Yemen from the Houthis. But the insurgents have kept control over the capital, Sanaa, and still boast tens of thousands of armed fighters. There has been good reason for policymakers in Saudi Arabia, the UAE, and Washington to worry about Iranian ascendance across the region. Tehran’s closest ally, Syrian dictator Bashar al-Assad, has made steady headway against insurgent groups, including forces backed by the United States and its allies. In May, elections in Iraq and Lebanon boosted the influence of Iranian-backed groups, while the United States’ and the Saudis’ favored candidates suffered setbacks. An Iranian member of parliament has famously boasted that his country controls “four Arab capitals”—Baghdad, Beirut, Damascus, and now Sanaa. Yet </w:t>
      </w:r>
      <w:r w:rsidRPr="00457B99">
        <w:rPr>
          <w:rStyle w:val="StyleUnderline"/>
        </w:rPr>
        <w:t xml:space="preserve">it’s easy to </w:t>
      </w:r>
      <w:r w:rsidRPr="00457B99">
        <w:rPr>
          <w:rStyle w:val="Emphasis"/>
        </w:rPr>
        <w:t>overstate</w:t>
      </w:r>
      <w:r w:rsidRPr="00457B99">
        <w:rPr>
          <w:rStyle w:val="StyleUnderline"/>
        </w:rPr>
        <w:t xml:space="preserve"> Iran’s hold on the region overall</w:t>
      </w:r>
      <w:r w:rsidRPr="00457B99">
        <w:rPr>
          <w:sz w:val="16"/>
        </w:rPr>
        <w:t xml:space="preserve">—and on </w:t>
      </w:r>
      <w:r w:rsidRPr="00457B99">
        <w:rPr>
          <w:rStyle w:val="StyleUnderline"/>
        </w:rPr>
        <w:t>Yemen in particular</w:t>
      </w:r>
      <w:r w:rsidRPr="00457B99">
        <w:rPr>
          <w:sz w:val="16"/>
        </w:rPr>
        <w:t xml:space="preserve">. In reality, the </w:t>
      </w:r>
      <w:r w:rsidRPr="00457B99">
        <w:rPr>
          <w:rStyle w:val="StyleUnderline"/>
        </w:rPr>
        <w:t xml:space="preserve">Houthis and Iran are </w:t>
      </w:r>
      <w:r w:rsidRPr="00457B99">
        <w:rPr>
          <w:rStyle w:val="Emphasis"/>
        </w:rPr>
        <w:t>allies of convenience</w:t>
      </w:r>
      <w:r w:rsidRPr="00457B99">
        <w:rPr>
          <w:rStyle w:val="StyleUnderline"/>
        </w:rPr>
        <w:t xml:space="preserve"> against the U.S</w:t>
      </w:r>
      <w:r w:rsidRPr="00457B99">
        <w:rPr>
          <w:sz w:val="16"/>
        </w:rPr>
        <w:t xml:space="preserve">.-backed Saudi military campaign. </w:t>
      </w:r>
      <w:r w:rsidRPr="00457B99">
        <w:rPr>
          <w:rStyle w:val="StyleUnderline"/>
        </w:rPr>
        <w:t>Although the Houthis are commonly referred to as Shiites, their faith more closely resembles Sunnism than Shiism as practiced in Iran</w:t>
      </w:r>
      <w:r w:rsidRPr="00457B99">
        <w:rPr>
          <w:sz w:val="16"/>
        </w:rPr>
        <w:t xml:space="preserve">. </w:t>
      </w:r>
      <w:r w:rsidRPr="00457B99">
        <w:rPr>
          <w:rStyle w:val="StyleUnderline"/>
        </w:rPr>
        <w:t>Unlike</w:t>
      </w:r>
      <w:r w:rsidRPr="00457B99">
        <w:rPr>
          <w:sz w:val="16"/>
        </w:rPr>
        <w:t xml:space="preserve"> the Lebanese </w:t>
      </w:r>
      <w:r w:rsidRPr="00457B99">
        <w:rPr>
          <w:rStyle w:val="StyleUnderline"/>
        </w:rPr>
        <w:t xml:space="preserve">Hezbollah, they do not profess loyalty to Iran’s Supreme Leader. </w:t>
      </w:r>
      <w:r w:rsidRPr="00457B99">
        <w:rPr>
          <w:sz w:val="16"/>
        </w:rPr>
        <w:t xml:space="preserve">The Persian-Arab divide, the Houthis’ focus on accessing state patronage in Yemen, and a strong sense of Yemeni independence also complicate the idea that the Houthis are Tehran’s proxies. </w:t>
      </w:r>
      <w:r w:rsidRPr="00457B99">
        <w:rPr>
          <w:rStyle w:val="StyleUnderline"/>
        </w:rPr>
        <w:t>But because of the Saudi</w:t>
      </w:r>
      <w:r w:rsidRPr="00457B99">
        <w:rPr>
          <w:sz w:val="16"/>
        </w:rPr>
        <w:t xml:space="preserve">-led </w:t>
      </w:r>
      <w:r w:rsidRPr="00457B99">
        <w:rPr>
          <w:rStyle w:val="StyleUnderline"/>
        </w:rPr>
        <w:t>campaign meant to push back on Iran</w:t>
      </w:r>
      <w:r w:rsidRPr="00457B99">
        <w:rPr>
          <w:sz w:val="16"/>
        </w:rPr>
        <w:t xml:space="preserve">, </w:t>
      </w:r>
      <w:r w:rsidRPr="00457B99">
        <w:rPr>
          <w:rStyle w:val="Emphasis"/>
        </w:rPr>
        <w:t>Tehran now has an opening</w:t>
      </w:r>
      <w:r w:rsidRPr="00457B99">
        <w:rPr>
          <w:sz w:val="16"/>
        </w:rPr>
        <w:t xml:space="preserve"> in Yemen </w:t>
      </w:r>
      <w:r w:rsidRPr="00457B99">
        <w:rPr>
          <w:rStyle w:val="StyleUnderline"/>
        </w:rPr>
        <w:t>it might otherwise not have had</w:t>
      </w:r>
      <w:r w:rsidRPr="00457B99">
        <w:rPr>
          <w:sz w:val="16"/>
        </w:rPr>
        <w:t xml:space="preserve">. Iran gives the Houthis arms, including short-range ballistic missiles, and in exchange the Houthis have offered it an entry into a part of the world where its influence had once been limited. Houthis have threatened ships off the Yemeni coast with Iranian missiles, even hitting a Turkish ship delivering humanitarian aid. And their slogans, speeches, and media strategy increasingly echo those of Hezbollah, lending some support to Saudi fears that the group may be turning into a Yemeni version of Iran’s Lebanese proxy. In addition, Shiites in other countries are embracing the Houthi cause as part of what they see as a larger struggle against Sunni hegemony. The UAE has deployed significant ground forces, while Riyadh has flown over 100,000 sorties and spends $5 billion to $6 billion a month on the war—far more than Tehran spends on support for the Houthis. The war has killed around 10,000 people, and a Saudi blockade of Yemeni ports has exacted a bitter humanitarian toll. Last year, Yemen suffered the world’s largest cholera outbreak. Starvation and disease have killed more than 50,000 children, and hundreds of thousands more are malnourished. The blockade has been loosened, but the damage it brought has turned many Yemenis, long distrustful of their Saudi neighbor, even more hostile. It has also hurt Saudi Arabia’s image in Europe and other parts of the world that care about the suffering of the Yemeni people. CODE YELLOW Even </w:t>
      </w:r>
      <w:r w:rsidRPr="00457B99">
        <w:rPr>
          <w:rStyle w:val="StyleUnderline"/>
        </w:rPr>
        <w:t>as Yemen implodes</w:t>
      </w:r>
      <w:r w:rsidRPr="00457B99">
        <w:rPr>
          <w:sz w:val="16"/>
        </w:rPr>
        <w:t>, U</w:t>
      </w:r>
      <w:r w:rsidRPr="00457B99">
        <w:rPr>
          <w:rStyle w:val="StyleUnderline"/>
        </w:rPr>
        <w:t>.S. allies sink into the quagmire,</w:t>
      </w:r>
      <w:r w:rsidRPr="00457B99">
        <w:rPr>
          <w:sz w:val="16"/>
        </w:rPr>
        <w:t xml:space="preserve"> </w:t>
      </w:r>
      <w:r w:rsidRPr="00457B99">
        <w:rPr>
          <w:rStyle w:val="Emphasis"/>
        </w:rPr>
        <w:t>and Iran’s influence grows as a result</w:t>
      </w:r>
      <w:r w:rsidRPr="00457B99">
        <w:rPr>
          <w:sz w:val="16"/>
        </w:rPr>
        <w:t xml:space="preserve">,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has </w:t>
      </w:r>
      <w:r w:rsidRPr="00457B99">
        <w:rPr>
          <w:rStyle w:val="StyleUnderline"/>
        </w:rPr>
        <w:t>provided</w:t>
      </w:r>
      <w:r w:rsidRPr="00457B99">
        <w:rPr>
          <w:sz w:val="16"/>
        </w:rPr>
        <w:t xml:space="preserve"> tacit </w:t>
      </w:r>
      <w:r w:rsidRPr="00457B99">
        <w:rPr>
          <w:rStyle w:val="StyleUnderline"/>
        </w:rPr>
        <w:t>support for the Saudi-led military campaign.</w:t>
      </w:r>
      <w:r w:rsidRPr="00457B99">
        <w:rPr>
          <w:sz w:val="16"/>
        </w:rPr>
        <w:t xml:space="preserve"> Under Barack Obama, U.S. policy in Yemen was often confused, struggling to balance humanitarian concerns with a desire not to alienate U.S. allies. When Saudi Arabia and the United Arab Emirates launched their intervention in 2015, the Obama administration neither wholeheartedly embraced nor strongly opposed it, eventually settling into lukewarm acceptance. Quietly, the United States—along with France and the United Kingdom—provided intelligence and air refueling along with other logistical support. Before leaving office, </w:t>
      </w:r>
      <w:r w:rsidRPr="00457B99">
        <w:rPr>
          <w:rStyle w:val="StyleUnderline"/>
        </w:rPr>
        <w:t xml:space="preserve">Obama gave the Saudis a symbolic wrist slap, </w:t>
      </w:r>
      <w:r w:rsidRPr="00457B99">
        <w:rPr>
          <w:sz w:val="16"/>
        </w:rPr>
        <w:t xml:space="preserve">halting the sale of smart bombs to the kingdom because of the war. </w:t>
      </w:r>
      <w:r w:rsidRPr="00457B99">
        <w:rPr>
          <w:rStyle w:val="Emphasis"/>
        </w:rPr>
        <w:t>This proved to be the worst of both worlds</w:t>
      </w:r>
      <w:r w:rsidRPr="00457B99">
        <w:rPr>
          <w:sz w:val="16"/>
        </w:rPr>
        <w:t xml:space="preserve">, </w:t>
      </w:r>
      <w:r w:rsidRPr="00457B99">
        <w:rPr>
          <w:rStyle w:val="StyleUnderline"/>
        </w:rPr>
        <w:t xml:space="preserve">angering allies </w:t>
      </w:r>
      <w:r w:rsidRPr="00457B99">
        <w:rPr>
          <w:rStyle w:val="Emphasis"/>
        </w:rPr>
        <w:t>while doing nothing</w:t>
      </w:r>
      <w:r w:rsidRPr="00457B99">
        <w:rPr>
          <w:rStyle w:val="StyleUnderline"/>
        </w:rPr>
        <w:t xml:space="preserve"> to stop the intervention or improve the situation in Yemen. </w:t>
      </w:r>
      <w:r w:rsidRPr="00457B99">
        <w:rPr>
          <w:sz w:val="16"/>
        </w:rPr>
        <w:t xml:space="preserve">Trump quickly lifted Obama’s smart bomb ban, but his administration has not veered dramatically from Obama’s policy of cautious and grudging support, especially after a botched special operations forces raid in Yemen led to the death of a U.S. Navy SEAL and perhaps over 20 civilians in early 2017. In June, the United States rebuffed a request to join the UAE-led offensive on Hodeidah, a crucial port through which food and other supplies go into Houthi-held areas. Still, the International Crisis Group has described the U.S. State Department’s messaging on the offensive as a subdued “yellow light” that allies can confidently ignore. More broadly, the Saudis and the UAE feel empowered by the strong embrace the Trump administration has given them up to this point and see no need to change course in Yemen. </w:t>
      </w:r>
      <w:r w:rsidRPr="00457B99">
        <w:rPr>
          <w:rStyle w:val="StyleUnderline"/>
        </w:rPr>
        <w:t xml:space="preserve">Washington should end its casual support for its allies’ ill-fated and destructive efforts. Doing so is in its </w:t>
      </w:r>
      <w:r w:rsidRPr="00457B99">
        <w:rPr>
          <w:rStyle w:val="Emphasis"/>
        </w:rPr>
        <w:t>own strategic interest</w:t>
      </w:r>
      <w:r w:rsidRPr="00457B99">
        <w:rPr>
          <w:sz w:val="16"/>
        </w:rPr>
        <w:t xml:space="preserve">: Iran is stronger in Yemen than it was at the outset of the Saudi-led intervention. The United Arab Emirates and Saudi Arabia have spent tens of billions on the war, and many Yemeni hate them for the destruction they have brought. </w:t>
      </w:r>
      <w:r w:rsidRPr="00457B99">
        <w:rPr>
          <w:rStyle w:val="Emphasis"/>
        </w:rPr>
        <w:t xml:space="preserve">Even with a Houthi defeat in Hodeidah, the war will likely drag on. </w:t>
      </w:r>
    </w:p>
    <w:p w14:paraId="4B002D29" w14:textId="1E9F2381" w:rsidR="00295B30" w:rsidRDefault="00295B30" w:rsidP="00C04E84"/>
    <w:p w14:paraId="5A21DD3C" w14:textId="07C0E68C" w:rsidR="0021045A" w:rsidRDefault="0021045A" w:rsidP="0021045A">
      <w:pPr>
        <w:pStyle w:val="Heading3"/>
      </w:pPr>
      <w:r>
        <w:t xml:space="preserve">XT: Threat Inflation </w:t>
      </w:r>
    </w:p>
    <w:p w14:paraId="0E592A95" w14:textId="0DC33F91" w:rsidR="0021045A" w:rsidRDefault="0021045A" w:rsidP="0021045A"/>
    <w:p w14:paraId="32BE2F7D" w14:textId="77777777" w:rsidR="00F30CA4" w:rsidRDefault="00F30CA4" w:rsidP="00F30CA4">
      <w:pPr>
        <w:pStyle w:val="Heading4"/>
      </w:pPr>
      <w:r>
        <w:t>Facts prove the disad is irrational paranoia</w:t>
      </w:r>
    </w:p>
    <w:p w14:paraId="45308C00" w14:textId="77777777" w:rsidR="00F30CA4" w:rsidRPr="0046107C" w:rsidRDefault="00F30CA4" w:rsidP="00F30CA4">
      <w:pPr>
        <w:rPr>
          <w:rStyle w:val="Style13ptBold"/>
        </w:rPr>
      </w:pPr>
      <w:r w:rsidRPr="0046107C">
        <w:rPr>
          <w:rStyle w:val="Style13ptBold"/>
        </w:rPr>
        <w:t>Walt, PhD, 18</w:t>
      </w:r>
    </w:p>
    <w:p w14:paraId="7277C1AD" w14:textId="77777777" w:rsidR="00F30CA4" w:rsidRPr="0046107C" w:rsidRDefault="00F30CA4" w:rsidP="00F30CA4">
      <w:pPr>
        <w:rPr>
          <w:sz w:val="16"/>
        </w:rPr>
      </w:pPr>
      <w:r w:rsidRPr="0046107C">
        <w:rPr>
          <w:sz w:val="16"/>
        </w:rPr>
        <w:t>(Stephen, IR@Harvard, 1-16 https://foreignpolicy.com/2018/01/16/the-islamic-republic-of-hysteria-iran-middle-east-trump/</w:t>
      </w:r>
      <w:r>
        <w:rPr>
          <w:sz w:val="16"/>
        </w:rPr>
        <w:t>)</w:t>
      </w:r>
    </w:p>
    <w:p w14:paraId="774DF657" w14:textId="77777777" w:rsidR="00F30CA4" w:rsidRDefault="00F30CA4" w:rsidP="00F30CA4">
      <w:r w:rsidRPr="0046107C">
        <w:rPr>
          <w:sz w:val="16"/>
        </w:rPr>
        <w:t xml:space="preserve">To the extent the </w:t>
      </w:r>
      <w:r w:rsidRPr="0046107C">
        <w:rPr>
          <w:rStyle w:val="StyleUnderline"/>
        </w:rPr>
        <w:t>Trump</w:t>
      </w:r>
      <w:r w:rsidRPr="0046107C">
        <w:rPr>
          <w:sz w:val="16"/>
        </w:rPr>
        <w:t xml:space="preserve"> administration has a discernible Middle East </w:t>
      </w:r>
      <w:r w:rsidRPr="0046107C">
        <w:rPr>
          <w:rStyle w:val="StyleUnderline"/>
        </w:rPr>
        <w:t>strategy,</w:t>
      </w:r>
      <w:r w:rsidRPr="0046107C">
        <w:rPr>
          <w:sz w:val="16"/>
        </w:rPr>
        <w:t xml:space="preserve"> it </w:t>
      </w:r>
      <w:r w:rsidRPr="0046107C">
        <w:rPr>
          <w:rStyle w:val="StyleUnderline"/>
        </w:rPr>
        <w:t>is to contain and confront Iran</w:t>
      </w:r>
      <w:r w:rsidRPr="0046107C">
        <w:rPr>
          <w:sz w:val="16"/>
        </w:rPr>
        <w:t xml:space="preserve">. Secretary of State Rex Tillerson, Secretary of Defense James Mattis, U.N. Ambassador Nikki Haley, and President Donald Trump himself have all denounced Iran’s regional activities. (In February, after Iranian ballistic missile tests, Trump tweeted that the country was “playing with fire.”) In October, the White House announced that moving forward, the official U.S. policy is aimed at “neutralizing Iran’s destabilizing influence and constraining its aggression.” Trump and his aides appear to have embraced the view that </w:t>
      </w:r>
      <w:r w:rsidRPr="0046107C">
        <w:rPr>
          <w:rStyle w:val="StyleUnderline"/>
        </w:rPr>
        <w:t>Iran is a potential hegemon poised to dominate the Middle East</w:t>
      </w:r>
      <w:r w:rsidRPr="0046107C">
        <w:rPr>
          <w:sz w:val="16"/>
        </w:rPr>
        <w:t xml:space="preserve"> — and specifically to control the oil-rich Persian Gulf. </w:t>
      </w:r>
      <w:r w:rsidRPr="0046107C">
        <w:rPr>
          <w:rStyle w:val="StyleUnderline"/>
        </w:rPr>
        <w:t>This logic</w:t>
      </w:r>
      <w:r w:rsidRPr="0046107C">
        <w:rPr>
          <w:sz w:val="16"/>
        </w:rPr>
        <w:t xml:space="preserve"> helps </w:t>
      </w:r>
      <w:r w:rsidRPr="0046107C">
        <w:rPr>
          <w:rStyle w:val="StyleUnderline"/>
        </w:rPr>
        <w:t>make sense of Trump’s unswerving support for Saudi Arabia</w:t>
      </w:r>
      <w:r w:rsidRPr="0046107C">
        <w:rPr>
          <w:sz w:val="16"/>
        </w:rPr>
        <w:t xml:space="preserve">, including his endorsements (both tacit and explicit) of the political shake-ups organized by Crown Prince Mohammed bin Salman at home and his apparent efforts to interfere in Lebanon’s internal politics. It also explains Trump’s refusal to recertify the Iran nuclear deal in October. Yet </w:t>
      </w:r>
      <w:r w:rsidRPr="0046107C">
        <w:rPr>
          <w:rStyle w:val="StyleUnderline"/>
        </w:rPr>
        <w:t xml:space="preserve">this </w:t>
      </w:r>
      <w:r w:rsidRPr="0046107C">
        <w:rPr>
          <w:sz w:val="16"/>
        </w:rPr>
        <w:t xml:space="preserve">ongoing full-court </w:t>
      </w:r>
      <w:r w:rsidRPr="0046107C">
        <w:rPr>
          <w:rStyle w:val="StyleUnderline"/>
        </w:rPr>
        <w:t xml:space="preserve">press against Iran makes little sense because it is </w:t>
      </w:r>
      <w:r w:rsidRPr="0046107C">
        <w:rPr>
          <w:rStyle w:val="Emphasis"/>
        </w:rPr>
        <w:t>nowhere close</w:t>
      </w:r>
      <w:r w:rsidRPr="0046107C">
        <w:rPr>
          <w:rStyle w:val="StyleUnderline"/>
        </w:rPr>
        <w:t xml:space="preserve"> to being a regional hegemon</w:t>
      </w:r>
      <w:r w:rsidRPr="0046107C">
        <w:rPr>
          <w:sz w:val="16"/>
        </w:rPr>
        <w:t xml:space="preserve">. If anything, the </w:t>
      </w:r>
      <w:r w:rsidRPr="0046107C">
        <w:rPr>
          <w:rStyle w:val="StyleUnderline"/>
        </w:rPr>
        <w:t xml:space="preserve">willingness </w:t>
      </w:r>
      <w:r w:rsidRPr="0046107C">
        <w:rPr>
          <w:sz w:val="16"/>
        </w:rPr>
        <w:t xml:space="preserve">of pundits and politicians </w:t>
      </w:r>
      <w:r w:rsidRPr="0046107C">
        <w:rPr>
          <w:rStyle w:val="StyleUnderline"/>
        </w:rPr>
        <w:t xml:space="preserve">to embrace this alarmist fantasy says more about the </w:t>
      </w:r>
      <w:r w:rsidRPr="0046107C">
        <w:rPr>
          <w:rStyle w:val="Emphasis"/>
        </w:rPr>
        <w:t>cavalier nature of U.S. strategic discourse</w:t>
      </w:r>
      <w:r w:rsidRPr="0046107C">
        <w:rPr>
          <w:rStyle w:val="StyleUnderline"/>
        </w:rPr>
        <w:t xml:space="preserve"> than it does about the actual challenge Iran may pose</w:t>
      </w:r>
      <w:r w:rsidRPr="0046107C">
        <w:rPr>
          <w:sz w:val="16"/>
        </w:rPr>
        <w:t xml:space="preserve">. </w:t>
      </w:r>
      <w:r w:rsidRPr="0046107C">
        <w:rPr>
          <w:rStyle w:val="StyleUnderline"/>
        </w:rPr>
        <w:t>Iran</w:t>
      </w:r>
      <w:r w:rsidRPr="0046107C">
        <w:rPr>
          <w:sz w:val="16"/>
        </w:rPr>
        <w:t xml:space="preserve"> presently </w:t>
      </w:r>
      <w:r w:rsidRPr="0046107C">
        <w:rPr>
          <w:rStyle w:val="StyleUnderline"/>
        </w:rPr>
        <w:t>lacks the hard power a state would need</w:t>
      </w:r>
      <w:r w:rsidRPr="0046107C">
        <w:rPr>
          <w:sz w:val="16"/>
        </w:rPr>
        <w:t xml:space="preserve"> </w:t>
      </w:r>
      <w:r w:rsidRPr="0046107C">
        <w:rPr>
          <w:rStyle w:val="StyleUnderline"/>
        </w:rPr>
        <w:t xml:space="preserve">to dominate the Middle East’s </w:t>
      </w:r>
      <w:r w:rsidRPr="0046107C">
        <w:rPr>
          <w:rStyle w:val="Emphasis"/>
        </w:rPr>
        <w:t>vast and deeply divided</w:t>
      </w:r>
      <w:r w:rsidRPr="0046107C">
        <w:rPr>
          <w:rStyle w:val="StyleUnderline"/>
        </w:rPr>
        <w:t xml:space="preserve"> set of countries</w:t>
      </w:r>
      <w:r w:rsidRPr="0046107C">
        <w:rPr>
          <w:sz w:val="16"/>
        </w:rPr>
        <w:t xml:space="preserve">. According to the International Institute for Strategic Studies, </w:t>
      </w:r>
      <w:r w:rsidRPr="0046107C">
        <w:rPr>
          <w:rStyle w:val="StyleUnderline"/>
        </w:rPr>
        <w:t>Iran has a population of about 83 million</w:t>
      </w:r>
      <w:r w:rsidRPr="0046107C">
        <w:rPr>
          <w:sz w:val="16"/>
        </w:rPr>
        <w:t xml:space="preserve">; as of 2016, its </w:t>
      </w:r>
      <w:r w:rsidRPr="0046107C">
        <w:rPr>
          <w:rStyle w:val="StyleUnderline"/>
        </w:rPr>
        <w:t>GDP</w:t>
      </w:r>
      <w:r w:rsidRPr="0046107C">
        <w:rPr>
          <w:sz w:val="16"/>
        </w:rPr>
        <w:t xml:space="preserve"> was more than $</w:t>
      </w:r>
      <w:r w:rsidRPr="0046107C">
        <w:rPr>
          <w:rStyle w:val="StyleUnderline"/>
        </w:rPr>
        <w:t>400 billion</w:t>
      </w:r>
      <w:r w:rsidRPr="0046107C">
        <w:rPr>
          <w:sz w:val="16"/>
        </w:rPr>
        <w:t xml:space="preserve">; and its annual defense budget is almost $16 billion. </w:t>
      </w:r>
      <w:r w:rsidRPr="0046107C">
        <w:rPr>
          <w:rStyle w:val="StyleUnderline"/>
        </w:rPr>
        <w:t>Its total military manpower</w:t>
      </w:r>
      <w:r w:rsidRPr="0046107C">
        <w:rPr>
          <w:sz w:val="16"/>
        </w:rPr>
        <w:t xml:space="preserve"> (including the Islamic Revolutionary Guard Corps, or IRGC) consists of about </w:t>
      </w:r>
      <w:r w:rsidRPr="0046107C">
        <w:rPr>
          <w:rStyle w:val="StyleUnderline"/>
        </w:rPr>
        <w:t>520,000</w:t>
      </w:r>
      <w:r w:rsidRPr="0046107C">
        <w:rPr>
          <w:sz w:val="16"/>
        </w:rPr>
        <w:t xml:space="preserve"> troops, of of them </w:t>
      </w:r>
      <w:r w:rsidRPr="0046107C">
        <w:rPr>
          <w:rStyle w:val="Emphasis"/>
        </w:rPr>
        <w:t>poorly trained draftees</w:t>
      </w:r>
      <w:r w:rsidRPr="0046107C">
        <w:rPr>
          <w:sz w:val="16"/>
        </w:rPr>
        <w:t xml:space="preserve">. Many of </w:t>
      </w:r>
      <w:r w:rsidRPr="0046107C">
        <w:rPr>
          <w:rStyle w:val="StyleUnderline"/>
        </w:rPr>
        <w:t>its tanks, aircraft, and other major weapons systems date from the era of Shah</w:t>
      </w:r>
      <w:r w:rsidRPr="0046107C">
        <w:rPr>
          <w:sz w:val="16"/>
        </w:rPr>
        <w:t xml:space="preserve"> Mohammed Reza </w:t>
      </w:r>
      <w:r w:rsidRPr="0046107C">
        <w:rPr>
          <w:rStyle w:val="StyleUnderline"/>
        </w:rPr>
        <w:t>Pahlavi and are in poor repair.</w:t>
      </w:r>
      <w:r w:rsidRPr="0046107C">
        <w:rPr>
          <w:sz w:val="16"/>
        </w:rPr>
        <w:t xml:space="preserve"> </w:t>
      </w:r>
      <w:r w:rsidRPr="0046107C">
        <w:rPr>
          <w:rStyle w:val="StyleUnderline"/>
        </w:rPr>
        <w:t>As veteran defense analyst</w:t>
      </w:r>
      <w:r w:rsidRPr="0046107C">
        <w:rPr>
          <w:sz w:val="16"/>
        </w:rPr>
        <w:t xml:space="preserve"> Anthony </w:t>
      </w:r>
      <w:r w:rsidRPr="0046107C">
        <w:rPr>
          <w:rStyle w:val="StyleUnderline"/>
        </w:rPr>
        <w:t>Cordesman concluded</w:t>
      </w:r>
      <w:r w:rsidRPr="0046107C">
        <w:rPr>
          <w:sz w:val="16"/>
        </w:rPr>
        <w:t xml:space="preserve"> in 2010, “</w:t>
      </w:r>
      <w:r w:rsidRPr="0046107C">
        <w:rPr>
          <w:rStyle w:val="StyleUnderline"/>
        </w:rPr>
        <w:t>Iran’s conventional military is severely limited, relying heavily on obsolescent and low quality weaponry.… Its forces are not organized or trained to project significant power across the Gulf.”</w:t>
      </w:r>
      <w:r>
        <w:rPr>
          <w:rStyle w:val="StyleUnderline"/>
        </w:rPr>
        <w:t xml:space="preserve"> </w:t>
      </w:r>
      <w:r w:rsidRPr="0046107C">
        <w:rPr>
          <w:rStyle w:val="StyleUnderline"/>
        </w:rPr>
        <w:t>By contrast, Egypt, Israel, Saudi Arabia, Jordan, and the U</w:t>
      </w:r>
      <w:r w:rsidRPr="0046107C">
        <w:rPr>
          <w:sz w:val="16"/>
        </w:rPr>
        <w:t xml:space="preserve">nited </w:t>
      </w:r>
      <w:r w:rsidRPr="0046107C">
        <w:rPr>
          <w:rStyle w:val="StyleUnderline"/>
        </w:rPr>
        <w:t>Arab</w:t>
      </w:r>
      <w:r w:rsidRPr="0046107C">
        <w:rPr>
          <w:sz w:val="16"/>
        </w:rPr>
        <w:t xml:space="preserve"> </w:t>
      </w:r>
      <w:r w:rsidRPr="0046107C">
        <w:rPr>
          <w:rStyle w:val="StyleUnderline"/>
        </w:rPr>
        <w:t>E</w:t>
      </w:r>
      <w:r w:rsidRPr="0046107C">
        <w:rPr>
          <w:sz w:val="16"/>
        </w:rPr>
        <w:t xml:space="preserve">mirates </w:t>
      </w:r>
      <w:r w:rsidRPr="0046107C">
        <w:rPr>
          <w:rStyle w:val="StyleUnderline"/>
        </w:rPr>
        <w:t>have a combined population of</w:t>
      </w:r>
      <w:r w:rsidRPr="0046107C">
        <w:rPr>
          <w:sz w:val="16"/>
        </w:rPr>
        <w:t xml:space="preserve"> well </w:t>
      </w:r>
      <w:r w:rsidRPr="0046107C">
        <w:rPr>
          <w:rStyle w:val="StyleUnderline"/>
        </w:rPr>
        <w:t>over 100 million and</w:t>
      </w:r>
      <w:r w:rsidRPr="0046107C">
        <w:rPr>
          <w:sz w:val="16"/>
        </w:rPr>
        <w:t xml:space="preserve"> a combined </w:t>
      </w:r>
      <w:r w:rsidRPr="0046107C">
        <w:rPr>
          <w:rStyle w:val="StyleUnderline"/>
        </w:rPr>
        <w:t>GDP of more than $1 trillion</w:t>
      </w:r>
      <w:r w:rsidRPr="0046107C">
        <w:rPr>
          <w:sz w:val="16"/>
        </w:rPr>
        <w:t xml:space="preserve"> — about </w:t>
      </w:r>
      <w:r w:rsidRPr="0046107C">
        <w:rPr>
          <w:rStyle w:val="StyleUnderline"/>
        </w:rPr>
        <w:t>quadruple</w:t>
      </w:r>
      <w:r w:rsidRPr="0046107C">
        <w:rPr>
          <w:sz w:val="16"/>
        </w:rPr>
        <w:t xml:space="preserve"> that of </w:t>
      </w:r>
      <w:r w:rsidRPr="0046107C">
        <w:rPr>
          <w:rStyle w:val="StyleUnderline"/>
        </w:rPr>
        <w:t>Iran.</w:t>
      </w:r>
      <w:r w:rsidRPr="0046107C">
        <w:rPr>
          <w:sz w:val="16"/>
        </w:rPr>
        <w:t xml:space="preserve"> Their </w:t>
      </w:r>
      <w:r w:rsidRPr="0046107C">
        <w:rPr>
          <w:rStyle w:val="Emphasis"/>
        </w:rPr>
        <w:t>combined defense spending is at least five times greater than Iran’s</w:t>
      </w:r>
      <w:r w:rsidRPr="0046107C">
        <w:rPr>
          <w:sz w:val="16"/>
        </w:rPr>
        <w:t xml:space="preserve">. </w:t>
      </w:r>
      <w:r w:rsidRPr="0046107C">
        <w:rPr>
          <w:rStyle w:val="StyleUnderline"/>
        </w:rPr>
        <w:t>These states possess</w:t>
      </w:r>
      <w:r w:rsidRPr="0046107C">
        <w:rPr>
          <w:sz w:val="16"/>
        </w:rPr>
        <w:t xml:space="preserve"> some of </w:t>
      </w:r>
      <w:r w:rsidRPr="0046107C">
        <w:rPr>
          <w:rStyle w:val="StyleUnderline"/>
        </w:rPr>
        <w:t>the most sophisticated weapons money can buy,</w:t>
      </w:r>
      <w:r w:rsidRPr="0046107C">
        <w:rPr>
          <w:sz w:val="16"/>
        </w:rPr>
        <w:t xml:space="preserve"> including Abrams battle tanks and F-15 aircraft, </w:t>
      </w:r>
      <w:r w:rsidRPr="0046107C">
        <w:rPr>
          <w:rStyle w:val="StyleUnderline"/>
        </w:rPr>
        <w:t>and Israel has nuclear weapons</w:t>
      </w:r>
      <w:r w:rsidRPr="0046107C">
        <w:rPr>
          <w:sz w:val="16"/>
        </w:rPr>
        <w:t xml:space="preserve">. </w:t>
      </w:r>
      <w:r w:rsidRPr="0046107C">
        <w:rPr>
          <w:rStyle w:val="StyleUnderline"/>
        </w:rPr>
        <w:t>In the unlikely event Iran ever attacked</w:t>
      </w:r>
      <w:r w:rsidRPr="0046107C">
        <w:rPr>
          <w:sz w:val="16"/>
        </w:rPr>
        <w:t xml:space="preserve"> them, </w:t>
      </w:r>
      <w:r w:rsidRPr="0046107C">
        <w:rPr>
          <w:rStyle w:val="StyleUnderline"/>
        </w:rPr>
        <w:t>they could also count on support from the mighty U</w:t>
      </w:r>
      <w:r w:rsidRPr="0046107C">
        <w:rPr>
          <w:sz w:val="16"/>
        </w:rPr>
        <w:t xml:space="preserve">nited </w:t>
      </w:r>
      <w:r w:rsidRPr="0046107C">
        <w:rPr>
          <w:rStyle w:val="StyleUnderline"/>
        </w:rPr>
        <w:t>S</w:t>
      </w:r>
      <w:r w:rsidRPr="0046107C">
        <w:rPr>
          <w:sz w:val="16"/>
        </w:rPr>
        <w:t xml:space="preserve">tates. </w:t>
      </w:r>
      <w:r w:rsidRPr="0046107C">
        <w:rPr>
          <w:rStyle w:val="StyleUnderline"/>
        </w:rPr>
        <w:t xml:space="preserve">Given the far more powerful forces arrayed against Iran, to claim it is on the brink of regional </w:t>
      </w:r>
      <w:r w:rsidRPr="0046107C">
        <w:rPr>
          <w:rStyle w:val="Emphasis"/>
        </w:rPr>
        <w:t>hegemony defies reason.</w:t>
      </w:r>
    </w:p>
    <w:p w14:paraId="04F06869" w14:textId="77777777" w:rsidR="00F30CA4" w:rsidRDefault="00F30CA4" w:rsidP="00F30CA4"/>
    <w:p w14:paraId="15E240EA" w14:textId="77777777" w:rsidR="00F30CA4" w:rsidRDefault="00F30CA4" w:rsidP="00F30CA4">
      <w:pPr>
        <w:pStyle w:val="Heading4"/>
      </w:pPr>
      <w:r>
        <w:t>This disad is Trump admin propaganda</w:t>
      </w:r>
    </w:p>
    <w:p w14:paraId="23E11066" w14:textId="77777777" w:rsidR="00F30CA4" w:rsidRDefault="00F30CA4" w:rsidP="00F30CA4">
      <w:r w:rsidRPr="006F7826">
        <w:rPr>
          <w:rStyle w:val="Style13ptBold"/>
        </w:rPr>
        <w:t>Foreign Policy 11-29-18</w:t>
      </w:r>
      <w:r>
        <w:t xml:space="preserve"> https://foreignpolicy.com/2018/11/29/facing-sharp-rebuke-on-saudi-ties-u-s-points-to-growing-iran-threat/</w:t>
      </w:r>
    </w:p>
    <w:p w14:paraId="0C3EE629" w14:textId="77777777" w:rsidR="00F30CA4" w:rsidRDefault="00F30CA4" w:rsidP="00F30CA4">
      <w:r w:rsidRPr="006F7826">
        <w:rPr>
          <w:sz w:val="16"/>
        </w:rPr>
        <w:t xml:space="preserve">Facing mounting pressure to end all U.S. involvement in the Saudi-led war on Iran-backed forces in Yemen, </w:t>
      </w:r>
      <w:r w:rsidRPr="006F7826">
        <w:rPr>
          <w:rStyle w:val="StyleUnderline"/>
        </w:rPr>
        <w:t>the U.S. government</w:t>
      </w:r>
      <w:r w:rsidRPr="006F7826">
        <w:rPr>
          <w:sz w:val="16"/>
        </w:rPr>
        <w:t xml:space="preserve"> on Thursday </w:t>
      </w:r>
      <w:r w:rsidRPr="006F7826">
        <w:rPr>
          <w:rStyle w:val="StyleUnderline"/>
        </w:rPr>
        <w:t>attempted a deflection, touting new evidence</w:t>
      </w:r>
      <w:r w:rsidRPr="006F7826">
        <w:rPr>
          <w:sz w:val="16"/>
        </w:rPr>
        <w:t xml:space="preserve"> to argue that </w:t>
      </w:r>
      <w:r w:rsidRPr="006F7826">
        <w:rPr>
          <w:rStyle w:val="StyleUnderline"/>
        </w:rPr>
        <w:t>Iran is shipping weapons</w:t>
      </w:r>
      <w:r w:rsidRPr="006F7826">
        <w:rPr>
          <w:sz w:val="16"/>
        </w:rPr>
        <w:t xml:space="preserve"> to militants in Yemen and Afghanistan. In a press conference on Thursday, Brian Hook, the special representative for Iran and senior policy advisor to the secretary of state, unveiled what he said are pieces of Iranian weaponry discovered in Yemen and Afghanistan. United Nations Ambassador Nikki Haley first revealed evidence of Iran’s weapons proliferation in December 2017. But the inventory has expanded, Hook said, reflecting an increase in Iran’s support of the Houthi rebels in Yemen and other militant groups. “</w:t>
      </w:r>
      <w:r w:rsidRPr="006F7826">
        <w:rPr>
          <w:rStyle w:val="StyleUnderline"/>
        </w:rPr>
        <w:t>The Iranian threat is growing</w:t>
      </w:r>
      <w:r w:rsidRPr="006F7826">
        <w:rPr>
          <w:sz w:val="16"/>
        </w:rPr>
        <w:t xml:space="preserve">, and we are accumulating risk of escalation in the region </w:t>
      </w:r>
      <w:r w:rsidRPr="006F7826">
        <w:rPr>
          <w:rStyle w:val="StyleUnderline"/>
        </w:rPr>
        <w:t>if we fail to act,” Hook said</w:t>
      </w:r>
      <w:r w:rsidRPr="006F7826">
        <w:rPr>
          <w:sz w:val="16"/>
        </w:rPr>
        <w:t xml:space="preserve">. “This is a function of Iran’s relentless commitment to put more weapons into the hands of even more of its proxies regardless of the suffering.” If Iran is indeed shipping weapons across the Middle East, it would be a violation of U.N. resolutions. </w:t>
      </w:r>
      <w:r w:rsidRPr="006F7826">
        <w:rPr>
          <w:rStyle w:val="StyleUnderline"/>
        </w:rPr>
        <w:t>The presentation</w:t>
      </w:r>
      <w:r w:rsidRPr="006F7826">
        <w:rPr>
          <w:sz w:val="16"/>
        </w:rPr>
        <w:t xml:space="preserve">, the second since December, </w:t>
      </w:r>
      <w:r w:rsidRPr="006F7826">
        <w:rPr>
          <w:rStyle w:val="StyleUnderline"/>
        </w:rPr>
        <w:t xml:space="preserve">is both part of the administration’s broader effort to rally support for its campaign to isolate Tehran and a way to </w:t>
      </w:r>
      <w:r w:rsidRPr="006F7826">
        <w:rPr>
          <w:rStyle w:val="Emphasis"/>
        </w:rPr>
        <w:t>push back</w:t>
      </w:r>
      <w:r w:rsidRPr="006F7826">
        <w:rPr>
          <w:rStyle w:val="StyleUnderline"/>
        </w:rPr>
        <w:t xml:space="preserve"> against congressional criticism of its continued support for the Saudi-led war in Yemen</w:t>
      </w:r>
      <w:r w:rsidRPr="006F7826">
        <w:rPr>
          <w:sz w:val="16"/>
        </w:rPr>
        <w:t xml:space="preserve">, which has become the world’s worst humanitarian crisis. It appeared designed to showcase the key role Saudi Arabia can play in helping the United States fend off Iran’s malign influence and maintain stability in the Middle East. </w:t>
      </w:r>
      <w:r w:rsidRPr="006F7826">
        <w:rPr>
          <w:rStyle w:val="StyleUnderline"/>
        </w:rPr>
        <w:t>The timing</w:t>
      </w:r>
      <w:r w:rsidRPr="006F7826">
        <w:rPr>
          <w:sz w:val="16"/>
        </w:rPr>
        <w:t xml:space="preserve">, however, </w:t>
      </w:r>
      <w:r w:rsidRPr="006F7826">
        <w:rPr>
          <w:rStyle w:val="Emphasis"/>
        </w:rPr>
        <w:t>is suspect</w:t>
      </w:r>
      <w:r w:rsidRPr="006F7826">
        <w:rPr>
          <w:sz w:val="16"/>
        </w:rPr>
        <w:t xml:space="preserve">. The presentation comes </w:t>
      </w:r>
      <w:r w:rsidRPr="006F7826">
        <w:rPr>
          <w:rStyle w:val="StyleUnderline"/>
        </w:rPr>
        <w:t>just a day after a</w:t>
      </w:r>
      <w:r w:rsidRPr="006F7826">
        <w:rPr>
          <w:sz w:val="16"/>
        </w:rPr>
        <w:t xml:space="preserve"> large </w:t>
      </w:r>
      <w:r w:rsidRPr="006F7826">
        <w:rPr>
          <w:rStyle w:val="StyleUnderline"/>
        </w:rPr>
        <w:t>bipartisan majority</w:t>
      </w:r>
      <w:r w:rsidRPr="006F7826">
        <w:rPr>
          <w:sz w:val="16"/>
        </w:rPr>
        <w:t xml:space="preserve"> in the Senate </w:t>
      </w:r>
      <w:r w:rsidRPr="006F7826">
        <w:rPr>
          <w:rStyle w:val="StyleUnderline"/>
        </w:rPr>
        <w:t>voted to advance a resolution demanding an end to U.S. support</w:t>
      </w:r>
      <w:r w:rsidRPr="006F7826">
        <w:rPr>
          <w:sz w:val="16"/>
        </w:rPr>
        <w:t xml:space="preserve"> for the Saudi-led coalition in the Yemen conflict. The 63-37 vote margin reflected broad concerns about the U.S. role in the war and growing anger among lawmakers over the Trump administration’s continued support for the Saudi government following the murder of Washington Post journalist Jamal Khashoggi at the Saudi consulate in Istanbul. </w:t>
      </w:r>
      <w:r w:rsidRPr="006F7826">
        <w:rPr>
          <w:rStyle w:val="StyleUnderline"/>
        </w:rPr>
        <w:t>Hook used the new evidence to urge the international community to ramp up pressure on Iran and to be careful about de-escalating the conflict in Yemen.</w:t>
      </w:r>
      <w:r w:rsidRPr="006F7826">
        <w:rPr>
          <w:sz w:val="16"/>
        </w:rPr>
        <w:t xml:space="preserve"> He pointed to Lebanon as an example of how Iran has cemented its influence through arms sales and warned against the “Lebanization” of Yemen.</w:t>
      </w:r>
    </w:p>
    <w:p w14:paraId="166A6250" w14:textId="3C92BB63" w:rsidR="0021045A" w:rsidRDefault="0021045A" w:rsidP="0021045A"/>
    <w:p w14:paraId="642B97C2" w14:textId="7769E2A9" w:rsidR="003B53C3" w:rsidRDefault="003B53C3" w:rsidP="0021045A"/>
    <w:p w14:paraId="342970E5" w14:textId="2C2B41B9" w:rsidR="003B53C3" w:rsidRDefault="003B53C3" w:rsidP="003B53C3">
      <w:pPr>
        <w:pStyle w:val="Heading3"/>
      </w:pPr>
      <w:r>
        <w:t xml:space="preserve">XT: Influence Turn </w:t>
      </w:r>
    </w:p>
    <w:p w14:paraId="128511DA" w14:textId="160AA227" w:rsidR="003B53C3" w:rsidRDefault="003B53C3" w:rsidP="003B53C3"/>
    <w:p w14:paraId="39124A1F" w14:textId="77777777" w:rsidR="003B53C3" w:rsidRPr="000E1840" w:rsidRDefault="003B53C3" w:rsidP="003B53C3">
      <w:pPr>
        <w:pStyle w:val="Heading4"/>
      </w:pPr>
      <w:r w:rsidRPr="000E1840">
        <w:t>US influence k2 moderate Saudi behavior or Iran wins</w:t>
      </w:r>
    </w:p>
    <w:p w14:paraId="0DB252CB" w14:textId="77777777" w:rsidR="003B53C3" w:rsidRPr="003105B8" w:rsidRDefault="003B53C3" w:rsidP="003B53C3">
      <w:pPr>
        <w:rPr>
          <w:rStyle w:val="Style13ptBold"/>
        </w:rPr>
      </w:pPr>
      <w:r w:rsidRPr="003105B8">
        <w:rPr>
          <w:rStyle w:val="Style13ptBold"/>
        </w:rPr>
        <w:t>Cambanis, PhD, 15</w:t>
      </w:r>
    </w:p>
    <w:p w14:paraId="0D1EECD2" w14:textId="77777777" w:rsidR="003B53C3" w:rsidRPr="003105B8" w:rsidRDefault="003B53C3" w:rsidP="003B53C3">
      <w:pPr>
        <w:rPr>
          <w:rStyle w:val="StyleUnderline"/>
          <w:sz w:val="16"/>
        </w:rPr>
      </w:pPr>
      <w:r w:rsidRPr="003105B8">
        <w:rPr>
          <w:rStyle w:val="StyleUnderline"/>
          <w:sz w:val="16"/>
        </w:rPr>
        <w:t xml:space="preserve">(Thanassis, Fellow@CenturyFoundation,  </w:t>
      </w:r>
      <w:hyperlink r:id="rId21" w:history="1">
        <w:r w:rsidRPr="003105B8">
          <w:rPr>
            <w:rStyle w:val="Hyperlink"/>
            <w:sz w:val="16"/>
          </w:rPr>
          <w:t>https://foreignpolicy.com/2015/04/14/yemen-iran-saudi-arabia-middle-east/</w:t>
        </w:r>
      </w:hyperlink>
      <w:r w:rsidRPr="003105B8">
        <w:rPr>
          <w:rStyle w:val="StyleUnderline"/>
          <w:sz w:val="16"/>
        </w:rPr>
        <w:t xml:space="preserve"> 4-14)</w:t>
      </w:r>
    </w:p>
    <w:p w14:paraId="766FFB2B" w14:textId="77777777" w:rsidR="003B53C3" w:rsidRPr="003105B8" w:rsidRDefault="003B53C3" w:rsidP="003B53C3">
      <w:pPr>
        <w:rPr>
          <w:sz w:val="16"/>
        </w:rPr>
      </w:pPr>
      <w:r w:rsidRPr="003105B8">
        <w:rPr>
          <w:rStyle w:val="StyleUnderline"/>
        </w:rPr>
        <w:t>History is not on Riyadh’s side in this campaign. Regional wars tend not to go well for invaders</w:t>
      </w:r>
      <w:r w:rsidRPr="003105B8">
        <w:rPr>
          <w:sz w:val="16"/>
        </w:rPr>
        <w:t xml:space="preserve">; just think of Iraq’s invasion of Kuwait or the last Yemen war in the 1960s. </w:t>
      </w:r>
      <w:r w:rsidRPr="003105B8">
        <w:rPr>
          <w:rStyle w:val="StyleUnderline"/>
        </w:rPr>
        <w:t>The U.S. invasion of Iraq should also offer a cautionary lesson:</w:t>
      </w:r>
      <w:r w:rsidRPr="003105B8">
        <w:rPr>
          <w:sz w:val="16"/>
        </w:rPr>
        <w:t xml:space="preserve"> Many people at the time, including some Iraqis, felt that some major action was better than the status quo, that toppling Saddam Hussein would at the least get a hairy situation unstuck. They were soon disabused of that notion, as Iraq spiraled into chaos. </w:t>
      </w:r>
      <w:r w:rsidRPr="003105B8">
        <w:rPr>
          <w:rStyle w:val="StyleUnderline"/>
        </w:rPr>
        <w:t xml:space="preserve">America should take particular care in this conflict. It has built deep alliances with Saudi Arabia, and it has been far too hesitant to reinvent its dysfunctional relationship with Egypt in the post-Mubarak era. It should </w:t>
      </w:r>
      <w:r w:rsidRPr="003105B8">
        <w:rPr>
          <w:rStyle w:val="Emphasis"/>
        </w:rPr>
        <w:t>act as a brake</w:t>
      </w:r>
      <w:r w:rsidRPr="003105B8">
        <w:rPr>
          <w:rStyle w:val="StyleUnderline"/>
        </w:rPr>
        <w:t xml:space="preserve"> on Saudi Arabia’s outsized expectations in Yemen, and it should </w:t>
      </w:r>
      <w:r w:rsidRPr="003105B8">
        <w:rPr>
          <w:rStyle w:val="Emphasis"/>
        </w:rPr>
        <w:t>exact a price</w:t>
      </w:r>
      <w:r w:rsidRPr="003105B8">
        <w:rPr>
          <w:rStyle w:val="StyleUnderline"/>
        </w:rPr>
        <w:t xml:space="preserve"> for any support it gives the war there.</w:t>
      </w:r>
      <w:r w:rsidRPr="003105B8">
        <w:rPr>
          <w:sz w:val="16"/>
        </w:rPr>
        <w:t xml:space="preserve"> Any campaign in Yemen should strengthen, rather than undermine, counterterrorism efforts there, and the United States should share its military know-how in exchange for Saudi cooperation on the Iran deal. Sure, it’s bizarre to see the U.S. military working with Iran to battle the Islamic State in Iraq, while working against Tehran in Yemen. It’s also refreshing. This isn’t a homily; it’s foreign policy. It’s encouraging to see the United States operating around the edges of a complex, multiparty conflict and finding ways to advance American interests. Its next challenge will be finding new ways to simultaneously pressure rivals like Iran and recalcitrant allies like Saudi Arabia. </w:t>
      </w:r>
      <w:r w:rsidRPr="003105B8">
        <w:rPr>
          <w:rStyle w:val="StyleUnderline"/>
        </w:rPr>
        <w:t>But to a large extent, the United States is a sideshow: The main event is the regional struggle for influence between the Iran and Saudi blocs. One need only look at the two major events this spring — the Iran nuclear deal and the capture of Tikrit with the help of Tehran’s military advisors — to get a sense of who’s winning. America’s preferred side has bumbled impulsively from crisis to crisis, buying or strong-arming support and launching military adventures that are likely to produce inconclusive results. Iran’s side, meanwhile, has crafted tight state-to-state relations with Syria and its onetime enemy Iraq, and has deepened its influence in Afghanistan, Lebanon, Bahrain, and Yemen. Despite the theocratic dogma of Iran’s Shiite ayatollahs, the regime in Tehran has managed to position itself as the regional champion of pluralism and minorities, against a Saudi grouping whose philosophy has drifted dangerously close to the nihilism of al Qaeda and the Islamic State.</w:t>
      </w:r>
      <w:r>
        <w:rPr>
          <w:rStyle w:val="StyleUnderline"/>
        </w:rPr>
        <w:t xml:space="preserve"> </w:t>
      </w:r>
      <w:r w:rsidRPr="003105B8">
        <w:rPr>
          <w:rStyle w:val="StyleUnderline"/>
        </w:rPr>
        <w:t>Unless Saudi Arabia and its allies can learn a new, more durable style of power projection, their costly feints will only buy short-term gains. The kingdom might manage to bomb the Houthis back to their corner of Yemen, and its Syrian clients may seize some more towns and cities from Assad, but the long-term trend points in Iran’s favor</w:t>
      </w:r>
      <w:r w:rsidRPr="003105B8">
        <w:rPr>
          <w:sz w:val="16"/>
        </w:rPr>
        <w:t>.</w:t>
      </w:r>
    </w:p>
    <w:p w14:paraId="41039A61" w14:textId="77777777" w:rsidR="003B53C3" w:rsidRPr="00E01044" w:rsidRDefault="003B53C3" w:rsidP="003B53C3"/>
    <w:p w14:paraId="6513276F" w14:textId="77777777" w:rsidR="00703F22" w:rsidRPr="0046107C" w:rsidRDefault="00703F22" w:rsidP="00703F22">
      <w:pPr>
        <w:pStyle w:val="Heading4"/>
      </w:pPr>
      <w:r>
        <w:t xml:space="preserve">Iranian influence is weak- no master plan </w:t>
      </w:r>
    </w:p>
    <w:p w14:paraId="2ADCCD01" w14:textId="77777777" w:rsidR="00703F22" w:rsidRPr="0046107C" w:rsidRDefault="00703F22" w:rsidP="00703F22">
      <w:pPr>
        <w:rPr>
          <w:rStyle w:val="Style13ptBold"/>
        </w:rPr>
      </w:pPr>
      <w:r w:rsidRPr="0046107C">
        <w:rPr>
          <w:rStyle w:val="Style13ptBold"/>
        </w:rPr>
        <w:t>Walt, PhD, 18</w:t>
      </w:r>
    </w:p>
    <w:p w14:paraId="73B1669E" w14:textId="77777777" w:rsidR="00703F22" w:rsidRPr="0046107C" w:rsidRDefault="00703F22" w:rsidP="00703F22">
      <w:pPr>
        <w:rPr>
          <w:sz w:val="16"/>
        </w:rPr>
      </w:pPr>
      <w:r w:rsidRPr="0046107C">
        <w:rPr>
          <w:sz w:val="16"/>
        </w:rPr>
        <w:t>(Stephen, IR@Harvard, 1-16 https://foreignpolicy.com/2018/01/16/the-islamic-republic-of-hysteria-iran-middle-east-trump/</w:t>
      </w:r>
      <w:r>
        <w:rPr>
          <w:sz w:val="16"/>
        </w:rPr>
        <w:t>)</w:t>
      </w:r>
    </w:p>
    <w:p w14:paraId="77BAB1A2" w14:textId="77777777" w:rsidR="00703F22" w:rsidRDefault="00703F22" w:rsidP="00703F22">
      <w:r w:rsidRPr="0046107C">
        <w:rPr>
          <w:sz w:val="16"/>
        </w:rPr>
        <w:t xml:space="preserve">When </w:t>
      </w:r>
      <w:r w:rsidRPr="0046107C">
        <w:rPr>
          <w:rStyle w:val="StyleUnderline"/>
        </w:rPr>
        <w:t>confronted with</w:t>
      </w:r>
      <w:r w:rsidRPr="0046107C">
        <w:rPr>
          <w:sz w:val="16"/>
        </w:rPr>
        <w:t xml:space="preserve"> these </w:t>
      </w:r>
      <w:r w:rsidRPr="0046107C">
        <w:rPr>
          <w:rStyle w:val="StyleUnderline"/>
        </w:rPr>
        <w:t>realities, Iran’s foes</w:t>
      </w:r>
      <w:r w:rsidRPr="0046107C">
        <w:rPr>
          <w:sz w:val="16"/>
        </w:rPr>
        <w:t xml:space="preserve"> typically </w:t>
      </w:r>
      <w:r w:rsidRPr="0046107C">
        <w:rPr>
          <w:rStyle w:val="StyleUnderline"/>
        </w:rPr>
        <w:t>warn that it is using local proxies to spread its influence</w:t>
      </w:r>
      <w:r w:rsidRPr="0046107C">
        <w:rPr>
          <w:sz w:val="16"/>
        </w:rPr>
        <w:t xml:space="preserve"> and take over the region. There is no question that Iran has backed a number of local actors in recent years, including the Lebanese Hezbollah, Syrian President Bashar al-Assad, various militias in Iraq, and, to a lesser extent, the Houthis in Yemen. </w:t>
      </w:r>
      <w:r w:rsidRPr="0046107C">
        <w:rPr>
          <w:rStyle w:val="StyleUnderline"/>
        </w:rPr>
        <w:t xml:space="preserve">These moves have marginally enhanced Iran’s power </w:t>
      </w:r>
      <w:r w:rsidRPr="0046107C">
        <w:rPr>
          <w:sz w:val="16"/>
        </w:rPr>
        <w:t xml:space="preserve">— but </w:t>
      </w:r>
      <w:r w:rsidRPr="0046107C">
        <w:rPr>
          <w:rStyle w:val="StyleUnderline"/>
        </w:rPr>
        <w:t xml:space="preserve">mostly because it has been able to take advantage of its </w:t>
      </w:r>
      <w:r w:rsidRPr="0046107C">
        <w:rPr>
          <w:rStyle w:val="Emphasis"/>
        </w:rPr>
        <w:t>opponents’ blunders</w:t>
      </w:r>
      <w:r w:rsidRPr="0046107C">
        <w:rPr>
          <w:sz w:val="16"/>
        </w:rPr>
        <w:t xml:space="preserve">, such as the George W. Bush administration’s decision to topple Saddam Hussein. But </w:t>
      </w:r>
      <w:r w:rsidRPr="0046107C">
        <w:rPr>
          <w:rStyle w:val="StyleUnderline"/>
        </w:rPr>
        <w:t>these advances still leave Tehran far short of regional domination</w:t>
      </w:r>
      <w:r w:rsidRPr="0046107C">
        <w:rPr>
          <w:sz w:val="16"/>
        </w:rPr>
        <w:t xml:space="preserve">. For one thing, </w:t>
      </w:r>
      <w:r w:rsidRPr="0046107C">
        <w:rPr>
          <w:rStyle w:val="StyleUnderline"/>
        </w:rPr>
        <w:t>Iran does not control these groups any more than the U</w:t>
      </w:r>
      <w:r w:rsidRPr="0046107C">
        <w:rPr>
          <w:sz w:val="16"/>
        </w:rPr>
        <w:t xml:space="preserve">nited </w:t>
      </w:r>
      <w:r w:rsidRPr="0046107C">
        <w:rPr>
          <w:rStyle w:val="StyleUnderline"/>
        </w:rPr>
        <w:t>S</w:t>
      </w:r>
      <w:r w:rsidRPr="0046107C">
        <w:rPr>
          <w:sz w:val="16"/>
        </w:rPr>
        <w:t xml:space="preserve">tates </w:t>
      </w:r>
      <w:r w:rsidRPr="0046107C">
        <w:rPr>
          <w:rStyle w:val="StyleUnderline"/>
        </w:rPr>
        <w:t>controls its own Middle East clients. Each of these actors has its own interests, and Tehran’s present allies will not blindly follow its orders if doing so would jeopardize their own positions. To see these collaborations as a new Persian empire</w:t>
      </w:r>
      <w:r w:rsidRPr="0046107C">
        <w:rPr>
          <w:sz w:val="16"/>
        </w:rPr>
        <w:t xml:space="preserve">, as Henry Kissinger and Max Boot apparently do, </w:t>
      </w:r>
      <w:r w:rsidRPr="0046107C">
        <w:rPr>
          <w:rStyle w:val="StyleUnderline"/>
        </w:rPr>
        <w:t>is risible.</w:t>
      </w:r>
      <w:r>
        <w:rPr>
          <w:rStyle w:val="StyleUnderline"/>
        </w:rPr>
        <w:t xml:space="preserve"> </w:t>
      </w:r>
      <w:r w:rsidRPr="0046107C">
        <w:rPr>
          <w:sz w:val="16"/>
        </w:rPr>
        <w:t xml:space="preserve">Furthermore, many of </w:t>
      </w:r>
      <w:r w:rsidRPr="0046107C">
        <w:rPr>
          <w:rStyle w:val="StyleUnderline"/>
        </w:rPr>
        <w:t>Iran’s principal partners have all suffered significant setbacks in recent years, forcing the country to expend additional resources</w:t>
      </w:r>
      <w:r w:rsidRPr="0046107C">
        <w:rPr>
          <w:sz w:val="16"/>
        </w:rPr>
        <w:t xml:space="preserve"> to prop them up.Furthermore, many of Iran’s principal partners have all suffered significant setbacks in recent years, forcing the country to expend additional resources to prop them up. Support from the IRGC helped keep Assad in power, for example, but </w:t>
      </w:r>
      <w:r w:rsidRPr="0046107C">
        <w:rPr>
          <w:rStyle w:val="StyleUnderline"/>
        </w:rPr>
        <w:t>Syria is now a shattered state</w:t>
      </w:r>
      <w:r w:rsidRPr="0046107C">
        <w:rPr>
          <w:sz w:val="16"/>
        </w:rPr>
        <w:t xml:space="preserve"> and thus not much of an ally. </w:t>
      </w:r>
      <w:r w:rsidRPr="0046107C">
        <w:rPr>
          <w:rStyle w:val="StyleUnderline"/>
        </w:rPr>
        <w:t xml:space="preserve">Far from creating an ever-expanding, increasingly powerful Iranian empire, Tehran’s support for these various groups has </w:t>
      </w:r>
      <w:r w:rsidRPr="0046107C">
        <w:rPr>
          <w:rStyle w:val="Emphasis"/>
        </w:rPr>
        <w:t>drained its coffers</w:t>
      </w:r>
      <w:r w:rsidRPr="0046107C">
        <w:rPr>
          <w:rStyle w:val="StyleUnderline"/>
        </w:rPr>
        <w:t xml:space="preserve"> and brought Israel and the Gulf Arabs into </w:t>
      </w:r>
      <w:r w:rsidRPr="0046107C">
        <w:rPr>
          <w:rStyle w:val="Emphasis"/>
        </w:rPr>
        <w:t>tacit alignment</w:t>
      </w:r>
      <w:r w:rsidRPr="0046107C">
        <w:rPr>
          <w:rStyle w:val="StyleUnderline"/>
        </w:rPr>
        <w:t>, thereby undermining its overall position</w:t>
      </w:r>
      <w:r w:rsidRPr="0046107C">
        <w:rPr>
          <w:sz w:val="16"/>
        </w:rPr>
        <w:t>.</w:t>
      </w:r>
    </w:p>
    <w:p w14:paraId="503D85F7" w14:textId="77777777" w:rsidR="00703F22" w:rsidRDefault="00703F22" w:rsidP="00703F22"/>
    <w:p w14:paraId="63494725" w14:textId="77777777" w:rsidR="00703F22" w:rsidRDefault="00703F22" w:rsidP="00703F22">
      <w:pPr>
        <w:pStyle w:val="Heading4"/>
      </w:pPr>
      <w:r>
        <w:t xml:space="preserve">Ethnic/Religious differences undermine Iranian hegemony </w:t>
      </w:r>
    </w:p>
    <w:p w14:paraId="0D3B3E4C" w14:textId="77777777" w:rsidR="00703F22" w:rsidRPr="0046107C" w:rsidRDefault="00703F22" w:rsidP="00703F22">
      <w:pPr>
        <w:rPr>
          <w:rStyle w:val="Style13ptBold"/>
        </w:rPr>
      </w:pPr>
      <w:r w:rsidRPr="0046107C">
        <w:rPr>
          <w:rStyle w:val="Style13ptBold"/>
        </w:rPr>
        <w:t>Walt, PhD, 18</w:t>
      </w:r>
    </w:p>
    <w:p w14:paraId="34D193A5" w14:textId="77777777" w:rsidR="00703F22" w:rsidRPr="002E350E" w:rsidRDefault="00703F22" w:rsidP="00703F22">
      <w:pPr>
        <w:rPr>
          <w:sz w:val="16"/>
        </w:rPr>
      </w:pPr>
      <w:r w:rsidRPr="0046107C">
        <w:rPr>
          <w:sz w:val="16"/>
        </w:rPr>
        <w:t>(Stephen, IR@Harvard, 1-16 https://foreignpolicy.com/2018/01/16/the-islamic-republic-of-hysteria-iran-middle-east-trump/</w:t>
      </w:r>
      <w:r>
        <w:rPr>
          <w:sz w:val="16"/>
        </w:rPr>
        <w:t>)</w:t>
      </w:r>
    </w:p>
    <w:p w14:paraId="6719F6F5" w14:textId="77777777" w:rsidR="00703F22" w:rsidRPr="002E350E" w:rsidRDefault="00703F22" w:rsidP="00703F22">
      <w:pPr>
        <w:rPr>
          <w:rStyle w:val="StyleUnderline"/>
        </w:rPr>
      </w:pPr>
      <w:r w:rsidRPr="002E350E">
        <w:rPr>
          <w:rStyle w:val="StyleUnderline"/>
        </w:rPr>
        <w:t>Alarmist views about Iranian ambitions</w:t>
      </w:r>
      <w:r w:rsidRPr="002E350E">
        <w:rPr>
          <w:sz w:val="16"/>
        </w:rPr>
        <w:t xml:space="preserve"> also </w:t>
      </w:r>
      <w:r w:rsidRPr="002E350E">
        <w:rPr>
          <w:rStyle w:val="StyleUnderline"/>
        </w:rPr>
        <w:t>ignore</w:t>
      </w:r>
      <w:r w:rsidRPr="002E350E">
        <w:rPr>
          <w:sz w:val="16"/>
        </w:rPr>
        <w:t xml:space="preserve"> other </w:t>
      </w:r>
      <w:r w:rsidRPr="002E350E">
        <w:rPr>
          <w:rStyle w:val="StyleUnderline"/>
        </w:rPr>
        <w:t>significant obstacles the country would face if it sought to dominate the region</w:t>
      </w:r>
      <w:r w:rsidRPr="002E350E">
        <w:rPr>
          <w:sz w:val="16"/>
        </w:rPr>
        <w:t xml:space="preserve">. </w:t>
      </w:r>
      <w:r w:rsidRPr="002E350E">
        <w:rPr>
          <w:rStyle w:val="StyleUnderline"/>
        </w:rPr>
        <w:t>Iran’s population is</w:t>
      </w:r>
      <w:r w:rsidRPr="002E350E">
        <w:rPr>
          <w:sz w:val="16"/>
        </w:rPr>
        <w:t xml:space="preserve"> predominantly </w:t>
      </w:r>
      <w:r w:rsidRPr="002E350E">
        <w:rPr>
          <w:rStyle w:val="StyleUnderline"/>
        </w:rPr>
        <w:t>Shiite, but Sunni Muslims are far more numerous</w:t>
      </w:r>
      <w:r w:rsidRPr="002E350E">
        <w:rPr>
          <w:sz w:val="16"/>
        </w:rPr>
        <w:t xml:space="preserve"> and control the region’s other important countries. </w:t>
      </w:r>
      <w:r w:rsidRPr="002E350E">
        <w:rPr>
          <w:rStyle w:val="StyleUnderline"/>
        </w:rPr>
        <w:t xml:space="preserve">Picking fights with Sunni-dominated countries deepens the divide between the two main branches of Islam and makes it </w:t>
      </w:r>
      <w:r w:rsidRPr="002E350E">
        <w:rPr>
          <w:rStyle w:val="Emphasis"/>
        </w:rPr>
        <w:t>harder for Tehran to gain influence</w:t>
      </w:r>
      <w:r w:rsidRPr="002E350E">
        <w:rPr>
          <w:rStyle w:val="StyleUnderline"/>
        </w:rPr>
        <w:t xml:space="preserve"> with its neighbors</w:t>
      </w:r>
      <w:r w:rsidRPr="002E350E">
        <w:rPr>
          <w:sz w:val="16"/>
        </w:rPr>
        <w:t xml:space="preserve">. </w:t>
      </w:r>
      <w:r w:rsidRPr="002E350E">
        <w:rPr>
          <w:rStyle w:val="StyleUnderline"/>
        </w:rPr>
        <w:t>Iran is also predominantly</w:t>
      </w:r>
      <w:r w:rsidRPr="002E350E">
        <w:rPr>
          <w:sz w:val="16"/>
        </w:rPr>
        <w:t xml:space="preserve"> ethnically </w:t>
      </w:r>
      <w:r w:rsidRPr="002E350E">
        <w:rPr>
          <w:rStyle w:val="StyleUnderline"/>
        </w:rPr>
        <w:t>Persian, not Arab</w:t>
      </w:r>
      <w:r w:rsidRPr="002E350E">
        <w:rPr>
          <w:sz w:val="16"/>
        </w:rPr>
        <w:t xml:space="preserve">, and </w:t>
      </w:r>
      <w:r w:rsidRPr="002E350E">
        <w:rPr>
          <w:rStyle w:val="StyleUnderline"/>
        </w:rPr>
        <w:t>no Arab country would support Persian suzerainty over the region.</w:t>
      </w:r>
    </w:p>
    <w:p w14:paraId="30FB705C" w14:textId="77777777" w:rsidR="003B53C3" w:rsidRPr="003B53C3" w:rsidRDefault="003B53C3" w:rsidP="003B53C3"/>
    <w:p w14:paraId="4B023459" w14:textId="708390F7" w:rsidR="00A423AD" w:rsidRPr="00457B99" w:rsidRDefault="00A423AD" w:rsidP="00A423AD">
      <w:pPr>
        <w:pStyle w:val="Heading3"/>
      </w:pPr>
      <w:r w:rsidRPr="00457B99">
        <w:t xml:space="preserve">AT: Deterrence Link </w:t>
      </w:r>
    </w:p>
    <w:p w14:paraId="2E9F0CAE" w14:textId="77777777" w:rsidR="00A423AD" w:rsidRPr="00457B99" w:rsidRDefault="00A423AD" w:rsidP="00A423AD"/>
    <w:p w14:paraId="26B63A97" w14:textId="77777777" w:rsidR="00A423AD" w:rsidRPr="00457B99" w:rsidRDefault="00A423AD" w:rsidP="00A423AD">
      <w:pPr>
        <w:pStyle w:val="Heading4"/>
      </w:pPr>
      <w:r w:rsidRPr="00457B99">
        <w:t xml:space="preserve">Sales enable Yemen war but have no deterrent effect </w:t>
      </w:r>
    </w:p>
    <w:p w14:paraId="37F2825B" w14:textId="77777777" w:rsidR="00A423AD" w:rsidRPr="00457B99" w:rsidRDefault="00A423AD" w:rsidP="00A423AD">
      <w:pPr>
        <w:rPr>
          <w:sz w:val="16"/>
        </w:rPr>
      </w:pPr>
      <w:r w:rsidRPr="00457B99">
        <w:rPr>
          <w:rStyle w:val="Style13ptBold"/>
        </w:rPr>
        <w:t>PRI 5-29-</w:t>
      </w:r>
      <w:r w:rsidRPr="00457B99">
        <w:rPr>
          <w:sz w:val="16"/>
        </w:rPr>
        <w:t>19 https://www.pri.org/stories/2019-05-29/trumps-override-congress-weapons-deals-exactly-what-iran-would-want</w:t>
      </w:r>
    </w:p>
    <w:p w14:paraId="6D7FAC2E" w14:textId="77777777" w:rsidR="00A423AD" w:rsidRPr="00457B99" w:rsidRDefault="00A423AD" w:rsidP="00A423AD">
      <w:pPr>
        <w:rPr>
          <w:rStyle w:val="StyleUnderline"/>
        </w:rPr>
      </w:pPr>
      <w:r w:rsidRPr="00457B99">
        <w:rPr>
          <w:sz w:val="16"/>
        </w:rPr>
        <w:t xml:space="preserve">The </w:t>
      </w:r>
      <w:r w:rsidRPr="00457B99">
        <w:rPr>
          <w:rStyle w:val="StyleUnderline"/>
        </w:rPr>
        <w:t>timing</w:t>
      </w:r>
      <w:r w:rsidRPr="00457B99">
        <w:rPr>
          <w:sz w:val="16"/>
        </w:rPr>
        <w:t xml:space="preserve"> of the State Department announcements — as the Trump administration increases pressure on Iran — </w:t>
      </w:r>
      <w:r w:rsidRPr="00457B99">
        <w:rPr>
          <w:rStyle w:val="StyleUnderline"/>
        </w:rPr>
        <w:t>could bring relief to the Saudis and Emiratis, who</w:t>
      </w:r>
      <w:r w:rsidRPr="00457B99">
        <w:rPr>
          <w:sz w:val="16"/>
        </w:rPr>
        <w:t xml:space="preserve"> may </w:t>
      </w:r>
      <w:r w:rsidRPr="00457B99">
        <w:rPr>
          <w:rStyle w:val="Emphasis"/>
        </w:rPr>
        <w:t>have depleted their weapons stores</w:t>
      </w:r>
      <w:r w:rsidRPr="00457B99">
        <w:rPr>
          <w:sz w:val="16"/>
        </w:rPr>
        <w:t xml:space="preserve"> </w:t>
      </w:r>
      <w:r w:rsidRPr="00457B99">
        <w:rPr>
          <w:rStyle w:val="StyleUnderline"/>
        </w:rPr>
        <w:t xml:space="preserve">after more than four years of fighting in Yemen. But the weapons </w:t>
      </w:r>
      <w:r w:rsidRPr="00457B99">
        <w:rPr>
          <w:sz w:val="16"/>
        </w:rPr>
        <w:t xml:space="preserve">deals </w:t>
      </w:r>
      <w:r w:rsidRPr="00457B99">
        <w:rPr>
          <w:rStyle w:val="Emphasis"/>
        </w:rPr>
        <w:t>may not intimidate Iran</w:t>
      </w:r>
      <w:r w:rsidRPr="00457B99">
        <w:rPr>
          <w:sz w:val="16"/>
        </w:rPr>
        <w:t>. “</w:t>
      </w:r>
      <w:r w:rsidRPr="00457B99">
        <w:rPr>
          <w:rStyle w:val="StyleUnderline"/>
        </w:rPr>
        <w:t xml:space="preserve">Iran's probably laughing about the issues that it has caused,” says Stohl, “because this gives Iran every excuse to continue to arm themselves. </w:t>
      </w:r>
      <w:r w:rsidRPr="00457B99">
        <w:rPr>
          <w:sz w:val="16"/>
        </w:rPr>
        <w:t xml:space="preserve">So, </w:t>
      </w:r>
      <w:r w:rsidRPr="00457B99">
        <w:rPr>
          <w:rStyle w:val="StyleUnderline"/>
        </w:rPr>
        <w:t>this is exactly what Iran would want.”</w:t>
      </w:r>
    </w:p>
    <w:p w14:paraId="55FD59B8" w14:textId="77777777" w:rsidR="00A423AD" w:rsidRPr="00457B99" w:rsidRDefault="00A423AD" w:rsidP="00A423AD"/>
    <w:p w14:paraId="7367CF2B" w14:textId="77777777" w:rsidR="00A423AD" w:rsidRPr="00457B99" w:rsidRDefault="00A423AD" w:rsidP="00A423AD">
      <w:r w:rsidRPr="00457B99">
        <w:t>*Rachel Stohl@StimsonCenter</w:t>
      </w:r>
    </w:p>
    <w:p w14:paraId="0EB77B22" w14:textId="77777777" w:rsidR="005A6035" w:rsidRPr="00457B99" w:rsidRDefault="005A6035" w:rsidP="005A6035"/>
    <w:p w14:paraId="747466F7" w14:textId="6234F1B8" w:rsidR="002B2B40" w:rsidRPr="00457B99" w:rsidRDefault="004B19BA" w:rsidP="004B19BA">
      <w:pPr>
        <w:pStyle w:val="Heading2"/>
      </w:pPr>
      <w:r w:rsidRPr="00457B99">
        <w:t xml:space="preserve">MBS </w:t>
      </w:r>
    </w:p>
    <w:p w14:paraId="242A0200" w14:textId="7A9B91E3" w:rsidR="00E75DC7" w:rsidRPr="00457B99" w:rsidRDefault="00E75DC7" w:rsidP="00E75DC7"/>
    <w:p w14:paraId="3D38B424" w14:textId="43639A86" w:rsidR="00E75DC7" w:rsidRPr="00457B99" w:rsidRDefault="00E75DC7" w:rsidP="00E75DC7"/>
    <w:p w14:paraId="5F2BF187" w14:textId="311F372F" w:rsidR="00E75DC7" w:rsidRPr="00457B99" w:rsidRDefault="00E75DC7" w:rsidP="00E75DC7">
      <w:pPr>
        <w:pStyle w:val="Heading3"/>
      </w:pPr>
      <w:r w:rsidRPr="00457B99">
        <w:t xml:space="preserve">2AC Defense </w:t>
      </w:r>
    </w:p>
    <w:p w14:paraId="1594C9BD" w14:textId="080C0BF7" w:rsidR="00831724" w:rsidRPr="00457B99" w:rsidRDefault="00831724" w:rsidP="00831724"/>
    <w:p w14:paraId="46A5AF27" w14:textId="77777777" w:rsidR="00831724" w:rsidRPr="00457B99" w:rsidRDefault="00831724" w:rsidP="00831724">
      <w:pPr>
        <w:pStyle w:val="Heading4"/>
      </w:pPr>
      <w:r w:rsidRPr="00457B99">
        <w:t xml:space="preserve">US can’t influence succession </w:t>
      </w:r>
    </w:p>
    <w:p w14:paraId="5D3D3D83" w14:textId="77777777" w:rsidR="00831724" w:rsidRPr="00457B99" w:rsidRDefault="00831724" w:rsidP="00831724">
      <w:r w:rsidRPr="00457B99">
        <w:rPr>
          <w:rStyle w:val="Style13ptBold"/>
        </w:rPr>
        <w:t>Wittes, PhD Gtown, 12-5-</w:t>
      </w:r>
      <w:r w:rsidRPr="00457B99">
        <w:t>18</w:t>
      </w:r>
    </w:p>
    <w:p w14:paraId="116DBC56" w14:textId="77777777" w:rsidR="00831724" w:rsidRPr="00457B99" w:rsidRDefault="00831724" w:rsidP="00831724">
      <w:pPr>
        <w:rPr>
          <w:sz w:val="16"/>
        </w:rPr>
      </w:pPr>
      <w:r w:rsidRPr="00457B99">
        <w:rPr>
          <w:sz w:val="16"/>
        </w:rPr>
        <w:t>(Tamara Cofman, Senior Fellow - Foreign Policy, Center for Middle East Policy https://www.brookings.edu/blog/order-from-chaos/2018/12/05/sanctions-on-saudi-arabia-arent-enough/)</w:t>
      </w:r>
    </w:p>
    <w:p w14:paraId="39DED861" w14:textId="77777777" w:rsidR="00831724" w:rsidRPr="00457B99" w:rsidRDefault="00831724" w:rsidP="00831724">
      <w:pPr>
        <w:rPr>
          <w:rStyle w:val="StyleUnderline"/>
        </w:rPr>
      </w:pPr>
      <w:r w:rsidRPr="00457B99">
        <w:rPr>
          <w:sz w:val="16"/>
        </w:rPr>
        <w:t xml:space="preserve">There is no escaping the Saudi government’s responsibility for this horrific act. Sanctions against culpable individuals imposed under the Global Magnitsky Act, though important, are insufficient to address this reality, or to address the crisis in U.S.-Saudi relations it created. The depth of that crisis is evident in the bipartisan congressional majority that’s now unwilling to allow the Trump administration to maintain business as usual with the kingdom. Some U.S. officials may agree with Senator Lindsey Graham that Prince Mohammed “is crazy, I think he is dangerous,” or that “he is a wrecking ball to U.S.-Saudi relations.” In fact, though, </w:t>
      </w:r>
      <w:r w:rsidRPr="00457B99">
        <w:rPr>
          <w:rStyle w:val="StyleUnderline"/>
        </w:rPr>
        <w:t>Washington has very limited ability to influence the Saudi line of succession. To resolve this bilateral crisis, the Saudi government—in the person of MBS or someone else—must take responsibility, pay the price of these actions, and demonstrate a new path.</w:t>
      </w:r>
    </w:p>
    <w:p w14:paraId="351FD05D" w14:textId="77777777" w:rsidR="00831724" w:rsidRPr="00457B99" w:rsidRDefault="00831724" w:rsidP="00831724">
      <w:pPr>
        <w:rPr>
          <w:rStyle w:val="Style13ptBold"/>
        </w:rPr>
      </w:pPr>
    </w:p>
    <w:p w14:paraId="2089526F" w14:textId="77777777" w:rsidR="00831724" w:rsidRPr="00457B99" w:rsidRDefault="00831724" w:rsidP="00831724">
      <w:pPr>
        <w:pStyle w:val="Heading4"/>
      </w:pPr>
      <w:r w:rsidRPr="00457B99">
        <w:t xml:space="preserve">No contenders </w:t>
      </w:r>
    </w:p>
    <w:p w14:paraId="4F2C2D36" w14:textId="77777777" w:rsidR="00831724" w:rsidRPr="00457B99" w:rsidRDefault="00831724" w:rsidP="00831724">
      <w:pPr>
        <w:rPr>
          <w:sz w:val="16"/>
        </w:rPr>
      </w:pPr>
      <w:r w:rsidRPr="00457B99">
        <w:rPr>
          <w:rStyle w:val="Style13ptBold"/>
        </w:rPr>
        <w:t>CSM 11-28</w:t>
      </w:r>
      <w:r w:rsidRPr="00457B99">
        <w:t>-</w:t>
      </w:r>
      <w:r w:rsidRPr="00457B99">
        <w:rPr>
          <w:sz w:val="16"/>
        </w:rPr>
        <w:t>18 https://www.csmonitor.com/World/Middle-East/2018/1128/As-US-sours-on-young-prince-old-Saudi-succession-pot-is-stirred.-Too-late</w:t>
      </w:r>
    </w:p>
    <w:p w14:paraId="6CCF55FE" w14:textId="77777777" w:rsidR="00831724" w:rsidRPr="00457B99" w:rsidRDefault="00831724" w:rsidP="00831724">
      <w:pPr>
        <w:rPr>
          <w:rStyle w:val="Emphasis"/>
        </w:rPr>
      </w:pPr>
      <w:r w:rsidRPr="00457B99">
        <w:rPr>
          <w:rStyle w:val="StyleUnderline"/>
        </w:rPr>
        <w:t>Saudi Arabia</w:t>
      </w:r>
      <w:r w:rsidRPr="00457B99">
        <w:rPr>
          <w:sz w:val="16"/>
        </w:rPr>
        <w:t xml:space="preserve">, however, </w:t>
      </w:r>
      <w:r w:rsidRPr="00457B99">
        <w:rPr>
          <w:rStyle w:val="StyleUnderline"/>
        </w:rPr>
        <w:t>has no clear legal guidelines for succession, and the decade-old Allegiance Council has rarely enforced its authority and itself was largely bypassed when MBS was promoted</w:t>
      </w:r>
      <w:r w:rsidRPr="00457B99">
        <w:rPr>
          <w:sz w:val="16"/>
        </w:rPr>
        <w:t xml:space="preserve"> to crown prince in 2017. </w:t>
      </w:r>
      <w:r w:rsidRPr="00457B99">
        <w:rPr>
          <w:rStyle w:val="StyleUnderline"/>
        </w:rPr>
        <w:t>Then there is the question of an alternative contender</w:t>
      </w:r>
      <w:r w:rsidRPr="00457B99">
        <w:rPr>
          <w:sz w:val="16"/>
        </w:rPr>
        <w:t xml:space="preserve"> for the crown; </w:t>
      </w:r>
      <w:r w:rsidRPr="00457B99">
        <w:rPr>
          <w:rStyle w:val="StyleUnderline"/>
        </w:rPr>
        <w:t xml:space="preserve">even detractors agree there is </w:t>
      </w:r>
      <w:r w:rsidRPr="00457B99">
        <w:rPr>
          <w:rStyle w:val="Emphasis"/>
        </w:rPr>
        <w:t>no obvious candidate.</w:t>
      </w:r>
      <w:r w:rsidRPr="00457B99">
        <w:rPr>
          <w:rStyle w:val="StyleUnderline"/>
        </w:rPr>
        <w:t xml:space="preserve"> The strongest contender is</w:t>
      </w:r>
      <w:r w:rsidRPr="00457B99">
        <w:rPr>
          <w:sz w:val="16"/>
        </w:rPr>
        <w:t xml:space="preserve"> Prince </w:t>
      </w:r>
      <w:r w:rsidRPr="00457B99">
        <w:rPr>
          <w:rStyle w:val="StyleUnderline"/>
        </w:rPr>
        <w:t>Ahmed,</w:t>
      </w:r>
      <w:r w:rsidRPr="00457B99">
        <w:rPr>
          <w:sz w:val="16"/>
        </w:rPr>
        <w:t xml:space="preserve"> the 76-year-old brother of King Salman and son of the Saudi founder, who recently returned to the kingdom from self-imposed exile in Britain and has been critical of the crown prince. </w:t>
      </w:r>
      <w:r w:rsidRPr="00457B99">
        <w:rPr>
          <w:rStyle w:val="StyleUnderline"/>
        </w:rPr>
        <w:t>The other is</w:t>
      </w:r>
      <w:r w:rsidRPr="00457B99">
        <w:rPr>
          <w:sz w:val="16"/>
        </w:rPr>
        <w:t xml:space="preserve"> Prince Mohammed bin </w:t>
      </w:r>
      <w:r w:rsidRPr="00457B99">
        <w:rPr>
          <w:rStyle w:val="StyleUnderline"/>
        </w:rPr>
        <w:t>Nayef,</w:t>
      </w:r>
      <w:r w:rsidRPr="00457B99">
        <w:rPr>
          <w:sz w:val="16"/>
        </w:rPr>
        <w:t xml:space="preserve"> the former crown prince, long a favorite in Washington because of his security acumen and his two-decade body of work in counter-terrorism. </w:t>
      </w:r>
      <w:r w:rsidRPr="00457B99">
        <w:rPr>
          <w:rStyle w:val="Emphasis"/>
        </w:rPr>
        <w:t>But these two princes lack influence and power bases back home.</w:t>
      </w:r>
    </w:p>
    <w:p w14:paraId="6922E842" w14:textId="77777777" w:rsidR="00831724" w:rsidRPr="00457B99" w:rsidRDefault="00831724" w:rsidP="00831724"/>
    <w:p w14:paraId="7B3516E5" w14:textId="77777777" w:rsidR="00831724" w:rsidRPr="00457B99" w:rsidRDefault="00831724" w:rsidP="00831724"/>
    <w:p w14:paraId="3EBC571D" w14:textId="77777777" w:rsidR="00831724" w:rsidRPr="00457B99" w:rsidRDefault="00831724" w:rsidP="00831724">
      <w:pPr>
        <w:pStyle w:val="Heading4"/>
      </w:pPr>
      <w:r w:rsidRPr="00457B99">
        <w:t>Too late- MBS power consolidated</w:t>
      </w:r>
    </w:p>
    <w:p w14:paraId="5A66BA31" w14:textId="77777777" w:rsidR="00831724" w:rsidRPr="00457B99" w:rsidRDefault="00831724" w:rsidP="00831724">
      <w:pPr>
        <w:rPr>
          <w:sz w:val="16"/>
        </w:rPr>
      </w:pPr>
      <w:r w:rsidRPr="00457B99">
        <w:rPr>
          <w:rStyle w:val="Style13ptBold"/>
        </w:rPr>
        <w:t>CSM 11-28</w:t>
      </w:r>
      <w:r w:rsidRPr="00457B99">
        <w:t>-</w:t>
      </w:r>
      <w:r w:rsidRPr="00457B99">
        <w:rPr>
          <w:sz w:val="16"/>
        </w:rPr>
        <w:t>18 https://www.csmonitor.com/World/Middle-East/2018/1128/As-US-sours-on-young-prince-old-Saudi-succession-pot-is-stirred.-Too-late</w:t>
      </w:r>
    </w:p>
    <w:p w14:paraId="3201CEA8" w14:textId="77777777" w:rsidR="00831724" w:rsidRPr="00457B99" w:rsidRDefault="00831724" w:rsidP="00831724">
      <w:pPr>
        <w:rPr>
          <w:rStyle w:val="Emphasis"/>
        </w:rPr>
      </w:pPr>
      <w:r w:rsidRPr="00457B99">
        <w:rPr>
          <w:rStyle w:val="StyleUnderline"/>
        </w:rPr>
        <w:t xml:space="preserve">With Bin Salman’s campaign of kidnapping and arresting rivals, many observers warn that dissenters may have already been </w:t>
      </w:r>
      <w:r w:rsidRPr="00457B99">
        <w:rPr>
          <w:rStyle w:val="Emphasis"/>
        </w:rPr>
        <w:t>permanently sidelined</w:t>
      </w:r>
      <w:r w:rsidRPr="00457B99">
        <w:rPr>
          <w:sz w:val="16"/>
        </w:rPr>
        <w:t>. “</w:t>
      </w:r>
      <w:r w:rsidRPr="00457B99">
        <w:rPr>
          <w:rStyle w:val="StyleUnderline"/>
        </w:rPr>
        <w:t xml:space="preserve">Despite the concerns over the US relationship, it may already be </w:t>
      </w:r>
      <w:r w:rsidRPr="00457B99">
        <w:rPr>
          <w:rStyle w:val="Emphasis"/>
        </w:rPr>
        <w:t>a missed opportunity</w:t>
      </w:r>
      <w:r w:rsidRPr="00457B99">
        <w:rPr>
          <w:rStyle w:val="StyleUnderline"/>
        </w:rPr>
        <w:t>,” says</w:t>
      </w:r>
      <w:r w:rsidRPr="00457B99">
        <w:rPr>
          <w:sz w:val="16"/>
        </w:rPr>
        <w:t xml:space="preserve"> Giorgio </w:t>
      </w:r>
      <w:r w:rsidRPr="00457B99">
        <w:rPr>
          <w:rStyle w:val="StyleUnderline"/>
        </w:rPr>
        <w:t>Cafiero, CEO of Gulf State Analytics</w:t>
      </w:r>
      <w:r w:rsidRPr="00457B99">
        <w:rPr>
          <w:sz w:val="16"/>
        </w:rPr>
        <w:t>, a DC-based analytics firm specializing in the Gulf. “</w:t>
      </w:r>
      <w:r w:rsidRPr="00457B99">
        <w:rPr>
          <w:rStyle w:val="StyleUnderline"/>
        </w:rPr>
        <w:t xml:space="preserve">He has removed so many of his critics and he has intimidated the population so much that his regime seems to </w:t>
      </w:r>
      <w:r w:rsidRPr="00457B99">
        <w:rPr>
          <w:rStyle w:val="Emphasis"/>
        </w:rPr>
        <w:t>be rather bullet-proof right now.”</w:t>
      </w:r>
    </w:p>
    <w:p w14:paraId="0A61C93E" w14:textId="77777777" w:rsidR="00831724" w:rsidRPr="00457B99" w:rsidRDefault="00831724" w:rsidP="00831724"/>
    <w:p w14:paraId="64720A91" w14:textId="77777777" w:rsidR="00831724" w:rsidRPr="00457B99" w:rsidRDefault="00831724" w:rsidP="00831724"/>
    <w:p w14:paraId="060C3B9D" w14:textId="77777777" w:rsidR="00831724" w:rsidRPr="00457B99" w:rsidRDefault="00831724" w:rsidP="00831724">
      <w:pPr>
        <w:pStyle w:val="Heading4"/>
      </w:pPr>
      <w:r w:rsidRPr="00457B99">
        <w:t xml:space="preserve">Saudi nationalism insulates MBS </w:t>
      </w:r>
    </w:p>
    <w:p w14:paraId="1E57AED5" w14:textId="77777777" w:rsidR="00831724" w:rsidRPr="00457B99" w:rsidRDefault="00831724" w:rsidP="00831724">
      <w:pPr>
        <w:rPr>
          <w:sz w:val="16"/>
        </w:rPr>
      </w:pPr>
      <w:r w:rsidRPr="00457B99">
        <w:rPr>
          <w:rStyle w:val="Style13ptBold"/>
        </w:rPr>
        <w:t>CSM 11-28</w:t>
      </w:r>
      <w:r w:rsidRPr="00457B99">
        <w:t>-</w:t>
      </w:r>
      <w:r w:rsidRPr="00457B99">
        <w:rPr>
          <w:sz w:val="16"/>
        </w:rPr>
        <w:t>18 https://www.csmonitor.com/World/Middle-East/2018/1128/As-US-sours-on-young-prince-old-Saudi-succession-pot-is-stirred.-Too-late</w:t>
      </w:r>
    </w:p>
    <w:p w14:paraId="24DAEF15" w14:textId="77777777" w:rsidR="00831724" w:rsidRPr="00457B99" w:rsidRDefault="00831724" w:rsidP="00831724">
      <w:pPr>
        <w:rPr>
          <w:rStyle w:val="Emphasis"/>
        </w:rPr>
      </w:pPr>
      <w:r w:rsidRPr="00457B99">
        <w:rPr>
          <w:rStyle w:val="StyleUnderline"/>
        </w:rPr>
        <w:t>Should the headwinds of a challenge to MBS gather</w:t>
      </w:r>
      <w:r w:rsidRPr="00457B99">
        <w:rPr>
          <w:sz w:val="16"/>
        </w:rPr>
        <w:t xml:space="preserve">, </w:t>
      </w:r>
      <w:r w:rsidRPr="00457B99">
        <w:rPr>
          <w:rStyle w:val="StyleUnderline"/>
        </w:rPr>
        <w:t>another potential wrinkle may throw the potential game of thrones into a free fall</w:t>
      </w:r>
      <w:r w:rsidRPr="00457B99">
        <w:rPr>
          <w:sz w:val="16"/>
        </w:rPr>
        <w:t xml:space="preserve">: the prince’s forging and stoking of </w:t>
      </w:r>
      <w:r w:rsidRPr="00457B99">
        <w:rPr>
          <w:rStyle w:val="StyleUnderline"/>
        </w:rPr>
        <w:t>Saudi nationalism.</w:t>
      </w:r>
      <w:r w:rsidRPr="00457B99">
        <w:rPr>
          <w:sz w:val="16"/>
        </w:rPr>
        <w:t xml:space="preserve"> Since becoming de facto ruler, </w:t>
      </w:r>
      <w:r w:rsidRPr="00457B99">
        <w:rPr>
          <w:rStyle w:val="StyleUnderline"/>
        </w:rPr>
        <w:t>MBS has steered Saudi Arabia away from decades-old use of Arab ties and its Islamic credentials as custodian of Mecca and Medina to promote its interests, instead forging an inward-looking and at times extreme nationalism</w:t>
      </w:r>
      <w:r w:rsidRPr="00457B99">
        <w:rPr>
          <w:sz w:val="16"/>
        </w:rPr>
        <w:t xml:space="preserve">. Most importantly, </w:t>
      </w:r>
      <w:r w:rsidRPr="00457B99">
        <w:rPr>
          <w:rStyle w:val="StyleUnderline"/>
        </w:rPr>
        <w:t>MBS crafted the image of a strongman who broke the bindings of tradition and “drained” the Saudi swamp of corruption</w:t>
      </w:r>
      <w:r w:rsidRPr="00457B99">
        <w:rPr>
          <w:sz w:val="16"/>
        </w:rPr>
        <w:t xml:space="preserve"> with his mass lockups of influential businessmen and princes. </w:t>
      </w:r>
      <w:r w:rsidRPr="00457B99">
        <w:rPr>
          <w:rStyle w:val="StyleUnderline"/>
        </w:rPr>
        <w:t xml:space="preserve">It was a carefully calculated political move. More than 50 percent of Saudis are under the age of 25 and over 60 percent under the age of 30; the crown prince is decades closer in age to the average Saudi than his septuagenarian uncles. </w:t>
      </w:r>
      <w:r w:rsidRPr="00457B99">
        <w:rPr>
          <w:sz w:val="16"/>
        </w:rPr>
        <w:t xml:space="preserve">Saudi insiders and observers say </w:t>
      </w:r>
      <w:r w:rsidRPr="00457B99">
        <w:rPr>
          <w:rStyle w:val="StyleUnderline"/>
        </w:rPr>
        <w:t xml:space="preserve">Bin Salman has bet his future reign on the forging of a new pillar of support among disenfranchised young Saudis, allowing him to </w:t>
      </w:r>
      <w:r w:rsidRPr="00457B99">
        <w:rPr>
          <w:rStyle w:val="Emphasis"/>
        </w:rPr>
        <w:t>run roughshod over the traditional pillars</w:t>
      </w:r>
      <w:r w:rsidRPr="00457B99">
        <w:rPr>
          <w:rStyle w:val="StyleUnderline"/>
        </w:rPr>
        <w:t xml:space="preserve"> of the Saudi establishment: the royal family, Wahabi religious authorities, and even tribes.</w:t>
      </w:r>
      <w:r w:rsidRPr="00457B99">
        <w:rPr>
          <w:sz w:val="16"/>
        </w:rPr>
        <w:t xml:space="preserve"> </w:t>
      </w:r>
      <w:r w:rsidRPr="00457B99">
        <w:rPr>
          <w:rStyle w:val="StyleUnderline"/>
        </w:rPr>
        <w:t xml:space="preserve">By addressing youths’ concerns in education and jobs, attracting investment, opening cinemas, and allowing women to drive, Bin Salman cultivated personal loyalty in a top-down nationalism, one that he can wield to </w:t>
      </w:r>
      <w:r w:rsidRPr="00457B99">
        <w:rPr>
          <w:rStyle w:val="Emphasis"/>
        </w:rPr>
        <w:t>isolate any dissenters as “enemies of the state” and head off any potential rival.</w:t>
      </w:r>
    </w:p>
    <w:p w14:paraId="7E12B9F7" w14:textId="77777777" w:rsidR="00831724" w:rsidRPr="00457B99" w:rsidRDefault="00831724" w:rsidP="00831724"/>
    <w:p w14:paraId="5133ADF7" w14:textId="77777777" w:rsidR="00831724" w:rsidRPr="00457B99" w:rsidRDefault="00831724" w:rsidP="00831724"/>
    <w:p w14:paraId="39556EF1" w14:textId="1D8DD4E4" w:rsidR="008C6F0B" w:rsidRPr="00457B99" w:rsidRDefault="008C6F0B" w:rsidP="008C6F0B"/>
    <w:p w14:paraId="652CF14A" w14:textId="59C4C404" w:rsidR="008C6F0B" w:rsidRPr="00457B99" w:rsidRDefault="008C6F0B" w:rsidP="008C6F0B">
      <w:pPr>
        <w:pStyle w:val="Heading3"/>
      </w:pPr>
      <w:r w:rsidRPr="00457B99">
        <w:t xml:space="preserve">2AC Link Turn </w:t>
      </w:r>
    </w:p>
    <w:p w14:paraId="6CA0AD82" w14:textId="6B2D4F2E" w:rsidR="008C6F0B" w:rsidRPr="00457B99" w:rsidRDefault="008C6F0B" w:rsidP="008C6F0B"/>
    <w:p w14:paraId="7094F8D6" w14:textId="77777777" w:rsidR="008C6F0B" w:rsidRPr="00457B99" w:rsidRDefault="008C6F0B" w:rsidP="008C6F0B">
      <w:pPr>
        <w:pStyle w:val="Heading4"/>
      </w:pPr>
      <w:r w:rsidRPr="00457B99">
        <w:t xml:space="preserve">Trump is walking a tightrope- MBS will be removed from power now, harsh US action could cause rally around the fag </w:t>
      </w:r>
    </w:p>
    <w:p w14:paraId="1E1B2D52" w14:textId="77777777" w:rsidR="008C6F0B" w:rsidRPr="00457B99" w:rsidRDefault="008C6F0B" w:rsidP="008C6F0B">
      <w:r w:rsidRPr="00457B99">
        <w:rPr>
          <w:rStyle w:val="Style13ptBold"/>
        </w:rPr>
        <w:t>Australian Tribune 12-3</w:t>
      </w:r>
      <w:r w:rsidRPr="00457B99">
        <w:t>-18 https://www.theaustraliantribune.com.au/2018/12/trump-walking-tightrope-on-saudi-arabia-as-rulers-plan-succession/</w:t>
      </w:r>
    </w:p>
    <w:p w14:paraId="13A654C5" w14:textId="77777777" w:rsidR="008C6F0B" w:rsidRPr="00457B99" w:rsidRDefault="008C6F0B" w:rsidP="008C6F0B">
      <w:pPr>
        <w:rPr>
          <w:rStyle w:val="StyleUnderline"/>
        </w:rPr>
      </w:pPr>
      <w:r w:rsidRPr="00457B99">
        <w:rPr>
          <w:rStyle w:val="StyleUnderline"/>
        </w:rPr>
        <w:t>While</w:t>
      </w:r>
      <w:r w:rsidRPr="00457B99">
        <w:rPr>
          <w:sz w:val="16"/>
        </w:rPr>
        <w:t xml:space="preserve"> US President Donald </w:t>
      </w:r>
      <w:r w:rsidRPr="00457B99">
        <w:rPr>
          <w:rStyle w:val="StyleUnderline"/>
        </w:rPr>
        <w:t xml:space="preserve">Trump has been hammered </w:t>
      </w:r>
      <w:r w:rsidRPr="00457B99">
        <w:rPr>
          <w:sz w:val="16"/>
        </w:rPr>
        <w:t xml:space="preserve">in the mainstream media </w:t>
      </w:r>
      <w:r w:rsidRPr="00457B99">
        <w:rPr>
          <w:rStyle w:val="StyleUnderline"/>
        </w:rPr>
        <w:t>for his slow-playing criticism</w:t>
      </w:r>
      <w:r w:rsidRPr="00457B99">
        <w:rPr>
          <w:sz w:val="16"/>
        </w:rPr>
        <w:t xml:space="preserve"> and action </w:t>
      </w:r>
      <w:r w:rsidRPr="00457B99">
        <w:rPr>
          <w:rStyle w:val="StyleUnderline"/>
        </w:rPr>
        <w:t>on Saudi Arabia</w:t>
      </w:r>
      <w:r w:rsidRPr="00457B99">
        <w:rPr>
          <w:sz w:val="16"/>
        </w:rPr>
        <w:t xml:space="preserve">, </w:t>
      </w:r>
      <w:r w:rsidRPr="00457B99">
        <w:rPr>
          <w:rStyle w:val="Emphasis"/>
        </w:rPr>
        <w:t xml:space="preserve">he is walking a delicate political tightrope amid murmurs that Saudi Arabia might change its successor to the throne. </w:t>
      </w:r>
      <w:r w:rsidRPr="00457B99">
        <w:rPr>
          <w:sz w:val="16"/>
        </w:rPr>
        <w:t xml:space="preserve">In the past week, The Wall Street Journal reported that the CIA had ‘medium-to-high’ confidence that Crown Prince Mohammad bin Salman (MbS) had personally targeted Saudi Arabian journalist Jamal Khashoggi, to the extent of ‘probably ordering his death’. Previously, we covered how there could be more than meets the eye in the murder. Also, since when did the CIA do press releases? Putting that to one side for a moment, Trump has resisted giving the Saudi Arabian government a broadside for one good reason. Namely, </w:t>
      </w:r>
      <w:r w:rsidRPr="00457B99">
        <w:rPr>
          <w:rStyle w:val="StyleUnderline"/>
        </w:rPr>
        <w:t>it is possible that MbS may not be in power for much longer</w:t>
      </w:r>
      <w:r w:rsidRPr="00457B99">
        <w:rPr>
          <w:sz w:val="16"/>
        </w:rPr>
        <w:t xml:space="preserve">. </w:t>
      </w:r>
      <w:r w:rsidRPr="00457B99">
        <w:rPr>
          <w:rStyle w:val="StyleUnderline"/>
        </w:rPr>
        <w:t>Reuters has recently reported that the powerful Allegiance Council</w:t>
      </w:r>
      <w:r w:rsidRPr="00457B99">
        <w:rPr>
          <w:sz w:val="16"/>
        </w:rPr>
        <w:t xml:space="preserve"> (the group of senior royal family members that decides successors to the throne) </w:t>
      </w:r>
      <w:r w:rsidRPr="00457B99">
        <w:rPr>
          <w:rStyle w:val="StyleUnderline"/>
        </w:rPr>
        <w:t>is considering opting for a different successor to King Salman. This man would be</w:t>
      </w:r>
      <w:r w:rsidRPr="00457B99">
        <w:rPr>
          <w:sz w:val="16"/>
        </w:rPr>
        <w:t xml:space="preserve"> Prince </w:t>
      </w:r>
      <w:r w:rsidRPr="00457B99">
        <w:rPr>
          <w:rStyle w:val="StyleUnderline"/>
        </w:rPr>
        <w:t>Ahmed bin</w:t>
      </w:r>
      <w:r w:rsidRPr="00457B99">
        <w:rPr>
          <w:sz w:val="16"/>
        </w:rPr>
        <w:t xml:space="preserve"> </w:t>
      </w:r>
      <w:r w:rsidRPr="00457B99">
        <w:rPr>
          <w:rStyle w:val="StyleUnderline"/>
        </w:rPr>
        <w:t>Abdulaziz</w:t>
      </w:r>
      <w:r w:rsidRPr="00457B99">
        <w:rPr>
          <w:sz w:val="16"/>
        </w:rPr>
        <w:t xml:space="preserve">, the 76-year-old brother of the current King. While Prince Ahmed bin Abdulaziz would be another autocratic ruler, he would also be more likely to purchase US arms — something MbS has been hesitant to do. Indeed, ‘In a letter dated May 15, seen by Reuters, the crown prince requested that the defense ministry “focus on purchasing weapon systems and equipment in the most pressing fields” and get training on them, including the Russian S-400 surface-to-air missile system.’ As a result, </w:t>
      </w:r>
      <w:r w:rsidRPr="00457B99">
        <w:rPr>
          <w:rStyle w:val="StyleUnderline"/>
        </w:rPr>
        <w:t xml:space="preserve">it’s possible to conclude that Trump likely does not appreciate the disloyalty of MbS given the cover he has provided the crown prince, and is potentially trying to </w:t>
      </w:r>
      <w:r w:rsidRPr="00457B99">
        <w:rPr>
          <w:rStyle w:val="Emphasis"/>
        </w:rPr>
        <w:t>buy time to leverage a change in leadership</w:t>
      </w:r>
      <w:r w:rsidRPr="00457B99">
        <w:rPr>
          <w:sz w:val="16"/>
        </w:rPr>
        <w:t xml:space="preserve">. </w:t>
      </w:r>
      <w:r w:rsidRPr="00457B99">
        <w:rPr>
          <w:rStyle w:val="StyleUnderline"/>
        </w:rPr>
        <w:t xml:space="preserve">Trump is rarely praised for strategic thinking, but much like the trade war, </w:t>
      </w:r>
      <w:r w:rsidRPr="00457B99">
        <w:rPr>
          <w:rStyle w:val="Emphasis"/>
        </w:rPr>
        <w:t>he is playing the long game</w:t>
      </w:r>
      <w:r w:rsidRPr="00457B99">
        <w:rPr>
          <w:sz w:val="16"/>
        </w:rPr>
        <w:t xml:space="preserve">. Just as Trump wants to end China’s forced technology transfer, intellectual property theft and cybercrime, he also wants to ensure that Iran does not establish hegemony in a volatile region. </w:t>
      </w:r>
      <w:r w:rsidRPr="00457B99">
        <w:rPr>
          <w:rStyle w:val="StyleUnderline"/>
        </w:rPr>
        <w:t>Saudi Arabia provides a buttress against Iranian aggression</w:t>
      </w:r>
      <w:r w:rsidRPr="00457B99">
        <w:rPr>
          <w:sz w:val="16"/>
        </w:rPr>
        <w:t xml:space="preserve"> (they recently test-fired a medium range ballistic missile), </w:t>
      </w:r>
      <w:r w:rsidRPr="00457B99">
        <w:rPr>
          <w:rStyle w:val="StyleUnderline"/>
        </w:rPr>
        <w:t>they are a valuable ally</w:t>
      </w:r>
      <w:r w:rsidRPr="00457B99">
        <w:rPr>
          <w:sz w:val="16"/>
        </w:rPr>
        <w:t xml:space="preserve">. </w:t>
      </w:r>
      <w:r w:rsidRPr="00457B99">
        <w:rPr>
          <w:rStyle w:val="StyleUnderline"/>
        </w:rPr>
        <w:t>Critics of Trump’s approach</w:t>
      </w:r>
      <w:r w:rsidRPr="00457B99">
        <w:rPr>
          <w:sz w:val="16"/>
        </w:rPr>
        <w:t xml:space="preserve"> to Saudi Arabia </w:t>
      </w:r>
      <w:r w:rsidRPr="00457B99">
        <w:rPr>
          <w:rStyle w:val="StyleUnderline"/>
        </w:rPr>
        <w:t>are thus</w:t>
      </w:r>
      <w:r w:rsidRPr="00457B99">
        <w:rPr>
          <w:sz w:val="16"/>
        </w:rPr>
        <w:t xml:space="preserve">, to an extent, </w:t>
      </w:r>
      <w:r w:rsidRPr="00457B99">
        <w:rPr>
          <w:rStyle w:val="Emphasis"/>
        </w:rPr>
        <w:t>naïve when it comes to the strategic mechanics of the Middle East —</w:t>
      </w:r>
      <w:r w:rsidRPr="00457B99">
        <w:rPr>
          <w:sz w:val="16"/>
        </w:rPr>
        <w:t xml:space="preserve"> </w:t>
      </w:r>
      <w:r w:rsidRPr="00457B99">
        <w:rPr>
          <w:rStyle w:val="StyleUnderline"/>
        </w:rPr>
        <w:t xml:space="preserve">the Middle East is a messy place and all action in the region </w:t>
      </w:r>
      <w:r w:rsidRPr="00457B99">
        <w:rPr>
          <w:rStyle w:val="Emphasis"/>
        </w:rPr>
        <w:t>requires moral compromise.</w:t>
      </w:r>
    </w:p>
    <w:p w14:paraId="44439AC3" w14:textId="2F75218E" w:rsidR="008C6F0B" w:rsidRPr="00457B99" w:rsidRDefault="008C6F0B" w:rsidP="008C6F0B"/>
    <w:p w14:paraId="6B7CBCC5" w14:textId="77777777" w:rsidR="00633077" w:rsidRPr="00477202" w:rsidRDefault="00633077" w:rsidP="00633077">
      <w:pPr>
        <w:pStyle w:val="Heading3"/>
      </w:pPr>
      <w:r w:rsidRPr="00477202">
        <w:t xml:space="preserve">2AC Impact Turns </w:t>
      </w:r>
    </w:p>
    <w:p w14:paraId="2B62B273" w14:textId="77777777" w:rsidR="00633077" w:rsidRPr="00477202" w:rsidRDefault="00633077" w:rsidP="00633077"/>
    <w:p w14:paraId="0464BA60" w14:textId="77777777" w:rsidR="00633077" w:rsidRPr="00477202" w:rsidRDefault="00633077" w:rsidP="00633077">
      <w:pPr>
        <w:pStyle w:val="Heading4"/>
      </w:pPr>
      <w:r w:rsidRPr="00477202">
        <w:t xml:space="preserve">Rebuking MBS k2 US leadership /ME stability </w:t>
      </w:r>
    </w:p>
    <w:p w14:paraId="274EAB20" w14:textId="77777777" w:rsidR="00633077" w:rsidRPr="00477202" w:rsidRDefault="00633077" w:rsidP="00633077">
      <w:r w:rsidRPr="00477202">
        <w:rPr>
          <w:rStyle w:val="Style13ptBold"/>
        </w:rPr>
        <w:t>Sen. Graham 12-4-</w:t>
      </w:r>
      <w:r w:rsidRPr="00477202">
        <w:t xml:space="preserve">18 </w:t>
      </w:r>
    </w:p>
    <w:p w14:paraId="1007B196" w14:textId="77777777" w:rsidR="00633077" w:rsidRPr="00477202" w:rsidRDefault="00633077" w:rsidP="00633077">
      <w:pPr>
        <w:rPr>
          <w:sz w:val="16"/>
        </w:rPr>
      </w:pPr>
      <w:r w:rsidRPr="00477202">
        <w:rPr>
          <w:sz w:val="16"/>
        </w:rPr>
        <w:t>(Lindsay, https://www.wsj.com/articles/congress-gets-tough-on-the-saudis-1543880186)</w:t>
      </w:r>
    </w:p>
    <w:p w14:paraId="12347B7F" w14:textId="77777777" w:rsidR="00633077" w:rsidRPr="00477202" w:rsidRDefault="00633077" w:rsidP="00633077">
      <w:pPr>
        <w:rPr>
          <w:b/>
          <w:iCs/>
          <w:u w:val="single"/>
        </w:rPr>
      </w:pPr>
      <w:r w:rsidRPr="00477202">
        <w:rPr>
          <w:rStyle w:val="StyleUnderline"/>
        </w:rPr>
        <w:t>It is wrong to suggest that maintaining U.S. alliances consists of mutually exclusive choices between power and principles</w:t>
      </w:r>
      <w:r w:rsidRPr="00477202">
        <w:rPr>
          <w:sz w:val="16"/>
        </w:rPr>
        <w:t xml:space="preserve">. </w:t>
      </w:r>
      <w:r w:rsidRPr="00477202">
        <w:rPr>
          <w:rStyle w:val="StyleUnderline"/>
        </w:rPr>
        <w:t xml:space="preserve">In the long run, </w:t>
      </w:r>
      <w:r w:rsidRPr="00477202">
        <w:rPr>
          <w:rStyle w:val="Emphasis"/>
        </w:rPr>
        <w:t>America's power as well as its principles depends on an international system</w:t>
      </w:r>
      <w:r w:rsidRPr="00477202">
        <w:rPr>
          <w:rStyle w:val="StyleUnderline"/>
        </w:rPr>
        <w:t xml:space="preserve"> in which strongmen can't act on their violent whims and the rule of law enables social stability and the free flow of trade. The Saudi regime's murder of</w:t>
      </w:r>
      <w:r w:rsidRPr="00477202">
        <w:rPr>
          <w:sz w:val="16"/>
        </w:rPr>
        <w:t xml:space="preserve"> Jamal </w:t>
      </w:r>
      <w:r w:rsidRPr="00477202">
        <w:rPr>
          <w:rStyle w:val="StyleUnderline"/>
        </w:rPr>
        <w:t>Khashoggi, its reckless military campaign in Yemen</w:t>
      </w:r>
      <w:r w:rsidRPr="00477202">
        <w:rPr>
          <w:sz w:val="16"/>
        </w:rPr>
        <w:t xml:space="preserve">, its blockade of Qatar, and its effort to remove Lebanon's prime minister all </w:t>
      </w:r>
      <w:r w:rsidRPr="00477202">
        <w:rPr>
          <w:rStyle w:val="StyleUnderline"/>
        </w:rPr>
        <w:t>show astounding arrogance entitlement, and disregard for international norms</w:t>
      </w:r>
      <w:r w:rsidRPr="00477202">
        <w:rPr>
          <w:sz w:val="16"/>
        </w:rPr>
        <w:t xml:space="preserve">. </w:t>
      </w:r>
      <w:r w:rsidRPr="00477202">
        <w:rPr>
          <w:rStyle w:val="StyleUnderline"/>
        </w:rPr>
        <w:t>If these actions make</w:t>
      </w:r>
      <w:r w:rsidRPr="00477202">
        <w:rPr>
          <w:sz w:val="16"/>
        </w:rPr>
        <w:t xml:space="preserve"> Crown Prince </w:t>
      </w:r>
      <w:r w:rsidRPr="00477202">
        <w:rPr>
          <w:rStyle w:val="StyleUnderline"/>
        </w:rPr>
        <w:t>M</w:t>
      </w:r>
      <w:r w:rsidRPr="00477202">
        <w:rPr>
          <w:sz w:val="16"/>
        </w:rPr>
        <w:t xml:space="preserve">ohammed </w:t>
      </w:r>
      <w:r w:rsidRPr="00477202">
        <w:rPr>
          <w:rStyle w:val="StyleUnderline"/>
        </w:rPr>
        <w:t>b</w:t>
      </w:r>
      <w:r w:rsidRPr="00477202">
        <w:rPr>
          <w:sz w:val="16"/>
        </w:rPr>
        <w:t xml:space="preserve">in </w:t>
      </w:r>
      <w:r w:rsidRPr="00477202">
        <w:rPr>
          <w:rStyle w:val="StyleUnderline"/>
        </w:rPr>
        <w:t>S</w:t>
      </w:r>
      <w:r w:rsidRPr="00477202">
        <w:rPr>
          <w:sz w:val="16"/>
        </w:rPr>
        <w:t>alman</w:t>
      </w:r>
      <w:r w:rsidRPr="00477202">
        <w:rPr>
          <w:rStyle w:val="StyleUnderline"/>
        </w:rPr>
        <w:t>'s</w:t>
      </w:r>
      <w:r w:rsidRPr="00477202">
        <w:rPr>
          <w:sz w:val="16"/>
        </w:rPr>
        <w:t xml:space="preserve"> </w:t>
      </w:r>
      <w:r w:rsidRPr="00477202">
        <w:rPr>
          <w:rStyle w:val="StyleUnderline"/>
        </w:rPr>
        <w:t xml:space="preserve">Saudi Arabia a "source of stability" in the Middle East, I'd hate to see what destabilizing behavior looks like. </w:t>
      </w:r>
      <w:r w:rsidRPr="00477202">
        <w:rPr>
          <w:sz w:val="16"/>
        </w:rPr>
        <w:t xml:space="preserve">Saying so brings me no joy. I supported the Saudi regime for years, and I agree with President Trump that Saudi Arabia remains a strategic ally. Yet </w:t>
      </w:r>
      <w:r w:rsidRPr="00477202">
        <w:rPr>
          <w:rStyle w:val="StyleUnderline"/>
        </w:rPr>
        <w:t>it is not too much to ask an ally not to abuse civilized norms</w:t>
      </w:r>
      <w:r w:rsidRPr="00477202">
        <w:rPr>
          <w:sz w:val="16"/>
        </w:rPr>
        <w:t xml:space="preserve">, and the extrajudicial killing of a journalist in a diplomatic facility is nothing if not uncivilized. </w:t>
      </w:r>
      <w:r w:rsidRPr="00477202">
        <w:rPr>
          <w:rStyle w:val="StyleUnderline"/>
        </w:rPr>
        <w:t>I also take issue with</w:t>
      </w:r>
      <w:r w:rsidRPr="00477202">
        <w:rPr>
          <w:sz w:val="16"/>
        </w:rPr>
        <w:t xml:space="preserve"> Mr. </w:t>
      </w:r>
      <w:r w:rsidRPr="00477202">
        <w:rPr>
          <w:rStyle w:val="StyleUnderline"/>
        </w:rPr>
        <w:t>Pompeo's charge that criticism of Saudi Arabia in the U.S. comes from the Obama "echo chamber</w:t>
      </w:r>
      <w:r w:rsidRPr="00477202">
        <w:rPr>
          <w:sz w:val="16"/>
        </w:rPr>
        <w:t xml:space="preserve">" that supported the horrendous Iran nuclear deal. I never supported the nuclear deal, nor have I coddled the Iranian regime. I've made it clear that the ayatollah and his henchman are religious Nazis. Iran is destructive, destabilizing and hostile to the interest of America and its allies. The missiles Iran provides to the Houthis in Yemen pose a real threat to Saudi cities, freedom of navigation, and regional stability. No one's hands are clean in the suffering of the Yemeni people, least of all Iran. But </w:t>
      </w:r>
      <w:r w:rsidRPr="00477202">
        <w:rPr>
          <w:rStyle w:val="Emphasis"/>
        </w:rPr>
        <w:t>left unchecked, Saudi Arabia's recent behavior will help Iran by driving a wedge between the U.S. and our other Mideast allies.</w:t>
      </w:r>
      <w:r w:rsidRPr="00477202">
        <w:rPr>
          <w:sz w:val="16"/>
        </w:rPr>
        <w:t xml:space="preserve"> </w:t>
      </w:r>
      <w:r w:rsidRPr="00477202">
        <w:rPr>
          <w:rStyle w:val="StyleUnderline"/>
        </w:rPr>
        <w:t xml:space="preserve">Lebanon, Jordan and others need assurance that America </w:t>
      </w:r>
      <w:r w:rsidRPr="00477202">
        <w:rPr>
          <w:rStyle w:val="Emphasis"/>
        </w:rPr>
        <w:t>won't bend to the whims</w:t>
      </w:r>
      <w:r w:rsidRPr="00477202">
        <w:rPr>
          <w:rStyle w:val="StyleUnderline"/>
        </w:rPr>
        <w:t xml:space="preserve"> of the crown prince. </w:t>
      </w:r>
      <w:r w:rsidRPr="00477202">
        <w:rPr>
          <w:rStyle w:val="Emphasis"/>
        </w:rPr>
        <w:t>He is a wrecking ball to U.S.-Saudi relations</w:t>
      </w:r>
      <w:r w:rsidRPr="00477202">
        <w:rPr>
          <w:sz w:val="16"/>
        </w:rPr>
        <w:t xml:space="preserve">. Given the evidence U.S. intelligence has gathered on Khashoggi's killing, denying the crown prince's involvement amounts to willful blindness. </w:t>
      </w:r>
      <w:r w:rsidRPr="00477202">
        <w:rPr>
          <w:rStyle w:val="Emphasis"/>
        </w:rPr>
        <w:t>Failing to censure him would give authoritarians a green light to murder their critics</w:t>
      </w:r>
      <w:r w:rsidRPr="00477202">
        <w:rPr>
          <w:sz w:val="16"/>
        </w:rPr>
        <w:t xml:space="preserve">. To borrow a Churchill phrase, </w:t>
      </w:r>
      <w:r w:rsidRPr="00477202">
        <w:rPr>
          <w:rStyle w:val="StyleUnderline"/>
        </w:rPr>
        <w:t xml:space="preserve">inaction wouldn't only give the disturbing impression the </w:t>
      </w:r>
      <w:r w:rsidRPr="00477202">
        <w:rPr>
          <w:rStyle w:val="Emphasis"/>
        </w:rPr>
        <w:t>U.S. has a price</w:t>
      </w:r>
      <w:r w:rsidRPr="00477202">
        <w:rPr>
          <w:rStyle w:val="StyleUnderline"/>
        </w:rPr>
        <w:t xml:space="preserve">, but also that its price is </w:t>
      </w:r>
      <w:r w:rsidRPr="00477202">
        <w:rPr>
          <w:rStyle w:val="Emphasis"/>
        </w:rPr>
        <w:t>quite low.</w:t>
      </w:r>
      <w:r w:rsidRPr="00477202">
        <w:rPr>
          <w:rStyle w:val="StyleUnderline"/>
        </w:rPr>
        <w:t xml:space="preserve"> America has a strong hand in dealing with Saudi Arabia and the </w:t>
      </w:r>
      <w:r w:rsidRPr="00477202">
        <w:rPr>
          <w:rStyle w:val="Emphasis"/>
        </w:rPr>
        <w:t>leverage to demand better</w:t>
      </w:r>
      <w:r w:rsidRPr="00477202">
        <w:rPr>
          <w:sz w:val="16"/>
        </w:rPr>
        <w:t xml:space="preserve">. This administration has committed the U.S. to its largest-ever volume of weapons sales to the Saudis. America guarantees Saudi Arabia's security in the event of a wider war with Iran. The U.S. protects its cities and provides critical training to its armed forces. </w:t>
      </w:r>
      <w:r w:rsidRPr="00477202">
        <w:rPr>
          <w:rStyle w:val="StyleUnderline"/>
        </w:rPr>
        <w:t xml:space="preserve">U.S. officials have the ability and responsibility to distinguish between limited support for the Saudis that advances both countries' interests and </w:t>
      </w:r>
      <w:r w:rsidRPr="00477202">
        <w:rPr>
          <w:rStyle w:val="Emphasis"/>
        </w:rPr>
        <w:t>blind assistance that enables destructive Saudi behavior</w:t>
      </w:r>
      <w:r w:rsidRPr="00477202">
        <w:rPr>
          <w:sz w:val="16"/>
        </w:rPr>
        <w:t xml:space="preserve">. </w:t>
      </w:r>
      <w:r w:rsidRPr="00477202">
        <w:rPr>
          <w:rStyle w:val="StyleUnderline"/>
        </w:rPr>
        <w:t xml:space="preserve">The fear that the Saudis will stop cooperating with the U.S. on terrorism or Iran </w:t>
      </w:r>
      <w:r w:rsidRPr="00477202">
        <w:rPr>
          <w:rStyle w:val="Emphasis"/>
        </w:rPr>
        <w:t>isn't rational</w:t>
      </w:r>
      <w:r w:rsidRPr="00477202">
        <w:rPr>
          <w:sz w:val="16"/>
        </w:rPr>
        <w:t xml:space="preserve">. </w:t>
      </w:r>
      <w:r w:rsidRPr="00477202">
        <w:rPr>
          <w:rStyle w:val="StyleUnderline"/>
        </w:rPr>
        <w:t xml:space="preserve">Those threats pose as much of a danger to the Saudis as they do to America. Demanding better from allies isn't downgrading the relationship; it's a sign that Americans </w:t>
      </w:r>
      <w:r w:rsidRPr="00477202">
        <w:rPr>
          <w:rStyle w:val="Emphasis"/>
        </w:rPr>
        <w:t>take our principles seriously</w:t>
      </w:r>
      <w:r w:rsidRPr="00477202">
        <w:rPr>
          <w:rStyle w:val="StyleUnderline"/>
        </w:rPr>
        <w:t xml:space="preserve"> and won't be </w:t>
      </w:r>
      <w:r w:rsidRPr="00477202">
        <w:rPr>
          <w:rStyle w:val="Emphasis"/>
        </w:rPr>
        <w:t>taken advantage of by anyone, friend or foe.</w:t>
      </w:r>
    </w:p>
    <w:p w14:paraId="02726CDD" w14:textId="77777777" w:rsidR="00633077" w:rsidRPr="00477202" w:rsidRDefault="00633077" w:rsidP="00633077"/>
    <w:p w14:paraId="7AC716D3" w14:textId="77777777" w:rsidR="00633077" w:rsidRPr="00477202" w:rsidRDefault="00633077" w:rsidP="00633077"/>
    <w:p w14:paraId="42C393DE" w14:textId="77777777" w:rsidR="00633077" w:rsidRPr="00477202" w:rsidRDefault="00633077" w:rsidP="00633077">
      <w:pPr>
        <w:pStyle w:val="Heading4"/>
      </w:pPr>
      <w:r w:rsidRPr="00477202">
        <w:t>MBS has fundamentally changed Saudi domestic and foreign policy- increased repression, risks conflict with Iran, friction with gulf states, and isolation of Qatar</w:t>
      </w:r>
    </w:p>
    <w:p w14:paraId="640C75C0" w14:textId="77777777" w:rsidR="00633077" w:rsidRPr="00477202" w:rsidRDefault="00633077" w:rsidP="00633077">
      <w:r w:rsidRPr="00477202">
        <w:rPr>
          <w:rStyle w:val="Style13ptBold"/>
        </w:rPr>
        <w:t>BENJAMIN, PhD, 10-18</w:t>
      </w:r>
      <w:r w:rsidRPr="00477202">
        <w:t xml:space="preserve">-18 </w:t>
      </w:r>
    </w:p>
    <w:p w14:paraId="4D0E393D" w14:textId="77777777" w:rsidR="00633077" w:rsidRPr="00477202" w:rsidRDefault="00633077" w:rsidP="00633077">
      <w:pPr>
        <w:rPr>
          <w:sz w:val="16"/>
        </w:rPr>
      </w:pPr>
      <w:r w:rsidRPr="00477202">
        <w:rPr>
          <w:sz w:val="16"/>
        </w:rPr>
        <w:t>(DANIEL, is Director of the John Sloan Dickey Center for International Understanding at Dartmouth College. https://www.foreignaffairs.com/articles/saudi-arabia/2018-10-18/recklessness-of-mohammed-bin-salmans-saudi-arabia?cid=int-fls&amp;pgtype=hpg)</w:t>
      </w:r>
    </w:p>
    <w:p w14:paraId="35B6C7FB" w14:textId="77777777" w:rsidR="00633077" w:rsidRPr="00477202" w:rsidRDefault="00633077" w:rsidP="00633077">
      <w:r w:rsidRPr="00477202">
        <w:rPr>
          <w:rStyle w:val="StyleUnderline"/>
        </w:rPr>
        <w:t>The botched rendition</w:t>
      </w:r>
      <w:r w:rsidRPr="00477202">
        <w:rPr>
          <w:sz w:val="16"/>
        </w:rPr>
        <w:t>—if that is what it was</w:t>
      </w:r>
      <w:r w:rsidRPr="00477202">
        <w:rPr>
          <w:rStyle w:val="StyleUnderline"/>
        </w:rPr>
        <w:t>—has elicited justified moral outrage</w:t>
      </w:r>
      <w:r w:rsidRPr="00477202">
        <w:rPr>
          <w:sz w:val="16"/>
        </w:rPr>
        <w:t xml:space="preserve">. </w:t>
      </w:r>
      <w:r w:rsidRPr="00477202">
        <w:rPr>
          <w:rStyle w:val="StyleUnderline"/>
        </w:rPr>
        <w:t xml:space="preserve">It has also made the need to reassess the US-Saudi relationship </w:t>
      </w:r>
      <w:r w:rsidRPr="00477202">
        <w:rPr>
          <w:rStyle w:val="Emphasis"/>
        </w:rPr>
        <w:t>urgent and unavoidable.</w:t>
      </w:r>
      <w:r w:rsidRPr="00477202">
        <w:rPr>
          <w:sz w:val="16"/>
        </w:rPr>
        <w:t xml:space="preserve"> </w:t>
      </w:r>
      <w:r w:rsidRPr="00477202">
        <w:rPr>
          <w:rStyle w:val="StyleUnderline"/>
        </w:rPr>
        <w:t>MbS</w:t>
      </w:r>
      <w:r w:rsidRPr="00477202">
        <w:rPr>
          <w:sz w:val="16"/>
        </w:rPr>
        <w:t xml:space="preserve">, the 33-year-old who was named heir to the Saudi throne just two years ago and depicted as an ambitious reformer, </w:t>
      </w:r>
      <w:r w:rsidRPr="00477202">
        <w:rPr>
          <w:rStyle w:val="StyleUnderline"/>
        </w:rPr>
        <w:t>has</w:t>
      </w:r>
      <w:r w:rsidRPr="00477202">
        <w:rPr>
          <w:sz w:val="16"/>
        </w:rPr>
        <w:t xml:space="preserve"> in short order </w:t>
      </w:r>
      <w:r w:rsidRPr="00477202">
        <w:rPr>
          <w:rStyle w:val="StyleUnderline"/>
        </w:rPr>
        <w:t>transformed his government’s modus operandi</w:t>
      </w:r>
      <w:r w:rsidRPr="00477202">
        <w:rPr>
          <w:sz w:val="16"/>
        </w:rPr>
        <w:t xml:space="preserve"> at home, but especially abroad, </w:t>
      </w:r>
      <w:r w:rsidRPr="00477202">
        <w:rPr>
          <w:rStyle w:val="Emphasis"/>
        </w:rPr>
        <w:t>from deeply ingrained caution to brutal impetuousness</w:t>
      </w:r>
      <w:r w:rsidRPr="00477202">
        <w:rPr>
          <w:sz w:val="16"/>
        </w:rPr>
        <w:t xml:space="preserve">. In so doing, </w:t>
      </w:r>
      <w:r w:rsidRPr="00477202">
        <w:rPr>
          <w:rStyle w:val="StyleUnderline"/>
        </w:rPr>
        <w:t xml:space="preserve">he has evinced a </w:t>
      </w:r>
      <w:r w:rsidRPr="00477202">
        <w:rPr>
          <w:rStyle w:val="Emphasis"/>
        </w:rPr>
        <w:t>recklessness that is deeply at odds with U.S. interests</w:t>
      </w:r>
      <w:r w:rsidRPr="00477202">
        <w:rPr>
          <w:rStyle w:val="StyleUnderline"/>
        </w:rPr>
        <w:t xml:space="preserve">. </w:t>
      </w:r>
      <w:r w:rsidRPr="00477202">
        <w:rPr>
          <w:sz w:val="16"/>
        </w:rPr>
        <w:t xml:space="preserve">Consider the distance traveled from the Saudi royal family’s traditional prudence: </w:t>
      </w:r>
      <w:r w:rsidRPr="00477202">
        <w:rPr>
          <w:rStyle w:val="StyleUnderline"/>
        </w:rPr>
        <w:t>before the death of</w:t>
      </w:r>
      <w:r w:rsidRPr="00477202">
        <w:rPr>
          <w:sz w:val="16"/>
        </w:rPr>
        <w:t xml:space="preserve"> King </w:t>
      </w:r>
      <w:r w:rsidRPr="00477202">
        <w:rPr>
          <w:rStyle w:val="StyleUnderline"/>
        </w:rPr>
        <w:t>Abdullah</w:t>
      </w:r>
      <w:r w:rsidRPr="00477202">
        <w:rPr>
          <w:sz w:val="16"/>
        </w:rPr>
        <w:t>, predecessor of the reigning, if none too vigorous King Salman</w:t>
      </w:r>
      <w:r w:rsidRPr="00477202">
        <w:rPr>
          <w:rStyle w:val="StyleUnderline"/>
        </w:rPr>
        <w:t>, it was scarcely imaginable that the Saudi armed forces would go into action</w:t>
      </w:r>
      <w:r w:rsidRPr="00477202">
        <w:rPr>
          <w:sz w:val="16"/>
        </w:rPr>
        <w:t xml:space="preserve">. The high-water mark of Saudi deployments since the 1990 Gulf War was the dispatch of 1000 troops to Bahrain in 2011, as part of a Gulf Cooperation Council (GCC) mission to help the government put down Arab Spring protests. The kingdom had an appetite for multi-billion-dollar arms sales, but not for a truly capable army; the open secret was that the Al Saud preferred a “coup-proof” force. </w:t>
      </w:r>
      <w:r w:rsidRPr="00477202">
        <w:rPr>
          <w:rStyle w:val="StyleUnderline"/>
        </w:rPr>
        <w:t xml:space="preserve">But this calculus has changed. Since 2015, the Saudi military has been bogged down in a ruinous conflict in Yemen, against Houthi rebels and their tribal allies who now control Sanaa. </w:t>
      </w:r>
      <w:r w:rsidRPr="00477202">
        <w:rPr>
          <w:sz w:val="16"/>
        </w:rPr>
        <w:t xml:space="preserve">For those who had worked with the Saudis on security issues in the past, </w:t>
      </w:r>
      <w:r w:rsidRPr="00477202">
        <w:rPr>
          <w:rStyle w:val="StyleUnderline"/>
        </w:rPr>
        <w:t>the move into Yemen clearly telegraphed: This is not your father’s Saudi Arabia</w:t>
      </w:r>
      <w:r w:rsidRPr="00477202">
        <w:rPr>
          <w:sz w:val="16"/>
        </w:rPr>
        <w:t xml:space="preserve">. Similarly disturbing was the abrupt disappearance of a man who had been a linchpin of U.S.-Saudi cooperation, Prince Mohammed bin Nayef. As interior minister and in a variety of other jobs, MbN, as he is known, had been the chief of Saudi counterterrorism and was widely viewed as the United States’ best friend in the kingdom. Under MbN, Saudi cooperation on this issue became increasingly valuable—to the point where it could be argued that it was more important to the bilateral relationship than Saudi help on maintaining stable oil prices. On more than one occasion, MbN’s work saved American lives. When Salman became king, MbN was first named deputy crown prince and later crown prince. In 2017, Salman shunted him aside and made his son Mohammed heir. According to some reports, MbN is under house arrest, and many of his top aides have been fired. When asked about MbN today, U.S. officials speak darkly of his situation and bemoan the fact that in the era of the bromance between presidential senior advisor Jared Kushner and MbS, no one dares utter MbN’s name. </w:t>
      </w:r>
      <w:r w:rsidRPr="00477202">
        <w:rPr>
          <w:rStyle w:val="StyleUnderline"/>
        </w:rPr>
        <w:t>The days of cozy retirements for royal also-rans appear to be over</w:t>
      </w:r>
      <w:r w:rsidRPr="00477202">
        <w:rPr>
          <w:sz w:val="16"/>
        </w:rPr>
        <w:t xml:space="preserve">. </w:t>
      </w:r>
      <w:r w:rsidRPr="00477202">
        <w:rPr>
          <w:rStyle w:val="StyleUnderline"/>
        </w:rPr>
        <w:t xml:space="preserve">So, too, are the days of some </w:t>
      </w:r>
      <w:r w:rsidRPr="00477202">
        <w:rPr>
          <w:rStyle w:val="Emphasis"/>
        </w:rPr>
        <w:t>minimal comity</w:t>
      </w:r>
      <w:r w:rsidRPr="00477202">
        <w:rPr>
          <w:rStyle w:val="StyleUnderline"/>
        </w:rPr>
        <w:t xml:space="preserve"> with neighbors in the Gulf</w:t>
      </w:r>
      <w:r w:rsidRPr="00477202">
        <w:rPr>
          <w:sz w:val="16"/>
        </w:rPr>
        <w:t xml:space="preserve">. </w:t>
      </w:r>
      <w:r w:rsidRPr="00477202">
        <w:rPr>
          <w:rStyle w:val="StyleUnderline"/>
        </w:rPr>
        <w:t>Friction between the Al Saud and</w:t>
      </w:r>
      <w:r w:rsidRPr="00477202">
        <w:rPr>
          <w:sz w:val="16"/>
        </w:rPr>
        <w:t xml:space="preserve"> the Al Thani who rule </w:t>
      </w:r>
      <w:r w:rsidRPr="00477202">
        <w:rPr>
          <w:rStyle w:val="StyleUnderline"/>
        </w:rPr>
        <w:t>Qatar</w:t>
      </w:r>
      <w:r w:rsidRPr="00477202">
        <w:rPr>
          <w:sz w:val="16"/>
        </w:rPr>
        <w:t xml:space="preserve"> </w:t>
      </w:r>
      <w:r w:rsidRPr="00477202">
        <w:rPr>
          <w:rStyle w:val="StyleUnderline"/>
        </w:rPr>
        <w:t xml:space="preserve">goes back decades, but past clashes have repeatedly subsided, </w:t>
      </w:r>
      <w:r w:rsidRPr="00477202">
        <w:rPr>
          <w:sz w:val="16"/>
        </w:rPr>
        <w:t xml:space="preserve">with the United States occasionally tamping down tensions to keep some semblance of unity in the GCC. </w:t>
      </w:r>
      <w:r w:rsidRPr="00477202">
        <w:rPr>
          <w:rStyle w:val="StyleUnderline"/>
        </w:rPr>
        <w:t>Last May, however, the Saudi government blockaded Qatar</w:t>
      </w:r>
      <w:r w:rsidRPr="00477202">
        <w:rPr>
          <w:sz w:val="16"/>
        </w:rPr>
        <w:t>. Joined by several other Sunni powers—and egged on in particular by the United Arab Emirates—</w:t>
      </w:r>
      <w:r w:rsidRPr="00477202">
        <w:rPr>
          <w:rStyle w:val="StyleUnderline"/>
        </w:rPr>
        <w:t>Riyadh sought to push Qatar to the breaking point</w:t>
      </w:r>
      <w:r w:rsidRPr="00477202">
        <w:rPr>
          <w:sz w:val="16"/>
        </w:rPr>
        <w:t xml:space="preserve"> and even seemed to back a renegade member of the Al Thani as a replacement for the emir. Saudi Arabia and its partners issued an ultimatum with 13 demands—including requirements such as shuttering Al Jazeera, terminating construction of a Turkish air base, and downgrading relations with Iran, co-owner with Qatar of the world’s largest natural gas field — that no sovereign ruler could have accepted. MbS and his advisers seem not to have contemplated a flat rejection by Doha. When it came, Riyadh had no Plan B. The countries have been locked in a bizarre standoff ever since. Which brings us to l’affaire Khashoggi. Mortification at the thought of things going wrong had been an important constraint on Saudi behavior for decades. The operation that went awry in Istanbul was of a kind that much bolder countries, with more practiced intelligence services, would rarely even consider. To be sure, </w:t>
      </w:r>
      <w:r w:rsidRPr="00477202">
        <w:rPr>
          <w:rStyle w:val="StyleUnderline"/>
        </w:rPr>
        <w:t>there is a long Saudi history of torture—</w:t>
      </w:r>
      <w:r w:rsidRPr="00477202">
        <w:rPr>
          <w:sz w:val="16"/>
        </w:rPr>
        <w:t>a big reason why to this day the United States has no extradition treaty with the kingdom—</w:t>
      </w:r>
      <w:r w:rsidRPr="00477202">
        <w:rPr>
          <w:rStyle w:val="StyleUnderline"/>
        </w:rPr>
        <w:t>but not one of international rendition or assassination. Before Khashoggi, these were not undertakings one could ever imagine the Saudis attempting. Some may argue</w:t>
      </w:r>
      <w:r w:rsidRPr="00477202">
        <w:rPr>
          <w:sz w:val="16"/>
        </w:rPr>
        <w:t xml:space="preserve"> that such </w:t>
      </w:r>
      <w:r w:rsidRPr="00477202">
        <w:rPr>
          <w:rStyle w:val="StyleUnderline"/>
        </w:rPr>
        <w:t>recklessness simply manifests</w:t>
      </w:r>
      <w:r w:rsidRPr="00477202">
        <w:rPr>
          <w:sz w:val="16"/>
        </w:rPr>
        <w:t xml:space="preserve"> the </w:t>
      </w:r>
      <w:r w:rsidRPr="00477202">
        <w:rPr>
          <w:rStyle w:val="StyleUnderline"/>
        </w:rPr>
        <w:t>growing pains</w:t>
      </w:r>
      <w:r w:rsidRPr="00477202">
        <w:rPr>
          <w:sz w:val="16"/>
        </w:rPr>
        <w:t xml:space="preserve"> of a new Saudi Arabia—one that will reform, diversify its economy, and shed its habitual low profile in international affairs to become a more effective, decisive player. </w:t>
      </w:r>
      <w:r w:rsidRPr="00477202">
        <w:rPr>
          <w:rStyle w:val="StyleUnderline"/>
        </w:rPr>
        <w:t>But the evidence</w:t>
      </w:r>
      <w:r w:rsidRPr="00477202">
        <w:rPr>
          <w:sz w:val="16"/>
        </w:rPr>
        <w:t>—including the brief and stunning hostage taking of the Lebanese prime minister and the quarrel with Canada over human rights—</w:t>
      </w:r>
      <w:r w:rsidRPr="00477202">
        <w:rPr>
          <w:rStyle w:val="StyleUnderline"/>
        </w:rPr>
        <w:t>suggests there is no growth going on</w:t>
      </w:r>
      <w:r w:rsidRPr="00477202">
        <w:rPr>
          <w:sz w:val="16"/>
        </w:rPr>
        <w:t xml:space="preserve"> here. </w:t>
      </w:r>
      <w:r w:rsidRPr="00477202">
        <w:rPr>
          <w:rStyle w:val="Emphasis"/>
        </w:rPr>
        <w:t>There is only heedlessness and overweening ambition</w:t>
      </w:r>
      <w:r w:rsidRPr="00477202">
        <w:rPr>
          <w:sz w:val="16"/>
        </w:rPr>
        <w:t xml:space="preserve">. </w:t>
      </w:r>
      <w:r w:rsidRPr="00477202">
        <w:rPr>
          <w:rStyle w:val="StyleUnderline"/>
        </w:rPr>
        <w:t>For the U</w:t>
      </w:r>
      <w:r w:rsidRPr="00477202">
        <w:rPr>
          <w:sz w:val="16"/>
        </w:rPr>
        <w:t xml:space="preserve">nited </w:t>
      </w:r>
      <w:r w:rsidRPr="00477202">
        <w:rPr>
          <w:rStyle w:val="StyleUnderline"/>
        </w:rPr>
        <w:t>S</w:t>
      </w:r>
      <w:r w:rsidRPr="00477202">
        <w:rPr>
          <w:sz w:val="16"/>
        </w:rPr>
        <w:t xml:space="preserve">tates, </w:t>
      </w:r>
      <w:r w:rsidRPr="00477202">
        <w:rPr>
          <w:rStyle w:val="StyleUnderline"/>
        </w:rPr>
        <w:t>the costs of abetting M</w:t>
      </w:r>
      <w:r w:rsidRPr="00477202">
        <w:rPr>
          <w:sz w:val="16"/>
        </w:rPr>
        <w:t xml:space="preserve">ohammed </w:t>
      </w:r>
      <w:r w:rsidRPr="00477202">
        <w:rPr>
          <w:rStyle w:val="StyleUnderline"/>
        </w:rPr>
        <w:t>b</w:t>
      </w:r>
      <w:r w:rsidRPr="00477202">
        <w:rPr>
          <w:sz w:val="16"/>
        </w:rPr>
        <w:t xml:space="preserve">in </w:t>
      </w:r>
      <w:r w:rsidRPr="00477202">
        <w:rPr>
          <w:rStyle w:val="StyleUnderline"/>
        </w:rPr>
        <w:t>S</w:t>
      </w:r>
      <w:r w:rsidRPr="00477202">
        <w:rPr>
          <w:sz w:val="16"/>
        </w:rPr>
        <w:t xml:space="preserve">alman </w:t>
      </w:r>
      <w:r w:rsidRPr="00477202">
        <w:rPr>
          <w:rStyle w:val="StyleUnderline"/>
        </w:rPr>
        <w:t>are growing</w:t>
      </w:r>
      <w:r w:rsidRPr="00477202">
        <w:rPr>
          <w:sz w:val="16"/>
        </w:rPr>
        <w:t xml:space="preserve">. </w:t>
      </w:r>
      <w:r w:rsidRPr="00477202">
        <w:rPr>
          <w:rStyle w:val="StyleUnderline"/>
        </w:rPr>
        <w:t xml:space="preserve">The blockade of Qatar threatens to </w:t>
      </w:r>
      <w:r w:rsidRPr="00477202">
        <w:rPr>
          <w:rStyle w:val="Emphasis"/>
        </w:rPr>
        <w:t>destroy</w:t>
      </w:r>
      <w:r w:rsidRPr="00477202">
        <w:rPr>
          <w:rStyle w:val="StyleUnderline"/>
        </w:rPr>
        <w:t xml:space="preserve"> what is left of the GCC</w:t>
      </w:r>
      <w:r w:rsidRPr="00477202">
        <w:rPr>
          <w:sz w:val="16"/>
        </w:rPr>
        <w:t xml:space="preserve">, which Washington has long supported as </w:t>
      </w:r>
      <w:r w:rsidRPr="00477202">
        <w:rPr>
          <w:rStyle w:val="Emphasis"/>
        </w:rPr>
        <w:t>a bulwark of stability in the region</w:t>
      </w:r>
      <w:r w:rsidRPr="00477202">
        <w:rPr>
          <w:sz w:val="16"/>
        </w:rPr>
        <w:t xml:space="preserve">. </w:t>
      </w:r>
      <w:r w:rsidRPr="00477202">
        <w:rPr>
          <w:rStyle w:val="StyleUnderline"/>
        </w:rPr>
        <w:t>The U</w:t>
      </w:r>
      <w:r w:rsidRPr="00477202">
        <w:rPr>
          <w:sz w:val="16"/>
        </w:rPr>
        <w:t xml:space="preserve">nited </w:t>
      </w:r>
      <w:r w:rsidRPr="00477202">
        <w:rPr>
          <w:rStyle w:val="StyleUnderline"/>
        </w:rPr>
        <w:t>S</w:t>
      </w:r>
      <w:r w:rsidRPr="00477202">
        <w:rPr>
          <w:sz w:val="16"/>
        </w:rPr>
        <w:t xml:space="preserve">tates </w:t>
      </w:r>
      <w:r w:rsidRPr="00477202">
        <w:rPr>
          <w:rStyle w:val="StyleUnderline"/>
        </w:rPr>
        <w:t>has an airbase</w:t>
      </w:r>
      <w:r w:rsidRPr="00477202">
        <w:rPr>
          <w:sz w:val="16"/>
        </w:rPr>
        <w:t>—</w:t>
      </w:r>
      <w:r w:rsidRPr="00477202">
        <w:rPr>
          <w:rStyle w:val="StyleUnderline"/>
        </w:rPr>
        <w:t xml:space="preserve">the </w:t>
      </w:r>
      <w:r w:rsidRPr="00477202">
        <w:rPr>
          <w:rStyle w:val="Emphasis"/>
        </w:rPr>
        <w:t>largest in the region and the focal point</w:t>
      </w:r>
      <w:r w:rsidRPr="00477202">
        <w:rPr>
          <w:rStyle w:val="StyleUnderline"/>
        </w:rPr>
        <w:t xml:space="preserve"> for the fight against</w:t>
      </w:r>
      <w:r w:rsidRPr="00477202">
        <w:rPr>
          <w:sz w:val="16"/>
        </w:rPr>
        <w:t xml:space="preserve"> the Islamic State (also known as </w:t>
      </w:r>
      <w:r w:rsidRPr="00477202">
        <w:rPr>
          <w:rStyle w:val="StyleUnderline"/>
        </w:rPr>
        <w:t>ISIS)</w:t>
      </w:r>
      <w:r w:rsidRPr="00477202">
        <w:rPr>
          <w:sz w:val="16"/>
        </w:rPr>
        <w:t>—</w:t>
      </w:r>
      <w:r w:rsidRPr="00477202">
        <w:rPr>
          <w:rStyle w:val="StyleUnderline"/>
        </w:rPr>
        <w:t>in Qatar</w:t>
      </w:r>
      <w:r w:rsidRPr="00477202">
        <w:rPr>
          <w:sz w:val="16"/>
        </w:rPr>
        <w:t>, and thus in a country cut off from Washington’s neighboring partners. This is problematic, to say the least: U</w:t>
      </w:r>
      <w:r w:rsidRPr="00477202">
        <w:rPr>
          <w:rStyle w:val="StyleUnderline"/>
        </w:rPr>
        <w:t>.S. commanders complain that long-range planning is exceedingly difficult</w:t>
      </w:r>
      <w:r w:rsidRPr="00477202">
        <w:rPr>
          <w:sz w:val="16"/>
        </w:rPr>
        <w:t xml:space="preserve">. The </w:t>
      </w:r>
      <w:r w:rsidRPr="00477202">
        <w:rPr>
          <w:rStyle w:val="StyleUnderline"/>
        </w:rPr>
        <w:t>political disarray in the region</w:t>
      </w:r>
      <w:r w:rsidRPr="00477202">
        <w:rPr>
          <w:sz w:val="16"/>
        </w:rPr>
        <w:t xml:space="preserve"> also </w:t>
      </w:r>
      <w:r w:rsidRPr="00477202">
        <w:rPr>
          <w:rStyle w:val="StyleUnderline"/>
        </w:rPr>
        <w:t xml:space="preserve">undermines U.S. efforts to maintain a </w:t>
      </w:r>
      <w:r w:rsidRPr="00477202">
        <w:rPr>
          <w:rStyle w:val="Emphasis"/>
        </w:rPr>
        <w:t>united front to contain Iran</w:t>
      </w:r>
      <w:r w:rsidRPr="00477202">
        <w:rPr>
          <w:rStyle w:val="StyleUnderline"/>
        </w:rPr>
        <w:t>.</w:t>
      </w:r>
      <w:r w:rsidRPr="00477202">
        <w:rPr>
          <w:sz w:val="16"/>
        </w:rPr>
        <w:t xml:space="preserve"> </w:t>
      </w:r>
      <w:r w:rsidRPr="00477202">
        <w:rPr>
          <w:rStyle w:val="StyleUnderline"/>
        </w:rPr>
        <w:t>Even if one believes</w:t>
      </w:r>
      <w:r w:rsidRPr="00477202">
        <w:rPr>
          <w:sz w:val="16"/>
        </w:rPr>
        <w:t xml:space="preserve"> that the </w:t>
      </w:r>
      <w:r w:rsidRPr="00477202">
        <w:rPr>
          <w:rStyle w:val="StyleUnderline"/>
        </w:rPr>
        <w:t>Trump</w:t>
      </w:r>
      <w:r w:rsidRPr="00477202">
        <w:rPr>
          <w:sz w:val="16"/>
        </w:rPr>
        <w:t xml:space="preserve"> administration </w:t>
      </w:r>
      <w:r w:rsidRPr="00477202">
        <w:rPr>
          <w:rStyle w:val="StyleUnderline"/>
        </w:rPr>
        <w:t>has taken an overly hostile, provocative approach</w:t>
      </w:r>
      <w:r w:rsidRPr="00477202">
        <w:rPr>
          <w:sz w:val="16"/>
        </w:rPr>
        <w:t xml:space="preserve"> to the Islamic Republic—and moved too close to the Saudi posture of confrontation—</w:t>
      </w:r>
      <w:r w:rsidRPr="00477202">
        <w:rPr>
          <w:rStyle w:val="StyleUnderline"/>
        </w:rPr>
        <w:t>squabbling partners are not helpful for advancing U.S. goals in the region</w:t>
      </w:r>
      <w:r w:rsidRPr="00477202">
        <w:rPr>
          <w:sz w:val="16"/>
        </w:rPr>
        <w:t xml:space="preserve">. The fighting in Yemen has spawned worse demons. Remote and underreported, the war in Yemen has become in the minds of most “a quarrel in a far-away country between people of whom we know nothing.” There is no reliable number for the civilian deaths from violence and cholera, but the 10,000 mark was passed two years ago, and eight million or more are now at risk of famine in the coming months. (Yemen watchers have noted that Khashoggi’s murder has mobilized incomparably more public opposition to the Saudis than all the news from Yemen combined.) President Trump has shown little interest in overseas humanitarian operations, but if a famine on this scale occurs, it is hard to imagine—and repellent to believe—that the United States would do nothing. The chaos in Yemen threatens to amplify the terrorist threat, just as conflicts have done elsewhere in the region. Jihadists thrive in war zones, where recruitment soars and experience with weaponry and explosives is easy to obtain. Although most such fighters will never leave Yemen, their burgeoning numbers increase the chances that some will — possibly with new techniques and capabilities. Allowing the war to rage on, many experts warn, has given al Qaeda and ISIS an opportunity to rebuild. </w:t>
      </w:r>
      <w:r w:rsidRPr="00477202">
        <w:rPr>
          <w:rStyle w:val="StyleUnderline"/>
        </w:rPr>
        <w:t xml:space="preserve">Past American administrations often bemoaned the chronic hesitancy of Saudi rulers. But swinging so far to the other extreme </w:t>
      </w:r>
      <w:r w:rsidRPr="00477202">
        <w:rPr>
          <w:rStyle w:val="Emphasis"/>
        </w:rPr>
        <w:t>looks to be worse</w:t>
      </w:r>
      <w:r w:rsidRPr="00477202">
        <w:rPr>
          <w:rStyle w:val="StyleUnderline"/>
        </w:rPr>
        <w:t>.</w:t>
      </w:r>
      <w:r w:rsidRPr="00477202">
        <w:rPr>
          <w:sz w:val="16"/>
        </w:rPr>
        <w:t xml:space="preserve"> </w:t>
      </w:r>
      <w:r w:rsidRPr="00477202">
        <w:rPr>
          <w:rStyle w:val="StyleUnderline"/>
        </w:rPr>
        <w:t>MbS’s record in office is a dismal one,</w:t>
      </w:r>
      <w:r w:rsidRPr="00477202">
        <w:rPr>
          <w:sz w:val="16"/>
        </w:rPr>
        <w:t xml:space="preserve"> all the fanfare about economic reform notwithstanding. </w:t>
      </w:r>
      <w:r w:rsidRPr="00477202">
        <w:rPr>
          <w:rStyle w:val="StyleUnderline"/>
        </w:rPr>
        <w:t>The question thus becomes: What will it take to restrain the kingdom’s unbound crown prince? Rumors circulated before</w:t>
      </w:r>
      <w:r w:rsidRPr="00477202">
        <w:rPr>
          <w:sz w:val="16"/>
        </w:rPr>
        <w:t xml:space="preserve"> the killing of </w:t>
      </w:r>
      <w:r w:rsidRPr="00477202">
        <w:rPr>
          <w:rStyle w:val="StyleUnderline"/>
        </w:rPr>
        <w:t>Khashoggi that</w:t>
      </w:r>
      <w:r w:rsidRPr="00477202">
        <w:rPr>
          <w:sz w:val="16"/>
        </w:rPr>
        <w:t xml:space="preserve"> King </w:t>
      </w:r>
      <w:r w:rsidRPr="00477202">
        <w:rPr>
          <w:rStyle w:val="StyleUnderline"/>
        </w:rPr>
        <w:t xml:space="preserve">Salman was concerned enough to consider </w:t>
      </w:r>
      <w:r w:rsidRPr="00477202">
        <w:rPr>
          <w:rStyle w:val="Emphasis"/>
        </w:rPr>
        <w:t>putting some fetters on his heir</w:t>
      </w:r>
      <w:r w:rsidRPr="00477202">
        <w:rPr>
          <w:sz w:val="16"/>
        </w:rPr>
        <w:t>. W</w:t>
      </w:r>
      <w:r w:rsidRPr="00477202">
        <w:rPr>
          <w:rStyle w:val="StyleUnderline"/>
        </w:rPr>
        <w:t>hether he does or not, the U</w:t>
      </w:r>
      <w:r w:rsidRPr="00477202">
        <w:rPr>
          <w:sz w:val="16"/>
        </w:rPr>
        <w:t xml:space="preserve">nited </w:t>
      </w:r>
      <w:r w:rsidRPr="00477202">
        <w:rPr>
          <w:rStyle w:val="StyleUnderline"/>
        </w:rPr>
        <w:t>S</w:t>
      </w:r>
      <w:r w:rsidRPr="00477202">
        <w:rPr>
          <w:sz w:val="16"/>
        </w:rPr>
        <w:t xml:space="preserve">tates </w:t>
      </w:r>
      <w:r w:rsidRPr="00477202">
        <w:rPr>
          <w:rStyle w:val="StyleUnderline"/>
        </w:rPr>
        <w:t xml:space="preserve">needs to </w:t>
      </w:r>
      <w:r w:rsidRPr="00477202">
        <w:rPr>
          <w:rStyle w:val="Emphasis"/>
        </w:rPr>
        <w:t>establish some distance</w:t>
      </w:r>
      <w:r w:rsidRPr="00477202">
        <w:rPr>
          <w:rStyle w:val="StyleUnderline"/>
        </w:rPr>
        <w:t xml:space="preserve"> from the headstrong prince</w:t>
      </w:r>
      <w:r w:rsidRPr="00477202">
        <w:rPr>
          <w:sz w:val="16"/>
        </w:rPr>
        <w:t xml:space="preserve">—and </w:t>
      </w:r>
      <w:r w:rsidRPr="00477202">
        <w:rPr>
          <w:rStyle w:val="Emphasis"/>
        </w:rPr>
        <w:t>curtailing his supply of weaponry may be a good place to start.</w:t>
      </w:r>
      <w:r w:rsidRPr="00477202">
        <w:rPr>
          <w:sz w:val="16"/>
        </w:rPr>
        <w:t xml:space="preserve"> </w:t>
      </w:r>
      <w:r w:rsidRPr="00477202">
        <w:rPr>
          <w:rStyle w:val="Emphasis"/>
        </w:rPr>
        <w:t>Enabling him is not helping us.</w:t>
      </w:r>
    </w:p>
    <w:p w14:paraId="4022B476" w14:textId="77777777" w:rsidR="00633077" w:rsidRPr="00477202" w:rsidRDefault="00633077" w:rsidP="00633077"/>
    <w:p w14:paraId="0E71E943" w14:textId="77777777" w:rsidR="00633077" w:rsidRPr="00477202" w:rsidRDefault="00633077" w:rsidP="00633077">
      <w:pPr>
        <w:pStyle w:val="Heading4"/>
      </w:pPr>
      <w:r w:rsidRPr="00477202">
        <w:t>US support for Saudi Arabia inflames conflict with Iran-nuclear escalation possible</w:t>
      </w:r>
    </w:p>
    <w:p w14:paraId="430E7360" w14:textId="77777777" w:rsidR="00633077" w:rsidRPr="00477202" w:rsidRDefault="00633077" w:rsidP="00633077">
      <w:pPr>
        <w:rPr>
          <w:rStyle w:val="Style13ptBold"/>
        </w:rPr>
      </w:pPr>
      <w:r w:rsidRPr="00477202">
        <w:rPr>
          <w:rStyle w:val="Style13ptBold"/>
        </w:rPr>
        <w:t>Riedel, MA Harvard/PHD Royal Defense College, 18</w:t>
      </w:r>
    </w:p>
    <w:p w14:paraId="1C6D0105" w14:textId="77777777" w:rsidR="00633077" w:rsidRPr="00477202" w:rsidRDefault="00633077" w:rsidP="00633077">
      <w:pPr>
        <w:rPr>
          <w:sz w:val="16"/>
        </w:rPr>
      </w:pPr>
      <w:r w:rsidRPr="00477202">
        <w:rPr>
          <w:sz w:val="16"/>
        </w:rPr>
        <w:t xml:space="preserve">(Bruce, </w:t>
      </w:r>
      <w:hyperlink r:id="rId22" w:anchor="ixzz5d6Eyh8hP" w:history="1">
        <w:r w:rsidRPr="00477202">
          <w:rPr>
            <w:rStyle w:val="Hyperlink"/>
            <w:sz w:val="16"/>
          </w:rPr>
          <w:t>http://www.al-monitor.com/pulse/originals/2018/09/saudi-arabia-stability-crown-prince-mohammed-bin-salman.html#ixzz5d6Eyh8hP</w:t>
        </w:r>
      </w:hyperlink>
      <w:r w:rsidRPr="00477202">
        <w:rPr>
          <w:sz w:val="16"/>
        </w:rPr>
        <w:t>, 4-24)</w:t>
      </w:r>
    </w:p>
    <w:p w14:paraId="1CCCD9CF" w14:textId="77777777" w:rsidR="00633077" w:rsidRPr="00477202" w:rsidRDefault="00633077" w:rsidP="00633077">
      <w:r w:rsidRPr="00477202">
        <w:rPr>
          <w:sz w:val="16"/>
        </w:rPr>
        <w:t xml:space="preserve">King </w:t>
      </w:r>
      <w:r w:rsidRPr="00477202">
        <w:rPr>
          <w:rStyle w:val="StyleUnderline"/>
        </w:rPr>
        <w:t>Salman</w:t>
      </w:r>
      <w:r w:rsidRPr="00477202">
        <w:rPr>
          <w:sz w:val="16"/>
        </w:rPr>
        <w:t xml:space="preserve"> bin Abdul-Aziz Al Saud </w:t>
      </w:r>
      <w:r w:rsidRPr="00477202">
        <w:rPr>
          <w:rStyle w:val="StyleUnderline"/>
        </w:rPr>
        <w:t xml:space="preserve">and his son are pursuing the </w:t>
      </w:r>
      <w:r w:rsidRPr="00477202">
        <w:rPr>
          <w:rStyle w:val="Emphasis"/>
        </w:rPr>
        <w:t>most virulent anti-Iran</w:t>
      </w:r>
      <w:r w:rsidRPr="00477202">
        <w:rPr>
          <w:rStyle w:val="StyleUnderline"/>
        </w:rPr>
        <w:t xml:space="preserve"> and anti-Shiite policy in modern Saudi history.</w:t>
      </w:r>
      <w:r w:rsidRPr="00477202">
        <w:rPr>
          <w:sz w:val="16"/>
        </w:rPr>
        <w:t xml:space="preserve"> </w:t>
      </w:r>
      <w:r w:rsidRPr="00477202">
        <w:rPr>
          <w:rStyle w:val="StyleUnderline"/>
        </w:rPr>
        <w:t>This</w:t>
      </w:r>
      <w:r w:rsidRPr="00477202">
        <w:rPr>
          <w:sz w:val="16"/>
        </w:rPr>
        <w:t xml:space="preserve"> approach </w:t>
      </w:r>
      <w:r w:rsidRPr="00477202">
        <w:rPr>
          <w:rStyle w:val="StyleUnderline"/>
        </w:rPr>
        <w:t>has deep roots in Wahhabi history.</w:t>
      </w:r>
      <w:r w:rsidRPr="00477202">
        <w:rPr>
          <w:sz w:val="16"/>
        </w:rPr>
        <w:t xml:space="preserve"> </w:t>
      </w:r>
      <w:r w:rsidRPr="00477202">
        <w:rPr>
          <w:rStyle w:val="StyleUnderline"/>
        </w:rPr>
        <w:t xml:space="preserve">Mixed with Iran’s expansive regional meddling, the combination is </w:t>
      </w:r>
      <w:r w:rsidRPr="00477202">
        <w:rPr>
          <w:rStyle w:val="Emphasis"/>
        </w:rPr>
        <w:t>dangerous and explosive</w:t>
      </w:r>
      <w:r w:rsidRPr="00477202">
        <w:rPr>
          <w:sz w:val="16"/>
        </w:rPr>
        <w:t xml:space="preserve">. </w:t>
      </w:r>
      <w:r w:rsidRPr="00477202">
        <w:rPr>
          <w:rStyle w:val="StyleUnderline"/>
        </w:rPr>
        <w:t xml:space="preserve">Washington needs to exercise great care and not </w:t>
      </w:r>
      <w:r w:rsidRPr="00477202">
        <w:rPr>
          <w:rStyle w:val="Emphasis"/>
        </w:rPr>
        <w:t>inflame the situation.</w:t>
      </w:r>
      <w:r w:rsidRPr="00477202">
        <w:rPr>
          <w:rStyle w:val="StyleUnderline"/>
        </w:rPr>
        <w:t xml:space="preserve"> </w:t>
      </w:r>
      <w:r w:rsidRPr="00477202">
        <w:rPr>
          <w:sz w:val="16"/>
        </w:rPr>
        <w:t xml:space="preserve">Muhammad ibn Abd al-Wahhab, the founder of the kingdom’s unique form of Islam, spent time in Basra in the middle of the 18th century. His exposure to Iraq’s most Shiite city was formative to his ideas, according to Michael Crawford, the premier Western biographer of Wahhab. He became an extreme critic of Shiism, branding them polytheists and infidels. Saudi armies sacked Shiite cities in Iraq, destroyed Shiite shrines in Mecca and invaded Yemen to try to defeat its Zaydi Shiite tribes. </w:t>
      </w:r>
      <w:r w:rsidRPr="00477202">
        <w:rPr>
          <w:rStyle w:val="StyleUnderline"/>
        </w:rPr>
        <w:t>Modern Saudi monarchs have had antagonistic relationships with Iran</w:t>
      </w:r>
      <w:r w:rsidRPr="00477202">
        <w:rPr>
          <w:sz w:val="16"/>
        </w:rPr>
        <w:t xml:space="preserve">, both with the shah and the ayatollahs, </w:t>
      </w:r>
      <w:r w:rsidRPr="00477202">
        <w:rPr>
          <w:rStyle w:val="StyleUnderline"/>
        </w:rPr>
        <w:t>but they have avoided direct confrontation</w:t>
      </w:r>
      <w:r w:rsidRPr="00477202">
        <w:rPr>
          <w:sz w:val="16"/>
        </w:rPr>
        <w:t xml:space="preserve"> and always kept communication channels open. King Faysal (who ruled from 1964-1975) detested the shah as an egomaniac, but worked with him to create the Organization of the Islamic Conference (now known as the Organization of Islamic Cooperation). King Fahd (who ruled from 1982-2005) backed Saddam Hussein in the Iran-Iraq War, but he used the Saudi power of the purse to force Saddam to accept a cease-fire to end the war. King Abdullah bin Abdul-Aziz Al Saud (who ruled from 2005-2015) appointed a Saudi Shiite as ambassador to Tehran and kept open dialogue even as he sent troops across the King Fahd causeway to smash Shiite majority dissent in Bahrain seven years ago. The troops are still there. King </w:t>
      </w:r>
      <w:r w:rsidRPr="00477202">
        <w:rPr>
          <w:rStyle w:val="StyleUnderline"/>
        </w:rPr>
        <w:t>Salman and</w:t>
      </w:r>
      <w:r w:rsidRPr="00477202">
        <w:rPr>
          <w:sz w:val="16"/>
        </w:rPr>
        <w:t xml:space="preserve"> Crown Prince </w:t>
      </w:r>
      <w:r w:rsidRPr="00477202">
        <w:rPr>
          <w:rStyle w:val="StyleUnderline"/>
        </w:rPr>
        <w:t>M</w:t>
      </w:r>
      <w:r w:rsidRPr="00477202">
        <w:rPr>
          <w:sz w:val="16"/>
        </w:rPr>
        <w:t xml:space="preserve">ohammed </w:t>
      </w:r>
      <w:r w:rsidRPr="00477202">
        <w:rPr>
          <w:rStyle w:val="StyleUnderline"/>
        </w:rPr>
        <w:t>b</w:t>
      </w:r>
      <w:r w:rsidRPr="00477202">
        <w:rPr>
          <w:sz w:val="16"/>
        </w:rPr>
        <w:t xml:space="preserve">in </w:t>
      </w:r>
      <w:r w:rsidRPr="00477202">
        <w:rPr>
          <w:rStyle w:val="StyleUnderline"/>
        </w:rPr>
        <w:t>S</w:t>
      </w:r>
      <w:r w:rsidRPr="00477202">
        <w:rPr>
          <w:sz w:val="16"/>
        </w:rPr>
        <w:t xml:space="preserve">alman </w:t>
      </w:r>
      <w:r w:rsidRPr="00477202">
        <w:rPr>
          <w:rStyle w:val="StyleUnderline"/>
        </w:rPr>
        <w:t xml:space="preserve">have followed a much more </w:t>
      </w:r>
      <w:r w:rsidRPr="00477202">
        <w:rPr>
          <w:rStyle w:val="Emphasis"/>
        </w:rPr>
        <w:t>confrontational approach</w:t>
      </w:r>
      <w:r w:rsidRPr="00477202">
        <w:rPr>
          <w:sz w:val="16"/>
        </w:rPr>
        <w:t xml:space="preserve">. </w:t>
      </w:r>
      <w:r w:rsidRPr="00477202">
        <w:rPr>
          <w:rStyle w:val="StyleUnderline"/>
        </w:rPr>
        <w:t>Their signature foreign policy initiative is the</w:t>
      </w:r>
      <w:r w:rsidRPr="00477202">
        <w:rPr>
          <w:sz w:val="16"/>
        </w:rPr>
        <w:t xml:space="preserve"> 3-year-old </w:t>
      </w:r>
      <w:r w:rsidRPr="00477202">
        <w:rPr>
          <w:rStyle w:val="StyleUnderline"/>
        </w:rPr>
        <w:t>war in Yemen</w:t>
      </w:r>
      <w:r w:rsidRPr="00477202">
        <w:rPr>
          <w:sz w:val="16"/>
        </w:rPr>
        <w:t xml:space="preserve">, which they portray as a necessary war </w:t>
      </w:r>
      <w:r w:rsidRPr="00477202">
        <w:rPr>
          <w:rStyle w:val="StyleUnderline"/>
        </w:rPr>
        <w:t>to prevent the Iranians from taking over Yemen</w:t>
      </w:r>
      <w:r w:rsidRPr="00477202">
        <w:rPr>
          <w:sz w:val="16"/>
        </w:rPr>
        <w:t xml:space="preserve"> with the Zaydi Houthi rebels. The war has been marked by humanitarian disasters, like the bombing of a wedding party by the Saudi coalition April 22 and the mass starvation of the Yemeni people by the Saudi blockade. It is a sectarian conflict overplayed by a regional struggle for power by the Saudis and Iranians. The war costs the kingdom a fortune and the ayatollahs a pittance, but it’s very popular with the Wahhabi establishment. At home, King </w:t>
      </w:r>
      <w:r w:rsidRPr="00477202">
        <w:rPr>
          <w:rStyle w:val="StyleUnderline"/>
        </w:rPr>
        <w:t>Salman and</w:t>
      </w:r>
      <w:r w:rsidRPr="00477202">
        <w:rPr>
          <w:sz w:val="16"/>
        </w:rPr>
        <w:t xml:space="preserve"> Prince </w:t>
      </w:r>
      <w:r w:rsidRPr="00477202">
        <w:rPr>
          <w:rStyle w:val="StyleUnderline"/>
        </w:rPr>
        <w:t>Mohammed</w:t>
      </w:r>
      <w:r w:rsidRPr="00477202">
        <w:rPr>
          <w:sz w:val="16"/>
        </w:rPr>
        <w:t xml:space="preserve"> </w:t>
      </w:r>
      <w:r w:rsidRPr="00477202">
        <w:rPr>
          <w:rStyle w:val="StyleUnderline"/>
        </w:rPr>
        <w:t>have led a ruthless crackdown on Saudi Shiite dissidents</w:t>
      </w:r>
      <w:r w:rsidRPr="00477202">
        <w:rPr>
          <w:sz w:val="16"/>
        </w:rPr>
        <w:t xml:space="preserve"> in the Eastern Province of the kingdom. </w:t>
      </w:r>
      <w:r w:rsidRPr="00477202">
        <w:rPr>
          <w:rStyle w:val="StyleUnderline"/>
        </w:rPr>
        <w:t xml:space="preserve">The city of Awamiyah has been </w:t>
      </w:r>
      <w:r w:rsidRPr="00477202">
        <w:rPr>
          <w:rStyle w:val="Emphasis"/>
        </w:rPr>
        <w:t>pounded into rubble</w:t>
      </w:r>
      <w:r w:rsidRPr="00477202">
        <w:rPr>
          <w:rStyle w:val="StyleUnderline"/>
        </w:rPr>
        <w:t xml:space="preserve"> by the Saudi authorities</w:t>
      </w:r>
      <w:r w:rsidRPr="00477202">
        <w:rPr>
          <w:sz w:val="16"/>
        </w:rPr>
        <w:t xml:space="preserve">. Satellite imagery shows whole neighborhoods destroyed. The execution of prominent Shiite cleric Sheikh Nimr al-Nimr led to the Saudis breaking of diplomatic relations with Iran. This, too, is popular with the Wahhabi clerical establishment. </w:t>
      </w:r>
      <w:r w:rsidRPr="00477202">
        <w:rPr>
          <w:rStyle w:val="StyleUnderline"/>
        </w:rPr>
        <w:t>In Syria and Lebanon, the Saudis have sought to weaken the</w:t>
      </w:r>
      <w:r w:rsidRPr="00477202">
        <w:rPr>
          <w:sz w:val="16"/>
        </w:rPr>
        <w:t xml:space="preserve"> Bashar al-</w:t>
      </w:r>
      <w:r w:rsidRPr="00477202">
        <w:rPr>
          <w:rStyle w:val="StyleUnderline"/>
        </w:rPr>
        <w:t>Assad regime</w:t>
      </w:r>
      <w:r w:rsidRPr="00477202">
        <w:rPr>
          <w:sz w:val="16"/>
        </w:rPr>
        <w:t xml:space="preserve"> and Hezbollah, </w:t>
      </w:r>
      <w:r w:rsidRPr="00477202">
        <w:rPr>
          <w:rStyle w:val="StyleUnderline"/>
        </w:rPr>
        <w:t>but neither effort has worked</w:t>
      </w:r>
      <w:r w:rsidRPr="00477202">
        <w:rPr>
          <w:sz w:val="16"/>
        </w:rPr>
        <w:t xml:space="preserve">. </w:t>
      </w:r>
      <w:r w:rsidRPr="00477202">
        <w:rPr>
          <w:rStyle w:val="Emphasis"/>
        </w:rPr>
        <w:t>Iran is more firmly embedded</w:t>
      </w:r>
      <w:r w:rsidRPr="00477202">
        <w:rPr>
          <w:sz w:val="16"/>
        </w:rPr>
        <w:t xml:space="preserve"> in both states </w:t>
      </w:r>
      <w:r w:rsidRPr="00477202">
        <w:rPr>
          <w:rStyle w:val="StyleUnderline"/>
        </w:rPr>
        <w:t>than ever before</w:t>
      </w:r>
      <w:r w:rsidRPr="00477202">
        <w:rPr>
          <w:sz w:val="16"/>
        </w:rPr>
        <w:t xml:space="preserve">. The determination of the Donald Trump administration to pull America out of Syria has alarmed Riyadh. Its offer to send Saudi and other Arab troops, an old proposal repackaged, is hollow given the performance of Saudi ground forces in Yemen. Iraq is the exception that proves the rule. For a decade after the Anglo-American invasion of Iraq in 2003, Saudi Arabia backed Sunni Arab resistance to the elected Shiite majority governments. The Wahhabi clerical establishment enthusiastically backed this approach, even as it benefited al-Qaeda in Iraq and ultimately the Islamic State. It was a bankrupt and counterproductive policy. It also became increasingly irrelevant, as the Sunni Arab community in Iraq lost its power and influence. So now the Saudis are trying to develop a positive relationship with Iraq’s Shiites. The Saudis have belatedly opened an embassy in Baghdad, and they seek to open consulates in Basra and Najaf to add to one in Erbil. There is talk of the crown prince visiting Iraq. The border is opening up for trade; sporting events are underway. The Saudi policy initiative is a bright spot for Iraq and the kingdom. But there are still limits. Iraq is not a member of the Saudi-led Islamic Military Alliance, which is intended to confront Iran by the Saudis. The Iranians have many more assets in Iraq than the Saudis, and they are determined to maintain their hegemony. The Saudis have no counter to the Iran’s Islamic Revolutionary Guard Corps. </w:t>
      </w:r>
      <w:r w:rsidRPr="00477202">
        <w:rPr>
          <w:rStyle w:val="StyleUnderline"/>
        </w:rPr>
        <w:t xml:space="preserve">The optimal solution to de-escalate the sectarian conflict in the region is to </w:t>
      </w:r>
      <w:r w:rsidRPr="00477202">
        <w:rPr>
          <w:rStyle w:val="Emphasis"/>
        </w:rPr>
        <w:t>start in Yemen.</w:t>
      </w:r>
      <w:r w:rsidRPr="00477202">
        <w:rPr>
          <w:sz w:val="16"/>
        </w:rPr>
        <w:t xml:space="preserve"> </w:t>
      </w:r>
      <w:r w:rsidRPr="00477202">
        <w:rPr>
          <w:rStyle w:val="StyleUnderline"/>
        </w:rPr>
        <w:t>The existing U</w:t>
      </w:r>
      <w:r w:rsidRPr="00477202">
        <w:rPr>
          <w:sz w:val="16"/>
        </w:rPr>
        <w:t xml:space="preserve">nited </w:t>
      </w:r>
      <w:r w:rsidRPr="00477202">
        <w:rPr>
          <w:rStyle w:val="StyleUnderline"/>
        </w:rPr>
        <w:t>N</w:t>
      </w:r>
      <w:r w:rsidRPr="00477202">
        <w:rPr>
          <w:sz w:val="16"/>
        </w:rPr>
        <w:t xml:space="preserve">ations </w:t>
      </w:r>
      <w:r w:rsidRPr="00477202">
        <w:rPr>
          <w:rStyle w:val="StyleUnderline"/>
        </w:rPr>
        <w:t>process is a nonstarter because it is based on a</w:t>
      </w:r>
      <w:r w:rsidRPr="00477202">
        <w:rPr>
          <w:sz w:val="16"/>
        </w:rPr>
        <w:t xml:space="preserve"> UN Security Council </w:t>
      </w:r>
      <w:r w:rsidRPr="00477202">
        <w:rPr>
          <w:rStyle w:val="Emphasis"/>
        </w:rPr>
        <w:t>resolution that is tilted deliberately toward Riyadh</w:t>
      </w:r>
      <w:r w:rsidRPr="00477202">
        <w:rPr>
          <w:sz w:val="16"/>
        </w:rPr>
        <w:t xml:space="preserve">. </w:t>
      </w:r>
      <w:r w:rsidRPr="00477202">
        <w:rPr>
          <w:rStyle w:val="StyleUnderline"/>
        </w:rPr>
        <w:t xml:space="preserve">Washington, London and Paris have tremendous influence as the suppliers of arms to Saudi Arabia. They should work together to help find a face-saving way for the king and crown prince to end the war. It will </w:t>
      </w:r>
      <w:r w:rsidRPr="00477202">
        <w:rPr>
          <w:rStyle w:val="Emphasis"/>
        </w:rPr>
        <w:t xml:space="preserve">take tough love. </w:t>
      </w:r>
      <w:r w:rsidRPr="00477202">
        <w:rPr>
          <w:rStyle w:val="StyleUnderline"/>
        </w:rPr>
        <w:t>Iran is unlikely to help. The war in Yemen is a major strategic advantage for Tehran</w:t>
      </w:r>
      <w:r w:rsidRPr="00477202">
        <w:rPr>
          <w:sz w:val="16"/>
        </w:rPr>
        <w:t xml:space="preserve">. </w:t>
      </w:r>
      <w:r w:rsidRPr="00477202">
        <w:rPr>
          <w:rStyle w:val="Emphasis"/>
        </w:rPr>
        <w:t>It bogs the Saudis down at little cost to Iran</w:t>
      </w:r>
      <w:r w:rsidRPr="00477202">
        <w:rPr>
          <w:sz w:val="16"/>
        </w:rPr>
        <w:t xml:space="preserve">. </w:t>
      </w:r>
      <w:r w:rsidRPr="00477202">
        <w:rPr>
          <w:rStyle w:val="StyleUnderline"/>
        </w:rPr>
        <w:t xml:space="preserve">But it is also dangerous, especially now that the Iranians have helped the Houthis’ missile capabilities. </w:t>
      </w:r>
      <w:r w:rsidRPr="00477202">
        <w:rPr>
          <w:rStyle w:val="Emphasis"/>
        </w:rPr>
        <w:t>Riyadh is literally under fire. This is playing arsonist during a wildfire.</w:t>
      </w:r>
      <w:r w:rsidRPr="00477202">
        <w:rPr>
          <w:rStyle w:val="StyleUnderline"/>
        </w:rPr>
        <w:t xml:space="preserve"> The Iranians are </w:t>
      </w:r>
      <w:r w:rsidRPr="00477202">
        <w:rPr>
          <w:rStyle w:val="Emphasis"/>
        </w:rPr>
        <w:t>particularly eager to humiliate</w:t>
      </w:r>
      <w:r w:rsidRPr="00477202">
        <w:rPr>
          <w:rStyle w:val="StyleUnderline"/>
        </w:rPr>
        <w:t xml:space="preserve"> Prince Mohammed</w:t>
      </w:r>
      <w:r w:rsidRPr="00477202">
        <w:rPr>
          <w:sz w:val="16"/>
        </w:rPr>
        <w:t xml:space="preserve">, </w:t>
      </w:r>
      <w:r w:rsidRPr="00477202">
        <w:rPr>
          <w:rStyle w:val="StyleUnderline"/>
        </w:rPr>
        <w:t>who has called</w:t>
      </w:r>
      <w:r w:rsidRPr="00477202">
        <w:rPr>
          <w:sz w:val="16"/>
        </w:rPr>
        <w:t xml:space="preserve"> Ayatollah </w:t>
      </w:r>
      <w:r w:rsidRPr="00477202">
        <w:rPr>
          <w:rStyle w:val="StyleUnderline"/>
        </w:rPr>
        <w:t>Ali Khamenei a 21st-century Hitler</w:t>
      </w:r>
      <w:r w:rsidRPr="00477202">
        <w:rPr>
          <w:sz w:val="16"/>
        </w:rPr>
        <w:t xml:space="preserve">. Iran calls the crown prince infantile. In this toxic environment, it makes no sense for the Trump administration to jettison the multinational nuclear agreement with Iran. The Joint Comprehensive Plan of Action can be criticized for its shortcomings, but it is keeping Iran from becoming a nuclear weapons state. </w:t>
      </w:r>
      <w:r w:rsidRPr="00477202">
        <w:rPr>
          <w:rStyle w:val="StyleUnderline"/>
        </w:rPr>
        <w:t xml:space="preserve">Prince Mohammed has made it publicly clear that if Iran returns to active development of a nuclear arsenal, </w:t>
      </w:r>
      <w:r w:rsidRPr="00477202">
        <w:rPr>
          <w:rStyle w:val="Emphasis"/>
        </w:rPr>
        <w:t>Saudi Arabia will do the same</w:t>
      </w:r>
      <w:r w:rsidRPr="00477202">
        <w:rPr>
          <w:rStyle w:val="StyleUnderline"/>
        </w:rPr>
        <w:t>.</w:t>
      </w:r>
      <w:r w:rsidRPr="00477202">
        <w:rPr>
          <w:sz w:val="16"/>
        </w:rPr>
        <w:t xml:space="preserve"> </w:t>
      </w:r>
      <w:r w:rsidRPr="00477202">
        <w:rPr>
          <w:rStyle w:val="StyleUnderline"/>
        </w:rPr>
        <w:t xml:space="preserve">The United States should not </w:t>
      </w:r>
      <w:r w:rsidRPr="00477202">
        <w:rPr>
          <w:rStyle w:val="Emphasis"/>
        </w:rPr>
        <w:t>add gasoline to the fire in Saudi Arabia</w:t>
      </w:r>
      <w:r w:rsidRPr="00477202">
        <w:rPr>
          <w:sz w:val="16"/>
        </w:rPr>
        <w:t>.</w:t>
      </w:r>
    </w:p>
    <w:p w14:paraId="79CCAE7E" w14:textId="77777777" w:rsidR="00633077" w:rsidRPr="00477202" w:rsidRDefault="00633077" w:rsidP="00633077"/>
    <w:p w14:paraId="3C4EFEE0" w14:textId="77777777" w:rsidR="00633077" w:rsidRPr="00477202" w:rsidRDefault="00633077" w:rsidP="00633077">
      <w:pPr>
        <w:pStyle w:val="Heading4"/>
      </w:pPr>
      <w:r w:rsidRPr="00477202">
        <w:t xml:space="preserve">MBS repression enflames religious tensions creating a hotbed for terrorism </w:t>
      </w:r>
    </w:p>
    <w:p w14:paraId="3D94AED1" w14:textId="77777777" w:rsidR="00633077" w:rsidRPr="00477202" w:rsidRDefault="00633077" w:rsidP="00633077">
      <w:pPr>
        <w:rPr>
          <w:rStyle w:val="Style13ptBold"/>
        </w:rPr>
      </w:pPr>
      <w:r w:rsidRPr="00477202">
        <w:rPr>
          <w:rStyle w:val="Style13ptBold"/>
        </w:rPr>
        <w:t>Mackay,the director of business risk consultancy VLM Advisory and a former British diplomat, 18</w:t>
      </w:r>
    </w:p>
    <w:p w14:paraId="0C0360CB" w14:textId="77777777" w:rsidR="00633077" w:rsidRPr="00477202" w:rsidRDefault="00633077" w:rsidP="00633077">
      <w:pPr>
        <w:rPr>
          <w:sz w:val="16"/>
        </w:rPr>
      </w:pPr>
      <w:r w:rsidRPr="00477202">
        <w:rPr>
          <w:sz w:val="16"/>
        </w:rPr>
        <w:t xml:space="preserve">(Victoria, </w:t>
      </w:r>
      <w:hyperlink r:id="rId23" w:history="1">
        <w:r w:rsidRPr="00477202">
          <w:rPr>
            <w:rStyle w:val="Hyperlink"/>
            <w:sz w:val="16"/>
          </w:rPr>
          <w:t>https://www.newstatesman.com/world/middle-east/2018/08/growing-threats-saudi-arabia-s-modernising-leader</w:t>
        </w:r>
      </w:hyperlink>
      <w:r w:rsidRPr="00477202">
        <w:rPr>
          <w:sz w:val="16"/>
        </w:rPr>
        <w:t>, 8-29)</w:t>
      </w:r>
    </w:p>
    <w:p w14:paraId="78A50F8E" w14:textId="77777777" w:rsidR="00633077" w:rsidRPr="00477202" w:rsidRDefault="00633077" w:rsidP="00633077">
      <w:r w:rsidRPr="00477202">
        <w:rPr>
          <w:sz w:val="16"/>
        </w:rPr>
        <w:t xml:space="preserve">However, </w:t>
      </w:r>
      <w:r w:rsidRPr="00477202">
        <w:rPr>
          <w:rStyle w:val="StyleUnderline"/>
        </w:rPr>
        <w:t xml:space="preserve">MBS’s reform agenda has </w:t>
      </w:r>
      <w:r w:rsidRPr="00477202">
        <w:rPr>
          <w:rStyle w:val="Emphasis"/>
        </w:rPr>
        <w:t>reignited the feud</w:t>
      </w:r>
      <w:r w:rsidRPr="00477202">
        <w:rPr>
          <w:rStyle w:val="StyleUnderline"/>
        </w:rPr>
        <w:t xml:space="preserve"> between Salafist clerics leading the defence against creeping Westernisation and the ruling family</w:t>
      </w:r>
      <w:r w:rsidRPr="00477202">
        <w:rPr>
          <w:sz w:val="16"/>
        </w:rPr>
        <w:t xml:space="preserve"> they accuse of betraying Islam. </w:t>
      </w:r>
      <w:r w:rsidRPr="00477202">
        <w:rPr>
          <w:rStyle w:val="StyleUnderline"/>
        </w:rPr>
        <w:t>Tension</w:t>
      </w:r>
      <w:r w:rsidRPr="00477202">
        <w:rPr>
          <w:sz w:val="16"/>
        </w:rPr>
        <w:t xml:space="preserve"> between the religious establishment and the state </w:t>
      </w:r>
      <w:r w:rsidRPr="00477202">
        <w:rPr>
          <w:rStyle w:val="StyleUnderline"/>
        </w:rPr>
        <w:t>flares up periodically</w:t>
      </w:r>
      <w:r w:rsidRPr="00477202">
        <w:rPr>
          <w:sz w:val="16"/>
        </w:rPr>
        <w:t xml:space="preserve">, </w:t>
      </w:r>
      <w:r w:rsidRPr="00477202">
        <w:rPr>
          <w:rStyle w:val="StyleUnderline"/>
        </w:rPr>
        <w:t>but Hawali’s arrest</w:t>
      </w:r>
      <w:r w:rsidRPr="00477202">
        <w:rPr>
          <w:sz w:val="16"/>
        </w:rPr>
        <w:t xml:space="preserve">, </w:t>
      </w:r>
      <w:r w:rsidRPr="00477202">
        <w:rPr>
          <w:rStyle w:val="StyleUnderline"/>
        </w:rPr>
        <w:t>which comes amid a wider crackdown on Islamist clerics</w:t>
      </w:r>
      <w:r w:rsidRPr="00477202">
        <w:rPr>
          <w:sz w:val="16"/>
        </w:rPr>
        <w:t xml:space="preserve"> in the kingdom</w:t>
      </w:r>
      <w:r w:rsidRPr="00477202">
        <w:rPr>
          <w:rStyle w:val="StyleUnderline"/>
        </w:rPr>
        <w:t xml:space="preserve">, is another example of </w:t>
      </w:r>
      <w:r w:rsidRPr="00477202">
        <w:rPr>
          <w:rStyle w:val="Emphasis"/>
        </w:rPr>
        <w:t>MBS’s zero-tolerance</w:t>
      </w:r>
      <w:r w:rsidRPr="00477202">
        <w:rPr>
          <w:rStyle w:val="StyleUnderline"/>
        </w:rPr>
        <w:t xml:space="preserve"> policy towards dissent</w:t>
      </w:r>
      <w:r w:rsidRPr="00477202">
        <w:rPr>
          <w:sz w:val="16"/>
        </w:rPr>
        <w:t xml:space="preserve">. </w:t>
      </w:r>
      <w:r w:rsidRPr="00477202">
        <w:rPr>
          <w:rStyle w:val="StyleUnderline"/>
        </w:rPr>
        <w:t>This extends beyond the Islamist “opposition”, to intellectuals, rights campaigners and competing royal factions, and compromises the liberal credentials of the reformist crown prince</w:t>
      </w:r>
      <w:r w:rsidRPr="00477202">
        <w:rPr>
          <w:sz w:val="16"/>
        </w:rPr>
        <w:t xml:space="preserve">. Rights groups report that </w:t>
      </w:r>
      <w:r w:rsidRPr="00477202">
        <w:rPr>
          <w:rStyle w:val="StyleUnderline"/>
        </w:rPr>
        <w:t xml:space="preserve">Saudi prosecutors are seeking the death penalty for five human-rights activists, </w:t>
      </w:r>
      <w:r w:rsidRPr="00477202">
        <w:rPr>
          <w:sz w:val="16"/>
        </w:rPr>
        <w:t xml:space="preserve">including the first female campaigner to face execution. </w:t>
      </w:r>
      <w:r w:rsidRPr="00477202">
        <w:rPr>
          <w:rStyle w:val="StyleUnderline"/>
        </w:rPr>
        <w:t xml:space="preserve">Hawali’s online book may also portend </w:t>
      </w:r>
      <w:r w:rsidRPr="00477202">
        <w:rPr>
          <w:rStyle w:val="Emphasis"/>
        </w:rPr>
        <w:t>future instability</w:t>
      </w:r>
      <w:r w:rsidRPr="00477202">
        <w:rPr>
          <w:rStyle w:val="StyleUnderline"/>
        </w:rPr>
        <w:t xml:space="preserve"> in the kingdom</w:t>
      </w:r>
      <w:r w:rsidRPr="00477202">
        <w:rPr>
          <w:sz w:val="16"/>
        </w:rPr>
        <w:t xml:space="preserve">. For now, the crackdown on dissent has largely succeeded in muting Islamist opposition. This was apparent from the conspicuously limited social media criticism in Saudi Arabia of the US embassy move from Tel Aviv to Jerusalem, which drove a tank (you could say literally as well as metaphorically) through decades of delicate diplomacy. But </w:t>
      </w:r>
      <w:r w:rsidRPr="00477202">
        <w:rPr>
          <w:rStyle w:val="StyleUnderline"/>
        </w:rPr>
        <w:t>if MBS maintains the same domestic policies and diplomatic alliances into the longer terms</w:t>
      </w:r>
      <w:r w:rsidRPr="00477202">
        <w:rPr>
          <w:sz w:val="16"/>
        </w:rPr>
        <w:t xml:space="preserve">, </w:t>
      </w:r>
      <w:r w:rsidRPr="00477202">
        <w:rPr>
          <w:rStyle w:val="Emphasis"/>
        </w:rPr>
        <w:t>al-Qaeda and other radical groups could capitalise</w:t>
      </w:r>
      <w:r w:rsidRPr="00477202">
        <w:rPr>
          <w:sz w:val="16"/>
        </w:rPr>
        <w:t xml:space="preserve"> </w:t>
      </w:r>
      <w:r w:rsidRPr="00477202">
        <w:rPr>
          <w:rStyle w:val="StyleUnderline"/>
        </w:rPr>
        <w:t>on simmering discontent.</w:t>
      </w:r>
      <w:r w:rsidRPr="00477202">
        <w:rPr>
          <w:sz w:val="16"/>
        </w:rPr>
        <w:t xml:space="preserve"> </w:t>
      </w:r>
      <w:r w:rsidRPr="00477202">
        <w:rPr>
          <w:rStyle w:val="StyleUnderline"/>
        </w:rPr>
        <w:t>This risk increases if further austerity measures are required to repair the economic damage caused by a period of low oil prices</w:t>
      </w:r>
      <w:r w:rsidRPr="00477202">
        <w:rPr>
          <w:sz w:val="16"/>
        </w:rPr>
        <w:t xml:space="preserve">. Over the past year, fuel and electricity subsidies have been cut and VAT introduced. </w:t>
      </w:r>
      <w:r w:rsidRPr="00477202">
        <w:rPr>
          <w:rStyle w:val="StyleUnderline"/>
        </w:rPr>
        <w:t>Threats to stability may also lie in wait from disenfranchised but influential factions of the royal family</w:t>
      </w:r>
      <w:r w:rsidRPr="00477202">
        <w:rPr>
          <w:sz w:val="16"/>
        </w:rPr>
        <w:t xml:space="preserve">. </w:t>
      </w:r>
      <w:r w:rsidRPr="00477202">
        <w:rPr>
          <w:rStyle w:val="StyleUnderline"/>
        </w:rPr>
        <w:t>King Salman’s promotion of his young son</w:t>
      </w:r>
      <w:r w:rsidRPr="00477202">
        <w:rPr>
          <w:sz w:val="16"/>
        </w:rPr>
        <w:t xml:space="preserve"> to the role of crown prince and heir to the throne, together with a wider-ranging reshuffle, </w:t>
      </w:r>
      <w:r w:rsidRPr="00477202">
        <w:rPr>
          <w:rStyle w:val="Emphasis"/>
        </w:rPr>
        <w:t>disrupted the line of succession and marginalised several powerful factions</w:t>
      </w:r>
      <w:r w:rsidRPr="00477202">
        <w:rPr>
          <w:sz w:val="16"/>
        </w:rPr>
        <w:t>.</w:t>
      </w:r>
    </w:p>
    <w:p w14:paraId="3B9522EC" w14:textId="63698582" w:rsidR="00831724" w:rsidRPr="00457B99" w:rsidRDefault="00831724" w:rsidP="008C6F0B"/>
    <w:p w14:paraId="6233BAE5" w14:textId="5664F7EC" w:rsidR="00831724" w:rsidRPr="00457B99" w:rsidRDefault="00831724" w:rsidP="00831724">
      <w:pPr>
        <w:pStyle w:val="Heading3"/>
      </w:pPr>
      <w:r w:rsidRPr="00457B99">
        <w:t>XT: No Challengers</w:t>
      </w:r>
    </w:p>
    <w:p w14:paraId="7A880381" w14:textId="4EFB65D9" w:rsidR="00EF7D79" w:rsidRPr="00457B99" w:rsidRDefault="00EF7D79" w:rsidP="00EF7D79"/>
    <w:p w14:paraId="2CDF9E4C" w14:textId="77777777" w:rsidR="00EF7D79" w:rsidRPr="00457B99" w:rsidRDefault="00EF7D79" w:rsidP="00EF7D79">
      <w:pPr>
        <w:pStyle w:val="Heading4"/>
      </w:pPr>
      <w:r w:rsidRPr="00457B99">
        <w:t>No challengers</w:t>
      </w:r>
    </w:p>
    <w:p w14:paraId="19C89F1B" w14:textId="77777777" w:rsidR="00EF7D79" w:rsidRPr="00457B99" w:rsidRDefault="00EF7D79" w:rsidP="00EF7D79">
      <w:r w:rsidRPr="00457B99">
        <w:rPr>
          <w:rStyle w:val="Style13ptBold"/>
        </w:rPr>
        <w:t>NYT 10-12-</w:t>
      </w:r>
      <w:r w:rsidRPr="00457B99">
        <w:t>18 https://indianexpress.com/article/world/the-prince-and-the-president-khashoggi-disappearance-raises-tensions-5399740/</w:t>
      </w:r>
    </w:p>
    <w:p w14:paraId="408C8BF3" w14:textId="77777777" w:rsidR="00EF7D79" w:rsidRPr="00457B99" w:rsidRDefault="00EF7D79" w:rsidP="00EF7D79">
      <w:pPr>
        <w:rPr>
          <w:rStyle w:val="StyleUnderline"/>
        </w:rPr>
      </w:pPr>
      <w:r w:rsidRPr="00457B99">
        <w:rPr>
          <w:rStyle w:val="StyleUnderline"/>
        </w:rPr>
        <w:t>Many analysts say there is almost no one left to challenge him</w:t>
      </w:r>
      <w:r w:rsidRPr="00457B99">
        <w:t xml:space="preserve"> — provided he maintains the goodwill of his elderly father. “</w:t>
      </w:r>
      <w:r w:rsidRPr="00457B99">
        <w:rPr>
          <w:rStyle w:val="StyleUnderline"/>
        </w:rPr>
        <w:t>There is no real coalition that can mobilize against MBS,” said Ulrichsen, the Middle East fellow. “He seems to be secure in his position. And that seems to be the reason we see such actions.”</w:t>
      </w:r>
    </w:p>
    <w:p w14:paraId="1D7F0496" w14:textId="3DD3992C" w:rsidR="00EF7D79" w:rsidRPr="00457B99" w:rsidRDefault="00EF7D79" w:rsidP="00EF7D79"/>
    <w:p w14:paraId="79A7EFBE" w14:textId="3AA54628" w:rsidR="00537827" w:rsidRPr="00457B99" w:rsidRDefault="00537827" w:rsidP="00EF7D79"/>
    <w:p w14:paraId="7181495D" w14:textId="0D7B9148" w:rsidR="00537827" w:rsidRPr="00457B99" w:rsidRDefault="00537827" w:rsidP="00537827">
      <w:pPr>
        <w:pStyle w:val="Heading3"/>
      </w:pPr>
      <w:r w:rsidRPr="00457B99">
        <w:t xml:space="preserve">XT: Can’t Oust </w:t>
      </w:r>
    </w:p>
    <w:p w14:paraId="58812097" w14:textId="6CCC2BDA" w:rsidR="00A032A8" w:rsidRPr="00457B99" w:rsidRDefault="00A032A8" w:rsidP="00A032A8"/>
    <w:p w14:paraId="7B95A5AA" w14:textId="77777777" w:rsidR="00A032A8" w:rsidRPr="00457B99" w:rsidRDefault="00A032A8" w:rsidP="00A032A8">
      <w:pPr>
        <w:pStyle w:val="Heading4"/>
      </w:pPr>
      <w:r w:rsidRPr="00457B99">
        <w:t>MBS can’t be ousted</w:t>
      </w:r>
    </w:p>
    <w:p w14:paraId="37016F75" w14:textId="77777777" w:rsidR="00A032A8" w:rsidRPr="00457B99" w:rsidRDefault="00A032A8" w:rsidP="00A032A8">
      <w:r w:rsidRPr="00457B99">
        <w:rPr>
          <w:rStyle w:val="Style13ptBold"/>
        </w:rPr>
        <w:t>Kalin 11-7</w:t>
      </w:r>
      <w:r w:rsidRPr="00457B99">
        <w:t>-18</w:t>
      </w:r>
    </w:p>
    <w:p w14:paraId="4D1DA95B" w14:textId="77777777" w:rsidR="00A032A8" w:rsidRPr="00457B99" w:rsidRDefault="00A032A8" w:rsidP="00A032A8">
      <w:pPr>
        <w:rPr>
          <w:sz w:val="16"/>
        </w:rPr>
      </w:pPr>
      <w:r w:rsidRPr="00457B99">
        <w:rPr>
          <w:sz w:val="16"/>
        </w:rPr>
        <w:t>(Stephen, https://www.reuters.com/article/us-saudi-khashoggi-family/saudi-king-shows-support-for-heir-on-public-tour-despite-khashoggi-crisis-idUSKCN1NC2IV</w:t>
      </w:r>
    </w:p>
    <w:p w14:paraId="05F6D756" w14:textId="77777777" w:rsidR="00A032A8" w:rsidRPr="00457B99" w:rsidRDefault="00A032A8" w:rsidP="00A032A8">
      <w:pPr>
        <w:rPr>
          <w:rStyle w:val="StyleUnderline"/>
        </w:rPr>
      </w:pPr>
      <w:r w:rsidRPr="00457B99">
        <w:rPr>
          <w:rStyle w:val="StyleUnderline"/>
        </w:rPr>
        <w:t>Two of the king’s nephews</w:t>
      </w:r>
      <w:r w:rsidRPr="00457B99">
        <w:rPr>
          <w:sz w:val="16"/>
        </w:rPr>
        <w:t xml:space="preserve">, detained last year, </w:t>
      </w:r>
      <w:r w:rsidRPr="00457B99">
        <w:rPr>
          <w:rStyle w:val="StyleUnderline"/>
        </w:rPr>
        <w:t>appear to have been released recently</w:t>
      </w:r>
      <w:r w:rsidRPr="00457B99">
        <w:rPr>
          <w:sz w:val="16"/>
        </w:rPr>
        <w:t xml:space="preserve">, with pictures circulating of them reuniting with family. </w:t>
      </w:r>
      <w:r w:rsidRPr="00457B99">
        <w:rPr>
          <w:rStyle w:val="StyleUnderline"/>
        </w:rPr>
        <w:t>Diplomats say the ruling family is “circling the wagons”.</w:t>
      </w:r>
      <w:r w:rsidRPr="00457B99">
        <w:rPr>
          <w:sz w:val="16"/>
        </w:rPr>
        <w:t xml:space="preserve"> But </w:t>
      </w:r>
      <w:r w:rsidRPr="00457B99">
        <w:rPr>
          <w:rStyle w:val="StyleUnderline"/>
        </w:rPr>
        <w:t xml:space="preserve">there is no indication </w:t>
      </w:r>
      <w:r w:rsidRPr="00457B99">
        <w:rPr>
          <w:sz w:val="16"/>
        </w:rPr>
        <w:t xml:space="preserve">King </w:t>
      </w:r>
      <w:r w:rsidRPr="00457B99">
        <w:rPr>
          <w:rStyle w:val="StyleUnderline"/>
        </w:rPr>
        <w:t xml:space="preserve">Salman is considering elevating another prince, either to replace his son or balance his authority by serving as his deputy. </w:t>
      </w:r>
      <w:r w:rsidRPr="00457B99">
        <w:rPr>
          <w:sz w:val="16"/>
        </w:rPr>
        <w:t>“</w:t>
      </w:r>
      <w:r w:rsidRPr="00457B99">
        <w:rPr>
          <w:rStyle w:val="Emphasis"/>
        </w:rPr>
        <w:t>MbS is not going anywhere.</w:t>
      </w:r>
      <w:r w:rsidRPr="00457B99">
        <w:rPr>
          <w:sz w:val="16"/>
        </w:rPr>
        <w:t xml:space="preserve"> </w:t>
      </w:r>
      <w:r w:rsidRPr="00457B99">
        <w:rPr>
          <w:rStyle w:val="StyleUnderline"/>
        </w:rPr>
        <w:t>The family is meeting and they will unite stronger behind him</w:t>
      </w:r>
      <w:r w:rsidRPr="00457B99">
        <w:rPr>
          <w:sz w:val="16"/>
        </w:rPr>
        <w:t>,” said a senior Arab diplomat. “</w:t>
      </w:r>
      <w:r w:rsidRPr="00457B99">
        <w:rPr>
          <w:rStyle w:val="StyleUnderline"/>
        </w:rPr>
        <w:t>There is no way back” after the king cleared MbS’s path to the throne by sidelining potential rivals last year. The king’s decision to put MbS in charge of restructuring the intelligence apparatus - a move aimed at addressing a purported cause of the Khashoggi crisis - indicates that the crown prince remains “untouchable”, the diplomat added.</w:t>
      </w:r>
    </w:p>
    <w:p w14:paraId="4820A3AD" w14:textId="77777777" w:rsidR="00860BC6" w:rsidRPr="00477202" w:rsidRDefault="00860BC6" w:rsidP="00860BC6">
      <w:pPr>
        <w:pStyle w:val="Heading3"/>
      </w:pPr>
      <w:r w:rsidRPr="00477202">
        <w:t>MBS Bad- Econ/Aramco</w:t>
      </w:r>
    </w:p>
    <w:p w14:paraId="2733FD3D" w14:textId="77777777" w:rsidR="00860BC6" w:rsidRPr="00477202" w:rsidRDefault="00860BC6" w:rsidP="00860BC6"/>
    <w:p w14:paraId="1086DB63" w14:textId="77777777" w:rsidR="00860BC6" w:rsidRPr="00477202" w:rsidRDefault="00860BC6" w:rsidP="00860BC6"/>
    <w:p w14:paraId="209B30B8" w14:textId="77777777" w:rsidR="00860BC6" w:rsidRPr="00477202" w:rsidRDefault="00860BC6" w:rsidP="00860BC6">
      <w:pPr>
        <w:pStyle w:val="Heading4"/>
      </w:pPr>
      <w:r w:rsidRPr="00477202">
        <w:t>MBS ruins the economy- Vision 2030 can’t produce jobs/will squander Aramco IPO monies</w:t>
      </w:r>
    </w:p>
    <w:p w14:paraId="7CA8CED1" w14:textId="77777777" w:rsidR="00860BC6" w:rsidRPr="00477202" w:rsidRDefault="00860BC6" w:rsidP="00860BC6">
      <w:pPr>
        <w:rPr>
          <w:rStyle w:val="Style13ptBold"/>
        </w:rPr>
      </w:pPr>
      <w:r w:rsidRPr="00477202">
        <w:rPr>
          <w:rStyle w:val="Style13ptBold"/>
        </w:rPr>
        <w:t>Bsheer, PhD, 18</w:t>
      </w:r>
    </w:p>
    <w:p w14:paraId="73132F2B" w14:textId="77777777" w:rsidR="00860BC6" w:rsidRPr="00477202" w:rsidRDefault="00860BC6" w:rsidP="00860BC6">
      <w:pPr>
        <w:rPr>
          <w:sz w:val="16"/>
        </w:rPr>
      </w:pPr>
      <w:r w:rsidRPr="00477202">
        <w:rPr>
          <w:sz w:val="16"/>
        </w:rPr>
        <w:t xml:space="preserve">(Rosie, History@Yale, </w:t>
      </w:r>
      <w:hyperlink r:id="rId24" w:history="1">
        <w:r w:rsidRPr="00477202">
          <w:rPr>
            <w:rStyle w:val="Hyperlink"/>
            <w:sz w:val="16"/>
          </w:rPr>
          <w:t>https://www.thenation.com/article/how-mohammed-bin-salman-has-transformed-saudi-arabia/</w:t>
        </w:r>
      </w:hyperlink>
      <w:r w:rsidRPr="00477202">
        <w:rPr>
          <w:sz w:val="16"/>
        </w:rPr>
        <w:t>, 5-21)</w:t>
      </w:r>
    </w:p>
    <w:p w14:paraId="42057F94" w14:textId="77777777" w:rsidR="00860BC6" w:rsidRPr="00477202" w:rsidRDefault="00860BC6" w:rsidP="00860BC6">
      <w:pPr>
        <w:rPr>
          <w:rStyle w:val="Emphasis"/>
        </w:rPr>
      </w:pPr>
      <w:r w:rsidRPr="00477202">
        <w:rPr>
          <w:rStyle w:val="StyleUnderline"/>
        </w:rPr>
        <w:t>Many</w:t>
      </w:r>
      <w:r w:rsidRPr="00477202">
        <w:rPr>
          <w:sz w:val="16"/>
        </w:rPr>
        <w:t xml:space="preserve"> Saudis </w:t>
      </w:r>
      <w:r w:rsidRPr="00477202">
        <w:rPr>
          <w:rStyle w:val="StyleUnderline"/>
        </w:rPr>
        <w:t>were initially excited about Vision 2030 and its promises of increased jobs</w:t>
      </w:r>
      <w:r w:rsidRPr="00477202">
        <w:rPr>
          <w:sz w:val="16"/>
        </w:rPr>
        <w:t xml:space="preserve"> and better living conditions, demands they had long called for. But the initial </w:t>
      </w:r>
      <w:r w:rsidRPr="00477202">
        <w:rPr>
          <w:rStyle w:val="StyleUnderline"/>
        </w:rPr>
        <w:t>excitement led to skepticism only a year after it was announced</w:t>
      </w:r>
      <w:r w:rsidRPr="00477202">
        <w:rPr>
          <w:sz w:val="16"/>
        </w:rPr>
        <w:t xml:space="preserve">. The </w:t>
      </w:r>
      <w:r w:rsidRPr="00477202">
        <w:rPr>
          <w:rStyle w:val="Emphasis"/>
        </w:rPr>
        <w:t>lack of serious planning</w:t>
      </w:r>
      <w:r w:rsidRPr="00477202">
        <w:rPr>
          <w:sz w:val="16"/>
        </w:rPr>
        <w:t xml:space="preserve"> that </w:t>
      </w:r>
      <w:r w:rsidRPr="00477202">
        <w:rPr>
          <w:rStyle w:val="StyleUnderline"/>
        </w:rPr>
        <w:t>has marked Vision 2030,</w:t>
      </w:r>
      <w:r w:rsidRPr="00477202">
        <w:rPr>
          <w:sz w:val="16"/>
        </w:rPr>
        <w:t xml:space="preserve"> </w:t>
      </w:r>
      <w:r w:rsidRPr="00477202">
        <w:rPr>
          <w:rStyle w:val="StyleUnderline"/>
        </w:rPr>
        <w:t>coupled with its hefty and unrealistic price tag</w:t>
      </w:r>
      <w:r w:rsidRPr="00477202">
        <w:rPr>
          <w:sz w:val="16"/>
        </w:rPr>
        <w:t xml:space="preserve">, </w:t>
      </w:r>
      <w:r w:rsidRPr="00477202">
        <w:rPr>
          <w:rStyle w:val="StyleUnderline"/>
        </w:rPr>
        <w:t xml:space="preserve">led many to question whether this was simply a </w:t>
      </w:r>
      <w:r w:rsidRPr="00477202">
        <w:rPr>
          <w:rStyle w:val="Emphasis"/>
        </w:rPr>
        <w:t>marketing ploy.</w:t>
      </w:r>
      <w:r w:rsidRPr="00477202">
        <w:rPr>
          <w:sz w:val="16"/>
        </w:rPr>
        <w:t xml:space="preserve"> Others saw it as yet </w:t>
      </w:r>
      <w:r w:rsidRPr="00477202">
        <w:rPr>
          <w:rStyle w:val="StyleUnderline"/>
        </w:rPr>
        <w:t>another of the regime’s</w:t>
      </w:r>
      <w:r w:rsidRPr="00477202">
        <w:rPr>
          <w:sz w:val="16"/>
        </w:rPr>
        <w:t xml:space="preserve"> many </w:t>
      </w:r>
      <w:r w:rsidRPr="00477202">
        <w:rPr>
          <w:rStyle w:val="StyleUnderline"/>
        </w:rPr>
        <w:t>failed infrastructural megaprojects</w:t>
      </w:r>
      <w:r w:rsidRPr="00477202">
        <w:rPr>
          <w:sz w:val="16"/>
        </w:rPr>
        <w:t xml:space="preserve">, with which they are all too familiar. </w:t>
      </w:r>
      <w:r w:rsidRPr="00477202">
        <w:rPr>
          <w:rStyle w:val="StyleUnderline"/>
        </w:rPr>
        <w:t>Questions arose as to how an inflated and incompetent bureaucracy would process a backlog of millions of housing applications,</w:t>
      </w:r>
      <w:r w:rsidRPr="00477202">
        <w:rPr>
          <w:sz w:val="16"/>
        </w:rPr>
        <w:t xml:space="preserve"> </w:t>
      </w:r>
      <w:r w:rsidRPr="00477202">
        <w:rPr>
          <w:rStyle w:val="StyleUnderline"/>
        </w:rPr>
        <w:t>let alone actually increase employment rates when thousands of Saudis have lost their jobs</w:t>
      </w:r>
      <w:r w:rsidRPr="00477202">
        <w:rPr>
          <w:sz w:val="16"/>
        </w:rPr>
        <w:t xml:space="preserve"> in the past year alone. </w:t>
      </w:r>
      <w:r w:rsidRPr="00477202">
        <w:rPr>
          <w:rStyle w:val="StyleUnderline"/>
        </w:rPr>
        <w:t>In fact, last fall the regime announced that it would not balance the budget by 2020, as promised, instead postponing that deadline to 2023</w:t>
      </w:r>
      <w:r w:rsidRPr="00477202">
        <w:rPr>
          <w:sz w:val="16"/>
        </w:rPr>
        <w:t xml:space="preserve">. </w:t>
      </w:r>
      <w:r w:rsidRPr="00477202">
        <w:rPr>
          <w:rStyle w:val="StyleUnderline"/>
        </w:rPr>
        <w:t xml:space="preserve">Saudis have therefore been </w:t>
      </w:r>
      <w:r w:rsidRPr="00477202">
        <w:rPr>
          <w:rStyle w:val="Emphasis"/>
        </w:rPr>
        <w:t>especially alarmed</w:t>
      </w:r>
      <w:r w:rsidRPr="00477202">
        <w:rPr>
          <w:rStyle w:val="StyleUnderline"/>
        </w:rPr>
        <w:t xml:space="preserve"> about the prospects of the regime’s squandering the proceeds of a </w:t>
      </w:r>
      <w:r w:rsidRPr="00477202">
        <w:rPr>
          <w:rStyle w:val="Emphasis"/>
        </w:rPr>
        <w:t>potential Aramco IPO</w:t>
      </w:r>
      <w:r w:rsidRPr="00477202">
        <w:rPr>
          <w:rStyle w:val="StyleUnderline"/>
        </w:rPr>
        <w:t xml:space="preserve"> on such unsound projects, thereby jeopardizing the country’s most efficient company and its </w:t>
      </w:r>
      <w:r w:rsidRPr="00477202">
        <w:rPr>
          <w:rStyle w:val="Emphasis"/>
        </w:rPr>
        <w:t>only reliable source of income.</w:t>
      </w:r>
    </w:p>
    <w:p w14:paraId="53219593" w14:textId="77777777" w:rsidR="005E3E77" w:rsidRPr="00477202" w:rsidRDefault="005E3E77" w:rsidP="005E3E77">
      <w:pPr>
        <w:pStyle w:val="Heading3"/>
      </w:pPr>
      <w:r w:rsidRPr="00477202">
        <w:t xml:space="preserve">MBS Bad- Yemen </w:t>
      </w:r>
    </w:p>
    <w:p w14:paraId="4A741B1E" w14:textId="77777777" w:rsidR="005E3E77" w:rsidRPr="00477202" w:rsidRDefault="005E3E77" w:rsidP="005E3E77"/>
    <w:p w14:paraId="63412B42" w14:textId="77777777" w:rsidR="005E3E77" w:rsidRPr="00477202" w:rsidRDefault="005E3E77" w:rsidP="005E3E77">
      <w:pPr>
        <w:pStyle w:val="Heading4"/>
      </w:pPr>
      <w:r w:rsidRPr="00477202">
        <w:t xml:space="preserve">Yemen is MBS only </w:t>
      </w:r>
    </w:p>
    <w:p w14:paraId="56256941" w14:textId="77777777" w:rsidR="005E3E77" w:rsidRPr="00477202" w:rsidRDefault="005E3E77" w:rsidP="005E3E77">
      <w:pPr>
        <w:rPr>
          <w:rStyle w:val="Style13ptBold"/>
        </w:rPr>
      </w:pPr>
      <w:r w:rsidRPr="00477202">
        <w:rPr>
          <w:rStyle w:val="Style13ptBold"/>
        </w:rPr>
        <w:t>Riedel, MA Harvard/PHD Royal Defense College,9-23-18</w:t>
      </w:r>
    </w:p>
    <w:p w14:paraId="7443BA20" w14:textId="77777777" w:rsidR="005E3E77" w:rsidRPr="00477202" w:rsidRDefault="005E3E77" w:rsidP="005E3E77">
      <w:pPr>
        <w:rPr>
          <w:sz w:val="16"/>
        </w:rPr>
      </w:pPr>
      <w:r w:rsidRPr="00477202">
        <w:rPr>
          <w:sz w:val="16"/>
        </w:rPr>
        <w:t>(Bruce, https://www.al-monitor.com/pulse/originals/2018/09/saudi-arabia-stability-crown-prince-mohammed-bin-salman.html)</w:t>
      </w:r>
    </w:p>
    <w:p w14:paraId="654863D2" w14:textId="77777777" w:rsidR="005E3E77" w:rsidRPr="00477202" w:rsidRDefault="005E3E77" w:rsidP="005E3E77">
      <w:r w:rsidRPr="00477202">
        <w:rPr>
          <w:rStyle w:val="StyleUnderline"/>
        </w:rPr>
        <w:t xml:space="preserve">The crown prince’s </w:t>
      </w:r>
      <w:r w:rsidRPr="00477202">
        <w:rPr>
          <w:rStyle w:val="Emphasis"/>
        </w:rPr>
        <w:t>signature policy</w:t>
      </w:r>
      <w:r w:rsidRPr="00477202">
        <w:rPr>
          <w:rStyle w:val="StyleUnderline"/>
        </w:rPr>
        <w:t xml:space="preserve"> initiative is the war in Yemen</w:t>
      </w:r>
      <w:r w:rsidRPr="00477202">
        <w:rPr>
          <w:sz w:val="16"/>
        </w:rPr>
        <w:t xml:space="preserve">. A senior royal, Prince </w:t>
      </w:r>
      <w:r w:rsidRPr="00477202">
        <w:rPr>
          <w:rStyle w:val="StyleUnderline"/>
        </w:rPr>
        <w:t>Ahmed</w:t>
      </w:r>
      <w:r w:rsidRPr="00477202">
        <w:rPr>
          <w:sz w:val="16"/>
        </w:rPr>
        <w:t xml:space="preserve"> bin Abdulaziz, </w:t>
      </w:r>
      <w:r w:rsidRPr="00477202">
        <w:rPr>
          <w:rStyle w:val="StyleUnderline"/>
        </w:rPr>
        <w:t>publicly blamed M</w:t>
      </w:r>
      <w:r w:rsidRPr="00477202">
        <w:rPr>
          <w:sz w:val="16"/>
        </w:rPr>
        <w:t xml:space="preserve">ohammed </w:t>
      </w:r>
      <w:r w:rsidRPr="00477202">
        <w:rPr>
          <w:rStyle w:val="StyleUnderline"/>
        </w:rPr>
        <w:t>b</w:t>
      </w:r>
      <w:r w:rsidRPr="00477202">
        <w:rPr>
          <w:sz w:val="16"/>
        </w:rPr>
        <w:t xml:space="preserve">in </w:t>
      </w:r>
      <w:r w:rsidRPr="00477202">
        <w:rPr>
          <w:rStyle w:val="StyleUnderline"/>
        </w:rPr>
        <w:t>S</w:t>
      </w:r>
      <w:r w:rsidRPr="00477202">
        <w:rPr>
          <w:sz w:val="16"/>
        </w:rPr>
        <w:t xml:space="preserve">alman </w:t>
      </w:r>
      <w:r w:rsidRPr="00477202">
        <w:rPr>
          <w:rStyle w:val="StyleUnderline"/>
        </w:rPr>
        <w:t>for the war</w:t>
      </w:r>
      <w:r w:rsidRPr="00477202">
        <w:rPr>
          <w:sz w:val="16"/>
        </w:rPr>
        <w:t xml:space="preserve"> in an interview this month in London. Ahmed is the king’s half brother and the son of Ibn Saud, the founder of the modern kingdom. The video of the prince's comments went viral in the kingdom; Ahmed said publicly what many others have been saying privately about the war for months. </w:t>
      </w:r>
      <w:r w:rsidRPr="00477202">
        <w:rPr>
          <w:rStyle w:val="StyleUnderline"/>
        </w:rPr>
        <w:t>The war is now in its fourth year with no end in sight.</w:t>
      </w:r>
      <w:r w:rsidRPr="00477202">
        <w:rPr>
          <w:sz w:val="16"/>
        </w:rPr>
        <w:t xml:space="preserve"> The Houthis have fired over 60,000 rockets across the border to depopulate scores of Saudi border villages and almost 200 ballistic missiles at Saudi cities, including Riyadh. The Royal Saudi Air Force and its partners have wrecked the feeble infrastructure of Yemen and caused dozens of attacks on civilians. Yemen is now in a “death channel,” as one observer calls the catastrophe.</w:t>
      </w:r>
    </w:p>
    <w:p w14:paraId="252A556B" w14:textId="77777777" w:rsidR="005E3E77" w:rsidRPr="00477202" w:rsidRDefault="005E3E77" w:rsidP="005E3E77"/>
    <w:p w14:paraId="641BB373" w14:textId="77777777" w:rsidR="005E3E77" w:rsidRPr="00477202" w:rsidRDefault="005E3E77" w:rsidP="005E3E77">
      <w:pPr>
        <w:pStyle w:val="Heading4"/>
      </w:pPr>
      <w:r w:rsidRPr="00477202">
        <w:t>MBS will never give in- Image</w:t>
      </w:r>
    </w:p>
    <w:p w14:paraId="15C02ADB" w14:textId="77777777" w:rsidR="005E3E77" w:rsidRPr="00477202" w:rsidRDefault="005E3E77" w:rsidP="005E3E77">
      <w:pPr>
        <w:rPr>
          <w:rStyle w:val="Style13ptBold"/>
        </w:rPr>
      </w:pPr>
      <w:r w:rsidRPr="00477202">
        <w:rPr>
          <w:rStyle w:val="Style13ptBold"/>
        </w:rPr>
        <w:t>Bsheer, PhD, 18</w:t>
      </w:r>
    </w:p>
    <w:p w14:paraId="0838D281" w14:textId="77777777" w:rsidR="005E3E77" w:rsidRPr="00477202" w:rsidRDefault="005E3E77" w:rsidP="005E3E77">
      <w:pPr>
        <w:rPr>
          <w:sz w:val="16"/>
        </w:rPr>
      </w:pPr>
      <w:r w:rsidRPr="00477202">
        <w:rPr>
          <w:sz w:val="16"/>
        </w:rPr>
        <w:t xml:space="preserve">(Rosie, History@Yale, </w:t>
      </w:r>
      <w:hyperlink r:id="rId25" w:history="1">
        <w:r w:rsidRPr="00477202">
          <w:rPr>
            <w:rStyle w:val="Hyperlink"/>
            <w:sz w:val="16"/>
          </w:rPr>
          <w:t>https://www.thenation.com/article/how-mohammed-bin-salman-has-transformed-saudi-arabia/</w:t>
        </w:r>
      </w:hyperlink>
      <w:r w:rsidRPr="00477202">
        <w:rPr>
          <w:sz w:val="16"/>
        </w:rPr>
        <w:t>, 5-21)</w:t>
      </w:r>
    </w:p>
    <w:p w14:paraId="06F04229" w14:textId="77777777" w:rsidR="005E3E77" w:rsidRPr="00477202" w:rsidRDefault="005E3E77" w:rsidP="005E3E77">
      <w:pPr>
        <w:rPr>
          <w:sz w:val="16"/>
        </w:rPr>
      </w:pPr>
      <w:r w:rsidRPr="00477202">
        <w:rPr>
          <w:rStyle w:val="StyleUnderline"/>
        </w:rPr>
        <w:t>What Mohammed thought would be a swift and decisive victory has turned into a humanitarian catastrophe</w:t>
      </w:r>
      <w:r w:rsidRPr="00477202">
        <w:rPr>
          <w:sz w:val="16"/>
        </w:rPr>
        <w:t xml:space="preserve"> with little political gain to show for it. </w:t>
      </w:r>
      <w:r w:rsidRPr="00477202">
        <w:rPr>
          <w:rStyle w:val="StyleUnderline"/>
        </w:rPr>
        <w:t>Although the prince has come to terms with the unfeasibility of a military victory in Yemen</w:t>
      </w:r>
      <w:r w:rsidRPr="00477202">
        <w:rPr>
          <w:sz w:val="16"/>
        </w:rPr>
        <w:t xml:space="preserve">, </w:t>
      </w:r>
      <w:r w:rsidRPr="00477202">
        <w:rPr>
          <w:rStyle w:val="Emphasis"/>
        </w:rPr>
        <w:t>he has refused to end hostilities unless his failure is covered up and repackaged as a triumph</w:t>
      </w:r>
      <w:r w:rsidRPr="00477202">
        <w:rPr>
          <w:sz w:val="16"/>
        </w:rPr>
        <w:t>. That former Yemeni president Ali Abdullah Saleh was killed last November, mere days after he turned against his Houthi allies and offered the Saudi regime a way to end hostilities, which Riyadh accepted, further evinces the desperation of the Saudi regime and failure of its Yemen policies.</w:t>
      </w:r>
    </w:p>
    <w:p w14:paraId="6FBB32B8" w14:textId="77777777" w:rsidR="00A032A8" w:rsidRPr="00457B99" w:rsidRDefault="00A032A8" w:rsidP="00A032A8"/>
    <w:p w14:paraId="33D6529A" w14:textId="402BA55A" w:rsidR="004B19BA" w:rsidRPr="00457B99" w:rsidRDefault="004B19BA" w:rsidP="004B19BA"/>
    <w:p w14:paraId="3A6B6B32" w14:textId="77777777" w:rsidR="007940A8" w:rsidRPr="00457B99" w:rsidRDefault="007940A8" w:rsidP="007940A8">
      <w:pPr>
        <w:pStyle w:val="Heading3"/>
      </w:pPr>
      <w:r w:rsidRPr="00457B99">
        <w:t>AT: MBS Good- Reform</w:t>
      </w:r>
    </w:p>
    <w:p w14:paraId="45FC36EE" w14:textId="77777777" w:rsidR="007940A8" w:rsidRPr="00457B99" w:rsidRDefault="007940A8" w:rsidP="007940A8"/>
    <w:p w14:paraId="77D41329" w14:textId="77777777" w:rsidR="007940A8" w:rsidRPr="00457B99" w:rsidRDefault="007940A8" w:rsidP="007940A8"/>
    <w:p w14:paraId="1DF00FC5" w14:textId="77777777" w:rsidR="007940A8" w:rsidRPr="00457B99" w:rsidRDefault="007940A8" w:rsidP="007940A8">
      <w:pPr>
        <w:pStyle w:val="Heading4"/>
      </w:pPr>
      <w:r w:rsidRPr="00457B99">
        <w:t>MBS takes credit for reforms but isn’t the real cause</w:t>
      </w:r>
    </w:p>
    <w:p w14:paraId="1D99C66B" w14:textId="77777777" w:rsidR="007940A8" w:rsidRPr="00457B99" w:rsidRDefault="007940A8" w:rsidP="007940A8">
      <w:r w:rsidRPr="00457B99">
        <w:rPr>
          <w:rStyle w:val="Style13ptBold"/>
        </w:rPr>
        <w:t>Sheline, PhD, 6-10</w:t>
      </w:r>
      <w:r w:rsidRPr="00457B99">
        <w:t xml:space="preserve">-19 </w:t>
      </w:r>
    </w:p>
    <w:p w14:paraId="2F5DC626" w14:textId="77777777" w:rsidR="007940A8" w:rsidRPr="00457B99" w:rsidRDefault="007940A8" w:rsidP="007940A8">
      <w:pPr>
        <w:rPr>
          <w:sz w:val="16"/>
        </w:rPr>
      </w:pPr>
      <w:r w:rsidRPr="00457B99">
        <w:rPr>
          <w:sz w:val="16"/>
        </w:rPr>
        <w:t>(Annelle R. Sheline is a Zwan Postdoctoral Fellow at Rice University’s Baker Institute for Public Policy, https://lobelog.com/saudi-arabia-is-changing-but-dont-give-mbs-all-the-credit/)</w:t>
      </w:r>
    </w:p>
    <w:p w14:paraId="3B875A06" w14:textId="77777777" w:rsidR="007940A8" w:rsidRPr="00457B99" w:rsidRDefault="007940A8" w:rsidP="007940A8">
      <w:r w:rsidRPr="00457B99">
        <w:rPr>
          <w:sz w:val="16"/>
        </w:rPr>
        <w:t xml:space="preserve">Whether admiring his reforms or damning his abuses, </w:t>
      </w:r>
      <w:r w:rsidRPr="00457B99">
        <w:rPr>
          <w:rStyle w:val="StyleUnderline"/>
        </w:rPr>
        <w:t>news</w:t>
      </w:r>
      <w:r w:rsidRPr="00457B99">
        <w:rPr>
          <w:sz w:val="16"/>
        </w:rPr>
        <w:t xml:space="preserve"> coverage of Saudi Arabia </w:t>
      </w:r>
      <w:r w:rsidRPr="00457B99">
        <w:rPr>
          <w:rStyle w:val="StyleUnderline"/>
        </w:rPr>
        <w:t>tends to portray</w:t>
      </w:r>
      <w:r w:rsidRPr="00457B99">
        <w:rPr>
          <w:sz w:val="16"/>
        </w:rPr>
        <w:t xml:space="preserve"> </w:t>
      </w:r>
      <w:r w:rsidRPr="00457B99">
        <w:rPr>
          <w:rStyle w:val="StyleUnderline"/>
        </w:rPr>
        <w:t>M</w:t>
      </w:r>
      <w:r w:rsidRPr="00457B99">
        <w:rPr>
          <w:sz w:val="16"/>
        </w:rPr>
        <w:t xml:space="preserve">ohammed </w:t>
      </w:r>
      <w:r w:rsidRPr="00457B99">
        <w:rPr>
          <w:rStyle w:val="StyleUnderline"/>
        </w:rPr>
        <w:t>b</w:t>
      </w:r>
      <w:r w:rsidRPr="00457B99">
        <w:rPr>
          <w:sz w:val="16"/>
        </w:rPr>
        <w:t xml:space="preserve">in </w:t>
      </w:r>
      <w:r w:rsidRPr="00457B99">
        <w:rPr>
          <w:rStyle w:val="StyleUnderline"/>
        </w:rPr>
        <w:t>S</w:t>
      </w:r>
      <w:r w:rsidRPr="00457B99">
        <w:rPr>
          <w:sz w:val="16"/>
        </w:rPr>
        <w:t xml:space="preserve">alman </w:t>
      </w:r>
      <w:r w:rsidRPr="00457B99">
        <w:rPr>
          <w:rStyle w:val="StyleUnderline"/>
        </w:rPr>
        <w:t>as the kingdom’s key change agent.</w:t>
      </w:r>
      <w:r w:rsidRPr="00457B99">
        <w:rPr>
          <w:sz w:val="16"/>
        </w:rPr>
        <w:t xml:space="preserve"> He has attracted so much media attention that his name is often shortened to the easy familiarity of his initials, MbS. </w:t>
      </w:r>
      <w:r w:rsidRPr="00457B99">
        <w:rPr>
          <w:rStyle w:val="StyleUnderline"/>
        </w:rPr>
        <w:t>However, although MbS wields considerable power, he has not singlehandedly altered Saudi society. The social transformation taking place</w:t>
      </w:r>
      <w:r w:rsidRPr="00457B99">
        <w:rPr>
          <w:sz w:val="16"/>
        </w:rPr>
        <w:t xml:space="preserve"> in the kingdom </w:t>
      </w:r>
      <w:r w:rsidRPr="00457B99">
        <w:rPr>
          <w:rStyle w:val="StyleUnderline"/>
        </w:rPr>
        <w:t xml:space="preserve">was underway before he became crown prince, but he has tried to </w:t>
      </w:r>
      <w:r w:rsidRPr="00457B99">
        <w:rPr>
          <w:rStyle w:val="Emphasis"/>
        </w:rPr>
        <w:t>take credit for it.</w:t>
      </w:r>
      <w:r w:rsidRPr="00457B99">
        <w:rPr>
          <w:rStyle w:val="StyleUnderline"/>
        </w:rPr>
        <w:t xml:space="preserve"> </w:t>
      </w:r>
      <w:r w:rsidRPr="00457B99">
        <w:rPr>
          <w:sz w:val="16"/>
        </w:rPr>
        <w:t xml:space="preserve">Visiting Saudi Arabia in March, I was surprised to see no evidence of the religious police, known as the mutawa or the hay’a, that once roamed the streets to enforce rules like gender segregation and women covering. I did not have to wear a headscarf. I was never stopped or questioned while conducting interviews, visiting museums and malls in Riyadh and Jeddah, or while traveling to the Eastern Province with a male Saudi colleague. At the King Faisal Center for Research and Islamic Study, the institution that sponsored my visit as a researcher, women and men worked in the same office. Primed by the media coverage, I assumed the relatively relaxed norms around covering and gender segregation were the result of MbS. However, Saudi contacts and foreign experts said the changes had started before MbS became deputy crown prince after his father’s ascension to the throne in 2015. What is driving the shift? Approximately </w:t>
      </w:r>
      <w:r w:rsidRPr="00457B99">
        <w:rPr>
          <w:rStyle w:val="StyleUnderline"/>
        </w:rPr>
        <w:t>70 percent of Saudi citizens are under age 35.</w:t>
      </w:r>
      <w:r w:rsidRPr="00457B99">
        <w:rPr>
          <w:sz w:val="16"/>
        </w:rPr>
        <w:t xml:space="preserve"> The government cannot employ the current population of job seekers. Thousands more Saudi men expect to work as government sinecures in positions that must be sufficiently lucrative to also cover the needs of unemployed female family members. </w:t>
      </w:r>
      <w:r w:rsidRPr="00457B99">
        <w:rPr>
          <w:rStyle w:val="StyleUnderline"/>
        </w:rPr>
        <w:t>Facing this tide of Saudi millennials</w:t>
      </w:r>
      <w:r w:rsidRPr="00457B99">
        <w:rPr>
          <w:sz w:val="16"/>
        </w:rPr>
        <w:t xml:space="preserve"> when he came to power in 2005, King </w:t>
      </w:r>
      <w:r w:rsidRPr="00457B99">
        <w:rPr>
          <w:rStyle w:val="StyleUnderline"/>
        </w:rPr>
        <w:t>Abdullah implemented a massive initiative to send students outside the kingdom</w:t>
      </w:r>
      <w:r w:rsidRPr="00457B99">
        <w:rPr>
          <w:sz w:val="16"/>
        </w:rPr>
        <w:t xml:space="preserve">. Through the King Abdullah Scholarship Program (KASP), the government sponsored thousands of Saudi students to pursue university education primarily in the United States, UK, Australia, and Canada. During the program’s peak in the academic year of 2014-2015, 200,000 Saudi students were studying abroad. The program was available to Saudis of all backgrounds, to female students as well as males, although women needed the permission of their male guardian to leave the country. Facing budget shortfalls, the government made admission to the scholarship more competitive, and KASP is scheduled to end in 2020. Sponsoring education can prevent dissent by delaying job seekers from entering the labor market, although the program was portrayed as preparing the workforce for the positions that would ostensibly await their return. Yet because many of the promised jobs have yet to materialize, </w:t>
      </w:r>
      <w:r w:rsidRPr="00457B99">
        <w:rPr>
          <w:rStyle w:val="StyleUnderline"/>
        </w:rPr>
        <w:t>the program’s most significant effect was attitudinal: hundreds of thousands of Saudis spent years free from strict gender segregation and other conservative norms, and many experienced reverse culture shock upon their return</w:t>
      </w:r>
      <w:r w:rsidRPr="00457B99">
        <w:rPr>
          <w:sz w:val="16"/>
        </w:rPr>
        <w:t xml:space="preserve">. When asked about the social changes, a male researcher who had earned a Bachelor’s degree in the United States expressed relief that his country was starting to become “normal.” </w:t>
      </w:r>
      <w:r w:rsidRPr="00457B99">
        <w:rPr>
          <w:rStyle w:val="StyleUnderline"/>
        </w:rPr>
        <w:t>Even young people who did not pursue a degree abroad grew up with access to the Internet</w:t>
      </w:r>
      <w:r w:rsidRPr="00457B99">
        <w:rPr>
          <w:sz w:val="16"/>
        </w:rPr>
        <w:t xml:space="preserve">. </w:t>
      </w:r>
      <w:r w:rsidRPr="00457B99">
        <w:rPr>
          <w:rStyle w:val="StyleUnderline"/>
        </w:rPr>
        <w:t>Saudis are the most avid users of social media in the Middle East</w:t>
      </w:r>
      <w:r w:rsidRPr="00457B99">
        <w:rPr>
          <w:sz w:val="16"/>
        </w:rPr>
        <w:t xml:space="preserve">. A young female employee at a government agency explained that Saudi Arabia “is opening itself up. Mohammed bin Salman encouraged this, but he didn’t start it.” In her experience, young people that studied abroad feel grateful to the Saudi state, self-conscious about the kingdom’s hyper-conservative image and eager to improve its international reputation, a concern they share with MbS. The most visible social changes pertain to women. According to a male employee at Aramco, the Saudi national oil company, three women had just been hired by his previously all-male department. Yet, given high unemployment among men, government-led efforts to employ women can exacerbate existing discomfort with gender mixing, resulting in bitterness at perceived preferential treatment. Although several young women reported that their new male colleagues had been welcoming, resentment may increase with competition. Resistance to greater public participation of women is not exclusive to male Saudis. A female employee of a government agency explained why some women oppose gender-related reforms: “They don’t mind asking permission, because it means that their husband has to take care of them and be aware of their needs at all times. For some, it’s actually a way to control men.” Although American media coverage focuses on the victims of the system of male guardianship, some Saudi women fear that if the system were lifted, they would lose the financial support of male relatives and have to provide for themselves and their children alone. For many Saudis educated abroad, the way forward lies in giving women choices. Previously, adherence to conservative social norms was coerced. Now, many young people support a system that would allow a woman to drive, work, and travel if she wishes, but if she does not, she could choose to remain dependent on a male guardian. Outside Saudi Arabia, voluntarily retaining the legal status of a minor might seem far-fetched, but the difference would lie in a woman’s right to choose. </w:t>
      </w:r>
      <w:r w:rsidRPr="00457B99">
        <w:rPr>
          <w:rStyle w:val="StyleUnderline"/>
        </w:rPr>
        <w:t>Despite the top-down appearance of recent gender reforms, many decisions were implemented following public pressure</w:t>
      </w:r>
      <w:r w:rsidRPr="00457B99">
        <w:rPr>
          <w:sz w:val="16"/>
        </w:rPr>
        <w:t xml:space="preserve">. A female member of the National Dialogues first convened by then-Crown Prince Abdullah in 2003 explained that women’s rights have slowly expanded through deliberation and advocacy by women’s groups. “One of the National Dialogues [in 2004] was particularly for women’s issues, after which we had many recommendations from ladies. A few of them were implemented, like issuing a national ID card for women [this occurred in 2001], and allowing women to register in hotels [2008], and to travel inside the GCC without their guardian’s permission [2012].” She pointed out that the decision by King Abdullah to appoint women to the shura (consultative) council in 2013 was the result of years of advocacy. However, although the changes expanded the autonomy of Saudi women, few of these reforms received significant international attention. MbS understands the importance of imagery: a photo of a woman driving conveys the appearance of empowerment more effectively than a woman voting in a municipal election. For some Saudis, the emphasis on driving and concerts feels misplaced: a female government employee worried that all the media coverage had convinced the rest of the world that Saudis are obsessed with cinema rather than more substantive issues. Both men and women expressed some dissatisfaction with the emphasis on entertainment rather than more meaningful change. Critique was muted, however. One Saudi colleague said that the level of repression is more severe than he ever remembered it being, even at its worst during government fears of a mass uprising in 2011. </w:t>
      </w:r>
      <w:r w:rsidRPr="00457B99">
        <w:rPr>
          <w:rStyle w:val="StyleUnderline"/>
        </w:rPr>
        <w:t xml:space="preserve">MbS has demonstrated that he will tolerate no dissent. The crown prince appears especially averse to acquiescing to public protest. </w:t>
      </w:r>
      <w:r w:rsidRPr="00457B99">
        <w:rPr>
          <w:sz w:val="16"/>
        </w:rPr>
        <w:t xml:space="preserve">Prominent activist Hatoon al-Fassi, for example, was not imprisoned when she posted a photo on Twitter of obtaining her driver’s license, but was detained after she was quoted as suggesting that public pressure ended the ban on women driving. </w:t>
      </w:r>
      <w:r w:rsidRPr="00457B99">
        <w:rPr>
          <w:rStyle w:val="StyleUnderline"/>
        </w:rPr>
        <w:t>MbS may fear that if he appears to give in, the flood gates will open, and the government will be unable to address the many demands and protests of a long-repressed citizenry. By portraying himself as solely responsible for the current changes, MbS has elevated his subjects’ expectations of him, possibly beyond what he will be able to achieve</w:t>
      </w:r>
      <w:r w:rsidRPr="00457B99">
        <w:rPr>
          <w:sz w:val="16"/>
        </w:rPr>
        <w:t>. What will happen in 2030, if many Saudis, male and female, still struggle to find work and support their families in an economy that continues to enrich those at the top while preventing political engagement? MbS has taken full responsibility for transforming the kingdom, and his subjects will see him as bearing full responsibility if he fails.</w:t>
      </w:r>
    </w:p>
    <w:p w14:paraId="65734B81" w14:textId="13247D97" w:rsidR="004B19BA" w:rsidRPr="00457B99" w:rsidRDefault="004B19BA" w:rsidP="004B19BA"/>
    <w:p w14:paraId="4A2D68B3" w14:textId="77777777" w:rsidR="00E97DF5" w:rsidRPr="00457B99" w:rsidRDefault="00E97DF5" w:rsidP="00E97DF5">
      <w:pPr>
        <w:pStyle w:val="Heading3"/>
      </w:pPr>
      <w:r w:rsidRPr="00457B99">
        <w:t xml:space="preserve">AT: Vision 2030 Climate Impact </w:t>
      </w:r>
    </w:p>
    <w:p w14:paraId="4B1671B8" w14:textId="77777777" w:rsidR="00E97DF5" w:rsidRPr="00457B99" w:rsidRDefault="00E97DF5" w:rsidP="00E97DF5"/>
    <w:p w14:paraId="37157FC1" w14:textId="77777777" w:rsidR="00E97DF5" w:rsidRPr="00457B99" w:rsidRDefault="00E97DF5" w:rsidP="00E97DF5">
      <w:pPr>
        <w:pStyle w:val="Heading4"/>
      </w:pPr>
      <w:r w:rsidRPr="00457B99">
        <w:t>Weakening MBS k2 global climate action</w:t>
      </w:r>
    </w:p>
    <w:p w14:paraId="4ED2D5C5" w14:textId="77777777" w:rsidR="00E97DF5" w:rsidRPr="00457B99" w:rsidRDefault="00E97DF5" w:rsidP="00E97DF5">
      <w:pPr>
        <w:rPr>
          <w:rStyle w:val="Style13ptBold"/>
        </w:rPr>
      </w:pPr>
      <w:r w:rsidRPr="00457B99">
        <w:rPr>
          <w:rStyle w:val="Style13ptBold"/>
        </w:rPr>
        <w:t>Bery and Dixon 18</w:t>
      </w:r>
    </w:p>
    <w:p w14:paraId="095FCB6C" w14:textId="77777777" w:rsidR="00E97DF5" w:rsidRPr="00457B99" w:rsidRDefault="00E97DF5" w:rsidP="00E97DF5">
      <w:pPr>
        <w:rPr>
          <w:sz w:val="16"/>
        </w:rPr>
      </w:pPr>
      <w:r w:rsidRPr="00457B99">
        <w:rPr>
          <w:sz w:val="16"/>
        </w:rPr>
        <w:t xml:space="preserve">(Sunjeev Bery is a campaign strategist with Win Without War. He has worked in fundraising, digital organizing, and communications roles with Rainforest Action Network, NRDC, and Food and Water Watch. Michelle Dixon is the organization’s deputy director and previously served as outreach director for U.S. Climate Action Network. </w:t>
      </w:r>
      <w:hyperlink r:id="rId26" w:history="1">
        <w:r w:rsidRPr="00457B99">
          <w:rPr>
            <w:rStyle w:val="Hyperlink"/>
            <w:sz w:val="16"/>
          </w:rPr>
          <w:t>https://lobelog.com/saudi-arabias-crisis-climate-change-opportunity/</w:t>
        </w:r>
      </w:hyperlink>
      <w:r w:rsidRPr="00457B99">
        <w:rPr>
          <w:sz w:val="16"/>
        </w:rPr>
        <w:t xml:space="preserve"> 12-14)</w:t>
      </w:r>
    </w:p>
    <w:p w14:paraId="3B0BB471" w14:textId="77777777" w:rsidR="00E97DF5" w:rsidRPr="00457B99" w:rsidRDefault="00E97DF5" w:rsidP="00E97DF5">
      <w:pPr>
        <w:rPr>
          <w:rStyle w:val="StyleUnderline"/>
        </w:rPr>
      </w:pPr>
      <w:r w:rsidRPr="00457B99">
        <w:rPr>
          <w:sz w:val="16"/>
        </w:rPr>
        <w:t>Saudi Arabia’s Crown Prince Mohammed bin Salman (</w:t>
      </w:r>
      <w:r w:rsidRPr="00457B99">
        <w:rPr>
          <w:rStyle w:val="StyleUnderline"/>
        </w:rPr>
        <w:t>MbS) is fast becoming a pariah</w:t>
      </w:r>
      <w:r w:rsidRPr="00457B99">
        <w:rPr>
          <w:sz w:val="16"/>
        </w:rPr>
        <w:t xml:space="preserve"> among world leaders. Even as his family-run government continues pumping millions of barrels of oil, his own stock is dropping fast. Just yesterday, the Senate voted to withdraw U.S. support for the Saudi-UAE coalition’s brutal war in Yemen. The Senate then immediately voted to condemn MbS for the murder of journalist Jamal Khashoggi. </w:t>
      </w:r>
      <w:r w:rsidRPr="00457B99">
        <w:rPr>
          <w:rStyle w:val="StyleUnderline"/>
        </w:rPr>
        <w:t>For climate campaigners</w:t>
      </w:r>
      <w:r w:rsidRPr="00457B99">
        <w:rPr>
          <w:sz w:val="16"/>
        </w:rPr>
        <w:t xml:space="preserve"> who are hungry for a new strategic fight, </w:t>
      </w:r>
      <w:r w:rsidRPr="00457B99">
        <w:rPr>
          <w:rStyle w:val="Emphasis"/>
        </w:rPr>
        <w:t>the Saudi oil monarchy’s failing brand is a rare and unique gift</w:t>
      </w:r>
      <w:r w:rsidRPr="00457B99">
        <w:rPr>
          <w:sz w:val="16"/>
        </w:rPr>
        <w:t xml:space="preserve">. </w:t>
      </w:r>
      <w:r w:rsidRPr="00457B99">
        <w:rPr>
          <w:rStyle w:val="StyleUnderline"/>
        </w:rPr>
        <w:t>For too long, the Saudi monarchy has had the political freedom to invest its vast oil profits in the Western economies of the world.</w:t>
      </w:r>
      <w:r w:rsidRPr="00457B99">
        <w:rPr>
          <w:sz w:val="16"/>
        </w:rPr>
        <w:t xml:space="preserve"> </w:t>
      </w:r>
      <w:r w:rsidRPr="00457B99">
        <w:rPr>
          <w:rStyle w:val="StyleUnderline"/>
        </w:rPr>
        <w:t xml:space="preserve">The moment is now ripe for climate campaigners to give not just MbS but Saudi Arabia’s oil wealth itself a pariah status that no Western capitalist would dare touch. </w:t>
      </w:r>
      <w:r w:rsidRPr="00457B99">
        <w:rPr>
          <w:sz w:val="16"/>
        </w:rPr>
        <w:t xml:space="preserve">For years, </w:t>
      </w:r>
      <w:r w:rsidRPr="00457B99">
        <w:rPr>
          <w:rStyle w:val="StyleUnderline"/>
        </w:rPr>
        <w:t>climate campaigners have focused their efforts in other important directions</w:t>
      </w:r>
      <w:r w:rsidRPr="00457B99">
        <w:rPr>
          <w:sz w:val="16"/>
        </w:rPr>
        <w:t xml:space="preserve">. These have ranged from the truly visionary, like the Paris Agreement, to critical initiatives to block new sources of fossil fuel, like campaigns against U.S. fracking and the Keystone XL pipeline. </w:t>
      </w:r>
      <w:r w:rsidRPr="00457B99">
        <w:rPr>
          <w:rStyle w:val="StyleUnderline"/>
        </w:rPr>
        <w:t>Oil producers like Saudi Arabia</w:t>
      </w:r>
      <w:r w:rsidRPr="00457B99">
        <w:rPr>
          <w:sz w:val="16"/>
        </w:rPr>
        <w:t xml:space="preserve"> and Russia were never popular among Western societies, but their energy exports </w:t>
      </w:r>
      <w:r w:rsidRPr="00457B99">
        <w:rPr>
          <w:rStyle w:val="StyleUnderline"/>
        </w:rPr>
        <w:t>were considered a basic geopolitical reality</w:t>
      </w:r>
      <w:r w:rsidRPr="00457B99">
        <w:rPr>
          <w:sz w:val="16"/>
        </w:rPr>
        <w:t xml:space="preserve">. Of course, the United States now tops that oil-producing list. </w:t>
      </w:r>
      <w:r w:rsidRPr="00457B99">
        <w:rPr>
          <w:rStyle w:val="StyleUnderline"/>
        </w:rPr>
        <w:t>A key factor in the impunity of the global oil economy is the freedom with which oil producers reinvest their fossil fuel profits into new economic sectors</w:t>
      </w:r>
      <w:r w:rsidRPr="00457B99">
        <w:rPr>
          <w:sz w:val="16"/>
        </w:rPr>
        <w:t xml:space="preserve">. Saudi Arabia is a unique example of a totalitarian system of government in which a ruling family essentially owns a people, a country, and the oil that flows beneath both. </w:t>
      </w:r>
      <w:r w:rsidRPr="00457B99">
        <w:rPr>
          <w:rStyle w:val="StyleUnderline"/>
        </w:rPr>
        <w:t>Key Silicon Valley businesses now serve as money-laundering operations for the very Saudi oil profits that are helping drive the planet into a ditch. Saudi Arabia’s sovereign wealth fund has invested billions in Uber and even bought Tesla stock.</w:t>
      </w:r>
      <w:r w:rsidRPr="00457B99">
        <w:rPr>
          <w:sz w:val="16"/>
        </w:rPr>
        <w:t xml:space="preserve"> Through the Japanese company Softbank, the Saudi monarchy has invested even more into other Silicon Valley companies, including Slack and WeWork. Elon Musk wouldn’t openly finance Tesla with money from Exxon Mobil, for example, but he and many others have been perfectly willing to consider taking billions in Saudi oil wealth. While Saudi Arabia competes with Russia and the United States for the mantle of top fossil-fuel producer, </w:t>
      </w:r>
      <w:r w:rsidRPr="00457B99">
        <w:rPr>
          <w:rStyle w:val="StyleUnderline"/>
        </w:rPr>
        <w:t>the monarchy has made itself an easy climate campaign target with its headline-dominating murder</w:t>
      </w:r>
      <w:r w:rsidRPr="00457B99">
        <w:rPr>
          <w:sz w:val="16"/>
        </w:rPr>
        <w:t xml:space="preserve"> of Saudi journalist Jamal Khashoggi and its war of starvation against the people of Yemen. As a result, many of the </w:t>
      </w:r>
      <w:r w:rsidRPr="00457B99">
        <w:rPr>
          <w:rStyle w:val="StyleUnderline"/>
        </w:rPr>
        <w:t>companies that have taken Saudi oil money are now vulnerable to significant reputational costs for their financial decisions</w:t>
      </w:r>
      <w:r w:rsidRPr="00457B99">
        <w:rPr>
          <w:sz w:val="16"/>
        </w:rPr>
        <w:t xml:space="preserve">. But so far, they haven’t faced any of the sustained pressure that would tarnish their brands and scare their investors. </w:t>
      </w:r>
      <w:r w:rsidRPr="00457B99">
        <w:rPr>
          <w:rStyle w:val="StyleUnderline"/>
        </w:rPr>
        <w:t>With the right campaign, Saudi Arabia’s economic impunity could begin to erode</w:t>
      </w:r>
      <w:r w:rsidRPr="00457B99">
        <w:rPr>
          <w:sz w:val="16"/>
        </w:rPr>
        <w:t xml:space="preserve">. Not only that, but </w:t>
      </w:r>
      <w:r w:rsidRPr="00457B99">
        <w:rPr>
          <w:rStyle w:val="Emphasis"/>
        </w:rPr>
        <w:t>the morally bankrupt posture of many major oil-producing nations could also be brought into focus</w:t>
      </w:r>
      <w:r w:rsidRPr="00457B99">
        <w:rPr>
          <w:sz w:val="16"/>
        </w:rPr>
        <w:t xml:space="preserve">. According to the Associated Press, just last weekend the Trump administration worked with Russia, Saudi Arabia, and Kuwait to block the endorsement of a critical study on global warming at the UN Climate Summit. There are currently no real consequences for actions like these. A campaign that begins with a focus on Saudi Arabia can eventually grow to target oil profits in every major country, including the United States. In today’s climate, few CEOs would want to risk being the target of a campaign that defines their business as a “fossil-fuel company” financed by an oil monarchy. Saudi-funded companies in the United States are especially vulnerable. WeWork, for example, is a global office-sharing business whose entrepreneurial tenants could easily choose from other competitors. Uber has just barely emerged from waves of reputational damage for its misogynist work culture. And Tesla, a symbol of the new post-oil economy, can’t afford to be thought of as part-owned by Saudi oil money. The successful fossil fuel divestment movement has already pushed many public and private institutions to give up their investments in the industries that drive climate change. </w:t>
      </w:r>
      <w:r w:rsidRPr="00457B99">
        <w:rPr>
          <w:rStyle w:val="StyleUnderline"/>
        </w:rPr>
        <w:t>Now is the time to force Western companies to give up the fossil-fuel profits that Saudi Arabia’s sovereign wealth fund is investing in them. No one knows how long the current political moment will last. But deep cracks in the Saudi monarchy’s alliances are starting to show, and that’s good news for climate change campaigners.</w:t>
      </w:r>
    </w:p>
    <w:p w14:paraId="4B163475" w14:textId="77777777" w:rsidR="00E97DF5" w:rsidRPr="00457B99" w:rsidRDefault="00E97DF5" w:rsidP="00E97DF5"/>
    <w:p w14:paraId="2C1CF54B" w14:textId="77777777" w:rsidR="00F75EAC" w:rsidRPr="00477202" w:rsidRDefault="00F75EAC" w:rsidP="00F75EAC">
      <w:pPr>
        <w:pStyle w:val="Heading3"/>
      </w:pPr>
      <w:r w:rsidRPr="00477202">
        <w:t xml:space="preserve">XT: Iran Turn </w:t>
      </w:r>
    </w:p>
    <w:p w14:paraId="6DFAF70A" w14:textId="77777777" w:rsidR="00F75EAC" w:rsidRPr="00477202" w:rsidRDefault="00F75EAC" w:rsidP="00F75EAC"/>
    <w:p w14:paraId="4FE42EB2" w14:textId="77777777" w:rsidR="00F75EAC" w:rsidRPr="00477202" w:rsidRDefault="00F75EAC" w:rsidP="00F75EAC">
      <w:pPr>
        <w:pStyle w:val="Heading4"/>
      </w:pPr>
      <w:r w:rsidRPr="00477202">
        <w:t xml:space="preserve">Failure to de-escalate Saudi-Iran tensions sparks nuclear proliferation </w:t>
      </w:r>
    </w:p>
    <w:p w14:paraId="7FE04A70" w14:textId="77777777" w:rsidR="00F75EAC" w:rsidRPr="00477202" w:rsidRDefault="00F75EAC" w:rsidP="00F75EAC">
      <w:r w:rsidRPr="00477202">
        <w:rPr>
          <w:rStyle w:val="Style13ptBold"/>
        </w:rPr>
        <w:t>Ismail, PhD, 15</w:t>
      </w:r>
      <w:r w:rsidRPr="00477202">
        <w:t xml:space="preserve"> </w:t>
      </w:r>
    </w:p>
    <w:p w14:paraId="5A949A7B" w14:textId="77777777" w:rsidR="00F75EAC" w:rsidRPr="00477202" w:rsidRDefault="00F75EAC" w:rsidP="00F75EAC">
      <w:pPr>
        <w:rPr>
          <w:b/>
          <w:bCs/>
          <w:sz w:val="16"/>
        </w:rPr>
      </w:pPr>
      <w:r w:rsidRPr="00477202">
        <w:rPr>
          <w:sz w:val="16"/>
        </w:rPr>
        <w:t xml:space="preserve">(Muhammad Ismail, Ph.D. in Political Science @ Qurtuba University, assistant professor @ Qurtuba University, teaches master-level Political Science courses. “Iran’s Nuclear Program: Regional Implications and Possible Outcomes,” 2015 in </w:t>
      </w:r>
      <w:r w:rsidRPr="00477202">
        <w:rPr>
          <w:i/>
          <w:sz w:val="16"/>
        </w:rPr>
        <w:t>Asian Politics &amp; Policy</w:t>
      </w:r>
      <w:r w:rsidRPr="00477202">
        <w:rPr>
          <w:sz w:val="16"/>
        </w:rPr>
        <w:t>, http://onlinelibrary.wiley.com/doi/10.1111/aspp.12184/epdf)</w:t>
      </w:r>
    </w:p>
    <w:p w14:paraId="11F73AD3" w14:textId="77777777" w:rsidR="00F75EAC" w:rsidRPr="00477202" w:rsidRDefault="00F75EAC" w:rsidP="00F75EAC">
      <w:pPr>
        <w:rPr>
          <w:sz w:val="16"/>
        </w:rPr>
      </w:pPr>
      <w:r w:rsidRPr="00477202">
        <w:rPr>
          <w:sz w:val="16"/>
        </w:rPr>
        <w:t xml:space="preserve">While some observers talk about the inevitability of nuclear proliferation in West Asia should Iran develops its own nuclear weapons, others do not agree. Bahgat (2007b, pp. 66, 86, 118, 123–124, 213) believes that a nuclear weapons option is highly unlikely for Saudi Arabia, based on an understanding of its relationship with the United States. This article contends, however, that </w:t>
      </w:r>
      <w:r w:rsidRPr="00477202">
        <w:rPr>
          <w:rStyle w:val="StyleUnderline"/>
        </w:rPr>
        <w:t xml:space="preserve">it is </w:t>
      </w:r>
      <w:r w:rsidRPr="00477202">
        <w:rPr>
          <w:rStyle w:val="Emphasis"/>
        </w:rPr>
        <w:t>highly possible</w:t>
      </w:r>
      <w:r w:rsidRPr="00477202">
        <w:rPr>
          <w:rStyle w:val="StyleUnderline"/>
        </w:rPr>
        <w:t xml:space="preserve"> that Saudi Arabia may opt for nuclear weapons technology of its own</w:t>
      </w:r>
      <w:r w:rsidRPr="00477202">
        <w:rPr>
          <w:sz w:val="16"/>
        </w:rPr>
        <w:t xml:space="preserve">. According to leaked U.S. diplomatic cables, King Abdullah had, on several occasions, advised the U.S. government to carry out preemptive attacks on Iranian nuclear facilities. These cables also describe how other Arab countries in West Asia have secretly argued for forceful military action against Iran’s nuclear program. </w:t>
      </w:r>
      <w:r w:rsidRPr="00477202">
        <w:rPr>
          <w:rStyle w:val="StyleUnderline"/>
        </w:rPr>
        <w:t xml:space="preserve">Saudi Arabia’s energy consumption has been rising, so it recognizes the necessity of developing nuclear power to increase reservoirs of energy. If the Saudi government develops nuclear plants to generate electricity, then it could possibly go in the direction of </w:t>
      </w:r>
      <w:r w:rsidRPr="00477202">
        <w:rPr>
          <w:rStyle w:val="Emphasis"/>
        </w:rPr>
        <w:t>producing nuclear weapons</w:t>
      </w:r>
      <w:r w:rsidRPr="00477202">
        <w:rPr>
          <w:rStyle w:val="StyleUnderline"/>
        </w:rPr>
        <w:t xml:space="preserve"> should Iran declare itself a NWS</w:t>
      </w:r>
      <w:r w:rsidRPr="00477202">
        <w:rPr>
          <w:sz w:val="16"/>
        </w:rPr>
        <w:t xml:space="preserve">. </w:t>
      </w:r>
      <w:r w:rsidRPr="00477202">
        <w:rPr>
          <w:rStyle w:val="StyleUnderline"/>
        </w:rPr>
        <w:t>Although Saudi Arabia has signed the</w:t>
      </w:r>
      <w:r w:rsidRPr="00477202">
        <w:rPr>
          <w:sz w:val="16"/>
        </w:rPr>
        <w:t xml:space="preserve"> Treaty on the Non-Proliferation of Nuclear Weapons (</w:t>
      </w:r>
      <w:r w:rsidRPr="00477202">
        <w:rPr>
          <w:rStyle w:val="StyleUnderline"/>
        </w:rPr>
        <w:t>NPT</w:t>
      </w:r>
      <w:r w:rsidRPr="00477202">
        <w:rPr>
          <w:sz w:val="16"/>
        </w:rPr>
        <w:t xml:space="preserve">), </w:t>
      </w:r>
      <w:r w:rsidRPr="00477202">
        <w:rPr>
          <w:sz w:val="16"/>
          <w:szCs w:val="16"/>
        </w:rPr>
        <w:t>Iran’s nuclear program might make a Saudi nuclear program inevitable (Black, 2013; Lake &amp; Rogin</w:t>
      </w:r>
      <w:r w:rsidRPr="00477202">
        <w:rPr>
          <w:sz w:val="16"/>
        </w:rPr>
        <w:t xml:space="preserve">, 2014). </w:t>
      </w:r>
      <w:r w:rsidRPr="00477202">
        <w:rPr>
          <w:rStyle w:val="StyleUnderline"/>
        </w:rPr>
        <w:t xml:space="preserve">Saudi Arabia and Iran have been </w:t>
      </w:r>
      <w:r w:rsidRPr="00477202">
        <w:rPr>
          <w:rStyle w:val="Emphasis"/>
        </w:rPr>
        <w:t>arch-enemies</w:t>
      </w:r>
      <w:r w:rsidRPr="00477202">
        <w:rPr>
          <w:rStyle w:val="StyleUnderline"/>
        </w:rPr>
        <w:t xml:space="preserve"> since the 1979 Islamic Revolution</w:t>
      </w:r>
      <w:r w:rsidRPr="00477202">
        <w:rPr>
          <w:sz w:val="16"/>
        </w:rPr>
        <w:t xml:space="preserve">. </w:t>
      </w:r>
      <w:r w:rsidRPr="00477202">
        <w:rPr>
          <w:rStyle w:val="StyleUnderline"/>
        </w:rPr>
        <w:t>One reason is that they have longstanding religious tensions</w:t>
      </w:r>
      <w:r w:rsidRPr="00477202">
        <w:rPr>
          <w:sz w:val="16"/>
        </w:rPr>
        <w:t xml:space="preserve">. One represents the Sunni Wahabi sect of Islam and the other Shiite sect of Islam. </w:t>
      </w:r>
      <w:r w:rsidRPr="00477202">
        <w:rPr>
          <w:rStyle w:val="StyleUnderline"/>
        </w:rPr>
        <w:t>This division brought religious animosity into regional politics as well, because both nations harbor hopes of exercising Islamic leadership</w:t>
      </w:r>
      <w:r w:rsidRPr="00477202">
        <w:rPr>
          <w:sz w:val="16"/>
        </w:rPr>
        <w:t xml:space="preserve">. Moreover, </w:t>
      </w:r>
      <w:r w:rsidRPr="00477202">
        <w:rPr>
          <w:rStyle w:val="StyleUnderline"/>
        </w:rPr>
        <w:t xml:space="preserve">the Saudi and Iranian governments are locked in a </w:t>
      </w:r>
      <w:r w:rsidRPr="00477202">
        <w:rPr>
          <w:rStyle w:val="Emphasis"/>
        </w:rPr>
        <w:t>violent</w:t>
      </w:r>
      <w:r w:rsidRPr="00477202">
        <w:rPr>
          <w:rStyle w:val="StyleUnderline"/>
        </w:rPr>
        <w:t xml:space="preserve"> and </w:t>
      </w:r>
      <w:r w:rsidRPr="00477202">
        <w:rPr>
          <w:rStyle w:val="Emphasis"/>
        </w:rPr>
        <w:t>frightening competition</w:t>
      </w:r>
      <w:r w:rsidRPr="00477202">
        <w:rPr>
          <w:rStyle w:val="StyleUnderline"/>
        </w:rPr>
        <w:t xml:space="preserve"> over Lebanon’s internal politics</w:t>
      </w:r>
      <w:r w:rsidRPr="00477202">
        <w:rPr>
          <w:sz w:val="16"/>
        </w:rPr>
        <w:t xml:space="preserve">. The Iranian government supports Hezbollah while Saudi Arabia openly supports the Sunnis and Christians in Lebanon. Following after the 2006 Lebanon-Israel War, the Saudi and Iranian governments used their respective influence over the different Lebanese political factions to find a political settlement (Wehrey et al., 2009). Furthermore, </w:t>
      </w:r>
      <w:r w:rsidRPr="00477202">
        <w:rPr>
          <w:rStyle w:val="StyleUnderline"/>
        </w:rPr>
        <w:t>the two nations possess different views about the regional security order</w:t>
      </w:r>
      <w:r w:rsidRPr="00477202">
        <w:rPr>
          <w:sz w:val="16"/>
        </w:rPr>
        <w:t xml:space="preserve">, </w:t>
      </w:r>
      <w:r w:rsidRPr="00477202">
        <w:rPr>
          <w:rStyle w:val="StyleUnderline"/>
        </w:rPr>
        <w:t xml:space="preserve">with the Saudis fearful that a nuclear Iran will become more powerful and will threaten its immediate West Asian neighbors by </w:t>
      </w:r>
      <w:r w:rsidRPr="00477202">
        <w:rPr>
          <w:rStyle w:val="Emphasis"/>
        </w:rPr>
        <w:t>igniting Shiite beliefs</w:t>
      </w:r>
      <w:r w:rsidRPr="00477202">
        <w:rPr>
          <w:sz w:val="16"/>
        </w:rPr>
        <w:t xml:space="preserve">. </w:t>
      </w:r>
      <w:r w:rsidRPr="00477202">
        <w:rPr>
          <w:rStyle w:val="StyleUnderline"/>
        </w:rPr>
        <w:t>Saudi Arabia</w:t>
      </w:r>
      <w:r w:rsidRPr="00477202">
        <w:rPr>
          <w:sz w:val="16"/>
        </w:rPr>
        <w:t xml:space="preserve">, thus, </w:t>
      </w:r>
      <w:r w:rsidRPr="00477202">
        <w:rPr>
          <w:rStyle w:val="StyleUnderline"/>
        </w:rPr>
        <w:t>perceives Iran’s nuclear threat more acutely than the rest of the West Asian states</w:t>
      </w:r>
      <w:r w:rsidRPr="00477202">
        <w:rPr>
          <w:sz w:val="16"/>
          <w:szCs w:val="16"/>
        </w:rPr>
        <w:t>. Iran’s nuclear program could create tensions between these two major powers with strategic and security repercussions beyond the immediate neighborhood (Black, 2013; Lake &amp; Rogin, 2014). Historical</w:t>
      </w:r>
      <w:r w:rsidRPr="00477202">
        <w:rPr>
          <w:sz w:val="16"/>
        </w:rPr>
        <w:t xml:space="preserve"> Background of Saudi Arabia-Iran Rivalry Relations were not always difficult, however. Before 1979, diplomatic relations between Iran and Saudi Arabia were normal and cordial because the United States was a friend to both countries and did not let them compete with one another (Delpech, 2006, p. 79). The basic and most important objective of both countries then was to prevent the spread of the Soviet Union’s communist influence in West Asia (Delpech, 2006, p. 79). After 1979, relations soured because of the brand of Islam and type of government introduced by Khomeini. The Iran-Iraq War (1980–1988) further deteriorated the bilateral ties between them, because the Saudi government openly helped Iraq against Iran. The rivalry between the two countries for regional leadership became intense in the 1980s and Iran has never forgiven Saudi Arabia for supporting Saddam Hussein during the Iran-Iraq War (Delpech, 2006, p. 79). The Iraqi invasion of Kuwait in 1990 again lessened the tension between Iranian and Saudi governments but in the 1990s, Iranian President Hashemi Rafsanjani did not do enough to revive the cordial relations between Iran and Saudi Arabia. Under the reformist Muhammad Khatami, during the last years of 1990s and early 2000s, top-level bilateral relations improved (Delpech, 2006, p. 79), leading the two nations to sign an agreement on regional security in April 2001. Then, in February 2002, </w:t>
      </w:r>
      <w:r w:rsidRPr="00477202">
        <w:rPr>
          <w:rStyle w:val="StyleUnderline"/>
        </w:rPr>
        <w:t>Prince Abdullah openly repudiated reference to Iran as part of the “Axis of Evil”</w:t>
      </w:r>
      <w:r w:rsidRPr="00477202">
        <w:rPr>
          <w:sz w:val="16"/>
        </w:rPr>
        <w:t xml:space="preserve"> (Delpech, 2006, p. 79). The Persian Gulf States are nearer to Iran than other states and they have been thought of as being more concerned about Iran’s nuclear quest. </w:t>
      </w:r>
      <w:r w:rsidRPr="00477202">
        <w:rPr>
          <w:rStyle w:val="StyleUnderline"/>
        </w:rPr>
        <w:t>Soon after establishing a new theocratic model of government in 1979</w:t>
      </w:r>
      <w:r w:rsidRPr="00477202">
        <w:rPr>
          <w:sz w:val="16"/>
        </w:rPr>
        <w:t xml:space="preserve">, </w:t>
      </w:r>
      <w:r w:rsidRPr="00477202">
        <w:rPr>
          <w:rStyle w:val="StyleUnderline"/>
        </w:rPr>
        <w:t>the revolutionary leader Ayatollah Khomeini spoke openly against the Arab governments, questioned the legitimacy of the ruling monarchical families of the neighboring Persian Gulf States, and has continuously called for replacing these monarchical regimes with Islamic type of governments the way they had established in Iran. This attitude of the Iranian ruling class toward helping non state actors to oust the Saudi monarchy led to the deterioration of erstwhile cordial relations between the Saudi and Iranian governments</w:t>
      </w:r>
      <w:r w:rsidRPr="00477202">
        <w:rPr>
          <w:sz w:val="16"/>
        </w:rPr>
        <w:t xml:space="preserve">. McNaugher (1984) argues that the Persian Gulf countries are not militarily strong enough to defend their territorial integrity and sovereignty from external attack. He further points out that these countries often look abroad for ways of deterring threats and settling serious disputes among regional players (p. 517). The Gulf Cooperation Council (GCC) countries have mainly been promoting regionalism rather than conflict resolution among their members. </w:t>
      </w:r>
      <w:r w:rsidRPr="00477202">
        <w:rPr>
          <w:rStyle w:val="StyleUnderline"/>
        </w:rPr>
        <w:t>Saudi Arabia</w:t>
      </w:r>
      <w:r w:rsidRPr="00477202">
        <w:rPr>
          <w:sz w:val="16"/>
        </w:rPr>
        <w:t xml:space="preserve">, thus, ostensibly </w:t>
      </w:r>
      <w:r w:rsidRPr="00477202">
        <w:rPr>
          <w:rStyle w:val="StyleUnderline"/>
        </w:rPr>
        <w:t>has only the following options in response to Iran’s nuclear quest: (1) ignore Iran’s nuclear quest; (2) increase its close association with the United States or formally accept U.S. protection against any external threat or attack; or (3) develop its own nuclear program to counter the Iranian threat</w:t>
      </w:r>
      <w:r w:rsidRPr="00477202">
        <w:rPr>
          <w:sz w:val="16"/>
        </w:rPr>
        <w:t xml:space="preserve"> (Nuri, 2006, p. 22). </w:t>
      </w:r>
      <w:r w:rsidRPr="00477202">
        <w:rPr>
          <w:rStyle w:val="StyleUnderline"/>
        </w:rPr>
        <w:t xml:space="preserve">Due to the nature of distrust between Iran and Saudi Arabia, the </w:t>
      </w:r>
      <w:r w:rsidRPr="00477202">
        <w:rPr>
          <w:rStyle w:val="Emphasis"/>
        </w:rPr>
        <w:t>first option is not viable</w:t>
      </w:r>
      <w:r w:rsidRPr="00477202">
        <w:rPr>
          <w:sz w:val="16"/>
        </w:rPr>
        <w:t xml:space="preserve">. </w:t>
      </w:r>
      <w:r w:rsidRPr="00477202">
        <w:rPr>
          <w:rStyle w:val="StyleUnderline"/>
        </w:rPr>
        <w:t>The second option is also not viable after the Iran-U.S. rapprochement following the November deal and because Saudi Arabia wants to decrease its dependency on United States</w:t>
      </w:r>
      <w:r w:rsidRPr="00477202">
        <w:rPr>
          <w:sz w:val="16"/>
        </w:rPr>
        <w:t xml:space="preserve">. </w:t>
      </w:r>
      <w:r w:rsidRPr="00477202">
        <w:rPr>
          <w:rStyle w:val="StyleUnderline"/>
        </w:rPr>
        <w:t xml:space="preserve">The third option is the </w:t>
      </w:r>
      <w:r w:rsidRPr="00477202">
        <w:rPr>
          <w:rStyle w:val="Emphasis"/>
        </w:rPr>
        <w:t>most viable</w:t>
      </w:r>
      <w:r w:rsidRPr="00477202">
        <w:rPr>
          <w:rStyle w:val="StyleUnderline"/>
        </w:rPr>
        <w:t xml:space="preserve"> but it is also the </w:t>
      </w:r>
      <w:r w:rsidRPr="00477202">
        <w:rPr>
          <w:rStyle w:val="Emphasis"/>
        </w:rPr>
        <w:t>most dangerous</w:t>
      </w:r>
      <w:r w:rsidRPr="00477202">
        <w:rPr>
          <w:rStyle w:val="StyleUnderline"/>
        </w:rPr>
        <w:t xml:space="preserve"> one</w:t>
      </w:r>
      <w:r w:rsidRPr="00477202">
        <w:rPr>
          <w:sz w:val="16"/>
        </w:rPr>
        <w:t xml:space="preserve">. In fact, </w:t>
      </w:r>
      <w:r w:rsidRPr="00477202">
        <w:rPr>
          <w:rStyle w:val="StyleUnderline"/>
        </w:rPr>
        <w:t>the worst-case implication of Iran’s nuclear program on the whole West Asian region would be that some important states like Saudi Arabia would opt to develop their own nuclear weapons program</w:t>
      </w:r>
      <w:r w:rsidRPr="00477202">
        <w:rPr>
          <w:sz w:val="16"/>
        </w:rPr>
        <w:t xml:space="preserve">. </w:t>
      </w:r>
      <w:r w:rsidRPr="00477202">
        <w:rPr>
          <w:rStyle w:val="StyleUnderline"/>
        </w:rPr>
        <w:t>Saudi Arabia is one of the most important, strongest, wealthiest, and biggest states in West Asia and it has the capability to initiate its own nuclear weapons program</w:t>
      </w:r>
      <w:r w:rsidRPr="00477202">
        <w:rPr>
          <w:sz w:val="16"/>
        </w:rPr>
        <w:t xml:space="preserve">, to balance Iranian nuclear power with the same nuclear-ready status. </w:t>
      </w:r>
      <w:r w:rsidRPr="00477202">
        <w:rPr>
          <w:rStyle w:val="StyleUnderline"/>
        </w:rPr>
        <w:t xml:space="preserve">This would risk creating an </w:t>
      </w:r>
      <w:r w:rsidRPr="00477202">
        <w:rPr>
          <w:rStyle w:val="Emphasis"/>
        </w:rPr>
        <w:t>uncontrollable nuclear arms race</w:t>
      </w:r>
      <w:r w:rsidRPr="00477202">
        <w:rPr>
          <w:rStyle w:val="StyleUnderline"/>
        </w:rPr>
        <w:t xml:space="preserve"> in West Asia</w:t>
      </w:r>
      <w:r w:rsidRPr="00477202">
        <w:rPr>
          <w:sz w:val="16"/>
        </w:rPr>
        <w:t xml:space="preserve">, </w:t>
      </w:r>
      <w:r w:rsidRPr="00477202">
        <w:rPr>
          <w:rStyle w:val="StyleUnderline"/>
        </w:rPr>
        <w:t xml:space="preserve">making it the most dangerous region in the world because </w:t>
      </w:r>
      <w:r w:rsidRPr="00477202">
        <w:rPr>
          <w:rStyle w:val="Emphasis"/>
        </w:rPr>
        <w:t>even a minor incident can create havoc in the region</w:t>
      </w:r>
      <w:r w:rsidRPr="00477202">
        <w:rPr>
          <w:sz w:val="16"/>
        </w:rPr>
        <w:t xml:space="preserve">. No one can tell when the Saudi government might change its mind and start to develop its own nuclear weapons (Bahgat, 2006, pp. 421–443; Russell, 2008, pp. 521–537), because Saudi Arabia has a long-standing tradition of hostility toward Iran that goes deeper than the issue of nuclear weapons (Delpech, 2006, p. 79). Contending Positions Saudi Arabia’s ruling class is worried about possible preemptive strikes on Iran’s nuclear installations by the United States or Israel or by both of them, because in retaliation, the Iranian forces plus its mercenaries in the region might target U.S. strategic installations and military bases in the region, especially in the Persian Gulf States, including the U.S. Air Force base and headquarters in Qatar (Hersch, 2006, p. 42). In August 2002, the Iranian opposition group, Mujahedeen-e Khalq revealed that Iran’s hidden nuclear activities were causing discomfort among all its neighboring countries, including Saudi Arabia. </w:t>
      </w:r>
      <w:r w:rsidRPr="00477202">
        <w:rPr>
          <w:rStyle w:val="StyleUnderline"/>
        </w:rPr>
        <w:t>Saudi Arabia views Iran’s nuclear program as a significant effort toward the domination of the West Asian region</w:t>
      </w:r>
      <w:r w:rsidRPr="00477202">
        <w:rPr>
          <w:sz w:val="16"/>
        </w:rPr>
        <w:t xml:space="preserve">. </w:t>
      </w:r>
      <w:r w:rsidRPr="00477202">
        <w:rPr>
          <w:rStyle w:val="StyleUnderline"/>
        </w:rPr>
        <w:t>It</w:t>
      </w:r>
      <w:r w:rsidRPr="00477202">
        <w:rPr>
          <w:sz w:val="16"/>
        </w:rPr>
        <w:t xml:space="preserve">, thus, </w:t>
      </w:r>
      <w:r w:rsidRPr="00477202">
        <w:rPr>
          <w:rStyle w:val="StyleUnderline"/>
        </w:rPr>
        <w:t>took a clear and public stand against Iran’s nuclear quest</w:t>
      </w:r>
      <w:r w:rsidRPr="00477202">
        <w:rPr>
          <w:sz w:val="16"/>
        </w:rPr>
        <w:t xml:space="preserve">. After all, Saudi Arabia does not possess a nuclear weapons program and it has commitments as a non-NWS under the nuclear NPT signed in 1988. The Saudi government also signed the safeguards agreement in 2005 declaring that “the kingdom did not (possess) facilities, nuclear reactors or fissile materials,” stated that the kingdom was “anxious to cooperate continually with the IAEA,” and pledged to abide by the NPT (Delpech, 2006, pp. 79–80). Saudi Arabia also supported the diplomatic talks between Iran and the Europeans, as failure by the international community to stop Iran’s nuclear quest will certainly have direct repercussions for Saudi Arabia. However, </w:t>
      </w:r>
      <w:r w:rsidRPr="00477202">
        <w:rPr>
          <w:rStyle w:val="StyleUnderline"/>
        </w:rPr>
        <w:t xml:space="preserve">Iran’s mastery of the nuclear fuel cycle may give impetus to the Saudi government to opt for nuclear technology. If Saudi Arabia opts for its own nuclear program, its government might seek help from </w:t>
      </w:r>
      <w:r w:rsidRPr="00477202">
        <w:rPr>
          <w:rStyle w:val="Emphasis"/>
        </w:rPr>
        <w:t>Pakistani nuclear research scientists</w:t>
      </w:r>
      <w:r w:rsidRPr="00477202">
        <w:rPr>
          <w:sz w:val="16"/>
        </w:rPr>
        <w:t xml:space="preserve"> (Sokolski, 2006, p. 33), </w:t>
      </w:r>
      <w:r w:rsidRPr="00477202">
        <w:rPr>
          <w:rStyle w:val="StyleUnderline"/>
        </w:rPr>
        <w:t>as there is a longstanding close relationship between the Saudi and Pakistani governments regarding nuclear technology</w:t>
      </w:r>
      <w:r w:rsidRPr="00477202">
        <w:rPr>
          <w:sz w:val="16"/>
        </w:rPr>
        <w:t>. It is believed that Saudi Arabia provided significant funds to Pakistan’s nuclear program from the outset, and it is quite well known that relations between the Saudi and Pakistani intelligence services have been close for a long time, with Saudi officials having visited Pakistani military nuclear sites several times (Delpech, 2006, pp. 79–80). There were rumors in December 2004 that Saudi Arabia and Pakistan had signed an agreement by which Islamabad promised to help the kingdom develop nuclear technology and acquire missiles that could give it superiority in the regional balance of power (Delpech, 2006, pp. 79–80). Iranian professor Abu Mohammed Asgharkani has stated that Iran’s efforts to acquire a nuclear weapon were stepped up when the Iranian government learned of such an agreement between Saudi Arabia and Pakistan (Delpech, 2006, pp. 79–80). However, no confirmation has ever been given so far concerning such reports and the Saudi government denied it had such plans. The Saudi government said, “All radioactive products in Saudi Arabia are exclusively for the purpose of medical and petroleum research” (Delpech, 2006, p. 81). Prince Bandar bin Sultan, the Saudi National Security Advisor, had wanted his government to join the coalition to stop Iran’s enrichment program (Cooper &amp; Rutenberg, 2007). But there were competing voices. In 2002, Prince Naef bin Ahmed Al-Saud, a colonel in the Saudi Arabian Armed Forces decried that Israel had a total monopoly on nuclear weapons in the West Asian region, noted that both the Pakistani and Indian governments refused to obey the nuclear nonproliferation regimes, and that both Iran and Iraq were trying to develop nuclear programs (Al-Saud, 2011, pp. 124–130). Turki al-Faisal, who was then in-charge of Saudi intelligence and became Saudi Arabia’s ambassador to Washington, said that the Arab states would start developing nuclear programs if the attempt to stop Iran’s nuclear quest does not succeed (see Dagoni, 2012). He also conveyed in unofficial conversations with important British and U.S. officials that his government was ready to deal with the Iranian nuclear issue and will use all economic, diplomatic, and security resources to deal with the Iranian government’s ambitions to achieve regional power status on achieving the status of a NWS (Dagoni, 2012). Mitchell Reiss argued that the Saudi government might follow Iran’s nuclear quest in anticipation of the failure of nuclear nonproliferation efforts in the region to stop Iran’s nuclear program (Reiss, 2004, pp. 3–4). Saudi nuclear abilities are not easy to understand, and there are few indirect statements that tell us that the Saudis tried to start and develop a nuclear program. The first secretary of the Saudi Arabian mission to the United Nations (UN) claimed in the early 1970s that the Saudi government had developed a nuclear program for military purposes (Guzansky, 2012, p. 34). The prestigious newspaper, the Guardian also exposed some official papers that showed Saudis desperately seeking help and support from the US government on nuclear technology and extended deterrence, as it was believed that a party less directly involved in the regional politics can be trusted (Huth, 1999, pp. 25–48; Morgan, 2003, p. 35).</w:t>
      </w:r>
    </w:p>
    <w:p w14:paraId="549877D5" w14:textId="77777777" w:rsidR="00F75EAC" w:rsidRPr="00477202" w:rsidRDefault="00F75EAC" w:rsidP="00F75EAC"/>
    <w:p w14:paraId="783A15A5" w14:textId="77777777" w:rsidR="00F75EAC" w:rsidRPr="00477202" w:rsidRDefault="00F75EAC" w:rsidP="00F75EAC">
      <w:pPr>
        <w:pStyle w:val="Heading4"/>
      </w:pPr>
      <w:r w:rsidRPr="00477202">
        <w:t>No Impact defense- MBS worldview sees Iran as an existential threat</w:t>
      </w:r>
    </w:p>
    <w:p w14:paraId="675D5107" w14:textId="77777777" w:rsidR="00F75EAC" w:rsidRPr="00477202" w:rsidRDefault="00F75EAC" w:rsidP="00F75EAC">
      <w:r w:rsidRPr="00477202">
        <w:rPr>
          <w:rStyle w:val="Style13ptBold"/>
        </w:rPr>
        <w:t>AP 10-15</w:t>
      </w:r>
      <w:r w:rsidRPr="00477202">
        <w:t>-18 https://www.haaretz.com/middle-east-news/saudi-crown-prince-s-carefully-managed-rise-hides-dark-side-1.6555677</w:t>
      </w:r>
    </w:p>
    <w:p w14:paraId="01FA5D94" w14:textId="77777777" w:rsidR="00F75EAC" w:rsidRPr="00477202" w:rsidRDefault="00F75EAC" w:rsidP="00F75EAC">
      <w:pPr>
        <w:rPr>
          <w:b/>
          <w:iCs/>
          <w:u w:val="single"/>
        </w:rPr>
      </w:pPr>
      <w:r w:rsidRPr="00477202">
        <w:rPr>
          <w:rStyle w:val="StyleUnderline"/>
        </w:rPr>
        <w:t>For Prince Mohammed</w:t>
      </w:r>
      <w:r w:rsidRPr="00477202">
        <w:rPr>
          <w:sz w:val="16"/>
        </w:rPr>
        <w:t xml:space="preserve">, </w:t>
      </w:r>
      <w:r w:rsidRPr="00477202">
        <w:rPr>
          <w:rStyle w:val="StyleUnderline"/>
        </w:rPr>
        <w:t xml:space="preserve">the conflict remains part of what he sees as an </w:t>
      </w:r>
      <w:r w:rsidRPr="00477202">
        <w:rPr>
          <w:rStyle w:val="Emphasis"/>
        </w:rPr>
        <w:t>existential struggle</w:t>
      </w:r>
      <w:r w:rsidRPr="00477202">
        <w:rPr>
          <w:rStyle w:val="StyleUnderline"/>
        </w:rPr>
        <w:t xml:space="preserve"> between Saudi Arabia and Iran for the future of the Middle East</w:t>
      </w:r>
      <w:r w:rsidRPr="00477202">
        <w:rPr>
          <w:sz w:val="16"/>
        </w:rPr>
        <w:t xml:space="preserve">. </w:t>
      </w:r>
      <w:r w:rsidRPr="00477202">
        <w:rPr>
          <w:rStyle w:val="StyleUnderline"/>
        </w:rPr>
        <w:t>Asked about</w:t>
      </w:r>
      <w:r w:rsidRPr="00477202">
        <w:rPr>
          <w:sz w:val="16"/>
        </w:rPr>
        <w:t xml:space="preserve"> Western concerns over </w:t>
      </w:r>
      <w:r w:rsidRPr="00477202">
        <w:rPr>
          <w:rStyle w:val="StyleUnderline"/>
        </w:rPr>
        <w:t>civilian casualties, he offers</w:t>
      </w:r>
      <w:r w:rsidRPr="00477202">
        <w:rPr>
          <w:sz w:val="16"/>
        </w:rPr>
        <w:t xml:space="preserve"> this: “</w:t>
      </w:r>
      <w:r w:rsidRPr="00477202">
        <w:rPr>
          <w:rStyle w:val="StyleUnderline"/>
        </w:rPr>
        <w:t>Mistakes happen</w:t>
      </w:r>
      <w:r w:rsidRPr="00477202">
        <w:rPr>
          <w:sz w:val="16"/>
        </w:rPr>
        <w:t xml:space="preserve"> in all wars.” “</w:t>
      </w:r>
      <w:r w:rsidRPr="00477202">
        <w:rPr>
          <w:rStyle w:val="StyleUnderline"/>
        </w:rPr>
        <w:t>We don’t need to have a new Hezbollah in the Arabian Peninsula. This is a red line not only for Saudi Arabia but for the whole world,” the prince</w:t>
      </w:r>
      <w:r w:rsidRPr="00477202">
        <w:rPr>
          <w:sz w:val="16"/>
        </w:rPr>
        <w:t xml:space="preserve"> recently </w:t>
      </w:r>
      <w:r w:rsidRPr="00477202">
        <w:rPr>
          <w:rStyle w:val="StyleUnderline"/>
        </w:rPr>
        <w:t>told Bloomberg</w:t>
      </w:r>
      <w:r w:rsidRPr="00477202">
        <w:rPr>
          <w:sz w:val="16"/>
        </w:rPr>
        <w:t xml:space="preserve">, referring to the Iran-allied Shiite militant group and political party dominant in Lebanon. The prince also found himself involved in the bizarre resignation-by-television address of Lebanese Prime Minister Saad Hariri, who announced he would step down during a visit to the kingdom in November 2017, fueling suspicion he was coerced into doing so. Prince </w:t>
      </w:r>
      <w:r w:rsidRPr="00477202">
        <w:rPr>
          <w:rStyle w:val="StyleUnderline"/>
        </w:rPr>
        <w:t>Mohammed’s harsh rhetoric extends to likening Iran’s Supreme Leader</w:t>
      </w:r>
      <w:r w:rsidRPr="00477202">
        <w:rPr>
          <w:sz w:val="16"/>
        </w:rPr>
        <w:t xml:space="preserve"> Ayatollah Ali Khamenei </w:t>
      </w:r>
      <w:r w:rsidRPr="00477202">
        <w:rPr>
          <w:rStyle w:val="StyleUnderline"/>
        </w:rPr>
        <w:t>to</w:t>
      </w:r>
      <w:r w:rsidRPr="00477202">
        <w:rPr>
          <w:sz w:val="16"/>
        </w:rPr>
        <w:t xml:space="preserve"> Nazi Germany’s Adolf </w:t>
      </w:r>
      <w:r w:rsidRPr="00477202">
        <w:rPr>
          <w:rStyle w:val="StyleUnderline"/>
        </w:rPr>
        <w:t>Hitler</w:t>
      </w:r>
      <w:r w:rsidRPr="00477202">
        <w:rPr>
          <w:sz w:val="16"/>
        </w:rPr>
        <w:t xml:space="preserve">. </w:t>
      </w:r>
      <w:r w:rsidRPr="00477202">
        <w:rPr>
          <w:rStyle w:val="StyleUnderline"/>
        </w:rPr>
        <w:t>He’s</w:t>
      </w:r>
      <w:r w:rsidRPr="00477202">
        <w:rPr>
          <w:sz w:val="16"/>
        </w:rPr>
        <w:t xml:space="preserve"> also </w:t>
      </w:r>
      <w:r w:rsidRPr="00477202">
        <w:rPr>
          <w:rStyle w:val="StyleUnderline"/>
        </w:rPr>
        <w:t xml:space="preserve">hinted Saudi Arabia would be willing to </w:t>
      </w:r>
      <w:r w:rsidRPr="00477202">
        <w:rPr>
          <w:rStyle w:val="Emphasis"/>
        </w:rPr>
        <w:t>fight Iran in other ways</w:t>
      </w:r>
      <w:r w:rsidRPr="00477202">
        <w:rPr>
          <w:sz w:val="16"/>
        </w:rPr>
        <w:t xml:space="preserve">, </w:t>
      </w:r>
      <w:r w:rsidRPr="00477202">
        <w:rPr>
          <w:rStyle w:val="StyleUnderline"/>
        </w:rPr>
        <w:t>leading Tehran to link the kingdom to an attack on a military parade in Ahvaz</w:t>
      </w:r>
      <w:r w:rsidRPr="00477202">
        <w:rPr>
          <w:sz w:val="16"/>
        </w:rPr>
        <w:t xml:space="preserve"> last month that killed at least 24 people and wounded more than 60. Both Arab separatists and the Islamic State group claimed responsibility for the assault. “</w:t>
      </w:r>
      <w:r w:rsidRPr="00477202">
        <w:rPr>
          <w:rStyle w:val="StyleUnderline"/>
        </w:rPr>
        <w:t>We won’t wait for the battle to be in Saudi Arabia,” the prince told</w:t>
      </w:r>
      <w:r w:rsidRPr="00477202">
        <w:rPr>
          <w:sz w:val="16"/>
        </w:rPr>
        <w:t xml:space="preserve"> the Saudi-owned broadcasting company </w:t>
      </w:r>
      <w:r w:rsidRPr="00477202">
        <w:rPr>
          <w:rStyle w:val="StyleUnderline"/>
        </w:rPr>
        <w:t>MBC</w:t>
      </w:r>
      <w:r w:rsidRPr="00477202">
        <w:rPr>
          <w:sz w:val="16"/>
        </w:rPr>
        <w:t xml:space="preserve"> last year. “Instead, </w:t>
      </w:r>
      <w:r w:rsidRPr="00477202">
        <w:rPr>
          <w:rStyle w:val="Emphasis"/>
        </w:rPr>
        <w:t>we will work so that the battle is for them in Iran, not in Saudi Arabia.”</w:t>
      </w:r>
    </w:p>
    <w:p w14:paraId="7CE496AF" w14:textId="77777777" w:rsidR="00F75EAC" w:rsidRPr="00477202" w:rsidRDefault="00F75EAC" w:rsidP="00F75EAC"/>
    <w:p w14:paraId="79F2C8A4" w14:textId="77777777" w:rsidR="004B19BA" w:rsidRPr="00457B99" w:rsidRDefault="004B19BA" w:rsidP="004B19BA"/>
    <w:p w14:paraId="63CF8C18" w14:textId="77126764" w:rsidR="008002D0" w:rsidRPr="00457B99" w:rsidRDefault="008002D0" w:rsidP="008002D0">
      <w:pPr>
        <w:pStyle w:val="Heading2"/>
      </w:pPr>
      <w:r w:rsidRPr="00457B99">
        <w:t xml:space="preserve">Oil </w:t>
      </w:r>
    </w:p>
    <w:p w14:paraId="2C3E4FC2" w14:textId="77777777" w:rsidR="008002D0" w:rsidRPr="00457B99" w:rsidRDefault="008002D0" w:rsidP="008002D0"/>
    <w:p w14:paraId="6D86938D" w14:textId="77777777" w:rsidR="008002D0" w:rsidRPr="00457B99" w:rsidRDefault="008002D0" w:rsidP="008002D0">
      <w:pPr>
        <w:pStyle w:val="Heading3"/>
      </w:pPr>
      <w:r w:rsidRPr="00457B99">
        <w:t xml:space="preserve">2AC </w:t>
      </w:r>
    </w:p>
    <w:p w14:paraId="5ED76C66" w14:textId="77777777" w:rsidR="008002D0" w:rsidRPr="00457B99" w:rsidRDefault="008002D0" w:rsidP="008002D0"/>
    <w:p w14:paraId="09667FB7" w14:textId="77777777" w:rsidR="008002D0" w:rsidRPr="00457B99" w:rsidRDefault="008002D0" w:rsidP="008002D0">
      <w:pPr>
        <w:pStyle w:val="Heading4"/>
      </w:pPr>
      <w:r w:rsidRPr="00457B99">
        <w:t>Oil Disad is nonsense- OPEC can’t rig prices, US is energy independent, global demand suppressed</w:t>
      </w:r>
    </w:p>
    <w:p w14:paraId="3C3E5038" w14:textId="77777777" w:rsidR="008002D0" w:rsidRPr="00457B99" w:rsidRDefault="008002D0" w:rsidP="008002D0">
      <w:pPr>
        <w:rPr>
          <w:rStyle w:val="Style13ptBold"/>
        </w:rPr>
      </w:pPr>
      <w:r w:rsidRPr="00457B99">
        <w:rPr>
          <w:rStyle w:val="Style13ptBold"/>
        </w:rPr>
        <w:t xml:space="preserve">Heath 6-14-19 </w:t>
      </w:r>
    </w:p>
    <w:p w14:paraId="3D984BC9" w14:textId="77777777" w:rsidR="008002D0" w:rsidRPr="00457B99" w:rsidRDefault="008002D0" w:rsidP="008002D0">
      <w:pPr>
        <w:rPr>
          <w:sz w:val="16"/>
        </w:rPr>
      </w:pPr>
      <w:r w:rsidRPr="00457B99">
        <w:rPr>
          <w:sz w:val="16"/>
        </w:rPr>
        <w:t>(Thomas, local business reporter and columnist, writing about entrepreneurs and various companies big and small in the Washington metropolitan area https://www.washingtonpost.com/business/economy/heres-why-gasoline-prices-are-dropping-even-as-middle-east-tensions-escalate/2019/06/14/8408f66c-8eb4-11e9-adf3-f70f78c156e8_story.html?utm_term=.08d2ac11c9a5</w:t>
      </w:r>
    </w:p>
    <w:p w14:paraId="16A036E3" w14:textId="77777777" w:rsidR="008002D0" w:rsidRPr="00457B99" w:rsidRDefault="008002D0" w:rsidP="008002D0">
      <w:r w:rsidRPr="00457B99">
        <w:rPr>
          <w:rStyle w:val="StyleUnderline"/>
        </w:rPr>
        <w:t>Two decades ago, the industrialized world would have shuddered at the image of oil tankers burning near the Persian Gulf</w:t>
      </w:r>
      <w:r w:rsidRPr="00457B99">
        <w:rPr>
          <w:sz w:val="16"/>
        </w:rPr>
        <w:t xml:space="preserve">. Oil </w:t>
      </w:r>
      <w:r w:rsidRPr="00457B99">
        <w:rPr>
          <w:rStyle w:val="StyleUnderline"/>
        </w:rPr>
        <w:t>prices would have spiked by double digits</w:t>
      </w:r>
      <w:r w:rsidRPr="00457B99">
        <w:rPr>
          <w:sz w:val="16"/>
        </w:rPr>
        <w:t xml:space="preserve">, sending prices at the gas pump soaring. </w:t>
      </w:r>
      <w:r w:rsidRPr="00457B99">
        <w:rPr>
          <w:rStyle w:val="StyleUnderline"/>
        </w:rPr>
        <w:t>Talk of inflation and recession would have been on everyone’s lips</w:t>
      </w:r>
      <w:r w:rsidRPr="00457B99">
        <w:rPr>
          <w:sz w:val="16"/>
        </w:rPr>
        <w:t xml:space="preserve">. Politicians would be railing about energy independence and the United States being captive to Saudi sheikhs. Consumers would conjure up images of gas lines. The country might descend into a funk. </w:t>
      </w:r>
      <w:r w:rsidRPr="00457B99">
        <w:rPr>
          <w:rStyle w:val="StyleUnderline"/>
        </w:rPr>
        <w:t xml:space="preserve">As of Friday, </w:t>
      </w:r>
      <w:r w:rsidRPr="00457B99">
        <w:rPr>
          <w:sz w:val="16"/>
        </w:rPr>
        <w:t xml:space="preserve">with photos of oil tankers burning after they were attacked near the Strait of Hormuz dominating front pages, </w:t>
      </w:r>
      <w:r w:rsidRPr="00457B99">
        <w:rPr>
          <w:rStyle w:val="StyleUnderline"/>
        </w:rPr>
        <w:t>oil prices are far lower than they were two months ago.</w:t>
      </w:r>
      <w:r w:rsidRPr="00457B99">
        <w:rPr>
          <w:sz w:val="16"/>
        </w:rPr>
        <w:t xml:space="preserve"> Benchmark Brent crude has dropped nearly 20 percent since its April highs in the mid-$70s-per-barrel range. Brent was $62 per barrel late Friday afternoon, dampening shares in energy companies. Gas prices at the pump have dropped three cents since Monday, continuing a downward trend over the past several weeks, according to AAA. The national average for a gallon of regular unleaded was $2.70 on Friday. “</w:t>
      </w:r>
      <w:r w:rsidRPr="00457B99">
        <w:rPr>
          <w:rStyle w:val="StyleUnderline"/>
        </w:rPr>
        <w:t>It’s totally weird,” said</w:t>
      </w:r>
      <w:r w:rsidRPr="00457B99">
        <w:rPr>
          <w:sz w:val="16"/>
        </w:rPr>
        <w:t xml:space="preserve"> Bill </w:t>
      </w:r>
      <w:r w:rsidRPr="00457B99">
        <w:rPr>
          <w:rStyle w:val="StyleUnderline"/>
        </w:rPr>
        <w:t>Selesky of Argus</w:t>
      </w:r>
      <w:r w:rsidRPr="00457B99">
        <w:rPr>
          <w:sz w:val="16"/>
        </w:rPr>
        <w:t xml:space="preserve"> Research. </w:t>
      </w:r>
      <w:r w:rsidRPr="00457B99">
        <w:rPr>
          <w:rStyle w:val="StyleUnderline"/>
        </w:rPr>
        <w:t>“The attacks are a big deal. People may be brushing them off</w:t>
      </w:r>
      <w:r w:rsidRPr="00457B99">
        <w:rPr>
          <w:sz w:val="16"/>
        </w:rPr>
        <w:t xml:space="preserve"> because they think some type of diplomatic solution would solve the problem.”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is in a far different place,</w:t>
      </w:r>
      <w:r w:rsidRPr="00457B99">
        <w:rPr>
          <w:sz w:val="16"/>
        </w:rPr>
        <w:t xml:space="preserve"> </w:t>
      </w:r>
      <w:r w:rsidRPr="00457B99">
        <w:rPr>
          <w:rStyle w:val="StyleUnderline"/>
        </w:rPr>
        <w:t>energy-wise, than it was a decade ago</w:t>
      </w:r>
      <w:r w:rsidRPr="00457B99">
        <w:rPr>
          <w:sz w:val="16"/>
        </w:rPr>
        <w:t>. “</w:t>
      </w:r>
      <w:r w:rsidRPr="00457B99">
        <w:rPr>
          <w:rStyle w:val="StyleUnderline"/>
        </w:rPr>
        <w:t>If this were 2000</w:t>
      </w:r>
      <w:r w:rsidRPr="00457B99">
        <w:rPr>
          <w:sz w:val="16"/>
        </w:rPr>
        <w:t xml:space="preserve"> or even 2010, </w:t>
      </w:r>
      <w:r w:rsidRPr="00457B99">
        <w:rPr>
          <w:rStyle w:val="StyleUnderline"/>
        </w:rPr>
        <w:t>those headlines</w:t>
      </w:r>
      <w:r w:rsidRPr="00457B99">
        <w:rPr>
          <w:sz w:val="16"/>
        </w:rPr>
        <w:t xml:space="preserve"> out of the Persian Gulf </w:t>
      </w:r>
      <w:r w:rsidRPr="00457B99">
        <w:rPr>
          <w:rStyle w:val="StyleUnderline"/>
        </w:rPr>
        <w:t>would be the precursor to a full-blown energy crisis,” said</w:t>
      </w:r>
      <w:r w:rsidRPr="00457B99">
        <w:rPr>
          <w:sz w:val="16"/>
        </w:rPr>
        <w:t xml:space="preserve"> John </w:t>
      </w:r>
      <w:r w:rsidRPr="00457B99">
        <w:rPr>
          <w:rStyle w:val="StyleUnderline"/>
        </w:rPr>
        <w:t>Kilduff of Again Capital. “Back then</w:t>
      </w:r>
      <w:r w:rsidRPr="00457B99">
        <w:rPr>
          <w:sz w:val="16"/>
        </w:rPr>
        <w:t xml:space="preserve">, </w:t>
      </w:r>
      <w:r w:rsidRPr="00457B99">
        <w:rPr>
          <w:rStyle w:val="StyleUnderline"/>
        </w:rPr>
        <w:t>we were highly dependent on those barrels coming through the Strait of Hormuz</w:t>
      </w:r>
      <w:r w:rsidRPr="00457B99">
        <w:rPr>
          <w:sz w:val="16"/>
        </w:rPr>
        <w:t xml:space="preserve">. </w:t>
      </w:r>
      <w:r w:rsidRPr="00457B99">
        <w:rPr>
          <w:rStyle w:val="StyleUnderline"/>
        </w:rPr>
        <w:t xml:space="preserve">Now, you could argue that the U.S. is </w:t>
      </w:r>
      <w:r w:rsidRPr="00457B99">
        <w:rPr>
          <w:rStyle w:val="Emphasis"/>
        </w:rPr>
        <w:t>nearly energy independent.”</w:t>
      </w:r>
      <w:r w:rsidRPr="00457B99">
        <w:rPr>
          <w:sz w:val="16"/>
        </w:rPr>
        <w:t xml:space="preserve"> For one thing, </w:t>
      </w:r>
      <w:r w:rsidRPr="00457B99">
        <w:rPr>
          <w:rStyle w:val="StyleUnderline"/>
        </w:rPr>
        <w:t>the country is producing twice the amount of oil it was in 2010,</w:t>
      </w:r>
      <w:r w:rsidRPr="00457B99">
        <w:rPr>
          <w:sz w:val="16"/>
        </w:rPr>
        <w:t xml:space="preserve"> thanks to technology. The latest reports show </w:t>
      </w:r>
      <w:r w:rsidRPr="00457B99">
        <w:rPr>
          <w:rStyle w:val="StyleUnderline"/>
        </w:rPr>
        <w:t>12.4 million barrels per day</w:t>
      </w:r>
      <w:r w:rsidRPr="00457B99">
        <w:rPr>
          <w:sz w:val="16"/>
        </w:rPr>
        <w:t xml:space="preserve">, about twice the 6 million barrels the country was producing a decade ago.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is even exporting petroleum</w:t>
      </w:r>
      <w:r w:rsidRPr="00457B99">
        <w:rPr>
          <w:sz w:val="16"/>
        </w:rPr>
        <w:t xml:space="preserve"> products and natural gas, which was </w:t>
      </w:r>
      <w:r w:rsidRPr="00457B99">
        <w:rPr>
          <w:rStyle w:val="StyleUnderline"/>
        </w:rPr>
        <w:t>unthinkable a few years ago</w:t>
      </w:r>
      <w:r w:rsidRPr="00457B99">
        <w:rPr>
          <w:sz w:val="16"/>
        </w:rPr>
        <w:t xml:space="preserve">. For example, </w:t>
      </w:r>
      <w:r w:rsidRPr="00457B99">
        <w:rPr>
          <w:rStyle w:val="StyleUnderline"/>
        </w:rPr>
        <w:t>U.S. shale</w:t>
      </w:r>
      <w:r w:rsidRPr="00457B99">
        <w:rPr>
          <w:sz w:val="16"/>
        </w:rPr>
        <w:t xml:space="preserve"> oil production </w:t>
      </w:r>
      <w:r w:rsidRPr="00457B99">
        <w:rPr>
          <w:rStyle w:val="StyleUnderline"/>
        </w:rPr>
        <w:t>has reduced the U.S. demand for Persian Gulf oil from 3 million barrels a day</w:t>
      </w:r>
      <w:r w:rsidRPr="00457B99">
        <w:rPr>
          <w:sz w:val="16"/>
        </w:rPr>
        <w:t xml:space="preserve"> in 2003 </w:t>
      </w:r>
      <w:r w:rsidRPr="00457B99">
        <w:rPr>
          <w:rStyle w:val="StyleUnderline"/>
        </w:rPr>
        <w:t>to 1 million</w:t>
      </w:r>
      <w:r w:rsidRPr="00457B99">
        <w:rPr>
          <w:sz w:val="16"/>
        </w:rPr>
        <w:t xml:space="preserve"> barrels now. </w:t>
      </w:r>
      <w:r w:rsidRPr="00457B99">
        <w:rPr>
          <w:rStyle w:val="StyleUnderline"/>
        </w:rPr>
        <w:t>Production is only half the story</w:t>
      </w:r>
      <w:r w:rsidRPr="00457B99">
        <w:rPr>
          <w:sz w:val="16"/>
        </w:rPr>
        <w:t xml:space="preserve">. </w:t>
      </w:r>
      <w:r w:rsidRPr="00457B99">
        <w:rPr>
          <w:rStyle w:val="StyleUnderline"/>
        </w:rPr>
        <w:t xml:space="preserve">Consumers </w:t>
      </w:r>
      <w:r w:rsidRPr="00457B99">
        <w:rPr>
          <w:sz w:val="16"/>
        </w:rPr>
        <w:t xml:space="preserve">across industrialized nations </w:t>
      </w:r>
      <w:r w:rsidRPr="00457B99">
        <w:rPr>
          <w:rStyle w:val="StyleUnderline"/>
        </w:rPr>
        <w:t>are much more energy-conscious</w:t>
      </w:r>
      <w:r w:rsidRPr="00457B99">
        <w:rPr>
          <w:sz w:val="16"/>
        </w:rPr>
        <w:t xml:space="preserve">. </w:t>
      </w:r>
      <w:r w:rsidRPr="00457B99">
        <w:rPr>
          <w:rStyle w:val="StyleUnderline"/>
        </w:rPr>
        <w:t>More-efficient automobiles</w:t>
      </w:r>
      <w:r w:rsidRPr="00457B99">
        <w:rPr>
          <w:sz w:val="16"/>
        </w:rPr>
        <w:t xml:space="preserve">, including hybrids; </w:t>
      </w:r>
      <w:r w:rsidRPr="00457B99">
        <w:rPr>
          <w:rStyle w:val="StyleUnderline"/>
        </w:rPr>
        <w:t xml:space="preserve">a robust digital economy; and a growing renewable-energy sector have combined to make the United States and other </w:t>
      </w:r>
      <w:r w:rsidRPr="00457B99">
        <w:rPr>
          <w:rStyle w:val="Emphasis"/>
        </w:rPr>
        <w:t>nations far less vulnerable to oil shortages</w:t>
      </w:r>
      <w:r w:rsidRPr="00457B99">
        <w:rPr>
          <w:rStyle w:val="StyleUnderline"/>
        </w:rPr>
        <w:t xml:space="preserve">. </w:t>
      </w:r>
      <w:r w:rsidRPr="00457B99">
        <w:rPr>
          <w:sz w:val="16"/>
        </w:rPr>
        <w:t xml:space="preserve">That and </w:t>
      </w:r>
      <w:r w:rsidRPr="00457B99">
        <w:rPr>
          <w:rStyle w:val="StyleUnderline"/>
        </w:rPr>
        <w:t>the trade war between the United States and China have quashed oil demand so much that even with major producers</w:t>
      </w:r>
      <w:r w:rsidRPr="00457B99">
        <w:rPr>
          <w:sz w:val="16"/>
        </w:rPr>
        <w:t xml:space="preserve"> like Iran, Venezuela, Nigeria and Libya </w:t>
      </w:r>
      <w:r w:rsidRPr="00457B99">
        <w:rPr>
          <w:rStyle w:val="Emphasis"/>
        </w:rPr>
        <w:t xml:space="preserve">diminished, the world has more oil than it can consume. </w:t>
      </w:r>
      <w:r w:rsidRPr="00457B99">
        <w:rPr>
          <w:sz w:val="16"/>
        </w:rPr>
        <w:t xml:space="preserve">“The demand is still there, but </w:t>
      </w:r>
      <w:r w:rsidRPr="00457B99">
        <w:rPr>
          <w:rStyle w:val="StyleUnderline"/>
        </w:rPr>
        <w:t>demand growth is slowing due to the impact on key Asian and German manufacturing centers</w:t>
      </w:r>
      <w:r w:rsidRPr="00457B99">
        <w:rPr>
          <w:sz w:val="16"/>
        </w:rPr>
        <w:t>,” Kilduff said. “</w:t>
      </w:r>
      <w:r w:rsidRPr="00457B99">
        <w:rPr>
          <w:rStyle w:val="StyleUnderline"/>
        </w:rPr>
        <w:t xml:space="preserve">The cause is the fallout from the U.S.-China trade war.” </w:t>
      </w:r>
      <w:r w:rsidRPr="00457B99">
        <w:rPr>
          <w:sz w:val="16"/>
        </w:rPr>
        <w:t>“</w:t>
      </w:r>
      <w:r w:rsidRPr="00457B99">
        <w:rPr>
          <w:rStyle w:val="StyleUnderline"/>
        </w:rPr>
        <w:t xml:space="preserve">We’ve just gone from shortage to </w:t>
      </w:r>
      <w:r w:rsidRPr="00457B99">
        <w:rPr>
          <w:rStyle w:val="Emphasis"/>
        </w:rPr>
        <w:t>glut,”</w:t>
      </w:r>
      <w:r w:rsidRPr="00457B99">
        <w:rPr>
          <w:sz w:val="16"/>
        </w:rPr>
        <w:t xml:space="preserve"> </w:t>
      </w:r>
      <w:r w:rsidRPr="00457B99">
        <w:rPr>
          <w:rStyle w:val="StyleUnderline"/>
        </w:rPr>
        <w:t>said</w:t>
      </w:r>
      <w:r w:rsidRPr="00457B99">
        <w:rPr>
          <w:sz w:val="16"/>
        </w:rPr>
        <w:t xml:space="preserve"> Frank </w:t>
      </w:r>
      <w:r w:rsidRPr="00457B99">
        <w:rPr>
          <w:rStyle w:val="StyleUnderline"/>
        </w:rPr>
        <w:t>Verrastro of the Center for Strategic and International Studies. “The market has totally reversed</w:t>
      </w:r>
      <w:r w:rsidRPr="00457B99">
        <w:rPr>
          <w:sz w:val="16"/>
        </w:rPr>
        <w:t xml:space="preserve"> from a decade ago. There are more suppliers from different sources, including alternatives.” The </w:t>
      </w:r>
      <w:r w:rsidRPr="00457B99">
        <w:rPr>
          <w:rStyle w:val="StyleUnderline"/>
        </w:rPr>
        <w:t>O</w:t>
      </w:r>
      <w:r w:rsidRPr="00457B99">
        <w:rPr>
          <w:sz w:val="16"/>
        </w:rPr>
        <w:t xml:space="preserve">rganization of the </w:t>
      </w:r>
      <w:r w:rsidRPr="00457B99">
        <w:rPr>
          <w:rStyle w:val="StyleUnderline"/>
        </w:rPr>
        <w:t>P</w:t>
      </w:r>
      <w:r w:rsidRPr="00457B99">
        <w:rPr>
          <w:sz w:val="16"/>
        </w:rPr>
        <w:t xml:space="preserve">etroleum </w:t>
      </w:r>
      <w:r w:rsidRPr="00457B99">
        <w:rPr>
          <w:rStyle w:val="StyleUnderline"/>
        </w:rPr>
        <w:t>E</w:t>
      </w:r>
      <w:r w:rsidRPr="00457B99">
        <w:rPr>
          <w:sz w:val="16"/>
        </w:rPr>
        <w:t xml:space="preserve">xporting </w:t>
      </w:r>
      <w:r w:rsidRPr="00457B99">
        <w:rPr>
          <w:rStyle w:val="StyleUnderline"/>
        </w:rPr>
        <w:t>Co</w:t>
      </w:r>
      <w:r w:rsidRPr="00457B99">
        <w:rPr>
          <w:sz w:val="16"/>
        </w:rPr>
        <w:t xml:space="preserve">untries </w:t>
      </w:r>
      <w:r w:rsidRPr="00457B99">
        <w:rPr>
          <w:rStyle w:val="StyleUnderline"/>
        </w:rPr>
        <w:t>has tried to reduce supply</w:t>
      </w:r>
      <w:r w:rsidRPr="00457B99">
        <w:rPr>
          <w:sz w:val="16"/>
        </w:rPr>
        <w:t xml:space="preserve"> to keep oil prices high enough to support its members’ economies, </w:t>
      </w:r>
      <w:r w:rsidRPr="00457B99">
        <w:rPr>
          <w:rStyle w:val="Emphasis"/>
        </w:rPr>
        <w:t xml:space="preserve">but it has largely been unsuccessful. </w:t>
      </w:r>
      <w:r w:rsidRPr="00457B99">
        <w:rPr>
          <w:sz w:val="16"/>
        </w:rPr>
        <w:t xml:space="preserve">Oil and pump prices were rising just two months ago, with gasoline jumping five cents in a five-day span in April. But since then, </w:t>
      </w:r>
      <w:r w:rsidRPr="00457B99">
        <w:rPr>
          <w:rStyle w:val="StyleUnderline"/>
        </w:rPr>
        <w:t>U.S. inventories of oil and gasoline have exploded because of increased refinery activity and a rebound of imports into the country.</w:t>
      </w:r>
    </w:p>
    <w:p w14:paraId="1B666647" w14:textId="77777777" w:rsidR="008002D0" w:rsidRPr="00457B99" w:rsidRDefault="008002D0" w:rsidP="008002D0"/>
    <w:p w14:paraId="426E7408" w14:textId="6B1F2753" w:rsidR="008002D0" w:rsidRPr="00457B99" w:rsidRDefault="00833B82" w:rsidP="008002D0">
      <w:pPr>
        <w:pStyle w:val="Heading4"/>
      </w:pPr>
      <w:r w:rsidRPr="00457B99">
        <w:t>This disad is Saudi propaganda</w:t>
      </w:r>
      <w:r w:rsidR="007D1367" w:rsidRPr="00457B99">
        <w:t xml:space="preserve">- assign it zero risk </w:t>
      </w:r>
    </w:p>
    <w:p w14:paraId="22662043" w14:textId="77777777" w:rsidR="008002D0" w:rsidRPr="00457B99" w:rsidRDefault="008002D0" w:rsidP="008002D0">
      <w:pPr>
        <w:rPr>
          <w:sz w:val="16"/>
        </w:rPr>
      </w:pPr>
      <w:r w:rsidRPr="00457B99">
        <w:rPr>
          <w:sz w:val="16"/>
        </w:rPr>
        <w:t>-misunderstands oil prices</w:t>
      </w:r>
    </w:p>
    <w:p w14:paraId="42F07D83" w14:textId="77777777" w:rsidR="008002D0" w:rsidRPr="00457B99" w:rsidRDefault="008002D0" w:rsidP="008002D0">
      <w:pPr>
        <w:rPr>
          <w:sz w:val="16"/>
        </w:rPr>
      </w:pPr>
      <w:r w:rsidRPr="00457B99">
        <w:rPr>
          <w:sz w:val="16"/>
        </w:rPr>
        <w:t>-misunderstands international markets</w:t>
      </w:r>
    </w:p>
    <w:p w14:paraId="1F0BD5E5" w14:textId="77777777" w:rsidR="008002D0" w:rsidRPr="00457B99" w:rsidRDefault="008002D0" w:rsidP="008002D0">
      <w:pPr>
        <w:rPr>
          <w:sz w:val="16"/>
        </w:rPr>
      </w:pPr>
      <w:r w:rsidRPr="00457B99">
        <w:rPr>
          <w:sz w:val="16"/>
        </w:rPr>
        <w:t>-misunderstands Saudi Economic interests/Aramco</w:t>
      </w:r>
    </w:p>
    <w:p w14:paraId="24197AB9" w14:textId="77777777" w:rsidR="008002D0" w:rsidRPr="00457B99" w:rsidRDefault="008002D0" w:rsidP="008002D0">
      <w:pPr>
        <w:rPr>
          <w:sz w:val="16"/>
        </w:rPr>
      </w:pPr>
      <w:r w:rsidRPr="00457B99">
        <w:rPr>
          <w:sz w:val="16"/>
        </w:rPr>
        <w:t>-inflates Saudi market influence</w:t>
      </w:r>
    </w:p>
    <w:p w14:paraId="0085DE75" w14:textId="77777777" w:rsidR="008002D0" w:rsidRPr="00457B99" w:rsidRDefault="008002D0" w:rsidP="008002D0">
      <w:pPr>
        <w:rPr>
          <w:rStyle w:val="Style13ptBold"/>
        </w:rPr>
      </w:pPr>
      <w:r w:rsidRPr="00457B99">
        <w:rPr>
          <w:rStyle w:val="Style13ptBold"/>
        </w:rPr>
        <w:t>WP 11-21-18</w:t>
      </w:r>
    </w:p>
    <w:p w14:paraId="2AB3DA6A" w14:textId="77777777" w:rsidR="008002D0" w:rsidRPr="00457B99" w:rsidRDefault="008002D0" w:rsidP="008002D0">
      <w:pPr>
        <w:rPr>
          <w:sz w:val="16"/>
        </w:rPr>
      </w:pPr>
      <w:r w:rsidRPr="00457B99">
        <w:rPr>
          <w:sz w:val="16"/>
        </w:rPr>
        <w:t>(https://www.washingtonpost.com/world/2018/11/21/what-trump-got-wrong-about-saudi-arabias-role-global-oil-markets/?utm_term=.dc9b3a8c3bde)</w:t>
      </w:r>
    </w:p>
    <w:p w14:paraId="50CED8EB" w14:textId="77777777" w:rsidR="008002D0" w:rsidRPr="00457B99" w:rsidRDefault="008002D0" w:rsidP="008002D0">
      <w:r w:rsidRPr="00457B99">
        <w:rPr>
          <w:sz w:val="16"/>
        </w:rPr>
        <w:t xml:space="preserve">Last month, as controversy over the killing of Saudi journalist Jamal Khashoggi intensified, the general manager of the Riyadh-owned al-Arabiya news channel wrote a caustic op-ed warning that </w:t>
      </w:r>
      <w:r w:rsidRPr="00457B99">
        <w:rPr>
          <w:rStyle w:val="StyleUnderline"/>
        </w:rPr>
        <w:t>Saudi Arabia could use its power over</w:t>
      </w:r>
      <w:r w:rsidRPr="00457B99">
        <w:rPr>
          <w:sz w:val="16"/>
        </w:rPr>
        <w:t xml:space="preserve"> the global </w:t>
      </w:r>
      <w:r w:rsidRPr="00457B99">
        <w:rPr>
          <w:rStyle w:val="StyleUnderline"/>
        </w:rPr>
        <w:t>oil</w:t>
      </w:r>
      <w:r w:rsidRPr="00457B99">
        <w:rPr>
          <w:sz w:val="16"/>
        </w:rPr>
        <w:t xml:space="preserve"> market </w:t>
      </w:r>
      <w:r w:rsidRPr="00457B99">
        <w:rPr>
          <w:rStyle w:val="StyleUnderline"/>
        </w:rPr>
        <w:t>to hurt the U</w:t>
      </w:r>
      <w:r w:rsidRPr="00457B99">
        <w:rPr>
          <w:sz w:val="16"/>
        </w:rPr>
        <w:t xml:space="preserve">nited </w:t>
      </w:r>
      <w:r w:rsidRPr="00457B99">
        <w:rPr>
          <w:rStyle w:val="StyleUnderline"/>
        </w:rPr>
        <w:t>S</w:t>
      </w:r>
      <w:r w:rsidRPr="00457B99">
        <w:rPr>
          <w:sz w:val="16"/>
        </w:rPr>
        <w:t xml:space="preserve">tates if it imposed sanctions. “If the price of oil reaching $80 angered President Trump, no one should rule out the price jumping to $100, or $200, or even double that figure,” Turki Aldakhil wrote, </w:t>
      </w:r>
      <w:r w:rsidRPr="00457B99">
        <w:rPr>
          <w:rStyle w:val="StyleUnderline"/>
        </w:rPr>
        <w:t>warning that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would “stab its own economy to death, even though it thinks that it is stabbing only Riyadh</w:t>
      </w:r>
      <w:r w:rsidRPr="00457B99">
        <w:rPr>
          <w:sz w:val="16"/>
        </w:rPr>
        <w:t xml:space="preserve">!” </w:t>
      </w:r>
      <w:r w:rsidRPr="00457B99">
        <w:rPr>
          <w:rStyle w:val="StyleUnderline"/>
        </w:rPr>
        <w:t xml:space="preserve">This </w:t>
      </w:r>
      <w:r w:rsidRPr="00457B99">
        <w:rPr>
          <w:sz w:val="16"/>
        </w:rPr>
        <w:t xml:space="preserve">threat </w:t>
      </w:r>
      <w:r w:rsidRPr="00457B99">
        <w:rPr>
          <w:rStyle w:val="Emphasis"/>
        </w:rPr>
        <w:t>prompted criticism and ridicule from</w:t>
      </w:r>
      <w:r w:rsidRPr="00457B99">
        <w:rPr>
          <w:sz w:val="16"/>
        </w:rPr>
        <w:t xml:space="preserve"> some </w:t>
      </w:r>
      <w:r w:rsidRPr="00457B99">
        <w:rPr>
          <w:rStyle w:val="StyleUnderline"/>
        </w:rPr>
        <w:t>experts</w:t>
      </w:r>
      <w:r w:rsidRPr="00457B99">
        <w:rPr>
          <w:sz w:val="16"/>
        </w:rPr>
        <w:t xml:space="preserve">, </w:t>
      </w:r>
      <w:r w:rsidRPr="00457B99">
        <w:rPr>
          <w:rStyle w:val="StyleUnderline"/>
        </w:rPr>
        <w:t>who argued</w:t>
      </w:r>
      <w:r w:rsidRPr="00457B99">
        <w:rPr>
          <w:sz w:val="16"/>
        </w:rPr>
        <w:t xml:space="preserve"> that </w:t>
      </w:r>
      <w:r w:rsidRPr="00457B99">
        <w:rPr>
          <w:rStyle w:val="StyleUnderline"/>
        </w:rPr>
        <w:t>it overestimated Saudi Arabia’s economic clout</w:t>
      </w:r>
      <w:r w:rsidRPr="00457B99">
        <w:rPr>
          <w:sz w:val="16"/>
        </w:rPr>
        <w:t xml:space="preserve">. But at least </w:t>
      </w:r>
      <w:r w:rsidRPr="00457B99">
        <w:rPr>
          <w:rStyle w:val="StyleUnderline"/>
        </w:rPr>
        <w:t>one key figure</w:t>
      </w:r>
      <w:r w:rsidRPr="00457B99">
        <w:rPr>
          <w:sz w:val="16"/>
        </w:rPr>
        <w:t xml:space="preserve"> apparently </w:t>
      </w:r>
      <w:r w:rsidRPr="00457B99">
        <w:rPr>
          <w:rStyle w:val="StyleUnderline"/>
        </w:rPr>
        <w:t xml:space="preserve">took it seriously: Trump. </w:t>
      </w:r>
      <w:r w:rsidRPr="00457B99">
        <w:rPr>
          <w:sz w:val="16"/>
        </w:rPr>
        <w:t xml:space="preserve">On Wednesday, after weeks of making excuses for Saudi Arabia over its role in the killing of Khashoggi, Trump took to Twitter to celebrate the recent low oil prices, which he described as akin to a “big tax cut” for Americans, and to specifically thank Saudi Arabia for what he viewed as its role in pushing down the prices. The tweet was, at best, misleading. </w:t>
      </w:r>
      <w:r w:rsidRPr="00457B99">
        <w:rPr>
          <w:rStyle w:val="StyleUnderline"/>
        </w:rPr>
        <w:t>It betrayed an apparent misunderstanding of the international oil market, with Trump mixing and matching the U.S. oil price</w:t>
      </w:r>
      <w:r w:rsidRPr="00457B99">
        <w:rPr>
          <w:sz w:val="16"/>
        </w:rPr>
        <w:t xml:space="preserve"> (the West Texas Intermediate Crude Oil, or WTI, price) </w:t>
      </w:r>
      <w:r w:rsidRPr="00457B99">
        <w:rPr>
          <w:rStyle w:val="StyleUnderline"/>
        </w:rPr>
        <w:t>with the international price</w:t>
      </w:r>
      <w:r w:rsidRPr="00457B99">
        <w:rPr>
          <w:sz w:val="16"/>
        </w:rPr>
        <w:t xml:space="preserve"> (the Brent price). Moreover, </w:t>
      </w:r>
      <w:r w:rsidRPr="00457B99">
        <w:rPr>
          <w:rStyle w:val="StyleUnderline"/>
        </w:rPr>
        <w:t>by focusing on Saudi Arabia, Trump’s tweets ignored other factors driving the fall in oil prices</w:t>
      </w:r>
      <w:r w:rsidRPr="00457B99">
        <w:rPr>
          <w:sz w:val="16"/>
        </w:rPr>
        <w:t xml:space="preserve">, such as concerns about global economic growth and a U.S.-China trade war, </w:t>
      </w:r>
      <w:r w:rsidRPr="00457B99">
        <w:rPr>
          <w:rStyle w:val="StyleUnderline"/>
        </w:rPr>
        <w:t>as well as a rise in U.S. oil production and U.S. exemptions to sanctions</w:t>
      </w:r>
      <w:r w:rsidRPr="00457B99">
        <w:rPr>
          <w:sz w:val="16"/>
        </w:rPr>
        <w:t xml:space="preserve"> on Iranian oil. </w:t>
      </w:r>
      <w:r w:rsidRPr="00457B99">
        <w:rPr>
          <w:rStyle w:val="StyleUnderline"/>
        </w:rPr>
        <w:t xml:space="preserve">In fact, Saudi Arabia is said to be considering cutting oil production next year in a bid to increase prices because of these factors. </w:t>
      </w:r>
      <w:r w:rsidRPr="00457B99">
        <w:rPr>
          <w:sz w:val="16"/>
        </w:rPr>
        <w:t xml:space="preserve">But </w:t>
      </w:r>
      <w:r w:rsidRPr="00457B99">
        <w:rPr>
          <w:rStyle w:val="StyleUnderline"/>
        </w:rPr>
        <w:t>Trump has long fixated on Saudi Arabia’s role</w:t>
      </w:r>
      <w:r w:rsidRPr="00457B99">
        <w:rPr>
          <w:sz w:val="16"/>
        </w:rPr>
        <w:t xml:space="preserve"> in the oil markets, </w:t>
      </w:r>
      <w:r w:rsidRPr="00457B99">
        <w:rPr>
          <w:rStyle w:val="StyleUnderline"/>
        </w:rPr>
        <w:t>for better or worse.</w:t>
      </w:r>
      <w:r w:rsidRPr="00457B99">
        <w:rPr>
          <w:sz w:val="16"/>
        </w:rPr>
        <w:t xml:space="preserve"> Just last week, he called on Saudi Arabia specifically to not cut oil production. And, more generally, </w:t>
      </w:r>
      <w:r w:rsidRPr="00457B99">
        <w:rPr>
          <w:rStyle w:val="StyleUnderline"/>
        </w:rPr>
        <w:t xml:space="preserve">the </w:t>
      </w:r>
      <w:r w:rsidRPr="00457B99">
        <w:rPr>
          <w:sz w:val="16"/>
        </w:rPr>
        <w:t xml:space="preserve">U.S. </w:t>
      </w:r>
      <w:r w:rsidRPr="00457B99">
        <w:rPr>
          <w:rStyle w:val="StyleUnderline"/>
        </w:rPr>
        <w:t xml:space="preserve">president has inflated the economic value of Saudi Arabia to the United States </w:t>
      </w:r>
      <w:r w:rsidRPr="00457B99">
        <w:rPr>
          <w:rStyle w:val="Emphasis"/>
        </w:rPr>
        <w:t>several times</w:t>
      </w:r>
      <w:r w:rsidRPr="00457B99">
        <w:rPr>
          <w:rStyle w:val="StyleUnderline"/>
        </w:rPr>
        <w:t xml:space="preserve"> in recent months</w:t>
      </w:r>
      <w:r w:rsidRPr="00457B99">
        <w:rPr>
          <w:sz w:val="16"/>
        </w:rPr>
        <w:t xml:space="preserve">. On Twitter, Trump has a long-standing habit of talking about oil prices. In 2011, he suggested repeatedly that the United States should simply take Iraq’s oil. He has also suggested that then-President Barack Obama made a deal with Saudi Arabia ahead of the 2012 election under which the kingdom increased oil production to keep prices low. But when it comes to Saudi domination of the oil markets, </w:t>
      </w:r>
      <w:r w:rsidRPr="00457B99">
        <w:rPr>
          <w:rStyle w:val="StyleUnderline"/>
        </w:rPr>
        <w:t>Trump’s perception appears to be stuck in the past</w:t>
      </w:r>
      <w:r w:rsidRPr="00457B99">
        <w:rPr>
          <w:sz w:val="16"/>
        </w:rPr>
        <w:t xml:space="preserve"> — in particular, the 1973 oil crisis, during which a group of Middle Eastern states refused to sell oil to the United States, which resulted in shortages and increased prices. Writing for The Washington Post last month, Jeff </w:t>
      </w:r>
      <w:r w:rsidRPr="00457B99">
        <w:rPr>
          <w:rStyle w:val="StyleUnderline"/>
        </w:rPr>
        <w:t>Colgan, an oil politics expert at Brown</w:t>
      </w:r>
      <w:r w:rsidRPr="00457B99">
        <w:rPr>
          <w:sz w:val="16"/>
        </w:rPr>
        <w:t xml:space="preserve"> University, </w:t>
      </w:r>
      <w:r w:rsidRPr="00457B99">
        <w:rPr>
          <w:rStyle w:val="StyleUnderline"/>
        </w:rPr>
        <w:t xml:space="preserve">argued </w:t>
      </w:r>
      <w:r w:rsidRPr="00457B99">
        <w:rPr>
          <w:sz w:val="16"/>
        </w:rPr>
        <w:t xml:space="preserve">that </w:t>
      </w:r>
      <w:r w:rsidRPr="00457B99">
        <w:rPr>
          <w:rStyle w:val="StyleUnderline"/>
        </w:rPr>
        <w:t>the way the oil market works had changed dramatically</w:t>
      </w:r>
      <w:r w:rsidRPr="00457B99">
        <w:rPr>
          <w:sz w:val="16"/>
        </w:rPr>
        <w:t xml:space="preserve"> since 1973, meaning that </w:t>
      </w:r>
      <w:r w:rsidRPr="00457B99">
        <w:rPr>
          <w:rStyle w:val="Emphasis"/>
        </w:rPr>
        <w:t>any future embargoes would have less impact</w:t>
      </w:r>
      <w:r w:rsidRPr="00457B99">
        <w:rPr>
          <w:sz w:val="16"/>
        </w:rPr>
        <w:t xml:space="preserve">. </w:t>
      </w:r>
      <w:r w:rsidRPr="00457B99">
        <w:rPr>
          <w:rStyle w:val="StyleUnderline"/>
        </w:rPr>
        <w:t xml:space="preserve">The system has become more flexible, less reliant on long-term contracts, so it is easy for a consumer to get imports from another producer at short notice. The United States also has been producing more oil itself and imports only a </w:t>
      </w:r>
      <w:r w:rsidRPr="00457B99">
        <w:rPr>
          <w:rStyle w:val="Emphasis"/>
        </w:rPr>
        <w:t xml:space="preserve">small amount of Saudi oil. </w:t>
      </w:r>
      <w:r w:rsidRPr="00457B99">
        <w:rPr>
          <w:rStyle w:val="StyleUnderline"/>
        </w:rPr>
        <w:t>Even though Saudi Arabia would be able to affect the price of oil in the short term</w:t>
      </w:r>
      <w:r w:rsidRPr="00457B99">
        <w:rPr>
          <w:sz w:val="16"/>
        </w:rPr>
        <w:t xml:space="preserve">, Colgan wrote, </w:t>
      </w:r>
      <w:r w:rsidRPr="00457B99">
        <w:rPr>
          <w:rStyle w:val="StyleUnderline"/>
        </w:rPr>
        <w:t>Riyadh would be cautious about the long-term effect. “It encourages other producers,</w:t>
      </w:r>
      <w:r w:rsidRPr="00457B99">
        <w:rPr>
          <w:sz w:val="16"/>
        </w:rPr>
        <w:t xml:space="preserve"> including those in the United States, </w:t>
      </w:r>
      <w:r w:rsidRPr="00457B99">
        <w:rPr>
          <w:rStyle w:val="StyleUnderline"/>
        </w:rPr>
        <w:t>to produce more</w:t>
      </w:r>
      <w:r w:rsidRPr="00457B99">
        <w:rPr>
          <w:sz w:val="16"/>
        </w:rPr>
        <w:t xml:space="preserve">,” he wrote. “Over time, </w:t>
      </w:r>
      <w:r w:rsidRPr="00457B99">
        <w:rPr>
          <w:rStyle w:val="StyleUnderline"/>
        </w:rPr>
        <w:t xml:space="preserve">that brings the price down while simultaneously eating into Saudi Arabia’s market share.” </w:t>
      </w:r>
      <w:r w:rsidRPr="00457B99">
        <w:rPr>
          <w:sz w:val="16"/>
        </w:rPr>
        <w:t xml:space="preserve">Ellen </w:t>
      </w:r>
      <w:r w:rsidRPr="00457B99">
        <w:rPr>
          <w:rStyle w:val="StyleUnderline"/>
        </w:rPr>
        <w:t>Wald, author of “Saudi, Inc</w:t>
      </w:r>
      <w:r w:rsidRPr="00457B99">
        <w:rPr>
          <w:sz w:val="16"/>
        </w:rPr>
        <w:t xml:space="preserve">.: The Arabian Kingdom’s Pursuit of Profit and Power,” </w:t>
      </w:r>
      <w:r w:rsidRPr="00457B99">
        <w:rPr>
          <w:rStyle w:val="StyleUnderline"/>
        </w:rPr>
        <w:t xml:space="preserve">argued that Saudi Arabia had </w:t>
      </w:r>
      <w:r w:rsidRPr="00457B99">
        <w:rPr>
          <w:rStyle w:val="Emphasis"/>
        </w:rPr>
        <w:t>no plausible leverage</w:t>
      </w:r>
      <w:r w:rsidRPr="00457B99">
        <w:rPr>
          <w:rStyle w:val="StyleUnderline"/>
        </w:rPr>
        <w:t xml:space="preserve"> over the United States.</w:t>
      </w:r>
      <w:r w:rsidRPr="00457B99">
        <w:rPr>
          <w:sz w:val="16"/>
        </w:rPr>
        <w:t xml:space="preserve"> “If Riyadh directed the national oil company, Saudi Aramco, to halt exports to the United States today, </w:t>
      </w:r>
      <w:r w:rsidRPr="00457B99">
        <w:rPr>
          <w:rStyle w:val="Emphasis"/>
        </w:rPr>
        <w:t>it would primarily hurt Aramco itself</w:t>
      </w:r>
      <w:r w:rsidRPr="00457B99">
        <w:rPr>
          <w:sz w:val="16"/>
        </w:rPr>
        <w:t xml:space="preserve">,” Wald wrote in the New York Times, noting that </w:t>
      </w:r>
      <w:r w:rsidRPr="00457B99">
        <w:rPr>
          <w:rStyle w:val="StyleUnderline"/>
        </w:rPr>
        <w:t>Aramco owns the largest refinery in the U</w:t>
      </w:r>
      <w:r w:rsidRPr="00457B99">
        <w:rPr>
          <w:sz w:val="16"/>
        </w:rPr>
        <w:t xml:space="preserve">nited </w:t>
      </w:r>
      <w:r w:rsidRPr="00457B99">
        <w:rPr>
          <w:rStyle w:val="StyleUnderline"/>
        </w:rPr>
        <w:t>S</w:t>
      </w:r>
      <w:r w:rsidRPr="00457B99">
        <w:rPr>
          <w:sz w:val="16"/>
        </w:rPr>
        <w:t xml:space="preserve">tates. </w:t>
      </w:r>
      <w:r w:rsidRPr="00457B99">
        <w:rPr>
          <w:rStyle w:val="Emphasis"/>
        </w:rPr>
        <w:t>It’s likely that Saudi Arabia’s royals know this</w:t>
      </w:r>
      <w:r w:rsidRPr="00457B99">
        <w:rPr>
          <w:sz w:val="16"/>
        </w:rPr>
        <w:t xml:space="preserve">. </w:t>
      </w:r>
      <w:r w:rsidRPr="00457B99">
        <w:rPr>
          <w:rStyle w:val="StyleUnderline"/>
        </w:rPr>
        <w:t>After Aldakhil’s al-Arabiya commentary was published</w:t>
      </w:r>
      <w:r w:rsidRPr="00457B99">
        <w:rPr>
          <w:sz w:val="16"/>
        </w:rPr>
        <w:t xml:space="preserve">, </w:t>
      </w:r>
      <w:r w:rsidRPr="00457B99">
        <w:rPr>
          <w:rStyle w:val="StyleUnderline"/>
        </w:rPr>
        <w:t>the Saudi Embassy</w:t>
      </w:r>
      <w:r w:rsidRPr="00457B99">
        <w:rPr>
          <w:sz w:val="16"/>
        </w:rPr>
        <w:t xml:space="preserve"> in Washington </w:t>
      </w:r>
      <w:r w:rsidRPr="00457B99">
        <w:rPr>
          <w:rStyle w:val="StyleUnderline"/>
        </w:rPr>
        <w:t>moved to distance the government from his stance.</w:t>
      </w:r>
      <w:r w:rsidRPr="00457B99">
        <w:rPr>
          <w:sz w:val="16"/>
        </w:rPr>
        <w:t xml:space="preserve"> A statement released on the same day by the official Saudi Press Agency offered only a far more vague warning.</w:t>
      </w:r>
    </w:p>
    <w:p w14:paraId="2A648E7F" w14:textId="77777777" w:rsidR="008002D0" w:rsidRPr="00457B99" w:rsidRDefault="008002D0" w:rsidP="008002D0"/>
    <w:p w14:paraId="6EBB5522" w14:textId="39F95D98" w:rsidR="008002D0" w:rsidRPr="00457B99" w:rsidRDefault="008002D0" w:rsidP="008002D0">
      <w:pPr>
        <w:pStyle w:val="Heading4"/>
      </w:pPr>
      <w:r w:rsidRPr="00457B99">
        <w:t>Oil retal would be worse for Kingdom than US</w:t>
      </w:r>
      <w:r w:rsidR="00833B82" w:rsidRPr="00457B99">
        <w:t xml:space="preserve">-self interest checks </w:t>
      </w:r>
    </w:p>
    <w:p w14:paraId="23BDDFA1" w14:textId="77777777" w:rsidR="008002D0" w:rsidRPr="00457B99" w:rsidRDefault="008002D0" w:rsidP="008002D0">
      <w:pPr>
        <w:rPr>
          <w:rStyle w:val="Style13ptBold"/>
        </w:rPr>
      </w:pPr>
      <w:r w:rsidRPr="00457B99">
        <w:rPr>
          <w:rStyle w:val="Style13ptBold"/>
        </w:rPr>
        <w:t>Wald, PhD, 10-18-18</w:t>
      </w:r>
    </w:p>
    <w:p w14:paraId="4638FB14" w14:textId="77777777" w:rsidR="008002D0" w:rsidRPr="00457B99" w:rsidRDefault="008002D0" w:rsidP="008002D0">
      <w:pPr>
        <w:rPr>
          <w:sz w:val="16"/>
        </w:rPr>
      </w:pPr>
      <w:r w:rsidRPr="00457B99">
        <w:rPr>
          <w:sz w:val="16"/>
        </w:rPr>
        <w:t>(Ellen R. https://www.nytimes.com/2018/10/18/opinion/saudi-arabia-economy-united-states.html)</w:t>
      </w:r>
    </w:p>
    <w:p w14:paraId="13051512" w14:textId="77777777" w:rsidR="008002D0" w:rsidRPr="00457B99" w:rsidRDefault="008002D0" w:rsidP="008002D0">
      <w:pPr>
        <w:rPr>
          <w:rStyle w:val="StyleUnderline"/>
        </w:rPr>
      </w:pPr>
      <w:r w:rsidRPr="00457B99">
        <w:rPr>
          <w:sz w:val="16"/>
        </w:rPr>
        <w:t xml:space="preserve">What about oil? </w:t>
      </w:r>
      <w:r w:rsidRPr="00457B99">
        <w:rPr>
          <w:rStyle w:val="StyleUnderline"/>
        </w:rPr>
        <w:t>Whereas Saudi Arabia could once shock the world economy by cutting oil exports</w:t>
      </w:r>
      <w:r w:rsidRPr="00457B99">
        <w:rPr>
          <w:sz w:val="16"/>
        </w:rPr>
        <w:t xml:space="preserve"> or production to raise prices, </w:t>
      </w:r>
      <w:r w:rsidRPr="00457B99">
        <w:rPr>
          <w:rStyle w:val="Emphasis"/>
        </w:rPr>
        <w:t>it no longer has that power</w:t>
      </w:r>
      <w:r w:rsidRPr="00457B99">
        <w:rPr>
          <w:sz w:val="16"/>
        </w:rPr>
        <w:t xml:space="preserve">. </w:t>
      </w:r>
      <w:r w:rsidRPr="00457B99">
        <w:rPr>
          <w:rStyle w:val="StyleUnderline"/>
        </w:rPr>
        <w:t>The oil market</w:t>
      </w:r>
      <w:r w:rsidRPr="00457B99">
        <w:rPr>
          <w:sz w:val="16"/>
        </w:rPr>
        <w:t xml:space="preserve"> today </w:t>
      </w:r>
      <w:r w:rsidRPr="00457B99">
        <w:rPr>
          <w:rStyle w:val="Emphasis"/>
        </w:rPr>
        <w:t>is significantly more diverse</w:t>
      </w:r>
      <w:r w:rsidRPr="00457B99">
        <w:rPr>
          <w:sz w:val="16"/>
        </w:rPr>
        <w:t xml:space="preserve"> than it was in 1973, when Saudi Arabia and other Arab petroleum exporters unilaterally raised the price of oil and unsettled the American economy. In fact,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now produces more oil than Saudi Arabia, and imports make up a smaller percentage of domestically refined crude oil.</w:t>
      </w:r>
      <w:r w:rsidRPr="00457B99">
        <w:rPr>
          <w:sz w:val="16"/>
        </w:rPr>
        <w:t xml:space="preserve"> </w:t>
      </w:r>
      <w:r w:rsidRPr="00457B99">
        <w:rPr>
          <w:rStyle w:val="StyleUnderline"/>
        </w:rPr>
        <w:t>Saudi Arabia cannot embargo</w:t>
      </w:r>
      <w:r w:rsidRPr="00457B99">
        <w:rPr>
          <w:sz w:val="16"/>
        </w:rPr>
        <w:t xml:space="preserve"> or unilaterally raise oil prices for the United States </w:t>
      </w:r>
      <w:r w:rsidRPr="00457B99">
        <w:rPr>
          <w:rStyle w:val="StyleUnderline"/>
        </w:rPr>
        <w:t xml:space="preserve">without doing </w:t>
      </w:r>
      <w:r w:rsidRPr="00457B99">
        <w:rPr>
          <w:rStyle w:val="Emphasis"/>
        </w:rPr>
        <w:t>greater harm</w:t>
      </w:r>
      <w:r w:rsidRPr="00457B99">
        <w:rPr>
          <w:rStyle w:val="StyleUnderline"/>
        </w:rPr>
        <w:t xml:space="preserve"> to its own industry and revenues</w:t>
      </w:r>
      <w:r w:rsidRPr="00457B99">
        <w:rPr>
          <w:sz w:val="16"/>
        </w:rPr>
        <w:t xml:space="preserve">. If Riyadh directed the national oil company, Saudi Aramco, to halt exports to the United States today, </w:t>
      </w:r>
      <w:r w:rsidRPr="00457B99">
        <w:rPr>
          <w:rStyle w:val="StyleUnderline"/>
        </w:rPr>
        <w:t>it would primarily hurt Aramco itself. Aramco owns Motiva, the largest refinery in the U</w:t>
      </w:r>
      <w:r w:rsidRPr="00457B99">
        <w:rPr>
          <w:sz w:val="16"/>
        </w:rPr>
        <w:t xml:space="preserve">nited </w:t>
      </w:r>
      <w:r w:rsidRPr="00457B99">
        <w:rPr>
          <w:rStyle w:val="StyleUnderline"/>
        </w:rPr>
        <w:t>S</w:t>
      </w:r>
      <w:r w:rsidRPr="00457B99">
        <w:rPr>
          <w:sz w:val="16"/>
        </w:rPr>
        <w:t xml:space="preserve">tates, and </w:t>
      </w:r>
      <w:r w:rsidRPr="00457B99">
        <w:rPr>
          <w:rStyle w:val="StyleUnderline"/>
        </w:rPr>
        <w:t>Motiva is more reliant on Saudi oil than any other part of America’s energy ecosystem.</w:t>
      </w:r>
      <w:r w:rsidRPr="00457B99">
        <w:rPr>
          <w:sz w:val="16"/>
        </w:rPr>
        <w:t xml:space="preserve"> </w:t>
      </w:r>
      <w:r w:rsidRPr="00457B99">
        <w:rPr>
          <w:rStyle w:val="StyleUnderline"/>
        </w:rPr>
        <w:t>If Aramco tried to raise prices by cutting oil production or exports, it would face irate customers in Asia and hurt its own refineries in China and Korea, too.</w:t>
      </w:r>
    </w:p>
    <w:p w14:paraId="45060F1B" w14:textId="77777777" w:rsidR="008002D0" w:rsidRPr="00457B99" w:rsidRDefault="008002D0" w:rsidP="008002D0"/>
    <w:p w14:paraId="147E6829" w14:textId="77777777" w:rsidR="008002D0" w:rsidRPr="00457B99" w:rsidRDefault="008002D0" w:rsidP="008002D0">
      <w:pPr>
        <w:pStyle w:val="Heading3"/>
      </w:pPr>
      <w:r w:rsidRPr="00457B99">
        <w:t xml:space="preserve">XT: OPEC Weak </w:t>
      </w:r>
    </w:p>
    <w:p w14:paraId="506EAF35" w14:textId="77777777" w:rsidR="008002D0" w:rsidRPr="00457B99" w:rsidRDefault="008002D0" w:rsidP="008002D0"/>
    <w:p w14:paraId="41445494" w14:textId="77777777" w:rsidR="008002D0" w:rsidRPr="00457B99" w:rsidRDefault="008002D0" w:rsidP="008002D0">
      <w:pPr>
        <w:pStyle w:val="Heading4"/>
      </w:pPr>
      <w:r w:rsidRPr="00457B99">
        <w:t>OPEC can’t effectively control prices</w:t>
      </w:r>
    </w:p>
    <w:p w14:paraId="756D80D0" w14:textId="77777777" w:rsidR="008002D0" w:rsidRPr="00457B99" w:rsidRDefault="008002D0" w:rsidP="008002D0">
      <w:pPr>
        <w:rPr>
          <w:rStyle w:val="Style13ptBold"/>
        </w:rPr>
      </w:pPr>
      <w:r w:rsidRPr="00457B99">
        <w:rPr>
          <w:rStyle w:val="Style13ptBold"/>
        </w:rPr>
        <w:t xml:space="preserve">PARASKOVA 6-17-19 </w:t>
      </w:r>
    </w:p>
    <w:p w14:paraId="04F39D9B" w14:textId="77777777" w:rsidR="008002D0" w:rsidRPr="00457B99" w:rsidRDefault="008002D0" w:rsidP="008002D0">
      <w:pPr>
        <w:rPr>
          <w:sz w:val="16"/>
        </w:rPr>
      </w:pPr>
      <w:r w:rsidRPr="00457B99">
        <w:rPr>
          <w:sz w:val="16"/>
        </w:rPr>
        <w:t>(TSVETANA a writer for Oilprice.com with over a decade of experience writing for news outlets such as iNVEZZ and SeeNews.  https://oilprice.com/Energy/Energy-General/OPEC-Discord-Grows-As-Saudis-Hint-At-Delayed-Meeting.html)</w:t>
      </w:r>
    </w:p>
    <w:p w14:paraId="10F20878" w14:textId="77777777" w:rsidR="008002D0" w:rsidRPr="00457B99" w:rsidRDefault="008002D0" w:rsidP="008002D0">
      <w:pPr>
        <w:rPr>
          <w:sz w:val="16"/>
        </w:rPr>
      </w:pPr>
      <w:r w:rsidRPr="00457B99">
        <w:rPr>
          <w:sz w:val="16"/>
        </w:rPr>
        <w:t xml:space="preserve">Khalid </w:t>
      </w:r>
      <w:r w:rsidRPr="00457B99">
        <w:rPr>
          <w:rStyle w:val="StyleUnderline"/>
        </w:rPr>
        <w:t>al-Falih</w:t>
      </w:r>
      <w:r w:rsidRPr="00457B99">
        <w:rPr>
          <w:sz w:val="16"/>
        </w:rPr>
        <w:t xml:space="preserve">, the </w:t>
      </w:r>
      <w:r w:rsidRPr="00457B99">
        <w:rPr>
          <w:rStyle w:val="StyleUnderline"/>
        </w:rPr>
        <w:t>energy minister of</w:t>
      </w:r>
      <w:r w:rsidRPr="00457B99">
        <w:rPr>
          <w:sz w:val="16"/>
        </w:rPr>
        <w:t xml:space="preserve"> OPEC’s largest producer and de facto leader, </w:t>
      </w:r>
      <w:r w:rsidRPr="00457B99">
        <w:rPr>
          <w:rStyle w:val="StyleUnderline"/>
        </w:rPr>
        <w:t xml:space="preserve">Saudi Arabia, reiterated </w:t>
      </w:r>
      <w:r w:rsidRPr="00457B99">
        <w:rPr>
          <w:sz w:val="16"/>
        </w:rPr>
        <w:t xml:space="preserve">on Sunday </w:t>
      </w:r>
      <w:r w:rsidRPr="00457B99">
        <w:rPr>
          <w:rStyle w:val="StyleUnderline"/>
        </w:rPr>
        <w:t>his hope</w:t>
      </w:r>
      <w:r w:rsidRPr="00457B99">
        <w:rPr>
          <w:sz w:val="16"/>
        </w:rPr>
        <w:t xml:space="preserve"> that </w:t>
      </w:r>
      <w:r w:rsidRPr="00457B99">
        <w:rPr>
          <w:rStyle w:val="StyleUnderline"/>
        </w:rPr>
        <w:t>the cartel would reach a deal to extend</w:t>
      </w:r>
      <w:r w:rsidRPr="00457B99">
        <w:rPr>
          <w:sz w:val="16"/>
        </w:rPr>
        <w:t xml:space="preserve"> its oil </w:t>
      </w:r>
      <w:r w:rsidRPr="00457B99">
        <w:rPr>
          <w:rStyle w:val="StyleUnderline"/>
        </w:rPr>
        <w:t>production cuts into the second half of the year</w:t>
      </w:r>
      <w:r w:rsidRPr="00457B99">
        <w:rPr>
          <w:sz w:val="16"/>
        </w:rPr>
        <w:t xml:space="preserve"> at a meeting that will probably be held in early July. “We are hoping that we will reach consensus to extend our agreement when we meet in two-weeks-time in Vienna,” al-Falih said at a G20 energy and environment ministerial meeting in Japan on Sunday, as carried by Reuters, suggesting that the current OPEC schedule of holding the OPEC and OPEC+ meetings next week, on June 25 and 26, would be slipping to the first week of July. Asked about when OPEC would meet, al-Falih said, as carried by Reuters: “Probably the first week of July”. </w:t>
      </w:r>
      <w:r w:rsidRPr="00457B99">
        <w:rPr>
          <w:rStyle w:val="StyleUnderline"/>
        </w:rPr>
        <w:t>While OPEC and Russia have been busy</w:t>
      </w:r>
      <w:r w:rsidRPr="00457B99">
        <w:rPr>
          <w:sz w:val="16"/>
        </w:rPr>
        <w:t xml:space="preserve"> trying to assure the markets that they would be working toward a solution to rebalance the oil market</w:t>
      </w:r>
      <w:r w:rsidRPr="00457B99">
        <w:rPr>
          <w:rStyle w:val="StyleUnderline"/>
        </w:rPr>
        <w:t>, reports started to emerge in the past few weeks that the parties can’t even agree on whether to hold the meetings as scheduled</w:t>
      </w:r>
      <w:r w:rsidRPr="00457B99">
        <w:rPr>
          <w:sz w:val="16"/>
        </w:rPr>
        <w:t xml:space="preserve"> on June 25-26 or to push it into July. Reports have it that </w:t>
      </w:r>
      <w:r w:rsidRPr="00457B99">
        <w:rPr>
          <w:rStyle w:val="StyleUnderline"/>
        </w:rPr>
        <w:t>Russia has requested a delay</w:t>
      </w:r>
      <w:r w:rsidRPr="00457B99">
        <w:rPr>
          <w:sz w:val="16"/>
        </w:rPr>
        <w:t xml:space="preserve"> of the June meeting into early July</w:t>
      </w:r>
      <w:r w:rsidRPr="00457B99">
        <w:rPr>
          <w:rStyle w:val="StyleUnderline"/>
        </w:rPr>
        <w:t>, while Iran, which is at odds with the Gulf Arab members of OPEC,</w:t>
      </w:r>
      <w:r w:rsidRPr="00457B99">
        <w:rPr>
          <w:sz w:val="16"/>
        </w:rPr>
        <w:t xml:space="preserve"> has </w:t>
      </w:r>
      <w:r w:rsidRPr="00457B99">
        <w:rPr>
          <w:rStyle w:val="StyleUnderline"/>
        </w:rPr>
        <w:t>reportedly told the cartel that it wouldn’t agree to the group postponing the key meeting</w:t>
      </w:r>
      <w:r w:rsidRPr="00457B99">
        <w:rPr>
          <w:sz w:val="16"/>
        </w:rPr>
        <w:t xml:space="preserve"> expected to discuss the fate of the production cut pact expiring at the end of June. Related: Putin’s $40 Oil Lie Judging from al-Falih’s comments from Sunday, Saudi Arabia and Russia are calling the shots and they may have worked a way to have the meeting held on July 3 and 4. </w:t>
      </w:r>
      <w:r w:rsidRPr="00457B99">
        <w:rPr>
          <w:rStyle w:val="StyleUnderline"/>
        </w:rPr>
        <w:t>The Saudi energy minister started to try to talk up the oil prices earlier this month</w:t>
      </w:r>
      <w:r w:rsidRPr="00457B99">
        <w:rPr>
          <w:sz w:val="16"/>
        </w:rPr>
        <w:t xml:space="preserve">, saying that “On the OPEC side, a rollover is almost in the bag,” with non-OPEC Russia the only big unknown yet. </w:t>
      </w:r>
      <w:r w:rsidRPr="00457B99">
        <w:rPr>
          <w:rStyle w:val="StyleUnderline"/>
        </w:rPr>
        <w:t>Neither al-Falih’s comments on Sunday, nor the tanker attacks in the Gulf of Oman last week were able to prop up</w:t>
      </w:r>
      <w:r w:rsidRPr="00457B99">
        <w:rPr>
          <w:sz w:val="16"/>
        </w:rPr>
        <w:t xml:space="preserve"> oil </w:t>
      </w:r>
      <w:r w:rsidRPr="00457B99">
        <w:rPr>
          <w:rStyle w:val="StyleUnderline"/>
        </w:rPr>
        <w:t>prices on Monday</w:t>
      </w:r>
      <w:r w:rsidRPr="00457B99">
        <w:rPr>
          <w:sz w:val="16"/>
        </w:rPr>
        <w:t xml:space="preserve"> morning, </w:t>
      </w:r>
      <w:r w:rsidRPr="00457B99">
        <w:rPr>
          <w:rStyle w:val="StyleUnderline"/>
        </w:rPr>
        <w:t>as oil demand concerns continued to weigh on sentiment,</w:t>
      </w:r>
      <w:r w:rsidRPr="00457B99">
        <w:rPr>
          <w:sz w:val="16"/>
        </w:rPr>
        <w:t xml:space="preserve"> sending WTI Crude down 0.55% at $52.22 and Brent Crude down 0.44% at $61.74 as of 09:15 a.m. EDT.</w:t>
      </w:r>
    </w:p>
    <w:p w14:paraId="303BB02C" w14:textId="77777777" w:rsidR="008002D0" w:rsidRPr="00457B99" w:rsidRDefault="008002D0" w:rsidP="008002D0"/>
    <w:p w14:paraId="7CE253E2" w14:textId="77777777" w:rsidR="008002D0" w:rsidRPr="00457B99" w:rsidRDefault="008002D0" w:rsidP="008002D0">
      <w:pPr>
        <w:pStyle w:val="Heading4"/>
      </w:pPr>
      <w:r w:rsidRPr="00457B99">
        <w:t>Saudis cutting production now- can’t increase prices</w:t>
      </w:r>
    </w:p>
    <w:p w14:paraId="11B90562" w14:textId="77777777" w:rsidR="008002D0" w:rsidRPr="00457B99" w:rsidRDefault="008002D0" w:rsidP="008002D0">
      <w:r w:rsidRPr="00457B99">
        <w:rPr>
          <w:rStyle w:val="Style13ptBold"/>
        </w:rPr>
        <w:t>Fox Business 6-3</w:t>
      </w:r>
      <w:r w:rsidRPr="00457B99">
        <w:t>-19 https://www.foxbusiness.com/energy/oil-prices-mixed-on-saudi-arabia-supply-comments-trade-fears</w:t>
      </w:r>
    </w:p>
    <w:p w14:paraId="021032E2" w14:textId="77777777" w:rsidR="008002D0" w:rsidRPr="00457B99" w:rsidRDefault="008002D0" w:rsidP="008002D0">
      <w:r w:rsidRPr="00457B99">
        <w:rPr>
          <w:sz w:val="16"/>
        </w:rPr>
        <w:t xml:space="preserve">NEW YORK, June 3 (Reuters) - Oil Opens a New Window. </w:t>
      </w:r>
      <w:r w:rsidRPr="00457B99">
        <w:rPr>
          <w:rStyle w:val="StyleUnderline"/>
        </w:rPr>
        <w:t xml:space="preserve">futures were little changed </w:t>
      </w:r>
      <w:r w:rsidRPr="00457B99">
        <w:rPr>
          <w:sz w:val="16"/>
        </w:rPr>
        <w:t xml:space="preserve">on Monday </w:t>
      </w:r>
      <w:r w:rsidRPr="00457B99">
        <w:rPr>
          <w:rStyle w:val="StyleUnderline"/>
        </w:rPr>
        <w:t>as Saudi Arabia comments indicating OPEC would extend supply cuts</w:t>
      </w:r>
      <w:r w:rsidRPr="00457B99">
        <w:rPr>
          <w:sz w:val="16"/>
        </w:rPr>
        <w:t xml:space="preserve"> supported prices, </w:t>
      </w:r>
      <w:r w:rsidRPr="00457B99">
        <w:rPr>
          <w:rStyle w:val="StyleUnderline"/>
        </w:rPr>
        <w:t>while concerns that U.S. tariffs on China and Mexico would hurt demand weakened crude market</w:t>
      </w:r>
      <w:r w:rsidRPr="00457B99">
        <w:rPr>
          <w:sz w:val="16"/>
        </w:rPr>
        <w:t xml:space="preserve"> </w:t>
      </w:r>
      <w:r w:rsidRPr="00457B99">
        <w:rPr>
          <w:rStyle w:val="StyleUnderline"/>
        </w:rPr>
        <w:t>sentiment.</w:t>
      </w:r>
      <w:r w:rsidRPr="00457B99">
        <w:rPr>
          <w:sz w:val="16"/>
        </w:rPr>
        <w:t xml:space="preserve"> Saudi Arabia signaled that the Organization of the Petroleum Exporting Countries, together with Russia, would continue managing global crude supplies to avoid a surplus. "We will do what is needed to sustain market stability beyond June. To me, that means drawing down inventories from their currently elevated levels," Energy Minister Khalid al-Falih was quoted as saying by the Saudi-owned Arab News newspaper. Brent crude futures lost 16 cents to $61.83 a barrel by 1:12 p.m. GMT (1712 GMT). Prices dropped by more than 3% on Friday, with May recording the biggest monthly loss in six months. U.S. West Texas Intermediate (WTI) crude futures rose 26 cents to $53.76 a barrel. Brent </w:t>
      </w:r>
      <w:r w:rsidRPr="00457B99">
        <w:rPr>
          <w:rStyle w:val="StyleUnderline"/>
        </w:rPr>
        <w:t xml:space="preserve">crude prices have dropped almost 20% from their 2018 peak as global supplies tighten following output curbs by OPEC and Russia, as well as a reduction in Iranian and Venezuelan exports due to U.S. sanctions. </w:t>
      </w:r>
      <w:r w:rsidRPr="00457B99">
        <w:rPr>
          <w:sz w:val="16"/>
        </w:rPr>
        <w:t>The recent selloff likely helped to solidify the intention of Saudi Arabia, OPEC's defacto leader, to keep tightening output, analysts said. "</w:t>
      </w:r>
      <w:r w:rsidRPr="00457B99">
        <w:rPr>
          <w:rStyle w:val="StyleUnderline"/>
        </w:rPr>
        <w:t>This selloff has to have gotten their attention yet again and is precluding them from increasing production," said</w:t>
      </w:r>
      <w:r w:rsidRPr="00457B99">
        <w:rPr>
          <w:sz w:val="16"/>
        </w:rPr>
        <w:t xml:space="preserve"> John </w:t>
      </w:r>
      <w:r w:rsidRPr="00457B99">
        <w:rPr>
          <w:rStyle w:val="StyleUnderline"/>
        </w:rPr>
        <w:t>Kilduff</w:t>
      </w:r>
      <w:r w:rsidRPr="00457B99">
        <w:rPr>
          <w:sz w:val="16"/>
        </w:rPr>
        <w:t xml:space="preserve">, </w:t>
      </w:r>
      <w:r w:rsidRPr="00457B99">
        <w:rPr>
          <w:rStyle w:val="StyleUnderline"/>
        </w:rPr>
        <w:t>an analyst at Again Capital</w:t>
      </w:r>
      <w:r w:rsidRPr="00457B99">
        <w:rPr>
          <w:sz w:val="16"/>
        </w:rPr>
        <w:t xml:space="preserve"> LLC. </w:t>
      </w:r>
      <w:r w:rsidRPr="00457B99">
        <w:rPr>
          <w:rStyle w:val="StyleUnderline"/>
        </w:rPr>
        <w:t xml:space="preserve">Saudi Arabia pumped 9.65 million barrels of oil per day (bpd) in May, a </w:t>
      </w:r>
      <w:r w:rsidRPr="00457B99">
        <w:rPr>
          <w:rStyle w:val="Emphasis"/>
        </w:rPr>
        <w:t xml:space="preserve">deeper cut </w:t>
      </w:r>
      <w:r w:rsidRPr="00457B99">
        <w:rPr>
          <w:rStyle w:val="StyleUnderline"/>
        </w:rPr>
        <w:t>than its production target</w:t>
      </w:r>
      <w:r w:rsidRPr="00457B99">
        <w:rPr>
          <w:sz w:val="16"/>
        </w:rPr>
        <w:t xml:space="preserve"> under the global pact to reduce oil supply, a Saudi oil industry source said on Monday. The nation's output target under the OPEC-led pact is 10.3 million bpd. A planned June 4 strike by Norwegian workers could also lead to tighter global supply and buttress prices, potentially cutting Norway's oil and gas output by about 440,000 barrels of oil equivalents per day if mediation efforts fail. </w:t>
      </w:r>
      <w:r w:rsidRPr="00457B99">
        <w:rPr>
          <w:rStyle w:val="StyleUnderline"/>
        </w:rPr>
        <w:t>Concerns that a U.S.-China trade war, and threats of tariffs on Mexico from the United States, would diminish global crude demand</w:t>
      </w:r>
      <w:r w:rsidRPr="00457B99">
        <w:rPr>
          <w:sz w:val="16"/>
        </w:rPr>
        <w:t>, however</w:t>
      </w:r>
      <w:r w:rsidRPr="00457B99">
        <w:rPr>
          <w:rStyle w:val="StyleUnderline"/>
        </w:rPr>
        <w:t>, weighed on oil prices</w:t>
      </w:r>
      <w:r w:rsidRPr="00457B99">
        <w:rPr>
          <w:sz w:val="16"/>
        </w:rPr>
        <w:t>. "</w:t>
      </w:r>
      <w:r w:rsidRPr="00457B99">
        <w:rPr>
          <w:rStyle w:val="StyleUnderline"/>
        </w:rPr>
        <w:t xml:space="preserve">Focus has shifted </w:t>
      </w:r>
      <w:r w:rsidRPr="00457B99">
        <w:rPr>
          <w:rStyle w:val="Emphasis"/>
        </w:rPr>
        <w:t>from the supply to the demand side</w:t>
      </w:r>
      <w:r w:rsidRPr="00457B99">
        <w:rPr>
          <w:sz w:val="16"/>
        </w:rPr>
        <w:t xml:space="preserve"> as a U.S.-China trade agreement has proven elusive and as worries over the debilitating effects of tariffs on global economic growth have now shifted to Mexico," Jim Ritterbusch of Ritterbusch and Associates said in a note.</w:t>
      </w:r>
    </w:p>
    <w:p w14:paraId="427CB702" w14:textId="77777777" w:rsidR="008002D0" w:rsidRPr="00457B99" w:rsidRDefault="008002D0" w:rsidP="008002D0"/>
    <w:p w14:paraId="45859654" w14:textId="77777777" w:rsidR="008002D0" w:rsidRPr="00457B99" w:rsidRDefault="008002D0" w:rsidP="008002D0">
      <w:pPr>
        <w:pStyle w:val="Heading4"/>
      </w:pPr>
      <w:r w:rsidRPr="00457B99">
        <w:t>No Saudi Oil leverage- despite your outfit to the contrary it’s not 1973</w:t>
      </w:r>
    </w:p>
    <w:p w14:paraId="30E4F3C0" w14:textId="77777777" w:rsidR="008002D0" w:rsidRPr="00457B99" w:rsidRDefault="008002D0" w:rsidP="008002D0">
      <w:pPr>
        <w:rPr>
          <w:rStyle w:val="Style13ptBold"/>
        </w:rPr>
      </w:pPr>
      <w:r w:rsidRPr="00457B99">
        <w:rPr>
          <w:rStyle w:val="Style13ptBold"/>
        </w:rPr>
        <w:t>Colgan, PhD, 10-16-18</w:t>
      </w:r>
    </w:p>
    <w:p w14:paraId="5A67E16B" w14:textId="77777777" w:rsidR="008002D0" w:rsidRPr="00457B99" w:rsidRDefault="008002D0" w:rsidP="008002D0">
      <w:pPr>
        <w:rPr>
          <w:sz w:val="16"/>
        </w:rPr>
      </w:pPr>
      <w:r w:rsidRPr="00457B99">
        <w:rPr>
          <w:sz w:val="16"/>
        </w:rPr>
        <w:t>(Jeff, PoliSci@Brown, https://www.washingtonpost.com/news/monkey-cage/wp/2018/10/16/saudi-arabia-hinted-at-a-u-s-oil-embargo-its-not-1973/?utm_term=.1580207e24df)</w:t>
      </w:r>
    </w:p>
    <w:p w14:paraId="5E3FA973" w14:textId="77777777" w:rsidR="008002D0" w:rsidRPr="00457B99" w:rsidRDefault="008002D0" w:rsidP="008002D0">
      <w:pPr>
        <w:rPr>
          <w:rStyle w:val="StyleUnderline"/>
        </w:rPr>
      </w:pPr>
      <w:r w:rsidRPr="00457B99">
        <w:rPr>
          <w:sz w:val="16"/>
        </w:rPr>
        <w:t xml:space="preserve">CNN reports that the Saudis are preparing to admit some knowledge of the suspected death of Jamal Khashoggi. Pressure is mounting on the Trump administration to impose sanctions on the Saudis. </w:t>
      </w:r>
      <w:r w:rsidRPr="00457B99">
        <w:rPr>
          <w:rStyle w:val="StyleUnderline"/>
        </w:rPr>
        <w:t>How much does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need to worry about the Saudi response</w:t>
      </w:r>
      <w:r w:rsidRPr="00457B99">
        <w:rPr>
          <w:sz w:val="16"/>
        </w:rPr>
        <w:t xml:space="preserve">? The Saudi government issued a strong statement Sunday that “if it receives any action, it will respond with greater action.” Some </w:t>
      </w:r>
      <w:r w:rsidRPr="00457B99">
        <w:rPr>
          <w:rStyle w:val="StyleUnderline"/>
        </w:rPr>
        <w:t>prominent voices in Saudi Arabia are going further, calling for actions in the oil market</w:t>
      </w:r>
      <w:r w:rsidRPr="00457B99">
        <w:rPr>
          <w:sz w:val="16"/>
        </w:rPr>
        <w:t xml:space="preserve"> against the United States. Khashoggi, a Saudi dissident living in exile in the United States, disappeared after entering a Saudi consulate in Turkey. Saudi officials initially denied involvement but few experts believed them. Last week, 11 Republicans and 11 Democrats on the Senate Foreign Relations Committee signed a bipartisan letter, using the Global Magnitsky Act, to advise the Trump administration to sanction Saudi officials. In response, Turki </w:t>
      </w:r>
      <w:r w:rsidRPr="00457B99">
        <w:rPr>
          <w:rStyle w:val="StyleUnderline"/>
        </w:rPr>
        <w:t>Aldakhil</w:t>
      </w:r>
      <w:r w:rsidRPr="00457B99">
        <w:rPr>
          <w:sz w:val="16"/>
        </w:rPr>
        <w:t xml:space="preserve">, general manager of the Saudi-owned Al Arabiya news channel, </w:t>
      </w:r>
      <w:r w:rsidRPr="00457B99">
        <w:rPr>
          <w:rStyle w:val="StyleUnderline"/>
        </w:rPr>
        <w:t>wrote an aggressive op-ed</w:t>
      </w:r>
      <w:r w:rsidRPr="00457B99">
        <w:rPr>
          <w:sz w:val="16"/>
        </w:rPr>
        <w:t xml:space="preserve"> on Sunday. He argued that if the United States imposes sanctions, “it will stab its own economy to death.” Specifically, he claimed that Saudi Arabia would cut oil production and raise the price of a barrel of oil to “$100, or $200, or even double that figure.” He also implied that Saudi Arabia might price its oil in the Chinese yuan or other currency, and move away from the dollar. </w:t>
      </w:r>
      <w:r w:rsidRPr="00457B99">
        <w:rPr>
          <w:rStyle w:val="StyleUnderline"/>
        </w:rPr>
        <w:t>But is an oil crisis in 2018 a viable threat</w:t>
      </w:r>
      <w:r w:rsidRPr="00457B99">
        <w:rPr>
          <w:sz w:val="16"/>
        </w:rPr>
        <w:t xml:space="preserve">? This evokes memories of the 1973 oil crisis, when a group of Middle East states refused oil sales to the United States. Gasoline shortages and higher prices followed. But </w:t>
      </w:r>
      <w:r w:rsidRPr="00457B99">
        <w:rPr>
          <w:rStyle w:val="StyleUnderline"/>
        </w:rPr>
        <w:t>Saudi Arabia’s bark is worse than its bite</w:t>
      </w:r>
      <w:r w:rsidRPr="00457B99">
        <w:rPr>
          <w:sz w:val="16"/>
        </w:rPr>
        <w:t xml:space="preserve">. Here’s why. </w:t>
      </w:r>
      <w:r w:rsidRPr="00457B99">
        <w:rPr>
          <w:rStyle w:val="StyleUnderline"/>
        </w:rPr>
        <w:t>Most people misunderstand the events of 1973. Price controls imposed by</w:t>
      </w:r>
      <w:r w:rsidRPr="00457B99">
        <w:rPr>
          <w:sz w:val="16"/>
        </w:rPr>
        <w:t xml:space="preserve"> the </w:t>
      </w:r>
      <w:r w:rsidRPr="00457B99">
        <w:rPr>
          <w:rStyle w:val="StyleUnderline"/>
        </w:rPr>
        <w:t>Nixon</w:t>
      </w:r>
      <w:r w:rsidRPr="00457B99">
        <w:rPr>
          <w:sz w:val="16"/>
        </w:rPr>
        <w:t xml:space="preserve"> administration actually </w:t>
      </w:r>
      <w:r w:rsidRPr="00457B99">
        <w:rPr>
          <w:rStyle w:val="StyleUnderline"/>
        </w:rPr>
        <w:t xml:space="preserve">created the gasoline shortages — the Saudi oil embargo decreased world oil production by just 2 to 4 percent, and only for a few months. </w:t>
      </w:r>
      <w:r w:rsidRPr="00457B99">
        <w:rPr>
          <w:sz w:val="16"/>
        </w:rPr>
        <w:t xml:space="preserve">Even </w:t>
      </w:r>
      <w:r w:rsidRPr="00457B99">
        <w:rPr>
          <w:rStyle w:val="StyleUnderline"/>
        </w:rPr>
        <w:t>more importantly, a lot has changed since 1973. Back then, the oil market functioned mostly on long-term contracts. Today’s more flexible global oil system mostly uses spot markets — meaning a buyer can easily find oil from another country</w:t>
      </w:r>
      <w:r w:rsidRPr="00457B99">
        <w:rPr>
          <w:sz w:val="16"/>
        </w:rPr>
        <w:t xml:space="preserve">. So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could replace its imports from Saudi Arabia relatively easily with imports from elsewhere.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does not even import much oil from Saudi Arabia</w:t>
      </w:r>
      <w:r w:rsidRPr="00457B99">
        <w:rPr>
          <w:sz w:val="16"/>
        </w:rPr>
        <w:t xml:space="preserve">. </w:t>
      </w:r>
      <w:r w:rsidRPr="00457B99">
        <w:rPr>
          <w:rStyle w:val="StyleUnderline"/>
        </w:rPr>
        <w:t>It</w:t>
      </w:r>
      <w:r w:rsidRPr="00457B99">
        <w:rPr>
          <w:sz w:val="16"/>
        </w:rPr>
        <w:t xml:space="preserve"> currently </w:t>
      </w:r>
      <w:r w:rsidRPr="00457B99">
        <w:rPr>
          <w:rStyle w:val="StyleUnderline"/>
        </w:rPr>
        <w:t>produces domestically more than half the oil it consumes</w:t>
      </w:r>
      <w:r w:rsidRPr="00457B99">
        <w:rPr>
          <w:sz w:val="16"/>
        </w:rPr>
        <w:t xml:space="preserve">. And </w:t>
      </w:r>
      <w:r w:rsidRPr="00457B99">
        <w:rPr>
          <w:rStyle w:val="StyleUnderline"/>
        </w:rPr>
        <w:t>its biggest foreign</w:t>
      </w:r>
      <w:r w:rsidRPr="00457B99">
        <w:rPr>
          <w:sz w:val="16"/>
        </w:rPr>
        <w:t xml:space="preserve"> oil </w:t>
      </w:r>
      <w:r w:rsidRPr="00457B99">
        <w:rPr>
          <w:rStyle w:val="StyleUnderline"/>
        </w:rPr>
        <w:t>supplier,</w:t>
      </w:r>
      <w:r w:rsidRPr="00457B99">
        <w:rPr>
          <w:sz w:val="16"/>
        </w:rPr>
        <w:t xml:space="preserve"> by far, </w:t>
      </w:r>
      <w:r w:rsidRPr="00457B99">
        <w:rPr>
          <w:rStyle w:val="StyleUnderline"/>
        </w:rPr>
        <w:t>is Canada.</w:t>
      </w:r>
      <w:r w:rsidRPr="00457B99">
        <w:rPr>
          <w:sz w:val="16"/>
        </w:rPr>
        <w:t xml:space="preserve"> Of course, getting Canada’s help with oil might be harder after the Trump administration recently offended Canada by declaring its steel and aluminum a U.S. national security threat. </w:t>
      </w:r>
      <w:r w:rsidRPr="00457B99">
        <w:rPr>
          <w:rStyle w:val="StyleUnderline"/>
        </w:rPr>
        <w:t>The global market alone could probably adjust smoothly to a Saudi embargo, but there are other safeguards</w:t>
      </w:r>
      <w:r w:rsidRPr="00457B99">
        <w:rPr>
          <w:sz w:val="16"/>
        </w:rPr>
        <w:t xml:space="preserve"> in place. For instance, in 1974, Secretary of State Henry </w:t>
      </w:r>
      <w:r w:rsidRPr="00457B99">
        <w:rPr>
          <w:rStyle w:val="StyleUnderline"/>
        </w:rPr>
        <w:t>Kissinger helped create the International Energy Agency. Its primary purpose is to redistribute oil in a crisis</w:t>
      </w:r>
      <w:r w:rsidRPr="00457B99">
        <w:rPr>
          <w:sz w:val="16"/>
        </w:rPr>
        <w:t xml:space="preserve">, ensuring that its members — mostly in Europe and North America — cooperate to share scarce oil.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also has a massive Strategic Petroleum Reserve</w:t>
      </w:r>
      <w:r w:rsidRPr="00457B99">
        <w:rPr>
          <w:sz w:val="16"/>
        </w:rPr>
        <w:t xml:space="preserve">. </w:t>
      </w:r>
      <w:r w:rsidRPr="00457B99">
        <w:rPr>
          <w:rStyle w:val="StyleUnderline"/>
        </w:rPr>
        <w:t>It holds three months’ worth of U.S. imports</w:t>
      </w:r>
      <w:r w:rsidRPr="00457B99">
        <w:rPr>
          <w:sz w:val="16"/>
        </w:rPr>
        <w:t xml:space="preserve"> from all countries — and </w:t>
      </w:r>
      <w:r w:rsidRPr="00457B99">
        <w:rPr>
          <w:rStyle w:val="StyleUnderline"/>
        </w:rPr>
        <w:t>Saudi Arabia represents less than 10 percent of those imports.</w:t>
      </w:r>
      <w:r w:rsidRPr="00457B99">
        <w:rPr>
          <w:sz w:val="16"/>
        </w:rPr>
        <w:t xml:space="preserve"> If needed,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could calm market jitters by releasing oil from the reserve.</w:t>
      </w:r>
    </w:p>
    <w:p w14:paraId="4B5489FA" w14:textId="77777777" w:rsidR="008002D0" w:rsidRPr="00457B99" w:rsidRDefault="008002D0" w:rsidP="008002D0"/>
    <w:p w14:paraId="053E1690" w14:textId="77777777" w:rsidR="008002D0" w:rsidRPr="00457B99" w:rsidRDefault="008002D0" w:rsidP="008002D0">
      <w:pPr>
        <w:pStyle w:val="Heading3"/>
      </w:pPr>
      <w:r w:rsidRPr="00457B99">
        <w:t xml:space="preserve">XT: Self Destructive </w:t>
      </w:r>
    </w:p>
    <w:p w14:paraId="39F44484" w14:textId="77777777" w:rsidR="008002D0" w:rsidRPr="00457B99" w:rsidRDefault="008002D0" w:rsidP="008002D0"/>
    <w:p w14:paraId="6AF54A40" w14:textId="77777777" w:rsidR="008002D0" w:rsidRPr="00457B99" w:rsidRDefault="008002D0" w:rsidP="008002D0">
      <w:pPr>
        <w:pStyle w:val="Heading4"/>
      </w:pPr>
      <w:r w:rsidRPr="00457B99">
        <w:t>Even if Saudi Arabia has the capacity to effect prices they won’t risk the backlash</w:t>
      </w:r>
    </w:p>
    <w:p w14:paraId="5F2E7255" w14:textId="77777777" w:rsidR="008002D0" w:rsidRPr="00457B99" w:rsidRDefault="008002D0" w:rsidP="008002D0">
      <w:pPr>
        <w:rPr>
          <w:rStyle w:val="Style13ptBold"/>
        </w:rPr>
      </w:pPr>
      <w:r w:rsidRPr="00457B99">
        <w:rPr>
          <w:rStyle w:val="Style13ptBold"/>
        </w:rPr>
        <w:t>DiChristopher 10-15-18</w:t>
      </w:r>
    </w:p>
    <w:p w14:paraId="13E5151A" w14:textId="77777777" w:rsidR="008002D0" w:rsidRPr="00457B99" w:rsidRDefault="008002D0" w:rsidP="008002D0">
      <w:pPr>
        <w:rPr>
          <w:sz w:val="16"/>
        </w:rPr>
      </w:pPr>
      <w:r w:rsidRPr="00457B99">
        <w:rPr>
          <w:sz w:val="16"/>
        </w:rPr>
        <w:t>(Tom, https://www.cnbc.com/2018/10/15/saudi-statement-sparks-concern-the-kingdom-will-weaponize-oil.html)</w:t>
      </w:r>
    </w:p>
    <w:p w14:paraId="56674157" w14:textId="77777777" w:rsidR="008002D0" w:rsidRPr="00457B99" w:rsidRDefault="008002D0" w:rsidP="008002D0">
      <w:pPr>
        <w:rPr>
          <w:rStyle w:val="StyleUnderline"/>
        </w:rPr>
      </w:pPr>
      <w:r w:rsidRPr="00457B99">
        <w:rPr>
          <w:sz w:val="16"/>
        </w:rPr>
        <w:t>First</w:t>
      </w:r>
      <w:r w:rsidRPr="00457B99">
        <w:rPr>
          <w:rStyle w:val="StyleUnderline"/>
        </w:rPr>
        <w:t>, using oil as a weapon could backfire. While higher oil prices would benefit</w:t>
      </w:r>
      <w:r w:rsidRPr="00457B99">
        <w:rPr>
          <w:sz w:val="16"/>
        </w:rPr>
        <w:t xml:space="preserve"> producer nations like </w:t>
      </w:r>
      <w:r w:rsidRPr="00457B99">
        <w:rPr>
          <w:rStyle w:val="StyleUnderline"/>
        </w:rPr>
        <w:t>Saudi Arabia in the short term, rising crude costs also threaten to wipe out demand, particularly in emerging economies. Oil ministers cited this concern in June</w:t>
      </w:r>
      <w:r w:rsidRPr="00457B99">
        <w:rPr>
          <w:sz w:val="16"/>
        </w:rPr>
        <w:t xml:space="preserve">, when a group of about two dozen nations agreed to put more oil on the market. Since then, prices have continued to rise, big oil consumers like India have complained anew about the cost of crude and prominent forecasters have knocked down their projections for oil demand. </w:t>
      </w:r>
      <w:r w:rsidRPr="00457B99">
        <w:rPr>
          <w:rStyle w:val="StyleUnderline"/>
        </w:rPr>
        <w:t>The move would also threaten to erode Saudi Arabia's share of the global market</w:t>
      </w:r>
      <w:r w:rsidRPr="00457B99">
        <w:rPr>
          <w:sz w:val="16"/>
        </w:rPr>
        <w:t xml:space="preserve">, said Tamar Essner, director of energy and utilities at Nasdaq Corporate Solutions. "As the largest oil exporter, </w:t>
      </w:r>
      <w:r w:rsidRPr="00457B99">
        <w:rPr>
          <w:rStyle w:val="StyleUnderline"/>
        </w:rPr>
        <w:t>Saudi certainly has the capacity to spark a price shock by dramatically cutting back on supplies</w:t>
      </w:r>
      <w:r w:rsidRPr="00457B99">
        <w:rPr>
          <w:sz w:val="16"/>
        </w:rPr>
        <w:t xml:space="preserve">," she said. </w:t>
      </w:r>
      <w:r w:rsidRPr="00457B99">
        <w:rPr>
          <w:rStyle w:val="StyleUnderline"/>
        </w:rPr>
        <w:t>"However, I don't think that they will ultimately go this route since doing so would also strengthen their regional and market share rivals — Iran, U.S. shale and renewable sources</w:t>
      </w:r>
      <w:r w:rsidRPr="00457B99">
        <w:rPr>
          <w:sz w:val="16"/>
        </w:rPr>
        <w:t xml:space="preserve">." Second, allowing crude prices to percolate higher would likely worsen Saudi relations with the White House. Trump, wary of the price at the gas pump ahead of midterm elections, has repeatedly called on OPEC to tame oil prices, most recently at the United Nations General Assembly. Higher gasoline prices threaten to eat into Americans' purchasing power and dampen their view of the economy. Finally, </w:t>
      </w:r>
      <w:r w:rsidRPr="00457B99">
        <w:rPr>
          <w:rStyle w:val="StyleUnderline"/>
        </w:rPr>
        <w:t xml:space="preserve">Saudi Arabia has long been viewed as OPEC's de facto leader. Riyadh </w:t>
      </w:r>
      <w:r w:rsidRPr="00457B99">
        <w:rPr>
          <w:rStyle w:val="Emphasis"/>
        </w:rPr>
        <w:t>risks losing credibility</w:t>
      </w:r>
      <w:r w:rsidRPr="00457B99">
        <w:rPr>
          <w:rStyle w:val="StyleUnderline"/>
        </w:rPr>
        <w:t xml:space="preserve"> if other members of the 15-nation cartel perceive the kingdom is using oil policy to </w:t>
      </w:r>
      <w:r w:rsidRPr="00457B99">
        <w:rPr>
          <w:rStyle w:val="Emphasis"/>
        </w:rPr>
        <w:t>settle political scores.</w:t>
      </w:r>
      <w:r w:rsidRPr="00457B99">
        <w:rPr>
          <w:rStyle w:val="StyleUnderline"/>
        </w:rPr>
        <w:t xml:space="preserve"> </w:t>
      </w:r>
      <w:r w:rsidRPr="00457B99">
        <w:rPr>
          <w:sz w:val="16"/>
        </w:rPr>
        <w:t>"</w:t>
      </w:r>
      <w:r w:rsidRPr="00457B99">
        <w:rPr>
          <w:rStyle w:val="StyleUnderline"/>
        </w:rPr>
        <w:t>The question is will Saudi really use this oil weapon?"</w:t>
      </w:r>
      <w:r w:rsidRPr="00457B99">
        <w:rPr>
          <w:sz w:val="16"/>
        </w:rPr>
        <w:t xml:space="preserve"> Helima </w:t>
      </w:r>
      <w:r w:rsidRPr="00457B99">
        <w:rPr>
          <w:rStyle w:val="StyleUnderline"/>
        </w:rPr>
        <w:t>Croft, global head of commodity strategy at RBC Capital Markets told CNBC's "Closing Bell" on Monday. "That would endanger Saudi's reputation as a stable, reliable supplier to global markets."</w:t>
      </w:r>
    </w:p>
    <w:p w14:paraId="5242779A" w14:textId="77777777" w:rsidR="008002D0" w:rsidRPr="00457B99" w:rsidRDefault="008002D0" w:rsidP="008002D0"/>
    <w:p w14:paraId="5AF33658" w14:textId="77777777" w:rsidR="008002D0" w:rsidRPr="00457B99" w:rsidRDefault="008002D0" w:rsidP="008002D0">
      <w:pPr>
        <w:pStyle w:val="Heading4"/>
      </w:pPr>
      <w:r w:rsidRPr="00457B99">
        <w:t>Not in their interest</w:t>
      </w:r>
    </w:p>
    <w:p w14:paraId="3F78C149" w14:textId="77777777" w:rsidR="008002D0" w:rsidRPr="00457B99" w:rsidRDefault="008002D0" w:rsidP="008002D0">
      <w:pPr>
        <w:rPr>
          <w:rStyle w:val="Style13ptBold"/>
        </w:rPr>
      </w:pPr>
      <w:r w:rsidRPr="00457B99">
        <w:rPr>
          <w:rStyle w:val="Style13ptBold"/>
        </w:rPr>
        <w:t>Colgan, PhD, 10-16-18</w:t>
      </w:r>
    </w:p>
    <w:p w14:paraId="169BD5E7" w14:textId="77777777" w:rsidR="008002D0" w:rsidRPr="00457B99" w:rsidRDefault="008002D0" w:rsidP="008002D0">
      <w:pPr>
        <w:rPr>
          <w:sz w:val="16"/>
        </w:rPr>
      </w:pPr>
      <w:r w:rsidRPr="00457B99">
        <w:rPr>
          <w:sz w:val="16"/>
        </w:rPr>
        <w:t>(Jeff, PoliSci@Brown, https://www.washingtonpost.com/news/monkey-cage/wp/2018/10/16/saudi-arabia-hinted-at-a-u-s-oil-embargo-its-not-1973/?utm_term=.1580207e24df)</w:t>
      </w:r>
    </w:p>
    <w:p w14:paraId="7369C439" w14:textId="77777777" w:rsidR="008002D0" w:rsidRPr="00457B99" w:rsidRDefault="008002D0" w:rsidP="008002D0">
      <w:r w:rsidRPr="00457B99">
        <w:rPr>
          <w:rStyle w:val="StyleUnderline"/>
        </w:rPr>
        <w:t>In the long term, driving up the price of oil is a bad strategy for Saudi Arabia. It encourages other producers, including those in the United States, to produce more. Over time, that brings the price down while simultaneously eating into Saudi Arabia’s market share</w:t>
      </w:r>
      <w:r w:rsidRPr="00457B99">
        <w:rPr>
          <w:sz w:val="16"/>
        </w:rPr>
        <w:t xml:space="preserve">. </w:t>
      </w:r>
      <w:r w:rsidRPr="00457B99">
        <w:rPr>
          <w:rStyle w:val="StyleUnderline"/>
        </w:rPr>
        <w:t xml:space="preserve">And high or volatile oil prices have another effect: They encourage consumers to consume less oil, by buying hybrid cars or switching to alternative fuels. For those reasons, Saudi Arabia </w:t>
      </w:r>
      <w:r w:rsidRPr="00457B99">
        <w:rPr>
          <w:rStyle w:val="Emphasis"/>
        </w:rPr>
        <w:t>has often argued against</w:t>
      </w:r>
      <w:r w:rsidRPr="00457B99">
        <w:rPr>
          <w:rStyle w:val="StyleUnderline"/>
        </w:rPr>
        <w:t xml:space="preserve"> higher oil prices at</w:t>
      </w:r>
      <w:r w:rsidRPr="00457B99">
        <w:rPr>
          <w:sz w:val="16"/>
        </w:rPr>
        <w:t xml:space="preserve"> the Organization of Petroleum Exporting Countries (</w:t>
      </w:r>
      <w:r w:rsidRPr="00457B99">
        <w:rPr>
          <w:rStyle w:val="StyleUnderline"/>
        </w:rPr>
        <w:t>OPEC).</w:t>
      </w:r>
    </w:p>
    <w:p w14:paraId="3B99BF96" w14:textId="77777777" w:rsidR="008002D0" w:rsidRPr="00457B99" w:rsidRDefault="008002D0" w:rsidP="008002D0"/>
    <w:p w14:paraId="1457A128" w14:textId="77777777" w:rsidR="008002D0" w:rsidRPr="00457B99" w:rsidRDefault="008002D0" w:rsidP="008002D0">
      <w:pPr>
        <w:pStyle w:val="Heading3"/>
      </w:pPr>
      <w:r w:rsidRPr="00457B99">
        <w:t xml:space="preserve">XT: US Independent </w:t>
      </w:r>
    </w:p>
    <w:p w14:paraId="00CE2FD6" w14:textId="77777777" w:rsidR="008002D0" w:rsidRPr="00457B99" w:rsidRDefault="008002D0" w:rsidP="008002D0"/>
    <w:p w14:paraId="010DCFFB" w14:textId="77777777" w:rsidR="008002D0" w:rsidRPr="00457B99" w:rsidRDefault="008002D0" w:rsidP="008002D0">
      <w:pPr>
        <w:pStyle w:val="Heading4"/>
      </w:pPr>
      <w:r w:rsidRPr="00457B99">
        <w:t xml:space="preserve">US shale wrecks Saudi market control </w:t>
      </w:r>
    </w:p>
    <w:p w14:paraId="09F07C3F" w14:textId="77777777" w:rsidR="008002D0" w:rsidRPr="00457B99" w:rsidRDefault="008002D0" w:rsidP="008002D0">
      <w:r w:rsidRPr="00457B99">
        <w:rPr>
          <w:rStyle w:val="Style13ptBold"/>
        </w:rPr>
        <w:t>Washington Examiner 6-19-</w:t>
      </w:r>
      <w:r w:rsidRPr="00457B99">
        <w:t>19 https://www.washingtonexaminer.com/policy/energy/saudi-arabia-is-benefiting-from-trumps-iran-sanctions</w:t>
      </w:r>
    </w:p>
    <w:p w14:paraId="69DB345E" w14:textId="77777777" w:rsidR="008002D0" w:rsidRPr="00457B99" w:rsidRDefault="008002D0" w:rsidP="008002D0">
      <w:r w:rsidRPr="00457B99">
        <w:rPr>
          <w:rStyle w:val="StyleUnderline"/>
        </w:rPr>
        <w:t>Saudi Arabia will</w:t>
      </w:r>
      <w:r w:rsidRPr="00457B99">
        <w:rPr>
          <w:sz w:val="16"/>
        </w:rPr>
        <w:t xml:space="preserve"> also </w:t>
      </w:r>
      <w:r w:rsidRPr="00457B99">
        <w:rPr>
          <w:rStyle w:val="StyleUnderline"/>
        </w:rPr>
        <w:t>be deciding whether or not to begin increasing production at an OPEC meeting</w:t>
      </w:r>
      <w:r w:rsidRPr="00457B99">
        <w:rPr>
          <w:sz w:val="16"/>
        </w:rPr>
        <w:t xml:space="preserve"> with Russia </w:t>
      </w:r>
      <w:r w:rsidRPr="00457B99">
        <w:rPr>
          <w:rStyle w:val="StyleUnderline"/>
        </w:rPr>
        <w:t>at the end of the month</w:t>
      </w:r>
      <w:r w:rsidRPr="00457B99">
        <w:rPr>
          <w:sz w:val="16"/>
        </w:rPr>
        <w:t xml:space="preserve"> in Vienna. Saudi Arabia and Russia have been leading an alliance between OPEC and non-OPEC states to cut production to prevent oil prices from falling too low. </w:t>
      </w:r>
      <w:r w:rsidRPr="00457B99">
        <w:rPr>
          <w:rStyle w:val="StyleUnderline"/>
        </w:rPr>
        <w:t>The effort is</w:t>
      </w:r>
      <w:r w:rsidRPr="00457B99">
        <w:rPr>
          <w:sz w:val="16"/>
        </w:rPr>
        <w:t xml:space="preserve">, in part, </w:t>
      </w:r>
      <w:r w:rsidRPr="00457B99">
        <w:rPr>
          <w:rStyle w:val="StyleUnderline"/>
        </w:rPr>
        <w:t>a response to the recent arrival of U.S. crude oil exports on the global market,</w:t>
      </w:r>
      <w:r w:rsidRPr="00457B99">
        <w:rPr>
          <w:sz w:val="16"/>
        </w:rPr>
        <w:t xml:space="preserve"> </w:t>
      </w:r>
      <w:r w:rsidRPr="00457B99">
        <w:rPr>
          <w:rStyle w:val="StyleUnderline"/>
        </w:rPr>
        <w:t>which is creating more competition</w:t>
      </w:r>
      <w:r w:rsidRPr="00457B99">
        <w:rPr>
          <w:sz w:val="16"/>
        </w:rPr>
        <w:t xml:space="preserve"> for the Saudis and </w:t>
      </w:r>
      <w:r w:rsidRPr="00457B99">
        <w:rPr>
          <w:rStyle w:val="StyleUnderline"/>
        </w:rPr>
        <w:t>pushing prices lower</w:t>
      </w:r>
      <w:r w:rsidRPr="00457B99">
        <w:rPr>
          <w:sz w:val="16"/>
        </w:rPr>
        <w:t xml:space="preserve">. Yet, the fact </w:t>
      </w:r>
      <w:r w:rsidRPr="00457B99">
        <w:rPr>
          <w:rStyle w:val="StyleUnderline"/>
        </w:rPr>
        <w:t xml:space="preserve">that Saudi Arabia has been able to increase its exports to grow its market in Asia </w:t>
      </w:r>
      <w:r w:rsidRPr="00457B99">
        <w:rPr>
          <w:rStyle w:val="Emphasis"/>
        </w:rPr>
        <w:t>raises questions</w:t>
      </w:r>
      <w:r w:rsidRPr="00457B99">
        <w:rPr>
          <w:rStyle w:val="StyleUnderline"/>
        </w:rPr>
        <w:t xml:space="preserve"> over whether it will maintain production cuts</w:t>
      </w:r>
      <w:r w:rsidRPr="00457B99">
        <w:rPr>
          <w:sz w:val="16"/>
        </w:rPr>
        <w:t xml:space="preserve"> at the June 25 meeting. The Energy Information Administration says the meeting "will be a critical determinant" for whether Saudi Arabia continues exporting more oil to Asia. Whatever decision they make, OPEC will have to factor in U.S. crude oil exports, industry officials say. </w:t>
      </w:r>
      <w:r w:rsidRPr="00457B99">
        <w:rPr>
          <w:rStyle w:val="StyleUnderline"/>
        </w:rPr>
        <w:t>If they do extend production cuts</w:t>
      </w:r>
      <w:r w:rsidRPr="00457B99">
        <w:rPr>
          <w:sz w:val="16"/>
        </w:rPr>
        <w:t xml:space="preserve">, however, </w:t>
      </w:r>
      <w:r w:rsidRPr="00457B99">
        <w:rPr>
          <w:rStyle w:val="StyleUnderline"/>
        </w:rPr>
        <w:t xml:space="preserve">they will lose a share of the oil market to the United States. </w:t>
      </w:r>
      <w:r w:rsidRPr="00457B99">
        <w:rPr>
          <w:sz w:val="16"/>
        </w:rPr>
        <w:t xml:space="preserve">"It's the same story as always — </w:t>
      </w:r>
      <w:r w:rsidRPr="00457B99">
        <w:rPr>
          <w:rStyle w:val="StyleUnderline"/>
        </w:rPr>
        <w:t>OPEC has got to decide, 'Do we want higher prices or market share?'" said</w:t>
      </w:r>
      <w:r w:rsidRPr="00457B99">
        <w:rPr>
          <w:sz w:val="16"/>
        </w:rPr>
        <w:t xml:space="preserve"> Dan </w:t>
      </w:r>
      <w:r w:rsidRPr="00457B99">
        <w:rPr>
          <w:rStyle w:val="StyleUnderline"/>
        </w:rPr>
        <w:t>Eberhart, CEO of oil service giant Canary,</w:t>
      </w:r>
      <w:r w:rsidRPr="00457B99">
        <w:rPr>
          <w:sz w:val="16"/>
        </w:rPr>
        <w:t xml:space="preserve"> and a Trump donor. If the Saudis do act to save their market share by raising production, then they will have to let the price of oil fall, said Eberhart. </w:t>
      </w:r>
      <w:r w:rsidRPr="00457B99">
        <w:rPr>
          <w:rStyle w:val="StyleUnderline"/>
        </w:rPr>
        <w:t>No matter what the Saudis decide, however, U.S. shale oil is set to become more cost competitive, "and we're taking [market] share, anyway</w:t>
      </w:r>
      <w:r w:rsidRPr="00457B99">
        <w:rPr>
          <w:sz w:val="16"/>
        </w:rPr>
        <w:t>," he said.</w:t>
      </w:r>
    </w:p>
    <w:p w14:paraId="1974E38C" w14:textId="77777777" w:rsidR="008002D0" w:rsidRPr="00457B99" w:rsidRDefault="008002D0" w:rsidP="008002D0"/>
    <w:p w14:paraId="344A33B9" w14:textId="77777777" w:rsidR="008002D0" w:rsidRPr="00457B99" w:rsidRDefault="008002D0" w:rsidP="008002D0">
      <w:pPr>
        <w:pStyle w:val="Heading4"/>
      </w:pPr>
      <w:r w:rsidRPr="00457B99">
        <w:t xml:space="preserve">US production increases keep prices down despite middle east conflict </w:t>
      </w:r>
    </w:p>
    <w:p w14:paraId="1DAF0D16" w14:textId="77777777" w:rsidR="008002D0" w:rsidRPr="00457B99" w:rsidRDefault="008002D0" w:rsidP="008002D0">
      <w:r w:rsidRPr="00457B99">
        <w:rPr>
          <w:rStyle w:val="Style13ptBold"/>
        </w:rPr>
        <w:t>WSJ 6-18</w:t>
      </w:r>
      <w:r w:rsidRPr="00457B99">
        <w:t>-19 https://www.wsj.com/articles/saudi-arabia-cant-earn-its-way-out-of-trouble-11560853801</w:t>
      </w:r>
    </w:p>
    <w:p w14:paraId="5F95C667" w14:textId="77777777" w:rsidR="008002D0" w:rsidRPr="00457B99" w:rsidRDefault="008002D0" w:rsidP="008002D0">
      <w:pPr>
        <w:rPr>
          <w:rStyle w:val="StyleUnderline"/>
        </w:rPr>
      </w:pPr>
      <w:r w:rsidRPr="00457B99">
        <w:rPr>
          <w:rStyle w:val="StyleUnderline"/>
        </w:rPr>
        <w:t>Though prices rose</w:t>
      </w:r>
      <w:r w:rsidRPr="00457B99">
        <w:rPr>
          <w:sz w:val="16"/>
        </w:rPr>
        <w:t xml:space="preserve"> last week </w:t>
      </w:r>
      <w:r w:rsidRPr="00457B99">
        <w:rPr>
          <w:rStyle w:val="StyleUnderline"/>
        </w:rPr>
        <w:t>after two tankers were damaged</w:t>
      </w:r>
      <w:r w:rsidRPr="00457B99">
        <w:rPr>
          <w:sz w:val="16"/>
        </w:rPr>
        <w:t xml:space="preserve"> in attacks near the Strait of Hormuz, </w:t>
      </w:r>
      <w:r w:rsidRPr="00457B99">
        <w:rPr>
          <w:rStyle w:val="StyleUnderline"/>
        </w:rPr>
        <w:t>they are off sharply since April</w:t>
      </w:r>
      <w:r w:rsidRPr="00457B99">
        <w:rPr>
          <w:sz w:val="16"/>
        </w:rPr>
        <w:t xml:space="preserve">. Earlier this month </w:t>
      </w:r>
      <w:r w:rsidRPr="00457B99">
        <w:rPr>
          <w:rStyle w:val="StyleUnderline"/>
        </w:rPr>
        <w:t xml:space="preserve">the U.S. Energy Information Administration cut its 2019 Brent price outlook more than 4% to $67 a barrel. </w:t>
      </w:r>
      <w:r w:rsidRPr="00457B99">
        <w:rPr>
          <w:sz w:val="16"/>
        </w:rPr>
        <w:t xml:space="preserve">Recent statistics from BP’s annual review show why. </w:t>
      </w:r>
      <w:r w:rsidRPr="00457B99">
        <w:rPr>
          <w:rStyle w:val="StyleUnderline"/>
        </w:rPr>
        <w:t>Oil production growth ballooned in 2018 with 2.2 million barrels a day being added by U.S. drillers</w:t>
      </w:r>
      <w:r w:rsidRPr="00457B99">
        <w:rPr>
          <w:sz w:val="16"/>
        </w:rPr>
        <w:t xml:space="preserve">. It was </w:t>
      </w:r>
      <w:r w:rsidRPr="00457B99">
        <w:rPr>
          <w:rStyle w:val="Emphasis"/>
        </w:rPr>
        <w:t>the largest annual increase from a single country in the oil giant’s records</w:t>
      </w:r>
      <w:r w:rsidRPr="00457B99">
        <w:rPr>
          <w:sz w:val="16"/>
        </w:rPr>
        <w:t xml:space="preserve">, </w:t>
      </w:r>
      <w:r w:rsidRPr="00457B99">
        <w:rPr>
          <w:rStyle w:val="StyleUnderline"/>
        </w:rPr>
        <w:t>dwarfing the additions made by U.S. drillers in 2014, when oil prices reached triple digits and then tumbled amid a glut.</w:t>
      </w:r>
    </w:p>
    <w:p w14:paraId="0FE94D37" w14:textId="4F2AE1D5" w:rsidR="008002D0" w:rsidRPr="00457B99" w:rsidRDefault="008002D0" w:rsidP="008002D0"/>
    <w:p w14:paraId="4FBA6BE0" w14:textId="77777777" w:rsidR="00180F07" w:rsidRPr="00457B99" w:rsidRDefault="00180F07" w:rsidP="00180F07">
      <w:pPr>
        <w:pStyle w:val="Heading4"/>
      </w:pPr>
      <w:r w:rsidRPr="00457B99">
        <w:t xml:space="preserve">Oil disad is outdated nonsense </w:t>
      </w:r>
    </w:p>
    <w:p w14:paraId="3DC95F58" w14:textId="77777777" w:rsidR="00180F07" w:rsidRPr="00457B99" w:rsidRDefault="00180F07" w:rsidP="00180F07">
      <w:r w:rsidRPr="00457B99">
        <w:rPr>
          <w:rStyle w:val="Style13ptBold"/>
        </w:rPr>
        <w:t>Hannah, PhD, 11-20</w:t>
      </w:r>
      <w:r w:rsidRPr="00457B99">
        <w:t>-18</w:t>
      </w:r>
    </w:p>
    <w:p w14:paraId="715B8D2E" w14:textId="77777777" w:rsidR="00180F07" w:rsidRPr="00457B99" w:rsidRDefault="00180F07" w:rsidP="00180F07">
      <w:pPr>
        <w:rPr>
          <w:sz w:val="16"/>
        </w:rPr>
      </w:pPr>
      <w:r w:rsidRPr="00457B99">
        <w:rPr>
          <w:sz w:val="16"/>
        </w:rPr>
        <w:t>(Mark, research fellow at the Eurasia Group Foundation https://www.nbcnews.com/think/opinion/trump-s-support-saudi-arabia-contradicts-cia-subverts-national-security-ncna938591)</w:t>
      </w:r>
    </w:p>
    <w:p w14:paraId="60441239" w14:textId="77777777" w:rsidR="00180F07" w:rsidRPr="00457B99" w:rsidRDefault="00180F07" w:rsidP="00180F07">
      <w:pPr>
        <w:rPr>
          <w:rStyle w:val="StyleUnderline"/>
        </w:rPr>
      </w:pPr>
      <w:r w:rsidRPr="00457B99">
        <w:rPr>
          <w:sz w:val="16"/>
        </w:rPr>
        <w:t xml:space="preserve">Foreign policy experts typically give three main reasons why we continue to boost Saudi Arabia: oil, Iran, and terrorism. None of these holds water. First, </w:t>
      </w:r>
      <w:r w:rsidRPr="00457B99">
        <w:rPr>
          <w:rStyle w:val="StyleUnderline"/>
        </w:rPr>
        <w:t xml:space="preserve">thanks to advances in fracking, the U.S. has overtaken Russia and Saudi Arabia as the world’s top petroleum producer. Fretting about Arab oil embargoes is so </w:t>
      </w:r>
      <w:r w:rsidRPr="00457B99">
        <w:rPr>
          <w:rStyle w:val="Emphasis"/>
        </w:rPr>
        <w:t>last century</w:t>
      </w:r>
      <w:r w:rsidRPr="00457B99">
        <w:rPr>
          <w:sz w:val="16"/>
        </w:rPr>
        <w:t xml:space="preserve">. </w:t>
      </w:r>
      <w:r w:rsidRPr="00457B99">
        <w:rPr>
          <w:rStyle w:val="StyleUnderline"/>
        </w:rPr>
        <w:t>Canada now sells us four times more petroleum than Saudi Arabia</w:t>
      </w:r>
      <w:r w:rsidRPr="00457B99">
        <w:rPr>
          <w:sz w:val="16"/>
        </w:rPr>
        <w:t xml:space="preserve"> does. </w:t>
      </w:r>
      <w:r w:rsidRPr="00457B99">
        <w:rPr>
          <w:rStyle w:val="StyleUnderline"/>
        </w:rPr>
        <w:t>The kingdom has a greater need to export to us than we have to import</w:t>
      </w:r>
      <w:r w:rsidRPr="00457B99">
        <w:rPr>
          <w:sz w:val="16"/>
        </w:rPr>
        <w:t xml:space="preserve"> from it. </w:t>
      </w:r>
      <w:r w:rsidRPr="00457B99">
        <w:rPr>
          <w:rStyle w:val="StyleUnderline"/>
        </w:rPr>
        <w:t xml:space="preserve">As renewable energy technologies improve, our independence from Saudi oil should only </w:t>
      </w:r>
      <w:r w:rsidRPr="00457B99">
        <w:rPr>
          <w:rStyle w:val="Emphasis"/>
        </w:rPr>
        <w:t>strengthen.</w:t>
      </w:r>
    </w:p>
    <w:p w14:paraId="3B26849E" w14:textId="6751B420" w:rsidR="00180F07" w:rsidRPr="00457B99" w:rsidRDefault="00180F07" w:rsidP="008002D0"/>
    <w:p w14:paraId="447828EF" w14:textId="08C15D86" w:rsidR="007779FE" w:rsidRPr="00457B99" w:rsidRDefault="007779FE" w:rsidP="008002D0"/>
    <w:p w14:paraId="7D2D86A9" w14:textId="23E26934" w:rsidR="00DD3748" w:rsidRDefault="00B7723B" w:rsidP="00B7723B">
      <w:pPr>
        <w:pStyle w:val="Heading2"/>
      </w:pPr>
      <w:r>
        <w:t xml:space="preserve">Terrorism </w:t>
      </w:r>
    </w:p>
    <w:p w14:paraId="3FEAC323" w14:textId="2C4CE7FD" w:rsidR="00B7723B" w:rsidRDefault="00B7723B" w:rsidP="00B7723B"/>
    <w:p w14:paraId="1D6C9952" w14:textId="0F8FFD84" w:rsidR="00B7723B" w:rsidRDefault="00B7723B" w:rsidP="00B7723B">
      <w:pPr>
        <w:pStyle w:val="Heading3"/>
      </w:pPr>
      <w:r>
        <w:t xml:space="preserve">2AC </w:t>
      </w:r>
    </w:p>
    <w:p w14:paraId="21FD6CD3" w14:textId="12449327" w:rsidR="00B7723B" w:rsidRDefault="00B7723B" w:rsidP="00B7723B"/>
    <w:p w14:paraId="6781B6A4" w14:textId="77777777" w:rsidR="00330D65" w:rsidRDefault="00330D65" w:rsidP="00330D65">
      <w:pPr>
        <w:pStyle w:val="Heading4"/>
      </w:pPr>
      <w:r>
        <w:t>US aid funneled to AQAP- US involvement gives them breathing room to grow</w:t>
      </w:r>
    </w:p>
    <w:p w14:paraId="7648929B" w14:textId="77777777" w:rsidR="00330D65" w:rsidRDefault="00330D65" w:rsidP="00330D65">
      <w:r w:rsidRPr="003452E0">
        <w:rPr>
          <w:rStyle w:val="Style13ptBold"/>
        </w:rPr>
        <w:t xml:space="preserve">Bandow </w:t>
      </w:r>
      <w:r>
        <w:rPr>
          <w:rStyle w:val="Style13ptBold"/>
        </w:rPr>
        <w:t>5-15</w:t>
      </w:r>
      <w:r>
        <w:t xml:space="preserve">-18 </w:t>
      </w:r>
    </w:p>
    <w:p w14:paraId="592D4D20" w14:textId="77777777" w:rsidR="00330D65" w:rsidRDefault="00330D65" w:rsidP="00330D65">
      <w:r w:rsidRPr="003452E0">
        <w:rPr>
          <w:sz w:val="16"/>
        </w:rPr>
        <w:t>(Doug, Senior Fellow at the Cato Institute. A former Special Assistant to President Ronald Reagan, he is the author of Foreign Follies: America’s New Global Empire</w:t>
      </w:r>
      <w:r>
        <w:rPr>
          <w:sz w:val="16"/>
        </w:rPr>
        <w:t>https://www.cato.org/publications/commentary/america-should-see-saudi-arabias-war-yemen-horror-it-really</w:t>
      </w:r>
      <w:r w:rsidRPr="003452E0">
        <w:rPr>
          <w:sz w:val="16"/>
        </w:rPr>
        <w:t>)</w:t>
      </w:r>
    </w:p>
    <w:p w14:paraId="39F4B88A" w14:textId="77777777" w:rsidR="00330D65" w:rsidRPr="00651D93" w:rsidRDefault="00330D65" w:rsidP="00330D65">
      <w:pPr>
        <w:rPr>
          <w:rStyle w:val="StyleUnderline"/>
        </w:rPr>
      </w:pPr>
      <w:r w:rsidRPr="00651D93">
        <w:rPr>
          <w:rStyle w:val="StyleUnderline"/>
        </w:rPr>
        <w:t>America’s only serious security issue involving Yemen is the revival of al-Qaeda Arabian Peninsula</w:t>
      </w:r>
      <w:r w:rsidRPr="00651D93">
        <w:rPr>
          <w:sz w:val="16"/>
        </w:rPr>
        <w:t xml:space="preserve">, the terrorist group’s most active affiliate. AQAP has accelerated recruiting and expanded its presence. The </w:t>
      </w:r>
      <w:r w:rsidRPr="00651D93">
        <w:rPr>
          <w:rStyle w:val="StyleUnderline"/>
        </w:rPr>
        <w:t>Jamestown Foundation’s</w:t>
      </w:r>
      <w:r w:rsidRPr="00651D93">
        <w:rPr>
          <w:sz w:val="16"/>
        </w:rPr>
        <w:t xml:space="preserve"> Michael </w:t>
      </w:r>
      <w:r w:rsidRPr="00651D93">
        <w:rPr>
          <w:rStyle w:val="StyleUnderline"/>
        </w:rPr>
        <w:t>Horton observed that “AQAP has become more pragmatic and continues to de-prioritize ideology</w:t>
      </w:r>
      <w:r w:rsidRPr="00651D93">
        <w:rPr>
          <w:sz w:val="16"/>
        </w:rPr>
        <w:t>—at least in terms of its day-to-day operations—</w:t>
      </w:r>
      <w:r w:rsidRPr="00651D93">
        <w:rPr>
          <w:rStyle w:val="StyleUnderline"/>
        </w:rPr>
        <w:t>in favor of building alliances, recruiting and training capable fighters and enhancing access to revenue streams.” The group now controls an estimated third of the country</w:t>
      </w:r>
      <w:r w:rsidRPr="00651D93">
        <w:rPr>
          <w:sz w:val="16"/>
        </w:rPr>
        <w:t xml:space="preserve">. </w:t>
      </w:r>
      <w:r w:rsidRPr="00651D93">
        <w:rPr>
          <w:rStyle w:val="StyleUnderline"/>
        </w:rPr>
        <w:t>Carafano argued that if Washington stopped underwriting</w:t>
      </w:r>
      <w:r w:rsidRPr="00651D93">
        <w:rPr>
          <w:sz w:val="16"/>
        </w:rPr>
        <w:t xml:space="preserve"> Riyadh’s aggression, “</w:t>
      </w:r>
      <w:r w:rsidRPr="00651D93">
        <w:rPr>
          <w:rStyle w:val="StyleUnderline"/>
        </w:rPr>
        <w:t>Tehran, Islamic State group and al-Qaeda would feel emboldened</w:t>
      </w:r>
      <w:r w:rsidRPr="00651D93">
        <w:rPr>
          <w:sz w:val="16"/>
        </w:rPr>
        <w:t xml:space="preserve"> and likely double-down on expanding the war.” </w:t>
      </w:r>
      <w:r w:rsidRPr="00651D93">
        <w:rPr>
          <w:rStyle w:val="Emphasis"/>
        </w:rPr>
        <w:t>This is incorrect</w:t>
      </w:r>
      <w:r w:rsidRPr="00651D93">
        <w:rPr>
          <w:sz w:val="16"/>
        </w:rPr>
        <w:t xml:space="preserve"> because </w:t>
      </w:r>
      <w:r w:rsidRPr="00651D93">
        <w:rPr>
          <w:rStyle w:val="Emphasis"/>
        </w:rPr>
        <w:t>for Islamists and terrorists the war has been a godsend</w:t>
      </w:r>
      <w:r w:rsidRPr="00651D93">
        <w:rPr>
          <w:sz w:val="16"/>
        </w:rPr>
        <w:t xml:space="preserve">. </w:t>
      </w:r>
      <w:r w:rsidRPr="00651D93">
        <w:rPr>
          <w:rStyle w:val="StyleUnderline"/>
        </w:rPr>
        <w:t xml:space="preserve">The Houthis, though anti-American, also are anti-AQAP. However, their attention has been diverted, by Saudi and UAE aggression, </w:t>
      </w:r>
      <w:r w:rsidRPr="00651D93">
        <w:rPr>
          <w:rStyle w:val="Emphasis"/>
        </w:rPr>
        <w:t>giving AQAP room to breathe</w:t>
      </w:r>
      <w:r w:rsidRPr="00651D93">
        <w:rPr>
          <w:rStyle w:val="StyleUnderline"/>
        </w:rPr>
        <w:t>.</w:t>
      </w:r>
      <w:r w:rsidRPr="00651D93">
        <w:rPr>
          <w:sz w:val="16"/>
        </w:rPr>
        <w:t xml:space="preserve"> In addition, </w:t>
      </w:r>
      <w:r w:rsidRPr="00651D93">
        <w:rPr>
          <w:rStyle w:val="StyleUnderline"/>
        </w:rPr>
        <w:t>even the State Department admitted that AQAP and the Islamic State have “</w:t>
      </w:r>
      <w:r w:rsidRPr="00651D93">
        <w:rPr>
          <w:rStyle w:val="Emphasis"/>
        </w:rPr>
        <w:t>exploited the political and security vacuum</w:t>
      </w:r>
      <w:r w:rsidRPr="00651D93">
        <w:rPr>
          <w:rStyle w:val="StyleUnderline"/>
        </w:rPr>
        <w:t xml:space="preserve"> left by the conflict between the Yemeni government and Houthi-led opposition.”</w:t>
      </w:r>
      <w:r>
        <w:rPr>
          <w:rStyle w:val="StyleUnderline"/>
        </w:rPr>
        <w:t xml:space="preserve"> </w:t>
      </w:r>
      <w:r w:rsidRPr="00651D93">
        <w:rPr>
          <w:sz w:val="16"/>
        </w:rPr>
        <w:t xml:space="preserve">Moreover, </w:t>
      </w:r>
      <w:r w:rsidRPr="00651D93">
        <w:rPr>
          <w:rStyle w:val="StyleUnderline"/>
        </w:rPr>
        <w:t>journalist</w:t>
      </w:r>
      <w:r w:rsidRPr="00651D93">
        <w:rPr>
          <w:sz w:val="16"/>
        </w:rPr>
        <w:t xml:space="preserve"> Laura </w:t>
      </w:r>
      <w:r w:rsidRPr="00651D93">
        <w:rPr>
          <w:rStyle w:val="StyleUnderline"/>
        </w:rPr>
        <w:t>Kasinof observed that Hadi, lacking internal support, “cozied up to the Islamists” before his ouster, even quietly cooperating with AQAP in some areas</w:t>
      </w:r>
      <w:r w:rsidRPr="00651D93">
        <w:rPr>
          <w:sz w:val="16"/>
        </w:rPr>
        <w:t>. Also, noted Reisener, “</w:t>
      </w:r>
      <w:r w:rsidRPr="00651D93">
        <w:rPr>
          <w:rStyle w:val="StyleUnderline"/>
        </w:rPr>
        <w:t xml:space="preserve">al-Qaeda was </w:t>
      </w:r>
      <w:r w:rsidRPr="00651D93">
        <w:rPr>
          <w:rStyle w:val="Emphasis"/>
        </w:rPr>
        <w:t>significantly bolstered by the transfer of weapons from Saudi Arabia</w:t>
      </w:r>
      <w:r w:rsidRPr="00651D93">
        <w:rPr>
          <w:rStyle w:val="StyleUnderline"/>
        </w:rPr>
        <w:t xml:space="preserve"> to a number of al-Qaeda-affiliated Sunni militia groups in Yemen</w:t>
      </w:r>
      <w:r w:rsidRPr="00651D93">
        <w:rPr>
          <w:sz w:val="16"/>
        </w:rPr>
        <w:t>.” Zimmerman said that “</w:t>
      </w:r>
      <w:r w:rsidRPr="00651D93">
        <w:rPr>
          <w:rStyle w:val="StyleUnderline"/>
        </w:rPr>
        <w:t>The Saudi-led coalition tolerates AQAP’s presence on the battlefield</w:t>
      </w:r>
      <w:r w:rsidRPr="00651D93">
        <w:rPr>
          <w:sz w:val="16"/>
        </w:rPr>
        <w:t xml:space="preserve">, so long as the group fights against the al-Houthi-Saleh forces.” </w:t>
      </w:r>
      <w:r w:rsidRPr="00651D93">
        <w:rPr>
          <w:rStyle w:val="Emphasis"/>
        </w:rPr>
        <w:t>Thus, the Trump administration arms the Saudis- who arm or turn a blind eye of AQAP</w:t>
      </w:r>
      <w:r w:rsidRPr="00651D93">
        <w:rPr>
          <w:sz w:val="16"/>
        </w:rPr>
        <w:t xml:space="preserve">- </w:t>
      </w:r>
      <w:r w:rsidRPr="00651D93">
        <w:rPr>
          <w:rStyle w:val="StyleUnderline"/>
        </w:rPr>
        <w:t>while also increasing airstrikes and ground deployments against al-Qaeda</w:t>
      </w:r>
      <w:r w:rsidRPr="00651D93">
        <w:rPr>
          <w:sz w:val="16"/>
        </w:rPr>
        <w:t xml:space="preserve">. </w:t>
      </w:r>
      <w:r w:rsidRPr="00651D93">
        <w:rPr>
          <w:rStyle w:val="StyleUnderline"/>
        </w:rPr>
        <w:t>The U.S. is therefore undermining its own objectives by supporting a bad ally in a bad war.</w:t>
      </w:r>
    </w:p>
    <w:p w14:paraId="7C585FE5" w14:textId="77777777" w:rsidR="00330D65" w:rsidRDefault="00330D65" w:rsidP="00330D65"/>
    <w:p w14:paraId="6563C542" w14:textId="77777777" w:rsidR="00330D65" w:rsidRDefault="00330D65" w:rsidP="00330D65">
      <w:pPr>
        <w:pStyle w:val="Heading4"/>
      </w:pPr>
      <w:r>
        <w:t>Support for the Kingdom counterproductive in reducing terrorism</w:t>
      </w:r>
    </w:p>
    <w:p w14:paraId="3F935290" w14:textId="77777777" w:rsidR="00330D65" w:rsidRDefault="00330D65" w:rsidP="00330D65">
      <w:r w:rsidRPr="003A3D15">
        <w:rPr>
          <w:rStyle w:val="Style13ptBold"/>
        </w:rPr>
        <w:t>Hannah, PhD, 11-20</w:t>
      </w:r>
      <w:r>
        <w:t>-18</w:t>
      </w:r>
    </w:p>
    <w:p w14:paraId="11D33322" w14:textId="77777777" w:rsidR="00330D65" w:rsidRPr="003A3D15" w:rsidRDefault="00330D65" w:rsidP="00330D65">
      <w:pPr>
        <w:rPr>
          <w:sz w:val="16"/>
        </w:rPr>
      </w:pPr>
      <w:r w:rsidRPr="003A3D15">
        <w:rPr>
          <w:sz w:val="16"/>
        </w:rPr>
        <w:t>(Mark, research fellow at the Eurasia Group Foundation https://www.nbcnews.com/think/opinion/trump-s-support-saudi-arabia-contradicts-cia-subverts-national-security-ncna938591)</w:t>
      </w:r>
    </w:p>
    <w:p w14:paraId="6E5D6A81" w14:textId="77777777" w:rsidR="00330D65" w:rsidRPr="003A3D15" w:rsidRDefault="00330D65" w:rsidP="00330D65">
      <w:pPr>
        <w:rPr>
          <w:sz w:val="16"/>
        </w:rPr>
      </w:pPr>
      <w:r w:rsidRPr="003A3D15">
        <w:rPr>
          <w:sz w:val="16"/>
        </w:rPr>
        <w:t xml:space="preserve">Finally, </w:t>
      </w:r>
      <w:r w:rsidRPr="003A3D15">
        <w:rPr>
          <w:rStyle w:val="StyleUnderline"/>
        </w:rPr>
        <w:t xml:space="preserve">the notion that Saudi Arabia is a bulwark against terrorism seems </w:t>
      </w:r>
      <w:r w:rsidRPr="003A3D15">
        <w:rPr>
          <w:rStyle w:val="Emphasis"/>
        </w:rPr>
        <w:t>downright foolish</w:t>
      </w:r>
      <w:r w:rsidRPr="003A3D15">
        <w:rPr>
          <w:sz w:val="16"/>
        </w:rPr>
        <w:t xml:space="preserve"> when one considers that </w:t>
      </w:r>
      <w:r w:rsidRPr="003A3D15">
        <w:rPr>
          <w:rStyle w:val="StyleUnderline"/>
        </w:rPr>
        <w:t>15 of the 19 September 11th hijackers were Saudi</w:t>
      </w:r>
      <w:r w:rsidRPr="003A3D15">
        <w:rPr>
          <w:sz w:val="16"/>
        </w:rPr>
        <w:t xml:space="preserve"> citizens, and </w:t>
      </w:r>
      <w:r w:rsidRPr="003A3D15">
        <w:rPr>
          <w:rStyle w:val="StyleUnderline"/>
        </w:rPr>
        <w:t>the lead attorney for the 9/11 plaintiffs claimed there is evidence demonstrating a “longstanding and close relationships between al Qaeda and the religious components of the Saudi government</w:t>
      </w:r>
      <w:r w:rsidRPr="003A3D15">
        <w:rPr>
          <w:sz w:val="16"/>
        </w:rPr>
        <w:t xml:space="preserve">.” Yes, many of the Saudi people are affluent and cosmopolitan, but the Wahhabism proselytized by Saudi clerics has been criticized for exporting extremism. Finally, </w:t>
      </w:r>
      <w:r w:rsidRPr="003A3D15">
        <w:rPr>
          <w:rStyle w:val="StyleUnderline"/>
        </w:rPr>
        <w:t xml:space="preserve">the specter of American bombs killing civilians in Yemen is only creating </w:t>
      </w:r>
      <w:r w:rsidRPr="003A3D15">
        <w:rPr>
          <w:rStyle w:val="Emphasis"/>
        </w:rPr>
        <w:t>new opportunities for anti-American radicalization</w:t>
      </w:r>
      <w:r w:rsidRPr="003A3D15">
        <w:rPr>
          <w:sz w:val="16"/>
        </w:rPr>
        <w:t xml:space="preserve">. So </w:t>
      </w:r>
      <w:r w:rsidRPr="003A3D15">
        <w:rPr>
          <w:rStyle w:val="StyleUnderline"/>
        </w:rPr>
        <w:t>supporting the Saudi-led coalition actually undermines U.S. national security</w:t>
      </w:r>
      <w:r w:rsidRPr="003A3D15">
        <w:rPr>
          <w:sz w:val="16"/>
        </w:rPr>
        <w:t>.</w:t>
      </w:r>
    </w:p>
    <w:p w14:paraId="10CBB7D3" w14:textId="77777777" w:rsidR="00330D65" w:rsidRDefault="00330D65" w:rsidP="00330D65">
      <w:pPr>
        <w:pStyle w:val="Heading4"/>
      </w:pPr>
      <w:r>
        <w:t>US support makes troops vulnerable to attack</w:t>
      </w:r>
    </w:p>
    <w:p w14:paraId="7257CEEC" w14:textId="77777777" w:rsidR="00330D65" w:rsidRPr="00057A2B" w:rsidRDefault="00330D65" w:rsidP="00330D65">
      <w:pPr>
        <w:rPr>
          <w:rStyle w:val="Style13ptBold"/>
        </w:rPr>
      </w:pPr>
      <w:r w:rsidRPr="00057A2B">
        <w:rPr>
          <w:rStyle w:val="Style13ptBold"/>
        </w:rPr>
        <w:t>Hudson 16</w:t>
      </w:r>
    </w:p>
    <w:p w14:paraId="2DAA398F" w14:textId="77777777" w:rsidR="00330D65" w:rsidRPr="00057A2B" w:rsidRDefault="00330D65" w:rsidP="00330D65">
      <w:pPr>
        <w:rPr>
          <w:sz w:val="16"/>
        </w:rPr>
      </w:pPr>
      <w:r w:rsidRPr="00057A2B">
        <w:rPr>
          <w:sz w:val="16"/>
        </w:rPr>
        <w:t>(John, 10-10, https://foreignpolicy.com/2016/10/10/lawmakers-demand-u-s-do-more-than-just-criticize-saudi-bombing-campaign/)</w:t>
      </w:r>
    </w:p>
    <w:p w14:paraId="766EE64F" w14:textId="77777777" w:rsidR="00330D65" w:rsidRPr="00057A2B" w:rsidRDefault="00330D65" w:rsidP="00330D65">
      <w:pPr>
        <w:rPr>
          <w:sz w:val="16"/>
        </w:rPr>
      </w:pPr>
      <w:r w:rsidRPr="00057A2B">
        <w:rPr>
          <w:sz w:val="16"/>
        </w:rPr>
        <w:t xml:space="preserve">The </w:t>
      </w:r>
      <w:r w:rsidRPr="00057A2B">
        <w:rPr>
          <w:rStyle w:val="StyleUnderline"/>
        </w:rPr>
        <w:t>ramifications of America’s involvement in the conflict may not just be legal</w:t>
      </w:r>
      <w:r w:rsidRPr="00057A2B">
        <w:rPr>
          <w:sz w:val="16"/>
        </w:rPr>
        <w:t xml:space="preserve">, either. On Sunday, </w:t>
      </w:r>
      <w:r w:rsidRPr="00057A2B">
        <w:rPr>
          <w:rStyle w:val="StyleUnderline"/>
        </w:rPr>
        <w:t>two missiles fired from a Houthi-controlled area of Yemen targeted a U.S. Navy destroyer</w:t>
      </w:r>
      <w:r w:rsidRPr="00057A2B">
        <w:rPr>
          <w:sz w:val="16"/>
        </w:rPr>
        <w:t xml:space="preserve">. Though the missiles missed the mark, it was believed to be </w:t>
      </w:r>
      <w:r w:rsidRPr="00057A2B">
        <w:rPr>
          <w:rStyle w:val="StyleUnderline"/>
        </w:rPr>
        <w:t>the first instance in which Houthis attempted to attack American ships since the war began</w:t>
      </w:r>
      <w:r w:rsidRPr="00057A2B">
        <w:rPr>
          <w:sz w:val="16"/>
        </w:rPr>
        <w:t>.</w:t>
      </w:r>
    </w:p>
    <w:p w14:paraId="178649DB" w14:textId="77777777" w:rsidR="00330D65" w:rsidRDefault="00330D65" w:rsidP="00330D65"/>
    <w:p w14:paraId="15CC126E" w14:textId="77777777" w:rsidR="00330D65" w:rsidRDefault="00330D65" w:rsidP="00330D65">
      <w:pPr>
        <w:pStyle w:val="Heading4"/>
      </w:pPr>
      <w:r>
        <w:t xml:space="preserve">US involvement breeds resentment/fuels recruitment </w:t>
      </w:r>
    </w:p>
    <w:p w14:paraId="50EBBE75" w14:textId="77777777" w:rsidR="00330D65" w:rsidRDefault="00330D65" w:rsidP="00330D65">
      <w:r w:rsidRPr="003452E0">
        <w:rPr>
          <w:rStyle w:val="Style13ptBold"/>
        </w:rPr>
        <w:t>Bandow 12-18</w:t>
      </w:r>
      <w:r>
        <w:t xml:space="preserve">-18 </w:t>
      </w:r>
    </w:p>
    <w:p w14:paraId="7EF666B1" w14:textId="77777777" w:rsidR="00330D65" w:rsidRDefault="00330D65" w:rsidP="00330D65">
      <w:r w:rsidRPr="003452E0">
        <w:rPr>
          <w:sz w:val="16"/>
        </w:rPr>
        <w:t>(Doug, Senior Fellow at the Cato Institute. A former Special Assistant to President Ronald Reagan, he is the author of Foreign Follies: America’s New Global Empire. https://www.cato.org/publications/commentary/its-time-end-us-support-saudi-war-yemen)</w:t>
      </w:r>
    </w:p>
    <w:p w14:paraId="4DCE8C7C" w14:textId="77777777" w:rsidR="00330D65" w:rsidRPr="003452E0" w:rsidRDefault="00330D65" w:rsidP="00330D65">
      <w:pPr>
        <w:rPr>
          <w:sz w:val="16"/>
        </w:rPr>
      </w:pPr>
      <w:r w:rsidRPr="003452E0">
        <w:rPr>
          <w:rStyle w:val="StyleUnderline"/>
        </w:rPr>
        <w:t xml:space="preserve">Washington should </w:t>
      </w:r>
      <w:r w:rsidRPr="003452E0">
        <w:rPr>
          <w:rStyle w:val="Emphasis"/>
        </w:rPr>
        <w:t>draw a line at Yemen</w:t>
      </w:r>
      <w:r w:rsidRPr="003452E0">
        <w:rPr>
          <w:sz w:val="16"/>
        </w:rPr>
        <w:t xml:space="preserve">. </w:t>
      </w:r>
      <w:r w:rsidRPr="003452E0">
        <w:rPr>
          <w:rStyle w:val="StyleUnderline"/>
        </w:rPr>
        <w:t>So far,</w:t>
      </w:r>
      <w:r w:rsidRPr="003452E0">
        <w:rPr>
          <w:sz w:val="16"/>
        </w:rPr>
        <w:t xml:space="preserve"> unfortunately</w:t>
      </w:r>
      <w:r w:rsidRPr="003452E0">
        <w:rPr>
          <w:rStyle w:val="StyleUnderline"/>
        </w:rPr>
        <w:t>, the administration remains committed to backing Riyadh in a murderous war against one of the world’s poorest nations</w:t>
      </w:r>
      <w:r w:rsidRPr="003452E0">
        <w:rPr>
          <w:sz w:val="16"/>
        </w:rPr>
        <w:t xml:space="preserve">, </w:t>
      </w:r>
      <w:r w:rsidRPr="003452E0">
        <w:rPr>
          <w:rStyle w:val="StyleUnderline"/>
        </w:rPr>
        <w:t>incompetently waged to restore a Saudi and Emirati puppet regime to power</w:t>
      </w:r>
      <w:r w:rsidRPr="003452E0">
        <w:rPr>
          <w:sz w:val="16"/>
        </w:rPr>
        <w:t xml:space="preserve">. </w:t>
      </w:r>
      <w:r w:rsidRPr="003452E0">
        <w:rPr>
          <w:rStyle w:val="Emphasis"/>
        </w:rPr>
        <w:t>The result has been a humanitarian catastrophe</w:t>
      </w:r>
      <w:r w:rsidRPr="003452E0">
        <w:rPr>
          <w:sz w:val="16"/>
        </w:rPr>
        <w:t xml:space="preserve">. The state-orchestrated murder of journalist Jamal Khashoggi finally energized Congress to challenge President Donald Trump on the issue, though GOP congressional leaders worked to protect the bloody royal regime in Riyadh. The issue will heat up next year after Democrats take control of the House. </w:t>
      </w:r>
      <w:r w:rsidRPr="003452E0">
        <w:rPr>
          <w:rStyle w:val="StyleUnderline"/>
        </w:rPr>
        <w:t>The U</w:t>
      </w:r>
      <w:r w:rsidRPr="003452E0">
        <w:rPr>
          <w:sz w:val="16"/>
        </w:rPr>
        <w:t xml:space="preserve">nited </w:t>
      </w:r>
      <w:r w:rsidRPr="003452E0">
        <w:rPr>
          <w:rStyle w:val="StyleUnderline"/>
        </w:rPr>
        <w:t>S</w:t>
      </w:r>
      <w:r w:rsidRPr="003452E0">
        <w:rPr>
          <w:sz w:val="16"/>
        </w:rPr>
        <w:t xml:space="preserve">tates </w:t>
      </w:r>
      <w:r w:rsidRPr="003452E0">
        <w:rPr>
          <w:rStyle w:val="StyleUnderline"/>
        </w:rPr>
        <w:t>should leave the Yemen War</w:t>
      </w:r>
      <w:r w:rsidRPr="003452E0">
        <w:rPr>
          <w:sz w:val="16"/>
        </w:rPr>
        <w:t xml:space="preserve">. </w:t>
      </w:r>
      <w:r w:rsidRPr="003452E0">
        <w:rPr>
          <w:rStyle w:val="StyleUnderline"/>
        </w:rPr>
        <w:t>American officials have pretended that Washington is not a combatant. However, the U</w:t>
      </w:r>
      <w:r w:rsidRPr="003452E0">
        <w:rPr>
          <w:sz w:val="16"/>
        </w:rPr>
        <w:t xml:space="preserve">nited </w:t>
      </w:r>
      <w:r w:rsidRPr="003452E0">
        <w:rPr>
          <w:rStyle w:val="StyleUnderline"/>
        </w:rPr>
        <w:t>S</w:t>
      </w:r>
      <w:r w:rsidRPr="003452E0">
        <w:rPr>
          <w:sz w:val="16"/>
        </w:rPr>
        <w:t xml:space="preserve">tates </w:t>
      </w:r>
      <w:r w:rsidRPr="003452E0">
        <w:rPr>
          <w:rStyle w:val="StyleUnderline"/>
        </w:rPr>
        <w:t>has provided targeting intelligence, sold munitions and refueled Saudi aircraft</w:t>
      </w:r>
      <w:r w:rsidRPr="003452E0">
        <w:rPr>
          <w:sz w:val="16"/>
        </w:rPr>
        <w:t xml:space="preserve">. (The latter recently was suspended.) </w:t>
      </w:r>
      <w:r w:rsidRPr="003452E0">
        <w:rPr>
          <w:rStyle w:val="StyleUnderline"/>
        </w:rPr>
        <w:t>Yemenis realize that the U</w:t>
      </w:r>
      <w:r w:rsidRPr="003452E0">
        <w:rPr>
          <w:sz w:val="16"/>
        </w:rPr>
        <w:t xml:space="preserve">nited </w:t>
      </w:r>
      <w:r w:rsidRPr="003452E0">
        <w:rPr>
          <w:rStyle w:val="StyleUnderline"/>
        </w:rPr>
        <w:t>S</w:t>
      </w:r>
      <w:r w:rsidRPr="003452E0">
        <w:rPr>
          <w:sz w:val="16"/>
        </w:rPr>
        <w:t xml:space="preserve">tates </w:t>
      </w:r>
      <w:r w:rsidRPr="003452E0">
        <w:rPr>
          <w:rStyle w:val="Emphasis"/>
        </w:rPr>
        <w:t>has provided essential combat support</w:t>
      </w:r>
      <w:r w:rsidRPr="003452E0">
        <w:rPr>
          <w:sz w:val="16"/>
        </w:rPr>
        <w:t xml:space="preserve"> </w:t>
      </w:r>
      <w:r w:rsidRPr="003452E0">
        <w:rPr>
          <w:rStyle w:val="StyleUnderline"/>
        </w:rPr>
        <w:t>in a countrywide bombing campaign targeting weddings, funerals, and much in between</w:t>
      </w:r>
      <w:r w:rsidRPr="003452E0">
        <w:rPr>
          <w:sz w:val="16"/>
        </w:rPr>
        <w:t xml:space="preserve">, thereby </w:t>
      </w:r>
      <w:r w:rsidRPr="003452E0">
        <w:rPr>
          <w:rStyle w:val="StyleUnderline"/>
        </w:rPr>
        <w:t xml:space="preserve">killing tens of thousands of civilians. If angry Yemenis </w:t>
      </w:r>
      <w:r w:rsidRPr="003452E0">
        <w:rPr>
          <w:rStyle w:val="Emphasis"/>
        </w:rPr>
        <w:t>turn into terrorists, American officials will be primarily to blame</w:t>
      </w:r>
      <w:r w:rsidRPr="003452E0">
        <w:rPr>
          <w:sz w:val="16"/>
        </w:rPr>
        <w:t>.</w:t>
      </w:r>
    </w:p>
    <w:p w14:paraId="07F05860" w14:textId="77777777" w:rsidR="00330D65" w:rsidRPr="00C247F6" w:rsidRDefault="00330D65" w:rsidP="00330D65"/>
    <w:p w14:paraId="2A7B20DC" w14:textId="77777777" w:rsidR="00330D65" w:rsidRDefault="00330D65" w:rsidP="00330D65">
      <w:pPr>
        <w:pStyle w:val="Heading3"/>
      </w:pPr>
      <w:r>
        <w:t xml:space="preserve">--AT: Yemen K2 WOT </w:t>
      </w:r>
    </w:p>
    <w:p w14:paraId="50A8646C" w14:textId="77777777" w:rsidR="00330D65" w:rsidRDefault="00330D65" w:rsidP="00330D65">
      <w:pPr>
        <w:pStyle w:val="Heading4"/>
      </w:pPr>
      <w:r>
        <w:t xml:space="preserve">This is a joke </w:t>
      </w:r>
    </w:p>
    <w:p w14:paraId="67216E88" w14:textId="77777777" w:rsidR="00330D65" w:rsidRDefault="00330D65" w:rsidP="00330D65">
      <w:r w:rsidRPr="003452E0">
        <w:rPr>
          <w:rStyle w:val="Style13ptBold"/>
        </w:rPr>
        <w:t>Bandow 12-18</w:t>
      </w:r>
      <w:r>
        <w:t xml:space="preserve">-18 </w:t>
      </w:r>
    </w:p>
    <w:p w14:paraId="089A3572" w14:textId="77777777" w:rsidR="00330D65" w:rsidRDefault="00330D65" w:rsidP="00330D65">
      <w:r w:rsidRPr="003452E0">
        <w:rPr>
          <w:sz w:val="16"/>
        </w:rPr>
        <w:t>(Doug, Senior Fellow at the Cato Institute. A former Special Assistant to President Ronald Reagan, he is the author of Foreign Follies: America’s New Global Empire. https://www.cato.org/publications/commentary/its-time-end-us-support-saudi-war-yemen)</w:t>
      </w:r>
    </w:p>
    <w:p w14:paraId="1F010852" w14:textId="77777777" w:rsidR="00330D65" w:rsidRPr="003452E0" w:rsidRDefault="00330D65" w:rsidP="00330D65">
      <w:pPr>
        <w:rPr>
          <w:rStyle w:val="StyleUnderline"/>
        </w:rPr>
      </w:pPr>
      <w:r w:rsidRPr="003452E0">
        <w:rPr>
          <w:rStyle w:val="StyleUnderline"/>
        </w:rPr>
        <w:t>The U</w:t>
      </w:r>
      <w:r w:rsidRPr="003452E0">
        <w:rPr>
          <w:sz w:val="16"/>
        </w:rPr>
        <w:t xml:space="preserve">nited </w:t>
      </w:r>
      <w:r w:rsidRPr="003452E0">
        <w:rPr>
          <w:rStyle w:val="StyleUnderline"/>
        </w:rPr>
        <w:t>S</w:t>
      </w:r>
      <w:r w:rsidRPr="003452E0">
        <w:rPr>
          <w:sz w:val="16"/>
        </w:rPr>
        <w:t xml:space="preserve">tates </w:t>
      </w:r>
      <w:r w:rsidRPr="003452E0">
        <w:rPr>
          <w:rStyle w:val="StyleUnderline"/>
        </w:rPr>
        <w:t xml:space="preserve">did all this despite Yemen’s </w:t>
      </w:r>
      <w:r w:rsidRPr="003452E0">
        <w:rPr>
          <w:rStyle w:val="Emphasis"/>
        </w:rPr>
        <w:t>minimal significance</w:t>
      </w:r>
      <w:r w:rsidRPr="003452E0">
        <w:rPr>
          <w:sz w:val="16"/>
        </w:rPr>
        <w:t xml:space="preserve">. </w:t>
      </w:r>
      <w:r w:rsidRPr="003452E0">
        <w:rPr>
          <w:rStyle w:val="StyleUnderline"/>
        </w:rPr>
        <w:t>Gen</w:t>
      </w:r>
      <w:r w:rsidRPr="003452E0">
        <w:rPr>
          <w:sz w:val="16"/>
        </w:rPr>
        <w:t xml:space="preserve">. Joseph </w:t>
      </w:r>
      <w:r w:rsidRPr="003452E0">
        <w:rPr>
          <w:rStyle w:val="StyleUnderline"/>
        </w:rPr>
        <w:t>Votel</w:t>
      </w:r>
      <w:r w:rsidRPr="003452E0">
        <w:rPr>
          <w:sz w:val="16"/>
        </w:rPr>
        <w:t xml:space="preserve">, commander of U.S. Central Command, </w:t>
      </w:r>
      <w:r w:rsidRPr="003452E0">
        <w:rPr>
          <w:rStyle w:val="StyleUnderline"/>
        </w:rPr>
        <w:t>predictably called the country a “vital interest</w:t>
      </w:r>
      <w:r w:rsidRPr="003452E0">
        <w:rPr>
          <w:sz w:val="16"/>
        </w:rPr>
        <w:t xml:space="preserve">,” </w:t>
      </w:r>
      <w:r w:rsidRPr="003452E0">
        <w:rPr>
          <w:rStyle w:val="StyleUnderline"/>
        </w:rPr>
        <w:t xml:space="preserve">suggesting that in his view </w:t>
      </w:r>
      <w:r w:rsidRPr="003452E0">
        <w:rPr>
          <w:rStyle w:val="Emphasis"/>
        </w:rPr>
        <w:t>nowhere on earth is not vital</w:t>
      </w:r>
      <w:r w:rsidRPr="003452E0">
        <w:rPr>
          <w:sz w:val="16"/>
        </w:rPr>
        <w:t xml:space="preserve">. </w:t>
      </w:r>
      <w:r w:rsidRPr="003452E0">
        <w:rPr>
          <w:rStyle w:val="StyleUnderline"/>
        </w:rPr>
        <w:t>In reality, Yemen</w:t>
      </w:r>
      <w:r w:rsidRPr="003452E0">
        <w:rPr>
          <w:sz w:val="16"/>
        </w:rPr>
        <w:t xml:space="preserve">, in turmoil for decades, </w:t>
      </w:r>
      <w:r w:rsidRPr="003452E0">
        <w:rPr>
          <w:rStyle w:val="StyleUnderline"/>
        </w:rPr>
        <w:t>is not even an important interest, other than having entangled Washington in a wholly unnecessary conflict.</w:t>
      </w:r>
      <w:r>
        <w:rPr>
          <w:rStyle w:val="StyleUnderline"/>
        </w:rPr>
        <w:t xml:space="preserve"> </w:t>
      </w:r>
      <w:r w:rsidRPr="003452E0">
        <w:rPr>
          <w:sz w:val="16"/>
        </w:rPr>
        <w:t xml:space="preserve">Most important, </w:t>
      </w:r>
      <w:r w:rsidRPr="003452E0">
        <w:rPr>
          <w:rStyle w:val="StyleUnderline"/>
        </w:rPr>
        <w:t>the major factions competing for power have little ability and no incentive to halt oil shipments through the Red Sea and the Gulf of Aden. Otherwise the essentially permanent Yemeni crisis always has been internal.</w:t>
      </w:r>
    </w:p>
    <w:p w14:paraId="6BCDF0FE" w14:textId="77777777" w:rsidR="00B7723B" w:rsidRPr="00B7723B" w:rsidRDefault="00B7723B" w:rsidP="00B7723B"/>
    <w:p w14:paraId="2AEC7E72" w14:textId="77777777" w:rsidR="00D92DD7" w:rsidRPr="00457B99" w:rsidRDefault="00D92DD7" w:rsidP="00D92DD7"/>
    <w:p w14:paraId="1B18532E" w14:textId="77777777" w:rsidR="00DD3748" w:rsidRPr="00457B99" w:rsidRDefault="00DD3748" w:rsidP="00DD3748"/>
    <w:p w14:paraId="055F9064" w14:textId="3E32F816" w:rsidR="007779FE" w:rsidRPr="00457B99" w:rsidRDefault="007779FE" w:rsidP="008002D0"/>
    <w:p w14:paraId="446440D4" w14:textId="5BDC23BF" w:rsidR="007779FE" w:rsidRPr="00457B99" w:rsidRDefault="007779FE" w:rsidP="007779FE">
      <w:pPr>
        <w:pStyle w:val="Heading1"/>
      </w:pPr>
      <w:r w:rsidRPr="00457B99">
        <w:t>Negative- Case</w:t>
      </w:r>
    </w:p>
    <w:p w14:paraId="27542E94" w14:textId="638BB596" w:rsidR="007B762D" w:rsidRPr="00457B99" w:rsidRDefault="007B762D" w:rsidP="007B762D"/>
    <w:p w14:paraId="01C222D3" w14:textId="0FBE9846" w:rsidR="007B762D" w:rsidRPr="00457B99" w:rsidRDefault="007B762D" w:rsidP="007B762D"/>
    <w:p w14:paraId="6E78ECBC" w14:textId="301EEB5A" w:rsidR="007B762D" w:rsidRPr="00457B99" w:rsidRDefault="007B762D" w:rsidP="007B762D"/>
    <w:p w14:paraId="2D379A43" w14:textId="41367C82" w:rsidR="007B762D" w:rsidRPr="00457B99" w:rsidRDefault="007B762D" w:rsidP="00E451B8">
      <w:pPr>
        <w:pStyle w:val="Heading3"/>
      </w:pPr>
      <w:r w:rsidRPr="00457B99">
        <w:t>1NC Yeme</w:t>
      </w:r>
      <w:r w:rsidR="00E451B8" w:rsidRPr="00457B99">
        <w:t>n- Defense</w:t>
      </w:r>
    </w:p>
    <w:p w14:paraId="389DEB6D" w14:textId="77777777" w:rsidR="008A020A" w:rsidRPr="00457B99" w:rsidRDefault="008A020A" w:rsidP="008A020A">
      <w:pPr>
        <w:pStyle w:val="Heading4"/>
      </w:pPr>
      <w:r w:rsidRPr="00457B99">
        <w:t>End of war inevitable</w:t>
      </w:r>
    </w:p>
    <w:p w14:paraId="1D5D92A3" w14:textId="77777777" w:rsidR="008A020A" w:rsidRPr="00457B99" w:rsidRDefault="008A020A" w:rsidP="008A020A">
      <w:pPr>
        <w:rPr>
          <w:rStyle w:val="Style13ptBold"/>
        </w:rPr>
      </w:pPr>
      <w:r w:rsidRPr="00457B99">
        <w:rPr>
          <w:rStyle w:val="Style13ptBold"/>
        </w:rPr>
        <w:t>Lynch, Award winning journalist, 15</w:t>
      </w:r>
    </w:p>
    <w:p w14:paraId="29CF291E" w14:textId="77777777" w:rsidR="008A020A" w:rsidRPr="00457B99" w:rsidRDefault="008A020A" w:rsidP="008A020A">
      <w:pPr>
        <w:rPr>
          <w:sz w:val="16"/>
        </w:rPr>
      </w:pPr>
      <w:r w:rsidRPr="00457B99">
        <w:rPr>
          <w:sz w:val="16"/>
        </w:rPr>
        <w:t xml:space="preserve">(Colum, is Foreign Policy’s award-winning U.N.-based senior diplomatic reporter </w:t>
      </w:r>
      <w:hyperlink r:id="rId27" w:history="1">
        <w:r w:rsidRPr="00457B99">
          <w:rPr>
            <w:rStyle w:val="Hyperlink"/>
            <w:sz w:val="16"/>
          </w:rPr>
          <w:t>https://foreignpolicy.com/2015/10/15/u-s-support-for-saudi-strikes-in-yemen-raises-war-crime-concerns/</w:t>
        </w:r>
      </w:hyperlink>
      <w:r w:rsidRPr="00457B99">
        <w:rPr>
          <w:sz w:val="16"/>
        </w:rPr>
        <w:t>, 10-15)</w:t>
      </w:r>
    </w:p>
    <w:p w14:paraId="0B693CB1" w14:textId="77777777" w:rsidR="008A020A" w:rsidRPr="00457B99" w:rsidRDefault="008A020A" w:rsidP="008A020A">
      <w:pPr>
        <w:rPr>
          <w:sz w:val="16"/>
        </w:rPr>
      </w:pPr>
      <w:r w:rsidRPr="00457B99">
        <w:rPr>
          <w:sz w:val="16"/>
        </w:rPr>
        <w:t xml:space="preserve">Gregory </w:t>
      </w:r>
      <w:r w:rsidRPr="00457B99">
        <w:rPr>
          <w:rStyle w:val="StyleUnderline"/>
        </w:rPr>
        <w:t xml:space="preserve">Gause, a Gulf expert </w:t>
      </w:r>
      <w:r w:rsidRPr="00457B99">
        <w:rPr>
          <w:sz w:val="16"/>
        </w:rPr>
        <w:t xml:space="preserve">and </w:t>
      </w:r>
      <w:r w:rsidRPr="00457B99">
        <w:rPr>
          <w:rStyle w:val="StyleUnderline"/>
        </w:rPr>
        <w:t>head of the international affairs department at</w:t>
      </w:r>
      <w:r w:rsidRPr="00457B99">
        <w:rPr>
          <w:sz w:val="16"/>
        </w:rPr>
        <w:t xml:space="preserve"> the Bush School of Government and Public Service at </w:t>
      </w:r>
      <w:r w:rsidRPr="00457B99">
        <w:rPr>
          <w:rStyle w:val="StyleUnderline"/>
        </w:rPr>
        <w:t>Texas A&amp;M</w:t>
      </w:r>
      <w:r w:rsidRPr="00457B99">
        <w:rPr>
          <w:sz w:val="16"/>
        </w:rPr>
        <w:t xml:space="preserve"> University, </w:t>
      </w:r>
      <w:r w:rsidRPr="00457B99">
        <w:rPr>
          <w:rStyle w:val="StyleUnderline"/>
        </w:rPr>
        <w:t>said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has serious misgivings about the prospects of a Saudi military victory</w:t>
      </w:r>
      <w:r w:rsidRPr="00457B99">
        <w:rPr>
          <w:sz w:val="16"/>
        </w:rPr>
        <w:t xml:space="preserve"> in Yemen. </w:t>
      </w:r>
      <w:r w:rsidRPr="00457B99">
        <w:rPr>
          <w:rStyle w:val="StyleUnderline"/>
        </w:rPr>
        <w:t>But he said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will likely continue providing military support as “</w:t>
      </w:r>
      <w:r w:rsidRPr="00457B99">
        <w:rPr>
          <w:rStyle w:val="Emphasis"/>
        </w:rPr>
        <w:t>a signal that</w:t>
      </w:r>
      <w:r w:rsidRPr="00457B99">
        <w:rPr>
          <w:rStyle w:val="StyleUnderline"/>
        </w:rPr>
        <w:t xml:space="preserve"> they are not shifting the strategic relationship with Saudi Arabia despite our outreach to Iran.” </w:t>
      </w:r>
      <w:r w:rsidRPr="00457B99">
        <w:rPr>
          <w:sz w:val="16"/>
        </w:rPr>
        <w:t xml:space="preserve">“I guess I’m a cynic and I think this can go on for some time,” he added. Yemen’s conflict has been “far from the headlines, and Syria is taking up all the media bandwidth.” </w:t>
      </w:r>
      <w:r w:rsidRPr="00457B99">
        <w:rPr>
          <w:rStyle w:val="StyleUnderline"/>
        </w:rPr>
        <w:t>Over the long term</w:t>
      </w:r>
      <w:r w:rsidRPr="00457B99">
        <w:rPr>
          <w:sz w:val="16"/>
        </w:rPr>
        <w:t xml:space="preserve">, Gause said, </w:t>
      </w:r>
      <w:r w:rsidRPr="00457B99">
        <w:rPr>
          <w:rStyle w:val="StyleUnderline"/>
        </w:rPr>
        <w:t>the Saudis and their allies will realize that military victory is unachievable in Yemen, and they will seek a political settlement.</w:t>
      </w:r>
      <w:r w:rsidRPr="00457B99">
        <w:rPr>
          <w:sz w:val="16"/>
        </w:rPr>
        <w:t xml:space="preserve"> “I think they want to run the Houthis out of Sanaa before they are willing to negotiate,” he said. “Their position is we have these guys on the run, so why stop now.”</w:t>
      </w:r>
    </w:p>
    <w:p w14:paraId="62534E1B" w14:textId="5103834E" w:rsidR="00E451B8" w:rsidRPr="00457B99" w:rsidRDefault="00E451B8" w:rsidP="00E451B8"/>
    <w:p w14:paraId="08B6043B" w14:textId="77777777" w:rsidR="00113A6A" w:rsidRPr="00457B99" w:rsidRDefault="00113A6A" w:rsidP="00113A6A">
      <w:pPr>
        <w:pStyle w:val="Heading4"/>
      </w:pPr>
      <w:r w:rsidRPr="00457B99">
        <w:t xml:space="preserve">Rebels block aid- not Saudis </w:t>
      </w:r>
    </w:p>
    <w:p w14:paraId="49CCF2C5" w14:textId="77777777" w:rsidR="00113A6A" w:rsidRPr="00457B99" w:rsidRDefault="00113A6A" w:rsidP="00113A6A">
      <w:pPr>
        <w:rPr>
          <w:rStyle w:val="Style13ptBold"/>
        </w:rPr>
      </w:pPr>
      <w:r w:rsidRPr="00457B99">
        <w:rPr>
          <w:rStyle w:val="Style13ptBold"/>
        </w:rPr>
        <w:t>Foreign Policy 12-5-18</w:t>
      </w:r>
    </w:p>
    <w:p w14:paraId="568A5744" w14:textId="77777777" w:rsidR="00113A6A" w:rsidRPr="00457B99" w:rsidRDefault="00113A6A" w:rsidP="00113A6A">
      <w:pPr>
        <w:rPr>
          <w:sz w:val="16"/>
        </w:rPr>
      </w:pPr>
      <w:r w:rsidRPr="00457B99">
        <w:rPr>
          <w:sz w:val="16"/>
        </w:rPr>
        <w:t>(Robbie Gramer is a diplomacy and national security reporter at Foreign Policy. Colum Lynch is Foreign Policy’s award-winning U.N.-based senior diplomatic reporter https://foreignpolicy.com/2018/12/05/united-nations-world-food-program-body-declares-famine-conditions-in-parts-of-yemen-conflict-humanitarian-crisis-middle-east-congress-trump-saudi-arabia-mohammed-bin-salman-jamal-khashoggi-pressure-en/)</w:t>
      </w:r>
    </w:p>
    <w:p w14:paraId="1442B488" w14:textId="77777777" w:rsidR="00113A6A" w:rsidRPr="00457B99" w:rsidRDefault="00113A6A" w:rsidP="00113A6A">
      <w:r w:rsidRPr="00457B99">
        <w:t xml:space="preserve">But the </w:t>
      </w:r>
      <w:r w:rsidRPr="00457B99">
        <w:rPr>
          <w:rStyle w:val="StyleUnderline"/>
        </w:rPr>
        <w:t>conditions in Houthi towns have been worsened by the separatists’ refusal to permit the distribution of food parcels for children, according to one diplomatic source. Houthis seek to pressure families to bring their starving children to rebel-controlled hospitals, where they receive money from international organizations</w:t>
      </w:r>
      <w:r w:rsidRPr="00457B99">
        <w:t>.</w:t>
      </w:r>
    </w:p>
    <w:p w14:paraId="0ED12646" w14:textId="77777777" w:rsidR="00113A6A" w:rsidRPr="00457B99" w:rsidRDefault="00113A6A" w:rsidP="00E451B8"/>
    <w:p w14:paraId="5D0DA9E2" w14:textId="703B25A1" w:rsidR="00E451B8" w:rsidRPr="00457B99" w:rsidRDefault="00E451B8" w:rsidP="00E451B8"/>
    <w:p w14:paraId="281F8C39" w14:textId="26F5DD1D" w:rsidR="00E451B8" w:rsidRPr="00457B99" w:rsidRDefault="00E451B8" w:rsidP="00E451B8">
      <w:pPr>
        <w:pStyle w:val="Heading3"/>
      </w:pPr>
      <w:r w:rsidRPr="00457B99">
        <w:t xml:space="preserve">1NC Yemen- Offense </w:t>
      </w:r>
    </w:p>
    <w:p w14:paraId="2D73D447" w14:textId="21D03FE4" w:rsidR="007779FE" w:rsidRPr="00457B99" w:rsidRDefault="007779FE" w:rsidP="008002D0"/>
    <w:p w14:paraId="4D2FD7A2" w14:textId="3F703878" w:rsidR="00FE27E0" w:rsidRPr="00457B99" w:rsidRDefault="00FE27E0" w:rsidP="008002D0"/>
    <w:p w14:paraId="79404E8B" w14:textId="6B3C4C28" w:rsidR="00FE27E0" w:rsidRPr="00457B99" w:rsidRDefault="00FE27E0" w:rsidP="00FE27E0">
      <w:pPr>
        <w:pStyle w:val="Heading4"/>
      </w:pPr>
      <w:r w:rsidRPr="00457B99">
        <w:t xml:space="preserve">US Support reduces civilian casualties </w:t>
      </w:r>
    </w:p>
    <w:p w14:paraId="33123557" w14:textId="77777777" w:rsidR="00FE27E0" w:rsidRPr="00457B99" w:rsidRDefault="00FE27E0" w:rsidP="00FE27E0">
      <w:pPr>
        <w:rPr>
          <w:sz w:val="16"/>
        </w:rPr>
      </w:pPr>
      <w:r w:rsidRPr="00457B99">
        <w:rPr>
          <w:rStyle w:val="Style13ptBold"/>
        </w:rPr>
        <w:t>Foreign Policy 9-12</w:t>
      </w:r>
      <w:r w:rsidRPr="00457B99">
        <w:t>-</w:t>
      </w:r>
      <w:r w:rsidRPr="00457B99">
        <w:rPr>
          <w:sz w:val="16"/>
        </w:rPr>
        <w:t>18 https://foreignpolicy.com/2018/09/12/trump-doubles-down-on-war-in-yemen-pompeo-congress-middle-east-saudi-arabia-united-arab-emirates-bombing-civilian-casualties/</w:t>
      </w:r>
    </w:p>
    <w:p w14:paraId="5C951469" w14:textId="77777777" w:rsidR="00FE27E0" w:rsidRPr="00457B99" w:rsidRDefault="00FE27E0" w:rsidP="00FE27E0">
      <w:pPr>
        <w:rPr>
          <w:sz w:val="16"/>
        </w:rPr>
      </w:pPr>
      <w:r w:rsidRPr="00457B99">
        <w:rPr>
          <w:sz w:val="16"/>
        </w:rPr>
        <w:t xml:space="preserve">Robbie Gramer is a diplomacy and national security reporter at Foreign Policy Lara Seligman is Foreign Policy's Pentagon correspondent. </w:t>
      </w:r>
    </w:p>
    <w:p w14:paraId="5E3CD6C3" w14:textId="77777777" w:rsidR="00FE27E0" w:rsidRPr="00457B99" w:rsidRDefault="00FE27E0" w:rsidP="00FE27E0">
      <w:pPr>
        <w:rPr>
          <w:sz w:val="16"/>
        </w:rPr>
      </w:pPr>
      <w:r w:rsidRPr="00457B99">
        <w:rPr>
          <w:sz w:val="16"/>
        </w:rPr>
        <w:t xml:space="preserve">Michael </w:t>
      </w:r>
      <w:r w:rsidRPr="00457B99">
        <w:rPr>
          <w:rStyle w:val="StyleUnderline"/>
        </w:rPr>
        <w:t>Knights, a senior fellow with the Washington Institute for Near East Policy, said the coalition’s use of U.S.-made precision-guided munitions and U.S. refueling support does in fact reduce civilian casualties. Aerial refueling allows coalition aircraft to stay in the air longer so “they don’t have to hurry so much when they are undertaking strike operations</w:t>
      </w:r>
      <w:r w:rsidRPr="00457B99">
        <w:rPr>
          <w:sz w:val="16"/>
        </w:rPr>
        <w:t>,” he said.</w:t>
      </w:r>
    </w:p>
    <w:p w14:paraId="5F07CFC7" w14:textId="3D0488B5" w:rsidR="00FE27E0" w:rsidRPr="00457B99" w:rsidRDefault="00FE27E0" w:rsidP="00FE27E0"/>
    <w:p w14:paraId="1EE3C96C" w14:textId="77777777" w:rsidR="005E3055" w:rsidRPr="00457B99" w:rsidRDefault="005E3055" w:rsidP="005E3055">
      <w:pPr>
        <w:pStyle w:val="Heading4"/>
      </w:pPr>
      <w:r w:rsidRPr="00457B99">
        <w:t xml:space="preserve">Fear of US abandonment drives reckless Saudi behavior- cutting off sales will magnify it   </w:t>
      </w:r>
    </w:p>
    <w:p w14:paraId="23B2EFCE" w14:textId="77777777" w:rsidR="005E3055" w:rsidRPr="00457B99" w:rsidRDefault="005E3055" w:rsidP="005E3055">
      <w:r w:rsidRPr="00457B99">
        <w:rPr>
          <w:rStyle w:val="Style13ptBold"/>
        </w:rPr>
        <w:t>Bromund, PhD, 10-21</w:t>
      </w:r>
      <w:r w:rsidRPr="00457B99">
        <w:t>-18</w:t>
      </w:r>
    </w:p>
    <w:p w14:paraId="22A674D3" w14:textId="77777777" w:rsidR="005E3055" w:rsidRPr="00457B99" w:rsidRDefault="005E3055" w:rsidP="005E3055">
      <w:pPr>
        <w:rPr>
          <w:sz w:val="16"/>
        </w:rPr>
      </w:pPr>
      <w:r w:rsidRPr="00457B99">
        <w:rPr>
          <w:sz w:val="16"/>
        </w:rPr>
        <w:t>(Theodore R., Senior Research Fellow in Anglo-American Relations@Heritage, https://www.newsday.com/opinion/commentary/what-not-to-do-about-khashoggi-1.22136012)</w:t>
      </w:r>
    </w:p>
    <w:p w14:paraId="66DC84F6" w14:textId="77777777" w:rsidR="005E3055" w:rsidRPr="00457B99" w:rsidRDefault="005E3055" w:rsidP="005E3055">
      <w:r w:rsidRPr="00457B99">
        <w:rPr>
          <w:sz w:val="16"/>
        </w:rPr>
        <w:t xml:space="preserve">The death of Jamal </w:t>
      </w:r>
      <w:r w:rsidRPr="00457B99">
        <w:rPr>
          <w:rStyle w:val="StyleUnderline"/>
        </w:rPr>
        <w:t xml:space="preserve">Khashoggi </w:t>
      </w:r>
      <w:r w:rsidRPr="00457B99">
        <w:rPr>
          <w:sz w:val="16"/>
        </w:rPr>
        <w:t xml:space="preserve">at the hands of Saudi Arabia </w:t>
      </w:r>
      <w:r w:rsidRPr="00457B99">
        <w:rPr>
          <w:rStyle w:val="StyleUnderline"/>
        </w:rPr>
        <w:t>offers a terrible temptation</w:t>
      </w:r>
      <w:r w:rsidRPr="00457B99">
        <w:rPr>
          <w:sz w:val="16"/>
        </w:rPr>
        <w:t xml:space="preserve"> to the United States: We can </w:t>
      </w:r>
      <w:r w:rsidRPr="00457B99">
        <w:rPr>
          <w:rStyle w:val="Emphasis"/>
        </w:rPr>
        <w:t>indulge our outrage at the expense of our interests</w:t>
      </w:r>
      <w:r w:rsidRPr="00457B99">
        <w:rPr>
          <w:sz w:val="16"/>
        </w:rPr>
        <w:t xml:space="preserve">. We have few good options, but giving in to that temptation would be the worst thing to do. Everyone involved in this scandal has performed poorly, if not disgracefully. Saudi Arabia has been caught lying about Khashoggi’s death. President Donald Trump has sided both with and against the Saudis, thereby earning brickbats from all sides. Turkey pretends to care about Khashoggi but imprisons more journalists than any other nation. And then there is Khashoggi himself. It’s awkward to speak ill of the dead, but Khashoggi’s relationship with the Muslim Brotherhood was not a mere youthful flirtation. Just a year ago, he called on the Saudi leadership to cooperate with them, and to lead a unified Arab world to support the Palestinians in their fight against Israel. That doesn’t justify killing him. </w:t>
      </w:r>
      <w:r w:rsidRPr="00457B99">
        <w:rPr>
          <w:rStyle w:val="StyleUnderline"/>
        </w:rPr>
        <w:t>Of the region’s four major Muslim powers, Turkey has slid away from the West, Egypt just signed a strategic partnership with Russia, and</w:t>
      </w:r>
      <w:r w:rsidRPr="00457B99">
        <w:rPr>
          <w:sz w:val="16"/>
        </w:rPr>
        <w:t xml:space="preserve"> the Islamic Republic of </w:t>
      </w:r>
      <w:r w:rsidRPr="00457B99">
        <w:rPr>
          <w:rStyle w:val="StyleUnderline"/>
        </w:rPr>
        <w:t>Iran has hated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since 1979</w:t>
      </w:r>
      <w:r w:rsidRPr="00457B99">
        <w:rPr>
          <w:sz w:val="16"/>
        </w:rPr>
        <w:t xml:space="preserve">. </w:t>
      </w:r>
      <w:r w:rsidRPr="00457B99">
        <w:rPr>
          <w:rStyle w:val="StyleUnderline"/>
        </w:rPr>
        <w:t xml:space="preserve">That leaves </w:t>
      </w:r>
      <w:r w:rsidRPr="00457B99">
        <w:rPr>
          <w:rStyle w:val="Emphasis"/>
        </w:rPr>
        <w:t>only Saudi Arabia</w:t>
      </w:r>
      <w:r w:rsidRPr="00457B99">
        <w:rPr>
          <w:rStyle w:val="StyleUnderline"/>
        </w:rPr>
        <w:t xml:space="preserve"> as a possible U.S. ally</w:t>
      </w:r>
      <w:r w:rsidRPr="00457B99">
        <w:rPr>
          <w:sz w:val="16"/>
        </w:rPr>
        <w:t xml:space="preserve">. Which is why Khashoggi’s death has caused such a stir. Revealingly, </w:t>
      </w:r>
      <w:r w:rsidRPr="00457B99">
        <w:rPr>
          <w:rStyle w:val="StyleUnderline"/>
        </w:rPr>
        <w:t>at about the same time as the writer disappeared, France disrupted an Iranian bomb plot that would have killed</w:t>
      </w:r>
      <w:r w:rsidRPr="00457B99">
        <w:rPr>
          <w:sz w:val="16"/>
        </w:rPr>
        <w:t xml:space="preserve"> tens, if not </w:t>
      </w:r>
      <w:r w:rsidRPr="00457B99">
        <w:rPr>
          <w:rStyle w:val="StyleUnderline"/>
        </w:rPr>
        <w:t>hundreds</w:t>
      </w:r>
      <w:r w:rsidRPr="00457B99">
        <w:rPr>
          <w:sz w:val="16"/>
        </w:rPr>
        <w:t xml:space="preserve">, of people in Paris. And yet it’s Khashoggi’s killing that has grabbed the headlines. That’s because </w:t>
      </w:r>
      <w:r w:rsidRPr="00457B99">
        <w:rPr>
          <w:rStyle w:val="StyleUnderline"/>
        </w:rPr>
        <w:t>Khashoggi isn’t just a victim; he’s a proxy for a debate about U.S. policy</w:t>
      </w:r>
      <w:r w:rsidRPr="00457B99">
        <w:rPr>
          <w:sz w:val="16"/>
        </w:rPr>
        <w:t xml:space="preserve">. </w:t>
      </w:r>
      <w:r w:rsidRPr="00457B99">
        <w:rPr>
          <w:rStyle w:val="StyleUnderline"/>
        </w:rPr>
        <w:t>Obama-era veterans</w:t>
      </w:r>
      <w:r w:rsidRPr="00457B99">
        <w:rPr>
          <w:sz w:val="16"/>
        </w:rPr>
        <w:t xml:space="preserve"> from Ben Rhodes to Michael McFaul have </w:t>
      </w:r>
      <w:r w:rsidRPr="00457B99">
        <w:rPr>
          <w:rStyle w:val="StyleUnderline"/>
        </w:rPr>
        <w:t xml:space="preserve">argued that Khashoggi’s death proves that President Barack Obama’s desire to sidle up to Iran at the expense of the Saudis was correct. </w:t>
      </w:r>
      <w:r w:rsidRPr="00457B99">
        <w:rPr>
          <w:sz w:val="16"/>
        </w:rPr>
        <w:t xml:space="preserve">This is </w:t>
      </w:r>
      <w:r w:rsidRPr="00457B99">
        <w:rPr>
          <w:rStyle w:val="Emphasis"/>
        </w:rPr>
        <w:t xml:space="preserve">nonsense. </w:t>
      </w:r>
      <w:r w:rsidRPr="00457B99">
        <w:rPr>
          <w:rStyle w:val="StyleUnderline"/>
        </w:rPr>
        <w:t>Obama’s policy isn’t the answer, it’s a significant part of the problem</w:t>
      </w:r>
      <w:r w:rsidRPr="00457B99">
        <w:rPr>
          <w:sz w:val="16"/>
        </w:rPr>
        <w:t xml:space="preserve">. As I have written in this column before, </w:t>
      </w:r>
      <w:r w:rsidRPr="00457B99">
        <w:rPr>
          <w:rStyle w:val="StyleUnderline"/>
        </w:rPr>
        <w:t xml:space="preserve">most U.S. alliances are as much about </w:t>
      </w:r>
      <w:r w:rsidRPr="00457B99">
        <w:rPr>
          <w:rStyle w:val="Emphasis"/>
        </w:rPr>
        <w:t>restraining our allies</w:t>
      </w:r>
      <w:r w:rsidRPr="00457B99">
        <w:rPr>
          <w:rStyle w:val="StyleUnderline"/>
        </w:rPr>
        <w:t xml:space="preserve"> as they are about deterring our enemies</w:t>
      </w:r>
      <w:r w:rsidRPr="00457B99">
        <w:rPr>
          <w:sz w:val="16"/>
        </w:rPr>
        <w:t xml:space="preserve">. </w:t>
      </w:r>
      <w:r w:rsidRPr="00457B99">
        <w:rPr>
          <w:rStyle w:val="StyleUnderline"/>
        </w:rPr>
        <w:t xml:space="preserve">When Obama tilted toward Tehran, he gave Saudi Arabia a reason to start </w:t>
      </w:r>
      <w:r w:rsidRPr="00457B99">
        <w:rPr>
          <w:rStyle w:val="Emphasis"/>
        </w:rPr>
        <w:t>writing its own insurance policy</w:t>
      </w:r>
      <w:r w:rsidRPr="00457B99">
        <w:rPr>
          <w:rStyle w:val="StyleUnderline"/>
        </w:rPr>
        <w:t xml:space="preserve"> against Iran, its regional enemy</w:t>
      </w:r>
      <w:r w:rsidRPr="00457B99">
        <w:rPr>
          <w:sz w:val="16"/>
        </w:rPr>
        <w:t xml:space="preserve">. </w:t>
      </w:r>
      <w:r w:rsidRPr="00457B99">
        <w:rPr>
          <w:rStyle w:val="StyleUnderline"/>
        </w:rPr>
        <w:t>Predictably, the Saudis have made a mess</w:t>
      </w:r>
      <w:r w:rsidRPr="00457B99">
        <w:rPr>
          <w:sz w:val="16"/>
        </w:rPr>
        <w:t xml:space="preserve"> of it. They wanted to secure their flanks, but their war in Yemen is endless and profitless, and their blockade of Qatar, though driven by understandable concern over Iranian influence, has achieved little. At home, the regime’s so-called drive against corruption — like the parallel ones in Russia and China — is about centralizing power by eliminating opponents. The killing of Khashoggi, whether it was deliberate or a panicked bungle, is part of that drive — and it has backfired spectacularly. The problem for the United States is that </w:t>
      </w:r>
      <w:r w:rsidRPr="00457B99">
        <w:rPr>
          <w:rStyle w:val="StyleUnderline"/>
        </w:rPr>
        <w:t>Saudi behavior is destructive.</w:t>
      </w:r>
      <w:r w:rsidRPr="00457B99">
        <w:rPr>
          <w:sz w:val="16"/>
        </w:rPr>
        <w:t xml:space="preserve"> </w:t>
      </w:r>
      <w:r w:rsidRPr="00457B99">
        <w:rPr>
          <w:rStyle w:val="Emphasis"/>
        </w:rPr>
        <w:t>But leaving the Saudis to go it alone would merely be more of the same policy that got us where we are today.</w:t>
      </w:r>
      <w:r w:rsidRPr="00457B99">
        <w:rPr>
          <w:sz w:val="16"/>
        </w:rPr>
        <w:t xml:space="preserve"> </w:t>
      </w:r>
      <w:r w:rsidRPr="00457B99">
        <w:rPr>
          <w:rStyle w:val="StyleUnderline"/>
        </w:rPr>
        <w:t>Since 2011</w:t>
      </w:r>
      <w:r w:rsidRPr="00457B99">
        <w:rPr>
          <w:sz w:val="16"/>
        </w:rPr>
        <w:t>, when most U.S. forces left Iraq</w:t>
      </w:r>
      <w:r w:rsidRPr="00457B99">
        <w:rPr>
          <w:rStyle w:val="Emphasis"/>
        </w:rPr>
        <w:t>, declining U.S. influence has paralleled rising regional violence</w:t>
      </w:r>
      <w:r w:rsidRPr="00457B99">
        <w:rPr>
          <w:sz w:val="16"/>
        </w:rPr>
        <w:t xml:space="preserve"> — </w:t>
      </w:r>
      <w:r w:rsidRPr="00457B99">
        <w:rPr>
          <w:rStyle w:val="StyleUnderline"/>
        </w:rPr>
        <w:t>and Iranian power</w:t>
      </w:r>
      <w:r w:rsidRPr="00457B99">
        <w:rPr>
          <w:sz w:val="16"/>
        </w:rPr>
        <w:t xml:space="preserve">. </w:t>
      </w:r>
      <w:r w:rsidRPr="00457B99">
        <w:rPr>
          <w:rStyle w:val="StyleUnderline"/>
        </w:rPr>
        <w:t>That violence isn’t our fault</w:t>
      </w:r>
      <w:r w:rsidRPr="00457B99">
        <w:rPr>
          <w:sz w:val="16"/>
        </w:rPr>
        <w:t xml:space="preserve"> — </w:t>
      </w:r>
      <w:r w:rsidRPr="00457B99">
        <w:rPr>
          <w:rStyle w:val="StyleUnderline"/>
        </w:rPr>
        <w:t>but given how rotten the regimes in the region are, we shouldn’t have expected them to behave any better. Kicking Saudi Arabia to the curb</w:t>
      </w:r>
      <w:r w:rsidRPr="00457B99">
        <w:rPr>
          <w:sz w:val="16"/>
        </w:rPr>
        <w:t xml:space="preserve"> now is tempting, but it </w:t>
      </w:r>
      <w:r w:rsidRPr="00457B99">
        <w:rPr>
          <w:rStyle w:val="Emphasis"/>
        </w:rPr>
        <w:t>will only quicken the descent by making it clear to the Saudis that they’re on their own against the Iranians</w:t>
      </w:r>
      <w:r w:rsidRPr="00457B99">
        <w:rPr>
          <w:sz w:val="16"/>
        </w:rPr>
        <w:t xml:space="preserve">. Breaking this spiral won’t be easy. It may not be possible. Yet </w:t>
      </w:r>
      <w:r w:rsidRPr="00457B99">
        <w:rPr>
          <w:rStyle w:val="StyleUnderline"/>
        </w:rPr>
        <w:t>we have to try to convince the Saudis that their actions, far from enhancing their security, are undermining</w:t>
      </w:r>
      <w:r w:rsidRPr="00457B99">
        <w:rPr>
          <w:sz w:val="16"/>
        </w:rPr>
        <w:t xml:space="preserve"> it. Ironically, Khashoggi was right about that; the reaction to his death is proof of it. Our response to it should be guided not by self-righteous outrage, but by our interest in talking the Saudis down from their ledge.</w:t>
      </w:r>
    </w:p>
    <w:p w14:paraId="71FD5647" w14:textId="0812FF46" w:rsidR="005E3055" w:rsidRPr="00457B99" w:rsidRDefault="005E3055" w:rsidP="00FE27E0"/>
    <w:p w14:paraId="03B24865" w14:textId="77777777" w:rsidR="00FE5ADD" w:rsidRPr="00457B99" w:rsidRDefault="00FE5ADD" w:rsidP="00FE5ADD"/>
    <w:p w14:paraId="698FFAA5" w14:textId="77777777" w:rsidR="00FE5ADD" w:rsidRPr="00457B99" w:rsidRDefault="00FE5ADD" w:rsidP="00FE5ADD">
      <w:pPr>
        <w:pStyle w:val="Heading4"/>
      </w:pPr>
      <w:r w:rsidRPr="00457B99">
        <w:t>Ending aid won’t end the war, it will exacerbate it, encourage Iranian aggression and weaken key allies</w:t>
      </w:r>
    </w:p>
    <w:p w14:paraId="538F6F5F" w14:textId="77777777" w:rsidR="00FE5ADD" w:rsidRPr="00457B99" w:rsidRDefault="00FE5ADD" w:rsidP="00FE5ADD">
      <w:r w:rsidRPr="00457B99">
        <w:rPr>
          <w:rStyle w:val="Style13ptBold"/>
        </w:rPr>
        <w:t>Phillips, MA/MALD, and Posey, 12-6-</w:t>
      </w:r>
      <w:r w:rsidRPr="00457B99">
        <w:t>18</w:t>
      </w:r>
    </w:p>
    <w:p w14:paraId="40B06AC6" w14:textId="77777777" w:rsidR="00FE5ADD" w:rsidRPr="00457B99" w:rsidRDefault="00FE5ADD" w:rsidP="00FE5ADD">
      <w:pPr>
        <w:rPr>
          <w:sz w:val="16"/>
        </w:rPr>
      </w:pPr>
      <w:r w:rsidRPr="00457B99">
        <w:rPr>
          <w:sz w:val="16"/>
        </w:rPr>
        <w:t>(James, Phillips holds a master of arts (MA) as well as a master of arts in law and diplomacy (MALD) in international security studies from the Fletcher School of Law and Diplomacy at Tufts University. Senior Research Fellow for Middle Eastern Affairs @Heritage Madyson Hutchinson Posey is research and administrative assistant for the Davis Institute for National Security and Foreign Policy. https://www.heritage.org/middle-east/commentary/ending-us-military-support-saudi-arabia-yemen-would-trigger-dangerous)</w:t>
      </w:r>
    </w:p>
    <w:p w14:paraId="4AFD10E9" w14:textId="77777777" w:rsidR="00FE5ADD" w:rsidRPr="00457B99" w:rsidRDefault="00FE5ADD" w:rsidP="00FE5ADD">
      <w:r w:rsidRPr="00457B99">
        <w:rPr>
          <w:sz w:val="16"/>
        </w:rPr>
        <w:t xml:space="preserve">The Trump administration has banned 21 Saudi suspects in that murder from entering the U.S., imposed sanctions on 17 Saudi officials, and expressed its willingness to take further action if warranted by ongoing investigations. Many </w:t>
      </w:r>
      <w:r w:rsidRPr="00457B99">
        <w:rPr>
          <w:rStyle w:val="StyleUnderline"/>
        </w:rPr>
        <w:t xml:space="preserve">senators seek to do more to punish the Saudis, even if it means </w:t>
      </w:r>
      <w:r w:rsidRPr="00457B99">
        <w:rPr>
          <w:rStyle w:val="Emphasis"/>
        </w:rPr>
        <w:t xml:space="preserve">sacrificing </w:t>
      </w:r>
      <w:r w:rsidRPr="00457B99">
        <w:rPr>
          <w:rStyle w:val="StyleUnderline"/>
        </w:rPr>
        <w:t xml:space="preserve">the interests of the Yemeni government and making a </w:t>
      </w:r>
      <w:r w:rsidRPr="00457B99">
        <w:rPr>
          <w:rStyle w:val="Emphasis"/>
        </w:rPr>
        <w:t xml:space="preserve">negotiated settlement </w:t>
      </w:r>
      <w:r w:rsidRPr="00457B99">
        <w:rPr>
          <w:rStyle w:val="StyleUnderline"/>
        </w:rPr>
        <w:t xml:space="preserve">of the conflict more difficult. </w:t>
      </w:r>
      <w:r w:rsidRPr="00457B99">
        <w:rPr>
          <w:sz w:val="16"/>
        </w:rPr>
        <w:t xml:space="preserve">The killing of Khashoggi was certainly abhorrent, but </w:t>
      </w:r>
      <w:r w:rsidRPr="00457B99">
        <w:rPr>
          <w:rStyle w:val="StyleUnderline"/>
        </w:rPr>
        <w:t>ending U.S. support</w:t>
      </w:r>
      <w:r w:rsidRPr="00457B99">
        <w:rPr>
          <w:sz w:val="16"/>
        </w:rPr>
        <w:t xml:space="preserve"> for the multinational coalition in Yemen </w:t>
      </w:r>
      <w:r w:rsidRPr="00457B99">
        <w:rPr>
          <w:rStyle w:val="StyleUnderline"/>
        </w:rPr>
        <w:t>is not the proper solution</w:t>
      </w:r>
      <w:r w:rsidRPr="00457B99">
        <w:rPr>
          <w:sz w:val="16"/>
        </w:rPr>
        <w:t xml:space="preserve">. </w:t>
      </w:r>
      <w:r w:rsidRPr="00457B99">
        <w:rPr>
          <w:rStyle w:val="StyleUnderline"/>
        </w:rPr>
        <w:t xml:space="preserve">It risks </w:t>
      </w:r>
      <w:r w:rsidRPr="00457B99">
        <w:rPr>
          <w:rStyle w:val="Emphasis"/>
        </w:rPr>
        <w:t>dangerously conflating</w:t>
      </w:r>
      <w:r w:rsidRPr="00457B99">
        <w:rPr>
          <w:rStyle w:val="StyleUnderline"/>
        </w:rPr>
        <w:t xml:space="preserve"> two separate issues and would </w:t>
      </w:r>
      <w:r w:rsidRPr="00457B99">
        <w:rPr>
          <w:rStyle w:val="Emphasis"/>
        </w:rPr>
        <w:t>inevitably trigger unintended consequences</w:t>
      </w:r>
      <w:r w:rsidRPr="00457B99">
        <w:rPr>
          <w:rStyle w:val="StyleUnderline"/>
        </w:rPr>
        <w:t xml:space="preserve"> that would </w:t>
      </w:r>
      <w:r w:rsidRPr="00457B99">
        <w:rPr>
          <w:rStyle w:val="Emphasis"/>
        </w:rPr>
        <w:t>undermine U.S. national security interests in the region</w:t>
      </w:r>
      <w:r w:rsidRPr="00457B99">
        <w:rPr>
          <w:rStyle w:val="StyleUnderline"/>
        </w:rPr>
        <w:t xml:space="preserve">. </w:t>
      </w:r>
      <w:r w:rsidRPr="00457B99">
        <w:rPr>
          <w:sz w:val="16"/>
        </w:rPr>
        <w:t xml:space="preserve">Senators must remember that </w:t>
      </w:r>
      <w:r w:rsidRPr="00457B99">
        <w:rPr>
          <w:rStyle w:val="StyleUnderline"/>
        </w:rPr>
        <w:t>Saudi Arabia is not the only belligerent in Yemen</w:t>
      </w:r>
      <w:r w:rsidRPr="00457B99">
        <w:rPr>
          <w:sz w:val="16"/>
        </w:rPr>
        <w:t xml:space="preserve">. </w:t>
      </w:r>
      <w:r w:rsidRPr="00457B99">
        <w:rPr>
          <w:rStyle w:val="StyleUnderline"/>
        </w:rPr>
        <w:t xml:space="preserve">A cutoff of U.S. support would also </w:t>
      </w:r>
      <w:r w:rsidRPr="00457B99">
        <w:rPr>
          <w:rStyle w:val="Emphasis"/>
        </w:rPr>
        <w:t>hurt the elected and internationally recognized</w:t>
      </w:r>
      <w:r w:rsidRPr="00457B99">
        <w:rPr>
          <w:rStyle w:val="StyleUnderline"/>
        </w:rPr>
        <w:t xml:space="preserve"> government of Yemen</w:t>
      </w:r>
      <w:r w:rsidRPr="00457B99">
        <w:rPr>
          <w:sz w:val="16"/>
        </w:rPr>
        <w:t xml:space="preserve">, which was </w:t>
      </w:r>
      <w:r w:rsidRPr="00457B99">
        <w:rPr>
          <w:rStyle w:val="StyleUnderline"/>
        </w:rPr>
        <w:t>ousted by Iran-backed Houthi rebels</w:t>
      </w:r>
      <w:r w:rsidRPr="00457B99">
        <w:rPr>
          <w:sz w:val="16"/>
        </w:rPr>
        <w:t xml:space="preserve"> in 2015 </w:t>
      </w:r>
      <w:r w:rsidRPr="00457B99">
        <w:rPr>
          <w:rStyle w:val="StyleUnderline"/>
        </w:rPr>
        <w:t>in a bloody coup that violated a U.N.-brokered ceasefire</w:t>
      </w:r>
      <w:r w:rsidRPr="00457B99">
        <w:rPr>
          <w:sz w:val="16"/>
        </w:rPr>
        <w:t xml:space="preserve">. </w:t>
      </w:r>
      <w:r w:rsidRPr="00457B99">
        <w:rPr>
          <w:rStyle w:val="StyleUnderline"/>
        </w:rPr>
        <w:t>Withdrawing U.S. support would also harm the interests of other U.S. allies</w:t>
      </w:r>
      <w:r w:rsidRPr="00457B99">
        <w:rPr>
          <w:sz w:val="16"/>
        </w:rPr>
        <w:t xml:space="preserve"> fighting in Yemen, </w:t>
      </w:r>
      <w:r w:rsidRPr="00457B99">
        <w:rPr>
          <w:rStyle w:val="StyleUnderline"/>
        </w:rPr>
        <w:t>including the U</w:t>
      </w:r>
      <w:r w:rsidRPr="00457B99">
        <w:rPr>
          <w:sz w:val="16"/>
        </w:rPr>
        <w:t xml:space="preserve">nited </w:t>
      </w:r>
      <w:r w:rsidRPr="00457B99">
        <w:rPr>
          <w:rStyle w:val="StyleUnderline"/>
        </w:rPr>
        <w:t>A</w:t>
      </w:r>
      <w:r w:rsidRPr="00457B99">
        <w:rPr>
          <w:sz w:val="16"/>
        </w:rPr>
        <w:t xml:space="preserve">rab </w:t>
      </w:r>
      <w:r w:rsidRPr="00457B99">
        <w:rPr>
          <w:rStyle w:val="StyleUnderline"/>
        </w:rPr>
        <w:t>E</w:t>
      </w:r>
      <w:r w:rsidRPr="00457B99">
        <w:rPr>
          <w:sz w:val="16"/>
        </w:rPr>
        <w:t xml:space="preserve">mirates </w:t>
      </w:r>
      <w:r w:rsidRPr="00457B99">
        <w:rPr>
          <w:rStyle w:val="StyleUnderline"/>
        </w:rPr>
        <w:t>and Bahrain</w:t>
      </w:r>
      <w:r w:rsidRPr="00457B99">
        <w:rPr>
          <w:sz w:val="16"/>
        </w:rPr>
        <w:t xml:space="preserve">. </w:t>
      </w:r>
      <w:r w:rsidRPr="00457B99">
        <w:rPr>
          <w:rStyle w:val="StyleUnderline"/>
        </w:rPr>
        <w:t xml:space="preserve">The war in Yemen is complex. Those who rush to </w:t>
      </w:r>
      <w:r w:rsidRPr="00457B99">
        <w:rPr>
          <w:rStyle w:val="Emphasis"/>
        </w:rPr>
        <w:t>blame Saudi Arabia</w:t>
      </w:r>
      <w:r w:rsidRPr="00457B99">
        <w:rPr>
          <w:sz w:val="16"/>
        </w:rPr>
        <w:t xml:space="preserve"> entirely for the suffering of the Yemeni people </w:t>
      </w:r>
      <w:r w:rsidRPr="00457B99">
        <w:rPr>
          <w:rStyle w:val="StyleUnderline"/>
        </w:rPr>
        <w:t>ignore the war crimes and heavy-handed treatment meted out by the Houthis</w:t>
      </w:r>
      <w:r w:rsidRPr="00457B99">
        <w:rPr>
          <w:sz w:val="16"/>
        </w:rPr>
        <w:t xml:space="preserve"> to their opponents </w:t>
      </w:r>
      <w:r w:rsidRPr="00457B99">
        <w:rPr>
          <w:rStyle w:val="StyleUnderline"/>
        </w:rPr>
        <w:t>and the ruthless role that Iran plays</w:t>
      </w:r>
      <w:r w:rsidRPr="00457B99">
        <w:rPr>
          <w:sz w:val="16"/>
        </w:rPr>
        <w:t xml:space="preserve"> in supporting the Houthi Ansar Allah (“Supporters of Allah”) movement, a Shia Islamist extremist group. The </w:t>
      </w:r>
      <w:r w:rsidRPr="00457B99">
        <w:rPr>
          <w:rStyle w:val="StyleUnderline"/>
        </w:rPr>
        <w:t>Saudis are rightly criticized for not doing more to prevent civilian casualties</w:t>
      </w:r>
      <w:r w:rsidRPr="00457B99">
        <w:rPr>
          <w:sz w:val="16"/>
        </w:rPr>
        <w:t xml:space="preserve"> as they target Ansar Allah positions. </w:t>
      </w:r>
      <w:r w:rsidRPr="00457B99">
        <w:rPr>
          <w:rStyle w:val="StyleUnderline"/>
        </w:rPr>
        <w:t>But the Houthis should not be given a free pass</w:t>
      </w:r>
      <w:r w:rsidRPr="00457B99">
        <w:rPr>
          <w:sz w:val="16"/>
        </w:rPr>
        <w:t xml:space="preserve"> for deliberately targeting civilian targets in Saudi Arabia and the United Arab Emirates with increasingly sophisticated Iranian ballistic missiles. Ansar Allah also deserves criticism for its violent role in destabilizing Yemen and creating the conditions that led to the current humanitarian disaster. </w:t>
      </w:r>
      <w:r w:rsidRPr="00457B99">
        <w:rPr>
          <w:rStyle w:val="StyleUnderline"/>
        </w:rPr>
        <w:t>Ansar Allah regularly attacks the Saudi border, launches missiles strikes into Saudi Arabia and the U</w:t>
      </w:r>
      <w:r w:rsidRPr="00457B99">
        <w:rPr>
          <w:sz w:val="16"/>
        </w:rPr>
        <w:t xml:space="preserve">nited </w:t>
      </w:r>
      <w:r w:rsidRPr="00457B99">
        <w:rPr>
          <w:rStyle w:val="StyleUnderline"/>
        </w:rPr>
        <w:t>A</w:t>
      </w:r>
      <w:r w:rsidRPr="00457B99">
        <w:rPr>
          <w:sz w:val="16"/>
        </w:rPr>
        <w:t xml:space="preserve">rab </w:t>
      </w:r>
      <w:r w:rsidRPr="00457B99">
        <w:rPr>
          <w:rStyle w:val="StyleUnderline"/>
        </w:rPr>
        <w:t>E</w:t>
      </w:r>
      <w:r w:rsidRPr="00457B99">
        <w:rPr>
          <w:sz w:val="16"/>
        </w:rPr>
        <w:t xml:space="preserve">mirates, </w:t>
      </w:r>
      <w:r w:rsidRPr="00457B99">
        <w:rPr>
          <w:rStyle w:val="StyleUnderline"/>
        </w:rPr>
        <w:t>and diverts international medical and food aid to favor its own supporters and sell on the black market</w:t>
      </w:r>
      <w:r w:rsidRPr="00457B99">
        <w:rPr>
          <w:sz w:val="16"/>
        </w:rPr>
        <w:t xml:space="preserve">. </w:t>
      </w:r>
      <w:r w:rsidRPr="00457B99">
        <w:rPr>
          <w:rStyle w:val="StyleUnderline"/>
        </w:rPr>
        <w:t>Ansar Allah also has targeted U.S. Navy vessels, those of allied nations, and civilian shipping in the Red Sea with Iranian-supplied missiles</w:t>
      </w:r>
      <w:r w:rsidRPr="00457B99">
        <w:rPr>
          <w:sz w:val="16"/>
        </w:rPr>
        <w:t xml:space="preserve">, gunboat attacks, and boat bombs. </w:t>
      </w:r>
      <w:r w:rsidRPr="00457B99">
        <w:rPr>
          <w:rStyle w:val="StyleUnderline"/>
        </w:rPr>
        <w:t>Undermining the Saudi-led coalition</w:t>
      </w:r>
      <w:r w:rsidRPr="00457B99">
        <w:rPr>
          <w:sz w:val="16"/>
        </w:rPr>
        <w:t xml:space="preserve"> in Yemen </w:t>
      </w:r>
      <w:r w:rsidRPr="00457B99">
        <w:rPr>
          <w:rStyle w:val="Emphasis"/>
        </w:rPr>
        <w:t>risks exacerbating this</w:t>
      </w:r>
      <w:r w:rsidRPr="00457B99">
        <w:rPr>
          <w:sz w:val="16"/>
        </w:rPr>
        <w:t xml:space="preserve"> </w:t>
      </w:r>
      <w:r w:rsidRPr="00457B99">
        <w:rPr>
          <w:rStyle w:val="StyleUnderline"/>
        </w:rPr>
        <w:t xml:space="preserve">threat to international shipping and giving </w:t>
      </w:r>
      <w:r w:rsidRPr="00457B99">
        <w:rPr>
          <w:rStyle w:val="Emphasis"/>
        </w:rPr>
        <w:t>Iran the opportunity to threaten oil shipments</w:t>
      </w:r>
      <w:r w:rsidRPr="00457B99">
        <w:rPr>
          <w:sz w:val="16"/>
        </w:rPr>
        <w:t xml:space="preserve"> through the Bab al-Mandab Strait, </w:t>
      </w:r>
      <w:r w:rsidRPr="00457B99">
        <w:rPr>
          <w:rStyle w:val="StyleUnderline"/>
        </w:rPr>
        <w:t>just as it has threatened to do in</w:t>
      </w:r>
      <w:r w:rsidRPr="00457B99">
        <w:rPr>
          <w:sz w:val="16"/>
        </w:rPr>
        <w:t xml:space="preserve"> the Strait of </w:t>
      </w:r>
      <w:r w:rsidRPr="00457B99">
        <w:rPr>
          <w:rStyle w:val="StyleUnderline"/>
        </w:rPr>
        <w:t>Hormuz.</w:t>
      </w:r>
      <w:r w:rsidRPr="00457B99">
        <w:rPr>
          <w:sz w:val="16"/>
        </w:rPr>
        <w:t xml:space="preserve"> </w:t>
      </w:r>
      <w:r w:rsidRPr="00457B99">
        <w:rPr>
          <w:rStyle w:val="StyleUnderline"/>
        </w:rPr>
        <w:t>Those who advocate withdrawing support for Saudi Arabia apparently believe that they can somehow end the current conflict in Yemen through a one-sided strategy that penalizes allies and boosts Ansar Allah</w:t>
      </w:r>
      <w:r w:rsidRPr="00457B99">
        <w:rPr>
          <w:sz w:val="16"/>
        </w:rPr>
        <w:t xml:space="preserve">, a group that chants “Death to America” and looks more like Hezbollah, Iran’s Lebanese proxy group, every day. </w:t>
      </w:r>
      <w:r w:rsidRPr="00457B99">
        <w:rPr>
          <w:rStyle w:val="StyleUnderline"/>
        </w:rPr>
        <w:t>Never mind that Saudi Arabia is supporting the internationally recognized government of Yemen in this effort</w:t>
      </w:r>
      <w:r w:rsidRPr="00457B99">
        <w:rPr>
          <w:sz w:val="16"/>
        </w:rPr>
        <w:t>. Never mind that leaving Ansar Allah to run amuck will not bring an end to the humanitarian suffering, but only prolong it.</w:t>
      </w:r>
    </w:p>
    <w:p w14:paraId="697E9275" w14:textId="77777777" w:rsidR="00FE5ADD" w:rsidRPr="00457B99" w:rsidRDefault="00FE5ADD" w:rsidP="00FE5ADD"/>
    <w:p w14:paraId="37C58E36" w14:textId="77777777" w:rsidR="00FE5ADD" w:rsidRPr="00457B99" w:rsidRDefault="00FE5ADD" w:rsidP="00FE5ADD">
      <w:pPr>
        <w:pStyle w:val="Heading4"/>
      </w:pPr>
      <w:r w:rsidRPr="00457B99">
        <w:t>US influence is key to reduce violence and promote settlement- withdrawal greenlights aggression by Russia and terrorists</w:t>
      </w:r>
    </w:p>
    <w:p w14:paraId="30ED8330" w14:textId="77777777" w:rsidR="00FE5ADD" w:rsidRPr="00457B99" w:rsidRDefault="00FE5ADD" w:rsidP="00FE5ADD">
      <w:pPr>
        <w:rPr>
          <w:sz w:val="16"/>
        </w:rPr>
      </w:pPr>
      <w:r w:rsidRPr="00457B99">
        <w:rPr>
          <w:rStyle w:val="Style13ptBold"/>
        </w:rPr>
        <w:t>Carafano, PhD Gtown, 3-7-</w:t>
      </w:r>
      <w:r w:rsidRPr="00457B99">
        <w:rPr>
          <w:sz w:val="16"/>
        </w:rPr>
        <w:t>18</w:t>
      </w:r>
    </w:p>
    <w:p w14:paraId="22CE8C8D" w14:textId="77777777" w:rsidR="00FE5ADD" w:rsidRPr="00457B99" w:rsidRDefault="00FE5ADD" w:rsidP="00FE5ADD">
      <w:pPr>
        <w:rPr>
          <w:sz w:val="16"/>
        </w:rPr>
      </w:pPr>
      <w:r w:rsidRPr="00457B99">
        <w:rPr>
          <w:sz w:val="16"/>
        </w:rPr>
        <w:t>(James J, vice president of Heritage's Kathryn and Shelby Cullom Davis Institute for National Security and Foreign Policy and the E. W. Richardson Fellow. https://www.heritage.org/middle-east/commentary/chaos-will-erupt-the-middle-east-if-us-leaves-yemen)</w:t>
      </w:r>
    </w:p>
    <w:p w14:paraId="68F2B4F8" w14:textId="77777777" w:rsidR="00FE5ADD" w:rsidRPr="00457B99" w:rsidRDefault="00FE5ADD" w:rsidP="00FE5ADD">
      <w:pPr>
        <w:rPr>
          <w:rStyle w:val="Emphasis"/>
        </w:rPr>
      </w:pPr>
      <w:r w:rsidRPr="00457B99">
        <w:rPr>
          <w:sz w:val="16"/>
        </w:rPr>
        <w:t xml:space="preserve">Three years ago this month, a Saudi-led coalition of Gulf nations waded into Yemen's civil war. </w:t>
      </w:r>
      <w:r w:rsidRPr="00457B99">
        <w:rPr>
          <w:rStyle w:val="StyleUnderline"/>
        </w:rPr>
        <w:t>The U.S. is aiding the coalition</w:t>
      </w:r>
      <w:r w:rsidRPr="00457B99">
        <w:rPr>
          <w:sz w:val="16"/>
        </w:rPr>
        <w:t xml:space="preserve">, supplying special forces and sharing intelligence with our Saudi and UAE allies. </w:t>
      </w:r>
      <w:r w:rsidRPr="00457B99">
        <w:rPr>
          <w:rStyle w:val="StyleUnderline"/>
        </w:rPr>
        <w:t>For some Americans, that's too much</w:t>
      </w:r>
      <w:r w:rsidRPr="00457B99">
        <w:rPr>
          <w:sz w:val="16"/>
        </w:rPr>
        <w:t xml:space="preserve">. On Feb. 28, Sens. Mike Lee, R-Utah; Bernie Sanders, I-Vt.; and Chris Murphy, D-Conn., introduced a joint resolution invoking the War Powers Act. The goal: to yank all U.S. military support from the conflict. Legal scholars debate the constitutionality of the War Powers Act. Still, even if the Hill could tell the president to pull out of Yemen, it should not. </w:t>
      </w:r>
      <w:r w:rsidRPr="00457B99">
        <w:rPr>
          <w:rStyle w:val="Emphasis"/>
        </w:rPr>
        <w:t xml:space="preserve">If America walks away, it will only bring more war, not peace. </w:t>
      </w:r>
      <w:r w:rsidRPr="00457B99">
        <w:rPr>
          <w:rStyle w:val="StyleUnderline"/>
        </w:rPr>
        <w:t xml:space="preserve">America is there for a reason: to keep the region from </w:t>
      </w:r>
      <w:r w:rsidRPr="00457B99">
        <w:rPr>
          <w:rStyle w:val="Emphasis"/>
        </w:rPr>
        <w:t>falling apart</w:t>
      </w:r>
      <w:r w:rsidRPr="00457B99">
        <w:rPr>
          <w:rStyle w:val="StyleUnderline"/>
        </w:rPr>
        <w:t xml:space="preserve">. The collapse of </w:t>
      </w:r>
      <w:r w:rsidRPr="00457B99">
        <w:rPr>
          <w:rStyle w:val="Emphasis"/>
        </w:rPr>
        <w:t>any friendly regime</w:t>
      </w:r>
      <w:r w:rsidRPr="00457B99">
        <w:rPr>
          <w:rStyle w:val="StyleUnderline"/>
        </w:rPr>
        <w:t xml:space="preserve"> there is bad for us. The greatest threats to Middle East stability</w:t>
      </w:r>
      <w:r w:rsidRPr="00457B99">
        <w:rPr>
          <w:sz w:val="16"/>
        </w:rPr>
        <w:t xml:space="preserve"> and security </w:t>
      </w:r>
      <w:r w:rsidRPr="00457B99">
        <w:rPr>
          <w:rStyle w:val="Emphasis"/>
        </w:rPr>
        <w:t>are Iran</w:t>
      </w:r>
      <w:r w:rsidRPr="00457B99">
        <w:rPr>
          <w:sz w:val="16"/>
        </w:rPr>
        <w:t xml:space="preserve"> and transnational Islamist terrorists groups, principally </w:t>
      </w:r>
      <w:r w:rsidRPr="00457B99">
        <w:rPr>
          <w:rStyle w:val="Emphasis"/>
        </w:rPr>
        <w:t>ISIS and al-Qaida.</w:t>
      </w:r>
      <w:r w:rsidRPr="00457B99">
        <w:rPr>
          <w:sz w:val="16"/>
        </w:rPr>
        <w:t xml:space="preserve"> And </w:t>
      </w:r>
      <w:r w:rsidRPr="00457B99">
        <w:rPr>
          <w:rStyle w:val="StyleUnderline"/>
        </w:rPr>
        <w:t xml:space="preserve">it is precisely these forces that </w:t>
      </w:r>
      <w:r w:rsidRPr="00457B99">
        <w:rPr>
          <w:rStyle w:val="Emphasis"/>
        </w:rPr>
        <w:t>are fueling</w:t>
      </w:r>
      <w:r w:rsidRPr="00457B99">
        <w:rPr>
          <w:rStyle w:val="StyleUnderline"/>
        </w:rPr>
        <w:t xml:space="preserve"> the Yemen war. If Congress forces the administration to abandon our allies, Tehran, ISIS, and al-Qaida would feel </w:t>
      </w:r>
      <w:r w:rsidRPr="00457B99">
        <w:rPr>
          <w:rStyle w:val="Emphasis"/>
        </w:rPr>
        <w:t>emboldened and likely double-down on expanding the war.</w:t>
      </w:r>
      <w:r w:rsidRPr="00457B99">
        <w:rPr>
          <w:sz w:val="16"/>
        </w:rPr>
        <w:t xml:space="preserve"> Meanwhile, </w:t>
      </w:r>
      <w:r w:rsidRPr="00457B99">
        <w:rPr>
          <w:rStyle w:val="StyleUnderline"/>
        </w:rPr>
        <w:t xml:space="preserve">Washington would </w:t>
      </w:r>
      <w:r w:rsidRPr="00457B99">
        <w:rPr>
          <w:rStyle w:val="Emphasis"/>
        </w:rPr>
        <w:t>lose its ability to influence</w:t>
      </w:r>
      <w:r w:rsidRPr="00457B99">
        <w:rPr>
          <w:rStyle w:val="StyleUnderline"/>
        </w:rPr>
        <w:t xml:space="preserve"> how Saudi Arabia and the UAE conduct coalition operations</w:t>
      </w:r>
      <w:r w:rsidRPr="00457B99">
        <w:rPr>
          <w:sz w:val="16"/>
        </w:rPr>
        <w:t xml:space="preserve">. </w:t>
      </w:r>
      <w:r w:rsidRPr="00457B99">
        <w:rPr>
          <w:rStyle w:val="StyleUnderline"/>
        </w:rPr>
        <w:t xml:space="preserve">Without our </w:t>
      </w:r>
      <w:r w:rsidRPr="00457B99">
        <w:rPr>
          <w:rStyle w:val="Emphasis"/>
        </w:rPr>
        <w:t>mitigating presence</w:t>
      </w:r>
      <w:r w:rsidRPr="00457B99">
        <w:rPr>
          <w:rStyle w:val="StyleUnderline"/>
        </w:rPr>
        <w:t xml:space="preserve">, the </w:t>
      </w:r>
      <w:r w:rsidRPr="00457B99">
        <w:rPr>
          <w:rStyle w:val="Emphasis"/>
        </w:rPr>
        <w:t xml:space="preserve">carnage </w:t>
      </w:r>
      <w:r w:rsidRPr="00457B99">
        <w:rPr>
          <w:rStyle w:val="StyleUnderline"/>
        </w:rPr>
        <w:t xml:space="preserve">of this vicious war would </w:t>
      </w:r>
      <w:r w:rsidRPr="00457B99">
        <w:rPr>
          <w:rStyle w:val="Emphasis"/>
        </w:rPr>
        <w:t>only increase.</w:t>
      </w:r>
      <w:r w:rsidRPr="00457B99">
        <w:rPr>
          <w:rStyle w:val="StyleUnderline"/>
        </w:rPr>
        <w:t xml:space="preserve"> </w:t>
      </w:r>
      <w:r w:rsidRPr="00457B99">
        <w:rPr>
          <w:sz w:val="16"/>
        </w:rPr>
        <w:t xml:space="preserve">And </w:t>
      </w:r>
      <w:r w:rsidRPr="00457B99">
        <w:rPr>
          <w:rStyle w:val="StyleUnderline"/>
        </w:rPr>
        <w:t xml:space="preserve">Russia would be tempted to further </w:t>
      </w:r>
      <w:r w:rsidRPr="00457B99">
        <w:rPr>
          <w:rStyle w:val="Emphasis"/>
        </w:rPr>
        <w:t>complicate the situation.</w:t>
      </w:r>
      <w:r w:rsidRPr="00457B99">
        <w:rPr>
          <w:sz w:val="16"/>
        </w:rPr>
        <w:t xml:space="preserve"> Moscow has already vetoed a draft U.N. Security Council resolution to hold Iran accountable for providing Yemen's rebels with the long-range missiles recently fired at the Saudi capital. </w:t>
      </w:r>
      <w:r w:rsidRPr="00457B99">
        <w:rPr>
          <w:rStyle w:val="StyleUnderline"/>
        </w:rPr>
        <w:t xml:space="preserve">Putin would interpret an American withdrawal as a </w:t>
      </w:r>
      <w:r w:rsidRPr="00457B99">
        <w:rPr>
          <w:rStyle w:val="Emphasis"/>
        </w:rPr>
        <w:t>green light for additional Russian meddling</w:t>
      </w:r>
      <w:r w:rsidRPr="00457B99">
        <w:rPr>
          <w:sz w:val="16"/>
        </w:rPr>
        <w:t xml:space="preserve"> – </w:t>
      </w:r>
      <w:r w:rsidRPr="00457B99">
        <w:rPr>
          <w:rStyle w:val="StyleUnderline"/>
        </w:rPr>
        <w:t>the type that Moscow has brought to</w:t>
      </w:r>
      <w:r w:rsidRPr="00457B99">
        <w:rPr>
          <w:sz w:val="16"/>
        </w:rPr>
        <w:t xml:space="preserve"> the </w:t>
      </w:r>
      <w:r w:rsidRPr="00457B99">
        <w:rPr>
          <w:rStyle w:val="StyleUnderline"/>
        </w:rPr>
        <w:t>Syria</w:t>
      </w:r>
      <w:r w:rsidRPr="00457B99">
        <w:rPr>
          <w:sz w:val="16"/>
        </w:rPr>
        <w:t xml:space="preserve">n civil war. Instead of turning our back on Yemen, the U.S. should focus on ending the war. The longer the conflict persists, the more the chaos benefits terrorist groups in the region and the more the main rebel group, the Houthis, becomes dependent on Iran. There are no easy answers. Just ask American Enterprise Institute analyst Katherine Zimmerman, who follows the issue as closely as anyone. Her assessment: "The (Saudi-led) coalition's efforts to end the war militarily have been unsuccessful and will likely continue to fail...." There is no clear military solution. There is no clear political resolution either. Yemen's political landscape remains hopelessly fractured. Any settlement talks that exclude key stakeholders are likely to go nowhere. A new U.N. envoy, Martin Griffiths, is expected to try to launch another round of negotiations. But for now, at least, too many key actors seem unwilling to engage in serious peace talks. </w:t>
      </w:r>
      <w:r w:rsidRPr="00457B99">
        <w:rPr>
          <w:rStyle w:val="StyleUnderline"/>
        </w:rPr>
        <w:t>Rather than pull out</w:t>
      </w:r>
      <w:r w:rsidRPr="00457B99">
        <w:rPr>
          <w:sz w:val="16"/>
        </w:rPr>
        <w:t xml:space="preserve">, </w:t>
      </w:r>
      <w:r w:rsidRPr="00457B99">
        <w:rPr>
          <w:rStyle w:val="StyleUnderline"/>
        </w:rPr>
        <w:t xml:space="preserve">the U.S. should continue to </w:t>
      </w:r>
      <w:r w:rsidRPr="00457B99">
        <w:rPr>
          <w:rStyle w:val="Emphasis"/>
        </w:rPr>
        <w:t>use its presence and influence</w:t>
      </w:r>
      <w:r w:rsidRPr="00457B99">
        <w:rPr>
          <w:rStyle w:val="StyleUnderline"/>
        </w:rPr>
        <w:t xml:space="preserve"> to establish the conditions that will allow for the delivery of humanitarian aid and the start of real </w:t>
      </w:r>
      <w:r w:rsidRPr="00457B99">
        <w:rPr>
          <w:rStyle w:val="Emphasis"/>
        </w:rPr>
        <w:t>peace negotiations</w:t>
      </w:r>
      <w:r w:rsidRPr="00457B99">
        <w:rPr>
          <w:rStyle w:val="StyleUnderline"/>
        </w:rPr>
        <w:t xml:space="preserve"> that put the people of Yemen first. U.S. </w:t>
      </w:r>
      <w:r w:rsidRPr="00457B99">
        <w:rPr>
          <w:rStyle w:val="Emphasis"/>
        </w:rPr>
        <w:t>military activities contribute to both those goals</w:t>
      </w:r>
      <w:r w:rsidRPr="00457B99">
        <w:rPr>
          <w:rStyle w:val="StyleUnderline"/>
        </w:rPr>
        <w:t>, particularly by supporting counterterrorism operations against ISIS and a-Qaida</w:t>
      </w:r>
      <w:r w:rsidRPr="00457B99">
        <w:rPr>
          <w:sz w:val="16"/>
        </w:rPr>
        <w:t xml:space="preserve">. In addition to continuing that support, the U.S. should work to diminish Iranian meddling – not just by disrupting its aid to the Houthis, but by broadly attacking Tehran's foreign escapades throughout the region. Pressing the regime overall will strain its capacity to support the rebels in Yemen – and that may lead to all sides in the conflict coming to the peace table sooner rather than later. If Congress wants to see an end to the humanitarian suffering in Yemen, then writing off the current U.S. role there ought to be the last thing lawmakers think about. </w:t>
      </w:r>
      <w:r w:rsidRPr="00457B99">
        <w:rPr>
          <w:rStyle w:val="StyleUnderline"/>
        </w:rPr>
        <w:t>The U.S. cannot be a bystander</w:t>
      </w:r>
      <w:r w:rsidRPr="00457B99">
        <w:rPr>
          <w:sz w:val="16"/>
        </w:rPr>
        <w:t xml:space="preserve">. In fact, </w:t>
      </w:r>
      <w:r w:rsidRPr="00457B99">
        <w:rPr>
          <w:rStyle w:val="Emphasis"/>
        </w:rPr>
        <w:t>it may be the only actor with sufficient influence to drive the other players toward a peaceful political settlement in Yemen.</w:t>
      </w:r>
    </w:p>
    <w:p w14:paraId="42156D54" w14:textId="77777777" w:rsidR="00FE5ADD" w:rsidRPr="00457B99" w:rsidRDefault="00FE5ADD" w:rsidP="00FE5ADD"/>
    <w:p w14:paraId="4B10042F" w14:textId="77777777" w:rsidR="00FE5ADD" w:rsidRPr="00457B99" w:rsidRDefault="00FE5ADD" w:rsidP="00FE5ADD">
      <w:pPr>
        <w:pStyle w:val="Heading4"/>
      </w:pPr>
      <w:r w:rsidRPr="00457B99">
        <w:t>Saudi strength k2 peace- plan weakening them means zero chance of success</w:t>
      </w:r>
    </w:p>
    <w:p w14:paraId="407D62A7" w14:textId="77777777" w:rsidR="00FE5ADD" w:rsidRPr="00457B99" w:rsidRDefault="00FE5ADD" w:rsidP="00FE5ADD">
      <w:pPr>
        <w:rPr>
          <w:rStyle w:val="Style13ptBold"/>
        </w:rPr>
      </w:pPr>
      <w:r w:rsidRPr="00457B99">
        <w:rPr>
          <w:rStyle w:val="Style13ptBold"/>
        </w:rPr>
        <w:t>Almarzoqi, PhD, 16</w:t>
      </w:r>
    </w:p>
    <w:p w14:paraId="253E89DF" w14:textId="77777777" w:rsidR="00FE5ADD" w:rsidRPr="00457B99" w:rsidRDefault="00FE5ADD" w:rsidP="00FE5ADD">
      <w:pPr>
        <w:rPr>
          <w:sz w:val="16"/>
        </w:rPr>
      </w:pPr>
      <w:r w:rsidRPr="00457B99">
        <w:rPr>
          <w:sz w:val="16"/>
        </w:rPr>
        <w:t xml:space="preserve">(Mansour , researcher on Saudi politics at Sciences Po de Lyon, France </w:t>
      </w:r>
      <w:hyperlink r:id="rId28" w:history="1">
        <w:r w:rsidRPr="00457B99">
          <w:rPr>
            <w:rStyle w:val="Hyperlink"/>
            <w:sz w:val="16"/>
          </w:rPr>
          <w:t>https://nationalinterest.org/feature/why-saudi-efforts-yemen-advance-us-interests-17901</w:t>
        </w:r>
      </w:hyperlink>
      <w:r w:rsidRPr="00457B99">
        <w:rPr>
          <w:sz w:val="16"/>
        </w:rPr>
        <w:t xml:space="preserve"> 10-2)</w:t>
      </w:r>
    </w:p>
    <w:p w14:paraId="6FA3C047" w14:textId="1EAB4A10" w:rsidR="001D4E56" w:rsidRPr="00457B99" w:rsidRDefault="00FE5ADD" w:rsidP="00FE5ADD">
      <w:pPr>
        <w:rPr>
          <w:rStyle w:val="StyleUnderline"/>
        </w:rPr>
      </w:pPr>
      <w:r w:rsidRPr="00457B99">
        <w:rPr>
          <w:rStyle w:val="StyleUnderline"/>
        </w:rPr>
        <w:t>No fight against Al Qaeda has any chance of success in Yemen without two elements: a strong central government and a functioning state structure</w:t>
      </w:r>
      <w:r w:rsidRPr="00457B99">
        <w:rPr>
          <w:sz w:val="16"/>
        </w:rPr>
        <w:t xml:space="preserve">. Without that, any achievement is a mere flash in the pan. These two elements on the one hand, and the predominance of the alliance between the Iran-backed Houthi militia and Saleh forces on the other, are mutually exclusive. Thus, fighting Al Qaeda starts with the Houthi militia becoming a political party and Saleh’s acceptance of an inclusive political process. That is why the Arab coalition labored so hard for a solution based on these elements, as evident in the Gulf Initiative, UNSC Resolution 2216, the Kuwait negotiations, and several failed ceasefire attempts. </w:t>
      </w:r>
      <w:r w:rsidRPr="00457B99">
        <w:rPr>
          <w:rStyle w:val="StyleUnderline"/>
        </w:rPr>
        <w:t xml:space="preserve">If Saudi </w:t>
      </w:r>
      <w:r w:rsidRPr="00457B99">
        <w:rPr>
          <w:rStyle w:val="Emphasis"/>
        </w:rPr>
        <w:t>military capabilities are weakened,</w:t>
      </w:r>
      <w:r w:rsidRPr="00457B99">
        <w:rPr>
          <w:rStyle w:val="StyleUnderline"/>
        </w:rPr>
        <w:t xml:space="preserve"> the chances that another state actor can rally the region behind a viable stabilization </w:t>
      </w:r>
      <w:r w:rsidRPr="00457B99">
        <w:rPr>
          <w:rStyle w:val="Emphasis"/>
        </w:rPr>
        <w:t>plan are next to none</w:t>
      </w:r>
      <w:r w:rsidRPr="00457B99">
        <w:rPr>
          <w:rStyle w:val="StyleUnderline"/>
        </w:rPr>
        <w:t>. Riyadh is the only major Arab world power that is stable and prosperous</w:t>
      </w:r>
      <w:r w:rsidRPr="00457B99">
        <w:rPr>
          <w:sz w:val="16"/>
        </w:rPr>
        <w:t xml:space="preserve">. And the fact </w:t>
      </w:r>
      <w:r w:rsidRPr="00457B99">
        <w:rPr>
          <w:rStyle w:val="StyleUnderline"/>
        </w:rPr>
        <w:t xml:space="preserve">that the Arab and Islamic World are rallying behind Riyadh’s leadership is not only motivated by Saudi Arabia’s reliability and stability, but also by its </w:t>
      </w:r>
      <w:r w:rsidRPr="00457B99">
        <w:rPr>
          <w:rStyle w:val="Emphasis"/>
        </w:rPr>
        <w:t>diplomatic, economic and military power</w:t>
      </w:r>
      <w:r w:rsidRPr="00457B99">
        <w:rPr>
          <w:rStyle w:val="StyleUnderline"/>
        </w:rPr>
        <w:t>, as well as its symbolic power as the birthplace of Arab and Islamic civilization</w:t>
      </w:r>
      <w:r w:rsidRPr="00457B99">
        <w:rPr>
          <w:sz w:val="16"/>
        </w:rPr>
        <w:t xml:space="preserve">. The Arab nation was born in Souk Okaz, grew up in Dar Annadwah, and emerged from the Suspended Poems. The Islamic nation was born in Mecca, grew up in Medina, and emerged from Saqifat Bani Sa’idah. From the Rashideen era, Umayyad era and Abbasid era, to Arab royal families and until today, political and religious elites of the Arab and Islamic worlds trace back their origins to this land. And it is towards this land that more than one billion believers around the world turn their faces five times a day. </w:t>
      </w:r>
      <w:r w:rsidRPr="00457B99">
        <w:rPr>
          <w:rStyle w:val="StyleUnderline"/>
        </w:rPr>
        <w:t>Blocking arms sales to Saudi Arabia will put the territorial integrity of the Arab world</w:t>
      </w:r>
      <w:r w:rsidRPr="00457B99">
        <w:rPr>
          <w:sz w:val="16"/>
        </w:rPr>
        <w:t xml:space="preserve">, </w:t>
      </w:r>
      <w:r w:rsidRPr="00457B99">
        <w:rPr>
          <w:rStyle w:val="Emphasis"/>
        </w:rPr>
        <w:t>its security, and the stability of the region in jeopardy</w:t>
      </w:r>
      <w:r w:rsidRPr="00457B99">
        <w:rPr>
          <w:sz w:val="16"/>
        </w:rPr>
        <w:t xml:space="preserve">. </w:t>
      </w:r>
      <w:r w:rsidRPr="00457B99">
        <w:rPr>
          <w:rStyle w:val="StyleUnderline"/>
        </w:rPr>
        <w:t xml:space="preserve">The current balance maintained by Riyadh and its allies will be in a </w:t>
      </w:r>
      <w:r w:rsidRPr="00457B99">
        <w:rPr>
          <w:rStyle w:val="Emphasis"/>
        </w:rPr>
        <w:t>grave danger</w:t>
      </w:r>
      <w:r w:rsidRPr="00457B99">
        <w:rPr>
          <w:rStyle w:val="StyleUnderline"/>
        </w:rPr>
        <w:t>, and with it American security and interests.</w:t>
      </w:r>
    </w:p>
    <w:p w14:paraId="525C769D" w14:textId="77777777" w:rsidR="001D4E56" w:rsidRPr="00457B99" w:rsidRDefault="001D4E56" w:rsidP="001D4E56">
      <w:pPr>
        <w:pStyle w:val="Heading4"/>
      </w:pPr>
      <w:r w:rsidRPr="00457B99">
        <w:t>Withdraw of US support devastates the peace process and causes Iranian aggression/terrorism</w:t>
      </w:r>
    </w:p>
    <w:p w14:paraId="403F47F1" w14:textId="77777777" w:rsidR="001D4E56" w:rsidRPr="00457B99" w:rsidRDefault="001D4E56" w:rsidP="001D4E56">
      <w:pPr>
        <w:rPr>
          <w:rStyle w:val="Emphasis"/>
          <w:b w:val="0"/>
        </w:rPr>
      </w:pPr>
      <w:r w:rsidRPr="00457B99">
        <w:rPr>
          <w:rStyle w:val="Style13ptBold"/>
        </w:rPr>
        <w:t>BinMubarak, PhD/Yemeni Ambassador to the US, 2-6</w:t>
      </w:r>
      <w:r w:rsidRPr="00457B99">
        <w:rPr>
          <w:rStyle w:val="Emphasis"/>
          <w:b w:val="0"/>
        </w:rPr>
        <w:t>-19</w:t>
      </w:r>
    </w:p>
    <w:p w14:paraId="56B7B966" w14:textId="77777777" w:rsidR="001D4E56" w:rsidRPr="00457B99" w:rsidRDefault="001D4E56" w:rsidP="001D4E56">
      <w:pPr>
        <w:rPr>
          <w:rStyle w:val="Emphasis"/>
          <w:b w:val="0"/>
          <w:sz w:val="16"/>
        </w:rPr>
      </w:pPr>
      <w:r w:rsidRPr="00457B99">
        <w:rPr>
          <w:rStyle w:val="Emphasis"/>
          <w:b w:val="0"/>
          <w:sz w:val="16"/>
        </w:rPr>
        <w:t>(Ahmed Awad, https://thehill.com/blogs/congress-blog/foreign-policy/428602-congress-please-consider-the-consequences-of-your)</w:t>
      </w:r>
    </w:p>
    <w:p w14:paraId="61505784" w14:textId="77777777" w:rsidR="001D4E56" w:rsidRPr="00457B99" w:rsidRDefault="001D4E56" w:rsidP="001D4E56">
      <w:r w:rsidRPr="00457B99">
        <w:rPr>
          <w:rStyle w:val="Emphasis"/>
        </w:rPr>
        <w:t xml:space="preserve">Years </w:t>
      </w:r>
      <w:r w:rsidRPr="00457B99">
        <w:rPr>
          <w:rStyle w:val="StyleUnderline"/>
        </w:rPr>
        <w:t>of Houthi aggression have left my nation pockmarked</w:t>
      </w:r>
      <w:r w:rsidRPr="00457B99">
        <w:rPr>
          <w:sz w:val="16"/>
        </w:rPr>
        <w:t xml:space="preserve"> and weary, consumed by the world’s worst humanitarian crisis and desperate for peace. </w:t>
      </w:r>
      <w:r w:rsidRPr="00457B99">
        <w:rPr>
          <w:rStyle w:val="StyleUnderline"/>
        </w:rPr>
        <w:t>Yet, we haven’t given up hope</w:t>
      </w:r>
      <w:r w:rsidRPr="00457B99">
        <w:rPr>
          <w:sz w:val="16"/>
        </w:rPr>
        <w:t xml:space="preserve">. </w:t>
      </w:r>
      <w:r w:rsidRPr="00457B99">
        <w:rPr>
          <w:rStyle w:val="StyleUnderline"/>
        </w:rPr>
        <w:t>We believe a political solution</w:t>
      </w:r>
      <w:r w:rsidRPr="00457B99">
        <w:rPr>
          <w:sz w:val="16"/>
        </w:rPr>
        <w:t xml:space="preserve"> that will protect and empower all Yemeni people </w:t>
      </w:r>
      <w:r w:rsidRPr="00457B99">
        <w:rPr>
          <w:rStyle w:val="Emphasis"/>
        </w:rPr>
        <w:t>is within reach</w:t>
      </w:r>
      <w:r w:rsidRPr="00457B99">
        <w:rPr>
          <w:sz w:val="16"/>
        </w:rPr>
        <w:t xml:space="preserve">. </w:t>
      </w:r>
      <w:r w:rsidRPr="00457B99">
        <w:rPr>
          <w:rStyle w:val="StyleUnderline"/>
        </w:rPr>
        <w:t xml:space="preserve">After three years of stonewalling, the Iran-backed Houthis are </w:t>
      </w:r>
      <w:r w:rsidRPr="00457B99">
        <w:rPr>
          <w:rStyle w:val="Emphasis"/>
        </w:rPr>
        <w:t>slowly moving</w:t>
      </w:r>
      <w:r w:rsidRPr="00457B99">
        <w:rPr>
          <w:rStyle w:val="StyleUnderline"/>
        </w:rPr>
        <w:t xml:space="preserve"> toward the negotiating table.</w:t>
      </w:r>
      <w:r w:rsidRPr="00457B99">
        <w:rPr>
          <w:sz w:val="16"/>
        </w:rPr>
        <w:t xml:space="preserve"> </w:t>
      </w:r>
      <w:r w:rsidRPr="00457B99">
        <w:rPr>
          <w:rStyle w:val="StyleUnderline"/>
        </w:rPr>
        <w:t>But the congressional resolution</w:t>
      </w:r>
      <w:r w:rsidRPr="00457B99">
        <w:rPr>
          <w:sz w:val="16"/>
        </w:rPr>
        <w:t xml:space="preserve"> introduced by Rep. Ro Khanna (D-Calif.) </w:t>
      </w:r>
      <w:r w:rsidRPr="00457B99">
        <w:rPr>
          <w:rStyle w:val="Emphasis"/>
        </w:rPr>
        <w:t>to remove</w:t>
      </w:r>
      <w:r w:rsidRPr="00457B99">
        <w:rPr>
          <w:sz w:val="16"/>
        </w:rPr>
        <w:t xml:space="preserve"> all U</w:t>
      </w:r>
      <w:r w:rsidRPr="00457B99">
        <w:rPr>
          <w:rStyle w:val="Emphasis"/>
        </w:rPr>
        <w:t>.S. support</w:t>
      </w:r>
      <w:r w:rsidRPr="00457B99">
        <w:rPr>
          <w:sz w:val="16"/>
        </w:rPr>
        <w:t xml:space="preserve"> for the Arab Coalition in Yemen </w:t>
      </w:r>
      <w:r w:rsidRPr="00457B99">
        <w:rPr>
          <w:rStyle w:val="Emphasis"/>
        </w:rPr>
        <w:t>will not help our quest for peace,</w:t>
      </w:r>
      <w:r w:rsidRPr="00457B99">
        <w:rPr>
          <w:sz w:val="16"/>
        </w:rPr>
        <w:t xml:space="preserve"> </w:t>
      </w:r>
      <w:r w:rsidRPr="00457B99">
        <w:rPr>
          <w:rStyle w:val="Emphasis"/>
        </w:rPr>
        <w:t>instead will deliver a massive victory to Iran</w:t>
      </w:r>
      <w:r w:rsidRPr="00457B99">
        <w:rPr>
          <w:sz w:val="16"/>
        </w:rPr>
        <w:t xml:space="preserve"> and </w:t>
      </w:r>
      <w:r w:rsidRPr="00457B99">
        <w:rPr>
          <w:rStyle w:val="Emphasis"/>
        </w:rPr>
        <w:t>embolden the extremist Houthi militias</w:t>
      </w:r>
      <w:r w:rsidRPr="00457B99">
        <w:rPr>
          <w:sz w:val="16"/>
        </w:rPr>
        <w:t xml:space="preserve"> to continue terrorizing our country, as they have done for the past five years. If passed, </w:t>
      </w:r>
      <w:r w:rsidRPr="00457B99">
        <w:rPr>
          <w:rStyle w:val="Emphasis"/>
        </w:rPr>
        <w:t>this resolution will only serve to prolong the conflict and deepen the crisis</w:t>
      </w:r>
      <w:r w:rsidRPr="00457B99">
        <w:rPr>
          <w:sz w:val="16"/>
        </w:rPr>
        <w:t xml:space="preserve">. There is so much that is misunderstood about the conflict in Yemen. First, </w:t>
      </w:r>
      <w:r w:rsidRPr="00457B99">
        <w:rPr>
          <w:rStyle w:val="StyleUnderline"/>
        </w:rPr>
        <w:t>this is not a “Saudi war</w:t>
      </w:r>
      <w:r w:rsidRPr="00457B99">
        <w:rPr>
          <w:sz w:val="16"/>
        </w:rPr>
        <w:t xml:space="preserve">.” </w:t>
      </w:r>
      <w:r w:rsidRPr="00457B99">
        <w:rPr>
          <w:rStyle w:val="StyleUnderline"/>
        </w:rPr>
        <w:t>The conflict</w:t>
      </w:r>
      <w:r w:rsidRPr="00457B99">
        <w:rPr>
          <w:sz w:val="16"/>
        </w:rPr>
        <w:t xml:space="preserve"> today </w:t>
      </w:r>
      <w:r w:rsidRPr="00457B99">
        <w:rPr>
          <w:rStyle w:val="StyleUnderline"/>
        </w:rPr>
        <w:t>is between the elected government of Yemen and its people against a racist and radical militia</w:t>
      </w:r>
      <w:r w:rsidRPr="00457B99">
        <w:rPr>
          <w:sz w:val="16"/>
        </w:rPr>
        <w:t xml:space="preserve"> – the Houthis – who would end democracy in Yemen and become another Hezbollah that is controlled by Iran, intent on threatening the region. In 2015, the Iran-backed Houthis stormed the capital and violently overthrew the government. President Hadi and his legitimate government called upon the Arab Coalition to assist in our fight against the Houthi threat. Their support has also been critical in combatting Al-Qaeda. </w:t>
      </w:r>
      <w:r w:rsidRPr="00457B99">
        <w:rPr>
          <w:rStyle w:val="StyleUnderline"/>
        </w:rPr>
        <w:t xml:space="preserve">The technical and advisory support of the United States to the Arab Coalition </w:t>
      </w:r>
      <w:r w:rsidRPr="00457B99">
        <w:rPr>
          <w:rStyle w:val="Emphasis"/>
        </w:rPr>
        <w:t xml:space="preserve">directly contributes to the security and stability of Yemen and the broader region. </w:t>
      </w:r>
      <w:r w:rsidRPr="00457B99">
        <w:rPr>
          <w:rStyle w:val="StyleUnderline"/>
        </w:rPr>
        <w:t>Yemen is one part of an Iranian strategy to extend its revolution to the region</w:t>
      </w:r>
      <w:r w:rsidRPr="00457B99">
        <w:rPr>
          <w:sz w:val="16"/>
        </w:rPr>
        <w:t xml:space="preserve">. Iranian leaders have boasted that Sanaa, my capital, is under Iran’s control, along with three other Arab capitals – Beirut, Baghdad and Damascus. The Houthis are yet another proxy in a campaign of violent expansionism that poses a serious threat to the peace and security of the world and must be confronted and contained. Just who are the Houthis? To understand this group, you don’t have to look much further than what is printed on their flag, which reads: "God is Great, Death to America, Death to Israel, Curse the Jews, and Victory to Islam.” This motto is partially modelled on the motto of revolutionary Iran. In March of 2018, the Houthi movement’s leader, Abdul Malik al-Houthi, vowed to fight alongside Hezbollah in a future war with Israel, and al-Houthi recently sent a delegation to Lebanon to meet with Hezbollah leader Hassan Nasrallah. The Houthis have also devised an egregious political manifesto further to their slogan, which is laced with anti-American and anti-Semitic fervor. And they also profess a divine right to rule over all of Yemen. Indeed, their authority would be called an “Houthiocracy”, combining the worst elements of both an autocratic and theocratic regime as evident and inspired by their Iranian patrons, and where a minority group with despotic tendencies are oppressing the general population under its control. In Yemen, </w:t>
      </w:r>
      <w:r w:rsidRPr="00457B99">
        <w:rPr>
          <w:rStyle w:val="StyleUnderline"/>
        </w:rPr>
        <w:t>the Houthis have executed a brutal guerrilla war using illegal and internationally banned tactics, including child soldiers, human shields, land mines, ballistic missiles aimed at civilian targets in Saudi Arabia and other acts of terrorism</w:t>
      </w:r>
      <w:r w:rsidRPr="00457B99">
        <w:rPr>
          <w:sz w:val="16"/>
        </w:rPr>
        <w:t xml:space="preserve">. </w:t>
      </w:r>
      <w:r w:rsidRPr="00457B99">
        <w:rPr>
          <w:rStyle w:val="StyleUnderline"/>
        </w:rPr>
        <w:t xml:space="preserve">The Houthi flag, their words and actions should not leave any doubt as to where the United States should lend its support in this conflict </w:t>
      </w:r>
      <w:r w:rsidRPr="00457B99">
        <w:rPr>
          <w:sz w:val="16"/>
        </w:rPr>
        <w:t xml:space="preserve">and we hope that members of Congress will think twice before taking actions that will benefit the Iranian agenda. </w:t>
      </w:r>
      <w:r w:rsidRPr="00457B99">
        <w:rPr>
          <w:rStyle w:val="StyleUnderline"/>
        </w:rPr>
        <w:t>Only a peaceful, political resolution can bring an end to the war in Yemen</w:t>
      </w:r>
      <w:r w:rsidRPr="00457B99">
        <w:rPr>
          <w:sz w:val="16"/>
        </w:rPr>
        <w:t xml:space="preserve"> and especially one that respects the GCC Initiative, the National Dialogue Conference Outcomes and UN Security Council Resolution 2216 (i.e., the Three References). But as far back as 2013, there have been a number of serious attempts to work with the Houthis to create a framework for peace. Yet each time we were close to an agreement, the Houthis reneged and ultimately walked away from negotiations, preferring to continue their military assault on the capital and other territories. Faced with this history, it is clear that </w:t>
      </w:r>
      <w:r w:rsidRPr="00457B99">
        <w:rPr>
          <w:rStyle w:val="Emphasis"/>
        </w:rPr>
        <w:t>unless the Houthis are met with combined political and military pressures</w:t>
      </w:r>
      <w:r w:rsidRPr="00457B99">
        <w:rPr>
          <w:sz w:val="16"/>
        </w:rPr>
        <w:t xml:space="preserve"> and denying them sources of support from Iran, such as fuel, hard currency and weapons being illegally smuggled to them by land or sea, </w:t>
      </w:r>
      <w:r w:rsidRPr="00457B99">
        <w:rPr>
          <w:rStyle w:val="Emphasis"/>
        </w:rPr>
        <w:t xml:space="preserve">they will wage war indefinitely. </w:t>
      </w:r>
      <w:r w:rsidRPr="00457B99">
        <w:rPr>
          <w:rStyle w:val="StyleUnderline"/>
        </w:rPr>
        <w:t>Our hope is to reach a negotiated peace, but we will not be able to reach that objective without the continued support of the</w:t>
      </w:r>
      <w:r w:rsidRPr="00457B99">
        <w:rPr>
          <w:sz w:val="16"/>
        </w:rPr>
        <w:t xml:space="preserve"> Arab coalition and the support of the </w:t>
      </w:r>
      <w:r w:rsidRPr="00457B99">
        <w:rPr>
          <w:rStyle w:val="Emphasis"/>
        </w:rPr>
        <w:t>United States</w:t>
      </w:r>
      <w:r w:rsidRPr="00457B99">
        <w:rPr>
          <w:sz w:val="16"/>
        </w:rPr>
        <w:t xml:space="preserve">. The world, except for Iran and Houthis, wants the same thing – a peaceful resolution in Yemen. </w:t>
      </w:r>
      <w:r w:rsidRPr="00457B99">
        <w:rPr>
          <w:rStyle w:val="StyleUnderline"/>
        </w:rPr>
        <w:t xml:space="preserve">We have found a path to peace and it is working. We should not undermine the progress we are making now and instead of pulling back, the U.S. needs to support us </w:t>
      </w:r>
      <w:r w:rsidRPr="00457B99">
        <w:rPr>
          <w:sz w:val="16"/>
        </w:rPr>
        <w:t xml:space="preserve">through the combination of negotiation and pressure. </w:t>
      </w:r>
      <w:r w:rsidRPr="00457B99">
        <w:rPr>
          <w:rStyle w:val="Emphasis"/>
        </w:rPr>
        <w:t xml:space="preserve">If our allies withdraw, then we fear that the crisis we want to solve will only intensify, leading to more destruction and the loss of more innocent lives, not less. </w:t>
      </w:r>
      <w:r w:rsidRPr="00457B99">
        <w:rPr>
          <w:rStyle w:val="StyleUnderline"/>
        </w:rPr>
        <w:t>The Government of the Republic of Yemen urges all members of Congress to reassess their stance appealing for the withdrawal of U.S. support from this conflict, and to consider the profound consequences and negative effect this would have on our shared security interests in both the U.S. and region</w:t>
      </w:r>
      <w:r w:rsidRPr="00457B99">
        <w:rPr>
          <w:sz w:val="16"/>
        </w:rPr>
        <w:t>.</w:t>
      </w:r>
    </w:p>
    <w:p w14:paraId="3D3C6E33" w14:textId="33DF622D" w:rsidR="001D4E56" w:rsidRPr="00457B99" w:rsidRDefault="001D4E56" w:rsidP="00FE5ADD">
      <w:pPr>
        <w:rPr>
          <w:rStyle w:val="StyleUnderline"/>
        </w:rPr>
      </w:pPr>
    </w:p>
    <w:p w14:paraId="1BC625FA" w14:textId="1BABA231" w:rsidR="00736BF4" w:rsidRPr="00457B99" w:rsidRDefault="00736BF4" w:rsidP="00FE5ADD">
      <w:pPr>
        <w:rPr>
          <w:rStyle w:val="StyleUnderline"/>
        </w:rPr>
      </w:pPr>
    </w:p>
    <w:p w14:paraId="2279F863" w14:textId="0F997CCF" w:rsidR="00736BF4" w:rsidRDefault="00736BF4" w:rsidP="00736BF4">
      <w:pPr>
        <w:pStyle w:val="Heading3"/>
      </w:pPr>
      <w:r w:rsidRPr="00457B99">
        <w:t xml:space="preserve">1NC Framing </w:t>
      </w:r>
    </w:p>
    <w:p w14:paraId="0E55B8B1" w14:textId="099B0737" w:rsidR="00444C54" w:rsidRDefault="00444C54" w:rsidP="00444C54"/>
    <w:p w14:paraId="46661A89" w14:textId="77777777" w:rsidR="00444C54" w:rsidRPr="00457B99" w:rsidRDefault="00444C54" w:rsidP="00444C54">
      <w:pPr>
        <w:pStyle w:val="Heading4"/>
      </w:pPr>
      <w:r w:rsidRPr="00457B99">
        <w:t xml:space="preserve">Solvency is relevant to moral judgements- must evaluate consequences </w:t>
      </w:r>
    </w:p>
    <w:p w14:paraId="5614DFE5" w14:textId="77777777" w:rsidR="00444C54" w:rsidRPr="00457B99" w:rsidRDefault="00444C54" w:rsidP="00444C54">
      <w:r w:rsidRPr="00457B99">
        <w:rPr>
          <w:rStyle w:val="Style13ptBold"/>
        </w:rPr>
        <w:t>Knights et al, Phds, 5-2</w:t>
      </w:r>
      <w:r w:rsidRPr="00457B99">
        <w:t>-19</w:t>
      </w:r>
    </w:p>
    <w:p w14:paraId="79DE4422" w14:textId="77777777" w:rsidR="00444C54" w:rsidRPr="00457B99" w:rsidRDefault="00444C54" w:rsidP="00444C54">
      <w:pPr>
        <w:rPr>
          <w:sz w:val="16"/>
        </w:rPr>
      </w:pPr>
      <w:r w:rsidRPr="00457B99">
        <w:rPr>
          <w:sz w:val="16"/>
        </w:rPr>
        <w:t>(Michael, Fellow@Washington Inst., Kenneth M. Pollack, and Barbara F. Walter https://www.foreignaffairs.com/articles/yemen/2019-05-02/real-plan-end-war-yemen)</w:t>
      </w:r>
    </w:p>
    <w:p w14:paraId="70A5564E" w14:textId="7CD4F348" w:rsidR="00736BF4" w:rsidRPr="00457B99" w:rsidRDefault="00444C54" w:rsidP="00736BF4">
      <w:r w:rsidRPr="00457B99">
        <w:rPr>
          <w:rStyle w:val="StyleUnderline"/>
        </w:rPr>
        <w:t>U.S. interests and values</w:t>
      </w:r>
      <w:r w:rsidRPr="00457B99">
        <w:rPr>
          <w:sz w:val="16"/>
        </w:rPr>
        <w:t xml:space="preserve"> both </w:t>
      </w:r>
      <w:r w:rsidRPr="00457B99">
        <w:rPr>
          <w:rStyle w:val="StyleUnderline"/>
        </w:rPr>
        <w:t>demand an end to the war in Yemen</w:t>
      </w:r>
      <w:r w:rsidRPr="00457B99">
        <w:rPr>
          <w:sz w:val="16"/>
        </w:rPr>
        <w:t xml:space="preserve">. The conflict threatens to tip the country into famine. Al Qaeda in the Arabian Peninsula has exploited the chaos of war to avoid the full force of joint U.S.-UAE-Yemeni counterterrorism efforts. Saudi Arabia and the UAE face catastrophic diplomatic, economic, and reputational harm. Only Iran benefits from prolonging this dirty war. </w:t>
      </w:r>
      <w:r w:rsidRPr="00457B99">
        <w:rPr>
          <w:rStyle w:val="StyleUnderline"/>
        </w:rPr>
        <w:t xml:space="preserve">But bringing an end to the fighting calls for making </w:t>
      </w:r>
      <w:r w:rsidRPr="00457B99">
        <w:rPr>
          <w:rStyle w:val="Emphasis"/>
        </w:rPr>
        <w:t>hard choices that can actually succeed</w:t>
      </w:r>
      <w:r w:rsidRPr="00457B99">
        <w:rPr>
          <w:rStyle w:val="StyleUnderline"/>
        </w:rPr>
        <w:t>, not easy ones that likely won’t</w:t>
      </w:r>
      <w:r w:rsidRPr="00457B99">
        <w:rPr>
          <w:sz w:val="16"/>
        </w:rPr>
        <w:t xml:space="preserve">. </w:t>
      </w:r>
      <w:r w:rsidRPr="00457B99">
        <w:rPr>
          <w:rStyle w:val="StyleUnderline"/>
        </w:rPr>
        <w:t>If the battle lines stay</w:t>
      </w:r>
      <w:r w:rsidRPr="00457B99">
        <w:rPr>
          <w:sz w:val="16"/>
        </w:rPr>
        <w:t xml:space="preserve"> where they are now, the </w:t>
      </w:r>
      <w:r w:rsidRPr="00457B99">
        <w:rPr>
          <w:rStyle w:val="StyleUnderline"/>
        </w:rPr>
        <w:t>Houthis</w:t>
      </w:r>
      <w:r w:rsidRPr="00457B99">
        <w:rPr>
          <w:sz w:val="16"/>
        </w:rPr>
        <w:t xml:space="preserve"> will effectively </w:t>
      </w:r>
      <w:r w:rsidRPr="00457B99">
        <w:rPr>
          <w:rStyle w:val="StyleUnderline"/>
        </w:rPr>
        <w:t>have won</w:t>
      </w:r>
      <w:r w:rsidRPr="00457B99">
        <w:rPr>
          <w:sz w:val="16"/>
        </w:rPr>
        <w:t xml:space="preserve"> the war, having gained both Yemen’s capital and its largest port. If the coalition retakes Hodeidah, by contrast, it can afford to end the war while the Houthis’ control of Sanaa will leave them with some bargaining power. </w:t>
      </w:r>
      <w:r w:rsidRPr="00457B99">
        <w:rPr>
          <w:rStyle w:val="StyleUnderline"/>
        </w:rPr>
        <w:t>What Yemen needs now is tougher U.S., European, and UN diplomacy, backed by reinvigorated military pressure. Only then will both warring parties understand that if they keep on fighting, they can only lose</w:t>
      </w:r>
      <w:r w:rsidRPr="00457B99">
        <w:rPr>
          <w:sz w:val="16"/>
        </w:rPr>
        <w:t>.</w:t>
      </w:r>
    </w:p>
    <w:p w14:paraId="7141E0AD" w14:textId="77777777" w:rsidR="00E81A31" w:rsidRPr="00457B99" w:rsidRDefault="00E81A31" w:rsidP="00E81A31">
      <w:pPr>
        <w:pStyle w:val="Heading4"/>
      </w:pPr>
      <w:r w:rsidRPr="00457B99">
        <w:t xml:space="preserve">US has to prioritize geostrategic interests </w:t>
      </w:r>
    </w:p>
    <w:p w14:paraId="07555020" w14:textId="77777777" w:rsidR="00E81A31" w:rsidRPr="00457B99" w:rsidRDefault="00E81A31" w:rsidP="00E81A31">
      <w:r w:rsidRPr="00457B99">
        <w:rPr>
          <w:rStyle w:val="Style13ptBold"/>
        </w:rPr>
        <w:t>Karlin and Wittes, PhDs, 19</w:t>
      </w:r>
    </w:p>
    <w:p w14:paraId="6EEF9817" w14:textId="77777777" w:rsidR="00E81A31" w:rsidRPr="00457B99" w:rsidRDefault="00E81A31" w:rsidP="00E81A31">
      <w:pPr>
        <w:rPr>
          <w:sz w:val="14"/>
        </w:rPr>
      </w:pPr>
      <w:r w:rsidRPr="00457B99">
        <w:rPr>
          <w:sz w:val="16"/>
        </w:rPr>
        <w:t xml:space="preserve">(Mara, Nonresident Senior Fellow, Security and Strategy - Foreign Policy, Center for 21st Century Security and Intelligence, Tamara Coffman, Senior Fellow - Foreign Policy, Center for Middle East Policy </w:t>
      </w:r>
      <w:r w:rsidRPr="00457B99">
        <w:rPr>
          <w:sz w:val="14"/>
        </w:rPr>
        <w:t>https://www.foreignaffairs.com/articles/middle-east/2018-12-11/americas-middle-east-purgatory?cid=otr-authors-january_february_2019-121118)</w:t>
      </w:r>
    </w:p>
    <w:p w14:paraId="78AA9A98" w14:textId="77777777" w:rsidR="00E81A31" w:rsidRPr="00457B99" w:rsidRDefault="00E81A31" w:rsidP="00E81A31">
      <w:pPr>
        <w:rPr>
          <w:sz w:val="14"/>
        </w:rPr>
      </w:pPr>
      <w:r w:rsidRPr="00457B99">
        <w:rPr>
          <w:sz w:val="14"/>
        </w:rPr>
        <w:t xml:space="preserve">A new approach to the region should begin with accepting a painful tradeoff: that </w:t>
      </w:r>
      <w:r w:rsidRPr="00457B99">
        <w:rPr>
          <w:rStyle w:val="StyleUnderline"/>
        </w:rPr>
        <w:t>what is good for the U</w:t>
      </w:r>
      <w:r w:rsidRPr="00457B99">
        <w:rPr>
          <w:sz w:val="14"/>
        </w:rPr>
        <w:t xml:space="preserve">nited </w:t>
      </w:r>
      <w:r w:rsidRPr="00457B99">
        <w:rPr>
          <w:rStyle w:val="StyleUnderline"/>
        </w:rPr>
        <w:t>S</w:t>
      </w:r>
      <w:r w:rsidRPr="00457B99">
        <w:rPr>
          <w:sz w:val="14"/>
        </w:rPr>
        <w:t xml:space="preserve">tates </w:t>
      </w:r>
      <w:r w:rsidRPr="00457B99">
        <w:rPr>
          <w:rStyle w:val="StyleUnderline"/>
        </w:rPr>
        <w:t>may not be good for the Middle East.</w:t>
      </w:r>
      <w:r w:rsidRPr="00457B99">
        <w:rPr>
          <w:sz w:val="14"/>
        </w:rPr>
        <w:t xml:space="preserve"> U.S. </w:t>
      </w:r>
      <w:r w:rsidRPr="00457B99">
        <w:rPr>
          <w:rStyle w:val="StyleUnderline"/>
        </w:rPr>
        <w:t>policymakers</w:t>
      </w:r>
      <w:r w:rsidRPr="00457B99">
        <w:rPr>
          <w:sz w:val="14"/>
        </w:rPr>
        <w:t xml:space="preserve"> and the public already </w:t>
      </w:r>
      <w:r w:rsidRPr="00457B99">
        <w:rPr>
          <w:rStyle w:val="StyleUnderline"/>
        </w:rPr>
        <w:t>seem surprisingly comfortable watching repressive Arab rulers consolidate power</w:t>
      </w:r>
      <w:r w:rsidRPr="00457B99">
        <w:rPr>
          <w:sz w:val="14"/>
        </w:rPr>
        <w:t xml:space="preserve"> in some countries, </w:t>
      </w:r>
      <w:r w:rsidRPr="00457B99">
        <w:rPr>
          <w:rStyle w:val="StyleUnderline"/>
        </w:rPr>
        <w:t xml:space="preserve">while brutal insurgents displace civilians and destroy cities in others. But a superpower must </w:t>
      </w:r>
      <w:r w:rsidRPr="00457B99">
        <w:rPr>
          <w:rStyle w:val="Emphasis"/>
        </w:rPr>
        <w:t>make tough choices</w:t>
      </w:r>
      <w:r w:rsidRPr="00457B99">
        <w:rPr>
          <w:sz w:val="14"/>
        </w:rPr>
        <w:t xml:space="preserve">, </w:t>
      </w:r>
      <w:r w:rsidRPr="00457B99">
        <w:rPr>
          <w:rStyle w:val="Emphasis"/>
        </w:rPr>
        <w:t>prioritizing the conflicts and issues that matter most for its global strategy</w:t>
      </w:r>
      <w:r w:rsidRPr="00457B99">
        <w:rPr>
          <w:sz w:val="14"/>
        </w:rPr>
        <w:t xml:space="preserve">. </w:t>
      </w:r>
      <w:r w:rsidRPr="00457B99">
        <w:rPr>
          <w:rStyle w:val="StyleUnderline"/>
        </w:rPr>
        <w:t>During the Cold War</w:t>
      </w:r>
      <w:r w:rsidRPr="00457B99">
        <w:rPr>
          <w:sz w:val="14"/>
        </w:rPr>
        <w:t xml:space="preserve">, for example, </w:t>
      </w:r>
      <w:r w:rsidRPr="00457B99">
        <w:rPr>
          <w:rStyle w:val="StyleUnderline"/>
        </w:rPr>
        <w:t>the U</w:t>
      </w:r>
      <w:r w:rsidRPr="00457B99">
        <w:rPr>
          <w:sz w:val="14"/>
        </w:rPr>
        <w:t xml:space="preserve">nited </w:t>
      </w:r>
      <w:r w:rsidRPr="00457B99">
        <w:rPr>
          <w:rStyle w:val="StyleUnderline"/>
        </w:rPr>
        <w:t>S</w:t>
      </w:r>
      <w:r w:rsidRPr="00457B99">
        <w:rPr>
          <w:sz w:val="14"/>
        </w:rPr>
        <w:t xml:space="preserve">tates </w:t>
      </w:r>
      <w:r w:rsidRPr="00457B99">
        <w:rPr>
          <w:rStyle w:val="StyleUnderline"/>
        </w:rPr>
        <w:t>took a relatively hands-off approach to most of Africa</w:t>
      </w:r>
      <w:r w:rsidRPr="00457B99">
        <w:rPr>
          <w:sz w:val="14"/>
        </w:rPr>
        <w:t xml:space="preserve">, </w:t>
      </w:r>
      <w:r w:rsidRPr="00457B99">
        <w:rPr>
          <w:rStyle w:val="StyleUnderline"/>
        </w:rPr>
        <w:t>backing anticommunist strongmen and proxies in a few places even at the cost of long-term stability. This had terrible consequences for the people</w:t>
      </w:r>
      <w:r w:rsidRPr="00457B99">
        <w:rPr>
          <w:sz w:val="14"/>
        </w:rPr>
        <w:t xml:space="preserve"> of, say, Angola or what was then Zaire (now the Democratic Republic of the Congo), </w:t>
      </w:r>
      <w:r w:rsidRPr="00457B99">
        <w:rPr>
          <w:rStyle w:val="Emphasis"/>
        </w:rPr>
        <w:t>but it was a tolerable decision for U.S. interests. The same is likely to be true in the Middle East today</w:t>
      </w:r>
      <w:r w:rsidRPr="00457B99">
        <w:rPr>
          <w:sz w:val="14"/>
        </w:rPr>
        <w:t xml:space="preserve">. </w:t>
      </w:r>
    </w:p>
    <w:p w14:paraId="494E7877" w14:textId="77777777" w:rsidR="00736BF4" w:rsidRPr="00457B99" w:rsidRDefault="00736BF4" w:rsidP="00736BF4"/>
    <w:p w14:paraId="55181334" w14:textId="77777777" w:rsidR="00800197" w:rsidRPr="00457B99" w:rsidRDefault="00800197" w:rsidP="00800197">
      <w:pPr>
        <w:keepNext/>
        <w:keepLines/>
        <w:spacing w:before="40"/>
        <w:outlineLvl w:val="3"/>
        <w:rPr>
          <w:rFonts w:eastAsiaTheme="majorEastAsia" w:cstheme="majorBidi"/>
          <w:b/>
          <w:iCs/>
        </w:rPr>
      </w:pPr>
      <w:r w:rsidRPr="00457B99">
        <w:rPr>
          <w:rFonts w:eastAsiaTheme="majorEastAsia" w:cstheme="majorBidi"/>
          <w:b/>
          <w:iCs/>
        </w:rPr>
        <w:t>Reject aff moralizing – your role as a policy maker demands cost-benefit analysis.</w:t>
      </w:r>
    </w:p>
    <w:p w14:paraId="17A593F9" w14:textId="77777777" w:rsidR="00800197" w:rsidRPr="00457B99" w:rsidRDefault="00800197" w:rsidP="00800197">
      <w:pPr>
        <w:rPr>
          <w:rFonts w:cs="Calibri"/>
          <w:sz w:val="16"/>
        </w:rPr>
      </w:pPr>
      <w:r w:rsidRPr="00457B99">
        <w:rPr>
          <w:rFonts w:cs="Calibri"/>
          <w:sz w:val="16"/>
        </w:rPr>
        <w:t xml:space="preserve">Evelyn </w:t>
      </w:r>
      <w:r w:rsidRPr="00457B99">
        <w:rPr>
          <w:rFonts w:cs="Calibri"/>
          <w:b/>
          <w:bCs/>
          <w:u w:val="single"/>
        </w:rPr>
        <w:t>Gordon 1-30</w:t>
      </w:r>
      <w:r w:rsidRPr="00457B99">
        <w:rPr>
          <w:rFonts w:cs="Calibri"/>
          <w:sz w:val="16"/>
        </w:rPr>
        <w:t>-19 [Israeli journalist and commentator, former reporter for the Jerusalem Post, BA Princeton], "Backing the Saudis in Yemen is right, strategically and morally," JNS.org, https://www.jns.org/opinion/backing-the-saudis-in-yemen-is-right-strategically-and-morally/</w:t>
      </w:r>
    </w:p>
    <w:p w14:paraId="462A8861" w14:textId="77777777" w:rsidR="00800197" w:rsidRPr="00457B99" w:rsidRDefault="00800197" w:rsidP="00800197">
      <w:pPr>
        <w:rPr>
          <w:rFonts w:cs="Calibri"/>
          <w:sz w:val="16"/>
        </w:rPr>
      </w:pPr>
      <w:r w:rsidRPr="00457B99">
        <w:rPr>
          <w:rFonts w:cs="Calibri"/>
          <w:sz w:val="16"/>
        </w:rPr>
        <w:t xml:space="preserve">Given that both strategic and moral considerations mandate backing the Saudi coalition, </w:t>
      </w:r>
      <w:r w:rsidRPr="00457B99">
        <w:rPr>
          <w:rFonts w:cs="Calibri"/>
          <w:b/>
          <w:u w:val="single"/>
        </w:rPr>
        <w:t>why is the Senate set on doing the opposite? Perhaps it’s due to sheer ignorance: Iran’s useful idiots in the media, like The New York Times, do their best to amplify every Saudi atrocity while downplaying Houthi atrocities. Or perhaps it’s the clean hands syndrome: Senators don’t care what horrors befall the Middle East as long as their hands are clean</w:t>
      </w:r>
      <w:r w:rsidRPr="00457B99">
        <w:rPr>
          <w:rFonts w:cs="Calibri"/>
          <w:sz w:val="16"/>
        </w:rPr>
        <w:t xml:space="preserve">. But </w:t>
      </w:r>
      <w:r w:rsidRPr="00457B99">
        <w:rPr>
          <w:rFonts w:cs="Calibri"/>
          <w:b/>
          <w:u w:val="single"/>
        </w:rPr>
        <w:t>neither is acceptable behavior for national policy-makers, whose job is to</w:t>
      </w:r>
      <w:r w:rsidRPr="00457B99">
        <w:rPr>
          <w:rFonts w:cs="Calibri"/>
          <w:sz w:val="16"/>
        </w:rPr>
        <w:t xml:space="preserve"> gather accurate information and then, if there are no good options, </w:t>
      </w:r>
      <w:r w:rsidRPr="00457B99">
        <w:rPr>
          <w:rFonts w:cs="Calibri"/>
          <w:b/>
          <w:iCs/>
          <w:u w:val="single"/>
          <w:bdr w:val="single" w:sz="8" w:space="0" w:color="auto"/>
        </w:rPr>
        <w:t>choose the lesser evil</w:t>
      </w:r>
      <w:r w:rsidRPr="00457B99">
        <w:rPr>
          <w:rFonts w:cs="Calibri"/>
          <w:sz w:val="16"/>
        </w:rPr>
        <w:t>.</w:t>
      </w:r>
    </w:p>
    <w:p w14:paraId="68BED1AB" w14:textId="77777777" w:rsidR="00800197" w:rsidRPr="00457B99" w:rsidRDefault="00800197" w:rsidP="00800197">
      <w:pPr>
        <w:rPr>
          <w:rFonts w:cs="Calibri"/>
        </w:rPr>
      </w:pPr>
      <w:r w:rsidRPr="00457B99">
        <w:rPr>
          <w:rFonts w:cs="Calibri"/>
          <w:sz w:val="16"/>
        </w:rPr>
        <w:t xml:space="preserve">In Yemen, </w:t>
      </w:r>
      <w:r w:rsidRPr="00457B99">
        <w:rPr>
          <w:rFonts w:cs="Calibri"/>
          <w:b/>
          <w:u w:val="single"/>
        </w:rPr>
        <w:t>the lesser evil is clearly backing the Saudi coalition. This would not only further America’s strategic goals at minimal cost</w:t>
      </w:r>
      <w:r w:rsidRPr="00457B99">
        <w:rPr>
          <w:rFonts w:cs="Calibri"/>
          <w:sz w:val="16"/>
        </w:rPr>
        <w:t xml:space="preserve"> (the U.S. contribution consists of intelligence sharing, midair refueling and arms sales), </w:t>
      </w:r>
      <w:r w:rsidRPr="00457B99">
        <w:rPr>
          <w:rFonts w:cs="Calibri"/>
          <w:b/>
          <w:u w:val="single"/>
        </w:rPr>
        <w:t>but would be preferable to a Houthi victory from a human-rights standpoint</w:t>
      </w:r>
      <w:r w:rsidRPr="00457B99">
        <w:rPr>
          <w:rFonts w:cs="Calibri"/>
          <w:sz w:val="16"/>
        </w:rPr>
        <w:t>. That the Senate has opted instead to further Iran’s regional domination project is a disgrace.</w:t>
      </w:r>
    </w:p>
    <w:p w14:paraId="0A37DA22" w14:textId="77777777" w:rsidR="00736BF4" w:rsidRPr="00457B99" w:rsidRDefault="00736BF4" w:rsidP="00736BF4"/>
    <w:p w14:paraId="206393C8" w14:textId="62705348" w:rsidR="00B256F9" w:rsidRPr="00457B99" w:rsidRDefault="00B256F9" w:rsidP="00B256F9">
      <w:pPr>
        <w:pStyle w:val="Heading3"/>
      </w:pPr>
      <w:r w:rsidRPr="00457B99">
        <w:t xml:space="preserve">XT: Abandonment Turn </w:t>
      </w:r>
    </w:p>
    <w:p w14:paraId="213C8EE2" w14:textId="77777777" w:rsidR="00C144AD" w:rsidRPr="00457B99" w:rsidRDefault="00C144AD" w:rsidP="00C144AD"/>
    <w:p w14:paraId="2B422974" w14:textId="77777777" w:rsidR="00C144AD" w:rsidRPr="00457B99" w:rsidRDefault="00C144AD" w:rsidP="00C144AD">
      <w:pPr>
        <w:pStyle w:val="Heading4"/>
      </w:pPr>
      <w:r w:rsidRPr="00457B99">
        <w:t xml:space="preserve">Saudi aggression is motivated by security fears, ending US support magnifies them- it won’t end the war or improve humanitarian conditions </w:t>
      </w:r>
    </w:p>
    <w:p w14:paraId="243D0735" w14:textId="77777777" w:rsidR="00C144AD" w:rsidRPr="00457B99" w:rsidRDefault="00C144AD" w:rsidP="00C144AD">
      <w:r w:rsidRPr="00457B99">
        <w:rPr>
          <w:rStyle w:val="Style13ptBold"/>
        </w:rPr>
        <w:t>Phillips, MA/MALD, 3-26</w:t>
      </w:r>
      <w:r w:rsidRPr="00457B99">
        <w:t>-19</w:t>
      </w:r>
    </w:p>
    <w:p w14:paraId="544A3B58" w14:textId="77777777" w:rsidR="00C144AD" w:rsidRPr="00457B99" w:rsidRDefault="00C144AD" w:rsidP="00C144AD">
      <w:pPr>
        <w:rPr>
          <w:sz w:val="16"/>
          <w:szCs w:val="16"/>
        </w:rPr>
      </w:pPr>
      <w:r w:rsidRPr="00457B99">
        <w:rPr>
          <w:sz w:val="16"/>
          <w:szCs w:val="16"/>
        </w:rPr>
        <w:t>(James, Phillips holds a master of arts (MA) as well as a master of arts in law and diplomacy (MALD) in international security studies from the Fletcher School of Law and Diplomacy at Tufts University. Senior Research Fellow for Middle Eastern Affairs @Heritage https://www.heritage.org/global-politics/report/congress-must-address-saudi-human-rights-issues-without-undermining-us)</w:t>
      </w:r>
    </w:p>
    <w:p w14:paraId="3ED3768F" w14:textId="77777777" w:rsidR="00C144AD" w:rsidRPr="00457B99" w:rsidRDefault="00C144AD" w:rsidP="00C144AD">
      <w:pPr>
        <w:rPr>
          <w:rStyle w:val="StyleUnderline"/>
        </w:rPr>
      </w:pPr>
      <w:r w:rsidRPr="00457B99">
        <w:rPr>
          <w:rStyle w:val="StyleUnderline"/>
        </w:rPr>
        <w:t>Conflating</w:t>
      </w:r>
      <w:r w:rsidRPr="00457B99">
        <w:rPr>
          <w:sz w:val="16"/>
        </w:rPr>
        <w:t xml:space="preserve"> the </w:t>
      </w:r>
      <w:r w:rsidRPr="00457B99">
        <w:rPr>
          <w:rStyle w:val="StyleUnderline"/>
        </w:rPr>
        <w:t>Khashoggi</w:t>
      </w:r>
      <w:r w:rsidRPr="00457B99">
        <w:rPr>
          <w:sz w:val="16"/>
        </w:rPr>
        <w:t xml:space="preserve"> issue </w:t>
      </w:r>
      <w:r w:rsidRPr="00457B99">
        <w:rPr>
          <w:rStyle w:val="StyleUnderline"/>
        </w:rPr>
        <w:t>with opposition to Saudi efforts to restore</w:t>
      </w:r>
      <w:r w:rsidRPr="00457B99">
        <w:rPr>
          <w:sz w:val="16"/>
        </w:rPr>
        <w:t xml:space="preserve"> the internationally recognized </w:t>
      </w:r>
      <w:r w:rsidRPr="00457B99">
        <w:rPr>
          <w:rStyle w:val="StyleUnderline"/>
        </w:rPr>
        <w:t>government of Yemen risks undermining U.S. national security and regional stability. What is needed is a U.S. policy that clearly denounces the killing</w:t>
      </w:r>
      <w:r w:rsidRPr="00457B99">
        <w:rPr>
          <w:sz w:val="16"/>
        </w:rPr>
        <w:t xml:space="preserve"> of dissidents and ensures that it does not happen again—</w:t>
      </w:r>
      <w:r w:rsidRPr="00457B99">
        <w:rPr>
          <w:rStyle w:val="StyleUnderline"/>
        </w:rPr>
        <w:t xml:space="preserve">without blowing up Saudi–American security cooperation. </w:t>
      </w:r>
      <w:r w:rsidRPr="00457B99">
        <w:rPr>
          <w:sz w:val="16"/>
        </w:rPr>
        <w:t xml:space="preserve">Khashoggi’s Death: Crime and Punishment Jamal Khashoggi, a Saudi journalist critical of the Saudi government, was murdered on October 2 at the Saudi consulate in Istanbul, Turkey, by a team dispatched by the Saudi government. After first denying culpability in Khashoggi’s death, the Saudis claimed that he had been killed accidentally in a rendition that went awry, then changed the story again, claiming that the leader of the rendition team exceeded his authority when he decided to kill Khashoggi. Although no “smoking gun” has been publicly revealed that directly links the crown prince to the killing, the CIA assessed with “medium to high confidence” that the crown prince likely ordered the operation against Khashoggi. The CIA also assessed that the prince is likely to survive the fallout and become the next king. Although many have leapt to conclusions based on partial leaks of CIA assessments, intelligence estimates do not have the same weight as legal findings. Washington has no legal standing in the Saudi legal system to demand the prosecution or resignation of the crown prince. Moreover, King Salman, the father of the crown prince, is unlikely to sack his son. A Saudi court began the trial of 11 suspects in the killing in January, but did not charge the crown prince. President Donald Trump, seeking to protect the broader strategic relationship with Saudi Arabia, also has refused to criticize Crown Prince Mohammed bin Salman. The Administration did impose sanctions on 17 Saudis on November 15 for their roles in the Khashoggi killing, under the Global Magnitsky Human Right Accountability Act, but it stopped short of sanctioning the prince. Recalibrating U.S. Policy </w:t>
      </w:r>
      <w:r w:rsidRPr="00457B99">
        <w:rPr>
          <w:rStyle w:val="StyleUnderline"/>
        </w:rPr>
        <w:t>Saudi Arabia has been a long-standing U.S. strategic partner</w:t>
      </w:r>
      <w:r w:rsidRPr="00457B99">
        <w:rPr>
          <w:sz w:val="16"/>
        </w:rPr>
        <w:t xml:space="preserve">, </w:t>
      </w:r>
      <w:r w:rsidRPr="00457B99">
        <w:rPr>
          <w:rStyle w:val="StyleUnderline"/>
        </w:rPr>
        <w:t>but the bilateral relationship has been troubled</w:t>
      </w:r>
      <w:r w:rsidRPr="00457B99">
        <w:rPr>
          <w:sz w:val="16"/>
        </w:rPr>
        <w:t xml:space="preserve"> by clashing interests and values on several issues. For example, Riyadh for many years opposed U.S. policy on the Arab–Israeli conflict as well as on Islamic extremism, which the Saudis heavily funded before they realized they had helped to create Islamist revolutionaries that threatened the kingdom itself. Human rights always have been a source of disagreement, but Saudi Arabia has come a long way since prohibiting slavery in 1962. </w:t>
      </w:r>
      <w:r w:rsidRPr="00457B99">
        <w:rPr>
          <w:rStyle w:val="StyleUnderline"/>
        </w:rPr>
        <w:t>Crown Prince</w:t>
      </w:r>
      <w:r w:rsidRPr="00457B99">
        <w:rPr>
          <w:sz w:val="16"/>
        </w:rPr>
        <w:t xml:space="preserve"> Mohammed has </w:t>
      </w:r>
      <w:r w:rsidRPr="00457B99">
        <w:rPr>
          <w:rStyle w:val="StyleUnderline"/>
        </w:rPr>
        <w:t>publicly committed to re-orienting Saudi foreign policy, reforming its economy, and liberalizing social and religious restrictions on the Saudi public.</w:t>
      </w:r>
      <w:r w:rsidRPr="00457B99">
        <w:rPr>
          <w:sz w:val="16"/>
        </w:rPr>
        <w:t xml:space="preserve"> He has called for embracing a more tolerant brand of Islam, approved closer cooperation with Israel under the table, and pushed for greater Arab efforts to fight Islamist terrorism and contain Iran. He has promoted Vision 2030, an ambitious economic reform program to modernize the Saudi economy, and pushed for social reforms, including encouraging women to enter the workforce and ending prohibitions on women driving. Although the Khashoggi murder was indefensible, </w:t>
      </w:r>
      <w:r w:rsidRPr="00457B99">
        <w:rPr>
          <w:rStyle w:val="Emphasis"/>
        </w:rPr>
        <w:t>the Saudi–U.S. security relationship is a valuable instrument for protecting U.S. interests in an extremely volatile region</w:t>
      </w:r>
      <w:r w:rsidRPr="00457B99">
        <w:rPr>
          <w:sz w:val="16"/>
        </w:rPr>
        <w:t xml:space="preserve">. President Trump is right that </w:t>
      </w:r>
      <w:r w:rsidRPr="00457B99">
        <w:rPr>
          <w:rStyle w:val="StyleUnderline"/>
        </w:rPr>
        <w:t>Saudi Arabia plays a key role in helping to stabilize the region, especially in Syria and Yemen</w:t>
      </w:r>
      <w:r w:rsidRPr="00457B99">
        <w:rPr>
          <w:sz w:val="16"/>
        </w:rPr>
        <w:t xml:space="preserve">, </w:t>
      </w:r>
      <w:r w:rsidRPr="00457B99">
        <w:rPr>
          <w:rStyle w:val="StyleUnderline"/>
        </w:rPr>
        <w:t>where it is an important counterbalance to Iran. Washington has a vested interest in some of the crown prince’s reform initiatives, particularly on encouraging the emergence of a more tolerant brand of Islam</w:t>
      </w:r>
      <w:r w:rsidRPr="00457B99">
        <w:rPr>
          <w:sz w:val="16"/>
        </w:rPr>
        <w:t xml:space="preserve">, and long-overdue economic and social reforms. It does not, however, necessarily have a stake in the political survival of the crown prince, who has repeatedly demonstrated flawed judgment and a ruthless streak of rogue behavior. The </w:t>
      </w:r>
      <w:r w:rsidRPr="00457B99">
        <w:rPr>
          <w:rStyle w:val="StyleUnderline"/>
        </w:rPr>
        <w:t>Trump</w:t>
      </w:r>
      <w:r w:rsidRPr="00457B99">
        <w:rPr>
          <w:sz w:val="16"/>
        </w:rPr>
        <w:t xml:space="preserve"> Administration </w:t>
      </w:r>
      <w:r w:rsidRPr="00457B99">
        <w:rPr>
          <w:rStyle w:val="StyleUnderline"/>
        </w:rPr>
        <w:t>has prioritized U.S. national security interests over human rights considerations</w:t>
      </w:r>
      <w:r w:rsidRPr="00457B99">
        <w:rPr>
          <w:sz w:val="16"/>
        </w:rPr>
        <w:t xml:space="preserve">, arguing that </w:t>
      </w:r>
      <w:r w:rsidRPr="00457B99">
        <w:rPr>
          <w:rStyle w:val="StyleUnderline"/>
        </w:rPr>
        <w:t>Khashoggi’s death</w:t>
      </w:r>
      <w:r w:rsidRPr="00457B99">
        <w:rPr>
          <w:sz w:val="16"/>
        </w:rPr>
        <w:t xml:space="preserve">, while deplorable, </w:t>
      </w:r>
      <w:r w:rsidRPr="00457B99">
        <w:rPr>
          <w:rStyle w:val="StyleUnderline"/>
        </w:rPr>
        <w:t>should not jeopardize</w:t>
      </w:r>
      <w:r w:rsidRPr="00457B99">
        <w:rPr>
          <w:sz w:val="16"/>
        </w:rPr>
        <w:t xml:space="preserve"> vital national interests in </w:t>
      </w:r>
      <w:r w:rsidRPr="00457B99">
        <w:rPr>
          <w:rStyle w:val="StyleUnderline"/>
        </w:rPr>
        <w:t>containing Iran and defeating ISIS</w:t>
      </w:r>
      <w:r w:rsidRPr="00457B99">
        <w:rPr>
          <w:sz w:val="16"/>
        </w:rPr>
        <w:t xml:space="preserve">, </w:t>
      </w:r>
      <w:r w:rsidRPr="00457B99">
        <w:rPr>
          <w:rStyle w:val="StyleUnderline"/>
        </w:rPr>
        <w:t>by derailing Saudi–U.S. cooperation</w:t>
      </w:r>
      <w:r w:rsidRPr="00457B99">
        <w:rPr>
          <w:sz w:val="16"/>
        </w:rPr>
        <w:t xml:space="preserve">. </w:t>
      </w:r>
      <w:r w:rsidRPr="00457B99">
        <w:rPr>
          <w:rStyle w:val="StyleUnderline"/>
        </w:rPr>
        <w:t>Congress has prioritized the articulation of American values</w:t>
      </w:r>
      <w:r w:rsidRPr="00457B99">
        <w:rPr>
          <w:sz w:val="16"/>
        </w:rPr>
        <w:t xml:space="preserve"> over defending security interests, apparently </w:t>
      </w:r>
      <w:r w:rsidRPr="00457B99">
        <w:rPr>
          <w:rStyle w:val="Emphasis"/>
        </w:rPr>
        <w:t>willing to risk sustaining damaging real-world consequences</w:t>
      </w:r>
      <w:r w:rsidRPr="00457B99">
        <w:rPr>
          <w:sz w:val="16"/>
        </w:rPr>
        <w:t xml:space="preserve"> </w:t>
      </w:r>
      <w:r w:rsidRPr="00457B99">
        <w:rPr>
          <w:rStyle w:val="StyleUnderline"/>
        </w:rPr>
        <w:t>for primarily symbolic votes</w:t>
      </w:r>
      <w:r w:rsidRPr="00457B99">
        <w:rPr>
          <w:sz w:val="16"/>
        </w:rPr>
        <w:t xml:space="preserve"> criticizing Saudi leaders and policies. President Trump has said that he is open to congressional ideas on the issue. What is needed is a policy that balances national security interests with human rights concerns. The U.S. cannot turn a blind eye to state-sponsored murder or allow it to pass without consequences. As a matter of principle, Washington should support free speech, a free press, and respect for the rule of law. The Trump Administration should not signal unqualified support for the crown prince. The U.S. cannot afford to embolden an impetuous leader who has reportedly violated the rule of law. This would risk making a bad situation worse. Washington should recalibrate the bilateral relationship to ensure that Riyadh does not repeat the transgressions that led to Khashoggi’s death. To this end, the Trump Administration should: Make it clear that the crown prince needs to help repair the damage he has caused to bilateral ties. U.S. officials should press him to repudiate the repressive policies that contributed to Khashoggi’s death, including the intimidation and silencing of dissidents abroad, as well as arbitrary detention. Public rhetoric should be measured against results in terms of reducing the population of political dissidents jailed for nonviolent offenses. A good first step would be releasing jailed women reformers and social media activists, who pose little threat to the state. Until the Saudi government has made progress on these issues, the Administration should downgrade contacts with the crown prince and refrain from inviting him to visit the U.S. Congress, for its part, should: Avoid derailing Saudi–U.S. relations without providing any effective restraints on Saudi human rights abuses. Congress should refrain from undermining U.S. national security interests by conflating the Khashoggi affair with the war in Yemen or arms sales to Saudi Arabia. Saudi insecurity was the driving force behind the Khashoggi debacle, and U.S. policies that undermine Riyadh’s sense of security risk encouraging further unilateral Saudi overreaches. </w:t>
      </w:r>
      <w:r w:rsidRPr="00457B99">
        <w:rPr>
          <w:rStyle w:val="StyleUnderline"/>
        </w:rPr>
        <w:t xml:space="preserve">Cutting off U.S. military support for the Saudi-led coalition </w:t>
      </w:r>
      <w:r w:rsidRPr="00457B99">
        <w:rPr>
          <w:rStyle w:val="Emphasis"/>
        </w:rPr>
        <w:t>would not end the war</w:t>
      </w:r>
      <w:r w:rsidRPr="00457B99">
        <w:rPr>
          <w:sz w:val="16"/>
        </w:rPr>
        <w:t xml:space="preserve">, </w:t>
      </w:r>
      <w:r w:rsidRPr="00457B99">
        <w:rPr>
          <w:rStyle w:val="StyleUnderline"/>
        </w:rPr>
        <w:t>or</w:t>
      </w:r>
      <w:r w:rsidRPr="00457B99">
        <w:rPr>
          <w:sz w:val="16"/>
        </w:rPr>
        <w:t xml:space="preserve"> necessarily </w:t>
      </w:r>
      <w:r w:rsidRPr="00457B99">
        <w:rPr>
          <w:rStyle w:val="StyleUnderline"/>
        </w:rPr>
        <w:t>improve the humanitarian situation</w:t>
      </w:r>
      <w:r w:rsidRPr="00457B99">
        <w:rPr>
          <w:sz w:val="16"/>
        </w:rPr>
        <w:t xml:space="preserve">, in Yemen. In fact, </w:t>
      </w:r>
      <w:r w:rsidRPr="00457B99">
        <w:rPr>
          <w:rStyle w:val="StyleUnderline"/>
        </w:rPr>
        <w:t xml:space="preserve">it could exacerbate the situation by depriving the Saudis of </w:t>
      </w:r>
      <w:r w:rsidRPr="00457B99">
        <w:rPr>
          <w:rStyle w:val="Emphasis"/>
        </w:rPr>
        <w:t>precision-guided weapons</w:t>
      </w:r>
      <w:r w:rsidRPr="00457B99">
        <w:rPr>
          <w:rStyle w:val="StyleUnderline"/>
        </w:rPr>
        <w:t>, increasing civilian casualties, and</w:t>
      </w:r>
      <w:r w:rsidRPr="00457B99">
        <w:rPr>
          <w:rStyle w:val="Emphasis"/>
        </w:rPr>
        <w:t xml:space="preserve"> prolonging</w:t>
      </w:r>
      <w:r w:rsidRPr="00457B99">
        <w:rPr>
          <w:rStyle w:val="StyleUnderline"/>
        </w:rPr>
        <w:t xml:space="preserve"> the fighting</w:t>
      </w:r>
      <w:r w:rsidRPr="00457B99">
        <w:rPr>
          <w:sz w:val="16"/>
        </w:rPr>
        <w:t xml:space="preserve">. </w:t>
      </w:r>
      <w:r w:rsidRPr="00457B99">
        <w:rPr>
          <w:rStyle w:val="StyleUnderline"/>
        </w:rPr>
        <w:t xml:space="preserve">Such a one-sided policy </w:t>
      </w:r>
      <w:r w:rsidRPr="00457B99">
        <w:rPr>
          <w:rStyle w:val="Emphasis"/>
        </w:rPr>
        <w:t>would reward Iran,</w:t>
      </w:r>
      <w:r w:rsidRPr="00457B99">
        <w:rPr>
          <w:sz w:val="16"/>
        </w:rPr>
        <w:t xml:space="preserve"> </w:t>
      </w:r>
      <w:r w:rsidRPr="00457B99">
        <w:rPr>
          <w:rStyle w:val="StyleUnderline"/>
        </w:rPr>
        <w:t>which has played a destabilizing role by transferring sophisticated arms</w:t>
      </w:r>
      <w:r w:rsidRPr="00457B99">
        <w:rPr>
          <w:sz w:val="16"/>
        </w:rPr>
        <w:t xml:space="preserve">, including ballistic missiles that the Houthis have launched against Saudi cities, airports, and other civilian targets. These are war crimes that Congress should not ignore in a rush to pillory the crown prince. Saudi Arabia intervened in the Yemeni civil war in 2015 after Iran stepped up support for the Houthi rebels, who ousted the internationally recognized Yemeni government and violated several power-sharing agreements, for which the Houthis were condemned in the United Nations Security Council Resolution 2216. Although Congress has singled out Riyadh for blame for Yemen’s humanitarian crisis, the Houthis have blocked humanitarian aid shipments, diverted food aid to feed their troops and supporters, and sold food on the black market to finance their war. Washington has supported U.N. mediation efforts, but the Houthis continue to drag their feet on a negotiated settlement. </w:t>
      </w:r>
      <w:r w:rsidRPr="00457B99">
        <w:rPr>
          <w:rStyle w:val="StyleUnderline"/>
        </w:rPr>
        <w:t xml:space="preserve">Pulling the plug on U.S. military support to the Saudi coalition would erode the leverage needed to </w:t>
      </w:r>
      <w:r w:rsidRPr="00457B99">
        <w:rPr>
          <w:rStyle w:val="Emphasis"/>
        </w:rPr>
        <w:t>attain an acceptable peace agreement</w:t>
      </w:r>
      <w:r w:rsidRPr="00457B99">
        <w:rPr>
          <w:rStyle w:val="StyleUnderline"/>
        </w:rPr>
        <w:t xml:space="preserve"> that limits Iran’s influence in Yemen</w:t>
      </w:r>
      <w:r w:rsidRPr="00457B99">
        <w:rPr>
          <w:sz w:val="16"/>
        </w:rPr>
        <w:t xml:space="preserve">. Congress must keep this in mind when considering action on Yemen. Confirm the nomination of retired General John Abizaid as the new U.S. Ambassador in Riyadh. Abizaid, the former commander of U.S. Central Command, has extensive experience in dealing with Saudi leaders and is a respected figure who can advance U.S. interests and help guide the impetuous crown prince to adopt more prudent and lawful policies. The Bottom Line The U.S. cannot reverse Jamal Khashoggi’s death but it can seek to prevent similar acts in the future. </w:t>
      </w:r>
      <w:r w:rsidRPr="00457B99">
        <w:rPr>
          <w:rStyle w:val="StyleUnderline"/>
        </w:rPr>
        <w:t xml:space="preserve">To encourage Riyadh to improve the Saudi human rights situation, Washington must remain </w:t>
      </w:r>
      <w:r w:rsidRPr="00457B99">
        <w:rPr>
          <w:rStyle w:val="Emphasis"/>
        </w:rPr>
        <w:t>effectively engaged and not torpedo the alliance</w:t>
      </w:r>
      <w:r w:rsidRPr="00457B99">
        <w:rPr>
          <w:sz w:val="16"/>
        </w:rPr>
        <w:t xml:space="preserve">. </w:t>
      </w:r>
      <w:r w:rsidRPr="00457B99">
        <w:rPr>
          <w:rStyle w:val="StyleUnderline"/>
        </w:rPr>
        <w:t xml:space="preserve">Khashoggi’s murder was </w:t>
      </w:r>
      <w:r w:rsidRPr="00457B99">
        <w:rPr>
          <w:sz w:val="16"/>
        </w:rPr>
        <w:t xml:space="preserve">apparently </w:t>
      </w:r>
      <w:r w:rsidRPr="00457B99">
        <w:rPr>
          <w:rStyle w:val="StyleUnderline"/>
        </w:rPr>
        <w:t xml:space="preserve">motivated by a sense of </w:t>
      </w:r>
      <w:r w:rsidRPr="00457B99">
        <w:rPr>
          <w:rStyle w:val="Emphasis"/>
        </w:rPr>
        <w:t>insecurity.</w:t>
      </w:r>
      <w:r w:rsidRPr="00457B99">
        <w:rPr>
          <w:sz w:val="16"/>
        </w:rPr>
        <w:t xml:space="preserve"> C</w:t>
      </w:r>
      <w:r w:rsidRPr="00457B99">
        <w:rPr>
          <w:rStyle w:val="StyleUnderline"/>
        </w:rPr>
        <w:t xml:space="preserve">ongress must make sure that its response does not </w:t>
      </w:r>
      <w:r w:rsidRPr="00457B99">
        <w:rPr>
          <w:rStyle w:val="Emphasis"/>
        </w:rPr>
        <w:t>exacerbate that insecurity</w:t>
      </w:r>
      <w:r w:rsidRPr="00457B99">
        <w:rPr>
          <w:rStyle w:val="StyleUnderline"/>
        </w:rPr>
        <w:t xml:space="preserve"> and </w:t>
      </w:r>
      <w:r w:rsidRPr="00457B99">
        <w:rPr>
          <w:rStyle w:val="Emphasis"/>
        </w:rPr>
        <w:t>play into the hands of U.S. adversaries</w:t>
      </w:r>
      <w:r w:rsidRPr="00457B99">
        <w:rPr>
          <w:rStyle w:val="StyleUnderline"/>
        </w:rPr>
        <w:t xml:space="preserve">, such as Iran, Russia, and China. </w:t>
      </w:r>
      <w:r w:rsidRPr="00457B99">
        <w:rPr>
          <w:sz w:val="16"/>
        </w:rPr>
        <w:t xml:space="preserve">The U.S. should try to insulate vital bilateral security cooperation from the fallout of the Khashoggi affair. </w:t>
      </w:r>
      <w:r w:rsidRPr="00457B99">
        <w:rPr>
          <w:rStyle w:val="StyleUnderline"/>
        </w:rPr>
        <w:t xml:space="preserve">The worst possible outcome would be a policy that destroys an important long-term partnership, pushes Saudi Arabia into the arms of Russia or China, and undermines U.S.-led efforts to contain Iran, defeat ISIS, </w:t>
      </w:r>
      <w:r w:rsidRPr="00457B99">
        <w:rPr>
          <w:rStyle w:val="Emphasis"/>
        </w:rPr>
        <w:t>and stabilize the volatile Middle East.</w:t>
      </w:r>
    </w:p>
    <w:p w14:paraId="27291515" w14:textId="77777777" w:rsidR="00B256F9" w:rsidRPr="00457B99" w:rsidRDefault="00B256F9" w:rsidP="00B256F9"/>
    <w:p w14:paraId="6E1A8DA9" w14:textId="77777777" w:rsidR="00B256F9" w:rsidRPr="00457B99" w:rsidRDefault="00B256F9" w:rsidP="00B256F9">
      <w:pPr>
        <w:pStyle w:val="Heading4"/>
      </w:pPr>
      <w:r w:rsidRPr="00457B99">
        <w:t>Reckless Saudi policy a result of reduced US support- lack of US insurance policy promotes regional aggression</w:t>
      </w:r>
    </w:p>
    <w:p w14:paraId="0BB96DBB" w14:textId="77777777" w:rsidR="00B256F9" w:rsidRPr="00457B99" w:rsidRDefault="00B256F9" w:rsidP="00B256F9">
      <w:r w:rsidRPr="00457B99">
        <w:rPr>
          <w:rStyle w:val="Style13ptBold"/>
        </w:rPr>
        <w:t>Bromund, PhD, 17</w:t>
      </w:r>
    </w:p>
    <w:p w14:paraId="63B3509C" w14:textId="77777777" w:rsidR="00B256F9" w:rsidRPr="00457B99" w:rsidRDefault="00B256F9" w:rsidP="00B256F9">
      <w:pPr>
        <w:rPr>
          <w:sz w:val="16"/>
        </w:rPr>
      </w:pPr>
      <w:r w:rsidRPr="00457B99">
        <w:rPr>
          <w:sz w:val="16"/>
        </w:rPr>
        <w:t xml:space="preserve">(Theodore R., Senior Research Fellow in Anglo-American Relations@Heritage, </w:t>
      </w:r>
      <w:hyperlink r:id="rId29" w:history="1">
        <w:r w:rsidRPr="00457B99">
          <w:rPr>
            <w:rStyle w:val="Hyperlink"/>
            <w:sz w:val="16"/>
          </w:rPr>
          <w:t>https://www.heritage.org/middle-east/commentary/saudi-arabias-crown-prince-consolidating-his-power</w:t>
        </w:r>
      </w:hyperlink>
      <w:r w:rsidRPr="00457B99">
        <w:rPr>
          <w:sz w:val="16"/>
        </w:rPr>
        <w:t>, 12-6)</w:t>
      </w:r>
    </w:p>
    <w:p w14:paraId="71285AEB" w14:textId="77777777" w:rsidR="00B256F9" w:rsidRPr="00457B99" w:rsidRDefault="00B256F9" w:rsidP="00B256F9">
      <w:pPr>
        <w:rPr>
          <w:rStyle w:val="StyleUnderline"/>
        </w:rPr>
      </w:pPr>
      <w:r w:rsidRPr="00457B99">
        <w:rPr>
          <w:rStyle w:val="StyleUnderline"/>
        </w:rPr>
        <w:t>Under</w:t>
      </w:r>
      <w:r w:rsidRPr="00457B99">
        <w:rPr>
          <w:sz w:val="16"/>
        </w:rPr>
        <w:t xml:space="preserve"> the leadership of Crown Prince </w:t>
      </w:r>
      <w:r w:rsidRPr="00457B99">
        <w:rPr>
          <w:rStyle w:val="StyleUnderline"/>
        </w:rPr>
        <w:t>M</w:t>
      </w:r>
      <w:r w:rsidRPr="00457B99">
        <w:rPr>
          <w:sz w:val="16"/>
        </w:rPr>
        <w:t xml:space="preserve">ohammed </w:t>
      </w:r>
      <w:r w:rsidRPr="00457B99">
        <w:rPr>
          <w:rStyle w:val="StyleUnderline"/>
        </w:rPr>
        <w:t>b</w:t>
      </w:r>
      <w:r w:rsidRPr="00457B99">
        <w:rPr>
          <w:sz w:val="16"/>
        </w:rPr>
        <w:t xml:space="preserve">in </w:t>
      </w:r>
      <w:r w:rsidRPr="00457B99">
        <w:rPr>
          <w:rStyle w:val="StyleUnderline"/>
        </w:rPr>
        <w:t>S</w:t>
      </w:r>
      <w:r w:rsidRPr="00457B99">
        <w:rPr>
          <w:sz w:val="16"/>
        </w:rPr>
        <w:t xml:space="preserve">alman, </w:t>
      </w:r>
      <w:r w:rsidRPr="00457B99">
        <w:rPr>
          <w:rStyle w:val="StyleUnderline"/>
        </w:rPr>
        <w:t>Saudi Arabia has launched a crackdown on corruption</w:t>
      </w:r>
      <w:r w:rsidRPr="00457B99">
        <w:rPr>
          <w:sz w:val="16"/>
        </w:rPr>
        <w:t xml:space="preserve">. This is </w:t>
      </w:r>
      <w:r w:rsidRPr="00457B99">
        <w:rPr>
          <w:rStyle w:val="StyleUnderline"/>
        </w:rPr>
        <w:t>the world’s third great anti-corruption drive</w:t>
      </w:r>
      <w:r w:rsidRPr="00457B99">
        <w:rPr>
          <w:sz w:val="16"/>
        </w:rPr>
        <w:t xml:space="preserve"> in the past 15 years. </w:t>
      </w:r>
      <w:r w:rsidRPr="00457B99">
        <w:rPr>
          <w:rStyle w:val="StyleUnderline"/>
        </w:rPr>
        <w:t>The last two, in Russia and China, presaged war and aggression. The same things will happen in the Middle East</w:t>
      </w:r>
      <w:r w:rsidRPr="00457B99">
        <w:rPr>
          <w:sz w:val="16"/>
        </w:rPr>
        <w:t xml:space="preserve">. The conventional wisdom about the Saudi crackdown is that it reflects the decline in the price of oil. </w:t>
      </w:r>
      <w:r w:rsidRPr="00457B99">
        <w:rPr>
          <w:rStyle w:val="StyleUnderline"/>
        </w:rPr>
        <w:t>The Saudis need to prepare for a world in which U.S. fracking</w:t>
      </w:r>
      <w:r w:rsidRPr="00457B99">
        <w:rPr>
          <w:sz w:val="16"/>
        </w:rPr>
        <w:t xml:space="preserve"> — not Saudi pumps — </w:t>
      </w:r>
      <w:r w:rsidRPr="00457B99">
        <w:rPr>
          <w:rStyle w:val="StyleUnderline"/>
        </w:rPr>
        <w:t>shapes the market,</w:t>
      </w:r>
      <w:r w:rsidRPr="00457B99">
        <w:rPr>
          <w:sz w:val="16"/>
        </w:rPr>
        <w:t xml:space="preserve"> and hence the Saudi budget. Bluntly put, Saudi Arabia needs to start to work for a living. But it can’t do that without a market-based economy, and corruption is the enemy of business opportunity. </w:t>
      </w:r>
      <w:r w:rsidRPr="00457B99">
        <w:rPr>
          <w:rStyle w:val="StyleUnderline"/>
        </w:rPr>
        <w:t>This</w:t>
      </w:r>
      <w:r w:rsidRPr="00457B99">
        <w:rPr>
          <w:sz w:val="16"/>
        </w:rPr>
        <w:t xml:space="preserve"> conventional wisdom </w:t>
      </w:r>
      <w:r w:rsidRPr="00457B99">
        <w:rPr>
          <w:rStyle w:val="StyleUnderline"/>
        </w:rPr>
        <w:t>isn’t wrong. But it’s only part of the story.</w:t>
      </w:r>
      <w:r w:rsidRPr="00457B99">
        <w:rPr>
          <w:sz w:val="16"/>
        </w:rPr>
        <w:t xml:space="preserve"> To see the rest of it, look at Russia and China. Back in 2000, Vladimir Putin launched a campaign against Russia’s oligarchs, condemning them as corrupt. That was no more than the truth. But </w:t>
      </w:r>
      <w:r w:rsidRPr="00457B99">
        <w:rPr>
          <w:rStyle w:val="StyleUnderline"/>
        </w:rPr>
        <w:t>the point of Putin’s campaign was not to end corruption</w:t>
      </w:r>
      <w:r w:rsidRPr="00457B99">
        <w:rPr>
          <w:sz w:val="16"/>
        </w:rPr>
        <w:t xml:space="preserve">. Today, Russia is one of the most corrupt nations in the world. Instead, </w:t>
      </w:r>
      <w:r w:rsidRPr="00457B99">
        <w:rPr>
          <w:rStyle w:val="StyleUnderline"/>
        </w:rPr>
        <w:t>Putin sought to centralize Russia’s corruption</w:t>
      </w:r>
      <w:r w:rsidRPr="00457B99">
        <w:rPr>
          <w:sz w:val="16"/>
        </w:rPr>
        <w:t xml:space="preserve">, and the power it brings, in the Kremlin. He wanted </w:t>
      </w:r>
      <w:r w:rsidRPr="00457B99">
        <w:rPr>
          <w:rStyle w:val="StyleUnderline"/>
        </w:rPr>
        <w:t>to secure his own rule</w:t>
      </w:r>
      <w:r w:rsidRPr="00457B99">
        <w:rPr>
          <w:sz w:val="16"/>
        </w:rPr>
        <w:t xml:space="preserve">. But he also wanted to use his power </w:t>
      </w:r>
      <w:r w:rsidRPr="00457B99">
        <w:rPr>
          <w:rStyle w:val="StyleUnderline"/>
        </w:rPr>
        <w:t>to reassert Russia’s status as a great power</w:t>
      </w:r>
      <w:r w:rsidRPr="00457B99">
        <w:rPr>
          <w:sz w:val="16"/>
        </w:rPr>
        <w:t xml:space="preserve"> by invading the nation of Georgia, annexing Crimea, attacking Ukraine, and causing trouble around the world. </w:t>
      </w:r>
      <w:r w:rsidRPr="00457B99">
        <w:rPr>
          <w:rStyle w:val="StyleUnderline"/>
        </w:rPr>
        <w:t>Much the same is true in China</w:t>
      </w:r>
      <w:r w:rsidRPr="00457B99">
        <w:rPr>
          <w:sz w:val="16"/>
        </w:rPr>
        <w:t xml:space="preserve">. In 2012, newly elevated Chinese President Xi Jinping launched an anti-corruption campaign. This is a nice name for what was a purge of hundreds of thousands of officials, including many of Xi’s potential opponents. Again, the campaign was not to end corruption. It was to centralize power, and control over corruption, in Beijing, to secure Xi’s rule and that of the Chinese Communist Party. This was not merely about making China safe for Xi. It was about creating a regime that could assert power in the region and beyond. Since 2012, China has become more aggressive in the South China Sea, and launched its One Belt, One Road initiative across Eurasia. The bottom line is that </w:t>
      </w:r>
      <w:r w:rsidRPr="00457B99">
        <w:rPr>
          <w:rStyle w:val="StyleUnderline"/>
        </w:rPr>
        <w:t xml:space="preserve">when big, autocratic countries launch anti-corruption drives, the target isn’t really corruption. </w:t>
      </w:r>
      <w:r w:rsidRPr="00457B99">
        <w:rPr>
          <w:rStyle w:val="Emphasis"/>
        </w:rPr>
        <w:t>The target is power,</w:t>
      </w:r>
      <w:r w:rsidRPr="00457B99">
        <w:rPr>
          <w:sz w:val="16"/>
        </w:rPr>
        <w:t xml:space="preserve"> the aim is to control it, and </w:t>
      </w:r>
      <w:r w:rsidRPr="00457B99">
        <w:rPr>
          <w:rStyle w:val="StyleUnderline"/>
        </w:rPr>
        <w:t xml:space="preserve">the intent is to use that power to secure the regime and allow it to assert itself in the region. </w:t>
      </w:r>
      <w:r w:rsidRPr="00457B99">
        <w:rPr>
          <w:sz w:val="16"/>
        </w:rPr>
        <w:t xml:space="preserve">And </w:t>
      </w:r>
      <w:r w:rsidRPr="00457B99">
        <w:rPr>
          <w:rStyle w:val="StyleUnderline"/>
        </w:rPr>
        <w:t>that is what is happening in Saudi Arabia</w:t>
      </w:r>
      <w:r w:rsidRPr="00457B99">
        <w:rPr>
          <w:sz w:val="16"/>
        </w:rPr>
        <w:t xml:space="preserve">. The Saudis don’t simply fear fracking. </w:t>
      </w:r>
      <w:r w:rsidRPr="00457B99">
        <w:rPr>
          <w:rStyle w:val="StyleUnderline"/>
        </w:rPr>
        <w:t>They are worried about the rise of Iran and of the Shia</w:t>
      </w:r>
      <w:r w:rsidRPr="00457B99">
        <w:rPr>
          <w:sz w:val="16"/>
        </w:rPr>
        <w:t xml:space="preserve">. The Saudi regime recently has picked fights with Qatar and Lebanon — both of which it sees as part of its struggle with Iran. </w:t>
      </w:r>
      <w:r w:rsidRPr="00457B99">
        <w:rPr>
          <w:rStyle w:val="StyleUnderline"/>
        </w:rPr>
        <w:t>Why is this happening now? Because ever since the Iranian Revolution</w:t>
      </w:r>
      <w:r w:rsidRPr="00457B99">
        <w:rPr>
          <w:sz w:val="16"/>
        </w:rPr>
        <w:t xml:space="preserve"> of 1979,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Emphasis"/>
        </w:rPr>
        <w:t>had the Saudis’ back</w:t>
      </w:r>
      <w:r w:rsidRPr="00457B99">
        <w:rPr>
          <w:sz w:val="16"/>
        </w:rPr>
        <w:t>. The Saudis didn’t need to buy their own insurance policy: They had an American one</w:t>
      </w:r>
      <w:r w:rsidRPr="00457B99">
        <w:rPr>
          <w:rStyle w:val="StyleUnderline"/>
        </w:rPr>
        <w:t>. But under</w:t>
      </w:r>
      <w:r w:rsidRPr="00457B99">
        <w:rPr>
          <w:sz w:val="16"/>
        </w:rPr>
        <w:t xml:space="preserve"> President Barack </w:t>
      </w:r>
      <w:r w:rsidRPr="00457B99">
        <w:rPr>
          <w:rStyle w:val="StyleUnderline"/>
        </w:rPr>
        <w:t>Obama, that policy was torn up</w:t>
      </w:r>
      <w:r w:rsidRPr="00457B99">
        <w:rPr>
          <w:sz w:val="16"/>
        </w:rPr>
        <w:t xml:space="preserve">. In 2016, White House adviser Ben Rhodes voiced contempt for those who “whine incessantly about the collapse of the American security order in Europe and the Middle East.” Far from seeking to uphold that order against Iran, Obama wanted to do a deal with Iran and to let it become a regional power. That’s what happened. For all his combative rhetoric, President Donald Trump has done little to roll back Iran. </w:t>
      </w:r>
      <w:r w:rsidRPr="00457B99">
        <w:rPr>
          <w:rStyle w:val="StyleUnderline"/>
        </w:rPr>
        <w:t xml:space="preserve">The Saudis are buying their own insurance policy by centralizing power so their regime can build </w:t>
      </w:r>
      <w:r w:rsidRPr="00457B99">
        <w:rPr>
          <w:rStyle w:val="Emphasis"/>
        </w:rPr>
        <w:t>a domestic base for a regional war</w:t>
      </w:r>
      <w:r w:rsidRPr="00457B99">
        <w:rPr>
          <w:sz w:val="16"/>
        </w:rPr>
        <w:t xml:space="preserve">. </w:t>
      </w:r>
      <w:r w:rsidRPr="00457B99">
        <w:rPr>
          <w:rStyle w:val="StyleUnderline"/>
        </w:rPr>
        <w:t xml:space="preserve">Right now, that war is a cold one, fought by proxies in the Middle East. But if it turns hot, </w:t>
      </w:r>
      <w:r w:rsidRPr="00457B99">
        <w:rPr>
          <w:rStyle w:val="Emphasis"/>
        </w:rPr>
        <w:t>it will be a war that was partly made in Washington.</w:t>
      </w:r>
    </w:p>
    <w:p w14:paraId="3434D8F1" w14:textId="77777777" w:rsidR="00B256F9" w:rsidRPr="00457B99" w:rsidRDefault="00B256F9" w:rsidP="00B256F9"/>
    <w:p w14:paraId="6A735ADB" w14:textId="77777777" w:rsidR="00B256F9" w:rsidRPr="00457B99" w:rsidRDefault="00B256F9" w:rsidP="00B256F9">
      <w:pPr>
        <w:pStyle w:val="Heading4"/>
      </w:pPr>
      <w:r w:rsidRPr="00457B99">
        <w:t xml:space="preserve">Perceived abandonment drives Saudi aggression- plan can’t solve </w:t>
      </w:r>
    </w:p>
    <w:p w14:paraId="6671846F" w14:textId="77777777" w:rsidR="00B256F9" w:rsidRPr="00457B99" w:rsidRDefault="00B256F9" w:rsidP="00B256F9">
      <w:pPr>
        <w:rPr>
          <w:rStyle w:val="Style13ptBold"/>
        </w:rPr>
      </w:pPr>
      <w:r w:rsidRPr="00457B99">
        <w:rPr>
          <w:rStyle w:val="Style13ptBold"/>
        </w:rPr>
        <w:t>Almarzoqi, PhD, 16</w:t>
      </w:r>
    </w:p>
    <w:p w14:paraId="2BF28059" w14:textId="77777777" w:rsidR="00B256F9" w:rsidRPr="00457B99" w:rsidRDefault="00B256F9" w:rsidP="00B256F9">
      <w:pPr>
        <w:rPr>
          <w:sz w:val="16"/>
        </w:rPr>
      </w:pPr>
      <w:r w:rsidRPr="00457B99">
        <w:rPr>
          <w:sz w:val="16"/>
        </w:rPr>
        <w:t xml:space="preserve">(Mansour , researcher on Saudi politics at Sciences Po de Lyon, France </w:t>
      </w:r>
      <w:hyperlink r:id="rId30" w:history="1">
        <w:r w:rsidRPr="00457B99">
          <w:rPr>
            <w:rStyle w:val="Hyperlink"/>
            <w:sz w:val="16"/>
          </w:rPr>
          <w:t>https://nationalinterest.org/feature/why-saudi-efforts-yemen-advance-us-interests-17901</w:t>
        </w:r>
      </w:hyperlink>
      <w:r w:rsidRPr="00457B99">
        <w:rPr>
          <w:sz w:val="16"/>
        </w:rPr>
        <w:t xml:space="preserve"> 10-2)</w:t>
      </w:r>
    </w:p>
    <w:p w14:paraId="1132B100" w14:textId="77777777" w:rsidR="00B256F9" w:rsidRPr="00457B99" w:rsidRDefault="00B256F9" w:rsidP="00B256F9">
      <w:pPr>
        <w:rPr>
          <w:sz w:val="16"/>
        </w:rPr>
      </w:pPr>
      <w:r w:rsidRPr="00457B99">
        <w:rPr>
          <w:rStyle w:val="StyleUnderline"/>
        </w:rPr>
        <w:t>Given the strategic vacuum in the Middle East, the threat of Iranian expansionism, and the new Saudi strategic posture, Riyadh has stepped up to become the first line of defense of its own security. Cooperation with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has become based on short-term exchanges of benefits and renewable negotiations</w:t>
      </w:r>
      <w:r w:rsidRPr="00457B99">
        <w:rPr>
          <w:sz w:val="16"/>
        </w:rPr>
        <w:t xml:space="preserve">. Now, the alliance with the United States has shifted from “oil for security” to what I call “one deal at a time.” Given the international, regional and internal contexts, </w:t>
      </w:r>
      <w:r w:rsidRPr="00457B99">
        <w:rPr>
          <w:rStyle w:val="StyleUnderline"/>
        </w:rPr>
        <w:t>Saudi Arabia has abandoned its eighty-four-year-old, quiet, compromise-seeking and back-scenes diplomacy</w:t>
      </w:r>
      <w:r w:rsidRPr="00457B99">
        <w:rPr>
          <w:sz w:val="16"/>
        </w:rPr>
        <w:t xml:space="preserve">. </w:t>
      </w:r>
      <w:r w:rsidRPr="00457B99">
        <w:rPr>
          <w:rStyle w:val="Emphasis"/>
        </w:rPr>
        <w:t>It felt obliged to take matters into its hands in order to protect its security.</w:t>
      </w:r>
      <w:r w:rsidRPr="00457B99">
        <w:rPr>
          <w:sz w:val="16"/>
        </w:rPr>
        <w:t xml:space="preserve"> </w:t>
      </w:r>
      <w:r w:rsidRPr="00457B99">
        <w:rPr>
          <w:rStyle w:val="StyleUnderline"/>
        </w:rPr>
        <w:t>It is in this specific moment that Saudi Arabia built the Arab coalition</w:t>
      </w:r>
      <w:r w:rsidRPr="00457B99">
        <w:rPr>
          <w:sz w:val="16"/>
        </w:rPr>
        <w:t xml:space="preserve"> </w:t>
      </w:r>
      <w:r w:rsidRPr="00457B99">
        <w:rPr>
          <w:rStyle w:val="StyleUnderline"/>
        </w:rPr>
        <w:t>to intervene in Yemen</w:t>
      </w:r>
      <w:r w:rsidRPr="00457B99">
        <w:rPr>
          <w:sz w:val="16"/>
        </w:rPr>
        <w:t xml:space="preserve">. </w:t>
      </w:r>
      <w:r w:rsidRPr="00457B99">
        <w:rPr>
          <w:rStyle w:val="StyleUnderline"/>
        </w:rPr>
        <w:t>The most essential element behind the Arab coalition’s intervention is the determination of the Arabs to prevent Yemen from becoming another Iraq, where sovereignty lies in Tehran, and not in Baghdad</w:t>
      </w:r>
      <w:r w:rsidRPr="00457B99">
        <w:rPr>
          <w:sz w:val="16"/>
        </w:rPr>
        <w:t>. The evolution of the Arab coalition’s goals is intrinsically related to this.</w:t>
      </w:r>
    </w:p>
    <w:p w14:paraId="60BCF83B" w14:textId="77777777" w:rsidR="00B256F9" w:rsidRPr="00457B99" w:rsidRDefault="00B256F9" w:rsidP="00B256F9"/>
    <w:p w14:paraId="4C8BE838" w14:textId="31A6B320" w:rsidR="00B256F9" w:rsidRPr="00457B99" w:rsidRDefault="00B256F9" w:rsidP="00B256F9">
      <w:pPr>
        <w:pStyle w:val="Heading3"/>
      </w:pPr>
      <w:r w:rsidRPr="00457B99">
        <w:t xml:space="preserve">XT: Ending Aid ≠ End War </w:t>
      </w:r>
    </w:p>
    <w:p w14:paraId="6332AFD5" w14:textId="2A907D16" w:rsidR="00AF40B4" w:rsidRPr="00457B99" w:rsidRDefault="00AF40B4" w:rsidP="00AF40B4"/>
    <w:p w14:paraId="2B66AB0D" w14:textId="77777777" w:rsidR="00AF40B4" w:rsidRPr="00457B99" w:rsidRDefault="00AF40B4" w:rsidP="00AF40B4">
      <w:pPr>
        <w:pStyle w:val="Heading4"/>
      </w:pPr>
      <w:r w:rsidRPr="00457B99">
        <w:t>Plan doesn’t end war atrocities-it magnifies them</w:t>
      </w:r>
    </w:p>
    <w:p w14:paraId="1CBCD875" w14:textId="77777777" w:rsidR="00AF40B4" w:rsidRPr="00457B99" w:rsidRDefault="00AF40B4" w:rsidP="00AF40B4">
      <w:r w:rsidRPr="00457B99">
        <w:rPr>
          <w:rStyle w:val="Style13ptBold"/>
        </w:rPr>
        <w:t>Byman, PhD, 12-5</w:t>
      </w:r>
      <w:r w:rsidRPr="00457B99">
        <w:t>-18</w:t>
      </w:r>
    </w:p>
    <w:p w14:paraId="13C8C5F7" w14:textId="77777777" w:rsidR="00AF40B4" w:rsidRPr="00457B99" w:rsidRDefault="00AF40B4" w:rsidP="00AF40B4">
      <w:pPr>
        <w:rPr>
          <w:sz w:val="16"/>
        </w:rPr>
      </w:pPr>
      <w:r w:rsidRPr="00457B99">
        <w:rPr>
          <w:sz w:val="16"/>
        </w:rPr>
        <w:t>(Daniel Senior Fellow - Foreign Policy, Center for Middle East Policy, https://www.brookings.edu/blog/order-from-chaos/2018/12/05/yemen-after-a-saudi-withdrawal-how-much-would-change/)</w:t>
      </w:r>
    </w:p>
    <w:p w14:paraId="185F56D2" w14:textId="77777777" w:rsidR="00AF40B4" w:rsidRPr="00457B99" w:rsidRDefault="00AF40B4" w:rsidP="00AF40B4">
      <w:r w:rsidRPr="00457B99">
        <w:rPr>
          <w:sz w:val="16"/>
        </w:rPr>
        <w:t xml:space="preserve">Yet </w:t>
      </w:r>
      <w:r w:rsidRPr="00457B99">
        <w:rPr>
          <w:rStyle w:val="StyleUnderline"/>
        </w:rPr>
        <w:t>even if Saudi Arabia comes to its senses</w:t>
      </w:r>
      <w:r w:rsidRPr="00457B99">
        <w:rPr>
          <w:sz w:val="16"/>
        </w:rPr>
        <w:t xml:space="preserve"> </w:t>
      </w:r>
      <w:r w:rsidRPr="00457B99">
        <w:rPr>
          <w:rStyle w:val="Emphasis"/>
        </w:rPr>
        <w:t>or is compelled to</w:t>
      </w:r>
      <w:r w:rsidRPr="00457B99">
        <w:rPr>
          <w:sz w:val="16"/>
        </w:rPr>
        <w:t xml:space="preserve"> do so, </w:t>
      </w:r>
      <w:r w:rsidRPr="00457B99">
        <w:rPr>
          <w:rStyle w:val="StyleUnderline"/>
        </w:rPr>
        <w:t xml:space="preserve">an end to the intervention would </w:t>
      </w:r>
      <w:r w:rsidRPr="00457B99">
        <w:rPr>
          <w:rStyle w:val="Emphasis"/>
        </w:rPr>
        <w:t>only be the beginning</w:t>
      </w:r>
      <w:r w:rsidRPr="00457B99">
        <w:rPr>
          <w:rStyle w:val="StyleUnderline"/>
        </w:rPr>
        <w:t xml:space="preserve"> of what is needed. The</w:t>
      </w:r>
      <w:r w:rsidRPr="00457B99">
        <w:rPr>
          <w:sz w:val="16"/>
        </w:rPr>
        <w:t xml:space="preserve"> United Arab Emirates (</w:t>
      </w:r>
      <w:r w:rsidRPr="00457B99">
        <w:rPr>
          <w:rStyle w:val="StyleUnderline"/>
        </w:rPr>
        <w:t>UAE) would still be militarily involved</w:t>
      </w:r>
      <w:r w:rsidRPr="00457B99">
        <w:rPr>
          <w:sz w:val="16"/>
        </w:rPr>
        <w:t xml:space="preserve"> in the fighting against the Houthis, </w:t>
      </w:r>
      <w:r w:rsidRPr="00457B99">
        <w:rPr>
          <w:rStyle w:val="Emphasis"/>
        </w:rPr>
        <w:t>and it is a much more active player than Saudi Arabia on the ground</w:t>
      </w:r>
      <w:r w:rsidRPr="00457B99">
        <w:rPr>
          <w:sz w:val="16"/>
        </w:rPr>
        <w:t xml:space="preserve"> in Yemen. </w:t>
      </w:r>
      <w:r w:rsidRPr="00457B99">
        <w:rPr>
          <w:rStyle w:val="StyleUnderline"/>
        </w:rPr>
        <w:t>Local actors would continue to fight</w:t>
      </w:r>
      <w:r w:rsidRPr="00457B99">
        <w:rPr>
          <w:sz w:val="16"/>
        </w:rPr>
        <w:t xml:space="preserve">: The country is highly divided, and the main factions themselves are further divided. Yemen today is a failed state, and there is no accepted political leadership to pick up the pieces. </w:t>
      </w:r>
      <w:r w:rsidRPr="00457B99">
        <w:rPr>
          <w:rStyle w:val="StyleUnderline"/>
        </w:rPr>
        <w:t>The Houthis</w:t>
      </w:r>
      <w:r w:rsidRPr="00457B99">
        <w:rPr>
          <w:sz w:val="16"/>
        </w:rPr>
        <w:t xml:space="preserve">, Iran’s ally, </w:t>
      </w:r>
      <w:r w:rsidRPr="00457B99">
        <w:rPr>
          <w:rStyle w:val="StyleUnderline"/>
        </w:rPr>
        <w:t xml:space="preserve">would be the strongest of the factions, and they </w:t>
      </w:r>
      <w:r w:rsidRPr="00457B99">
        <w:rPr>
          <w:rStyle w:val="Emphasis"/>
        </w:rPr>
        <w:t>are brutal and authoritarian</w:t>
      </w:r>
      <w:r w:rsidRPr="00457B99">
        <w:rPr>
          <w:sz w:val="16"/>
        </w:rPr>
        <w:t xml:space="preserve"> as well as tied to Tehran. </w:t>
      </w:r>
      <w:r w:rsidRPr="00457B99">
        <w:rPr>
          <w:rStyle w:val="StyleUnderline"/>
        </w:rPr>
        <w:t>Terrorist groups like al-Qaida in the Arabian Peninsula would remain active</w:t>
      </w:r>
      <w:r w:rsidRPr="00457B99">
        <w:rPr>
          <w:sz w:val="16"/>
        </w:rPr>
        <w:t xml:space="preserve">, trying to establish themselves in any areas that lack a strong rival. Perhaps most important from Riyadh’s point of view, </w:t>
      </w:r>
      <w:r w:rsidRPr="00457B99">
        <w:rPr>
          <w:rStyle w:val="Emphasis"/>
        </w:rPr>
        <w:t>Tehran can claim a victory over its long-time rival</w:t>
      </w:r>
      <w:r w:rsidRPr="00457B99">
        <w:rPr>
          <w:sz w:val="16"/>
        </w:rPr>
        <w:t xml:space="preserve">. </w:t>
      </w:r>
      <w:r w:rsidRPr="00457B99">
        <w:rPr>
          <w:rStyle w:val="StyleUnderline"/>
        </w:rPr>
        <w:t>Although Houthi reliance on Iran would decrease as well, the alliance is likely to endure, and Iran will have influence on yet another of Saudi Arabia’s borders</w:t>
      </w:r>
      <w:r w:rsidRPr="00457B99">
        <w:rPr>
          <w:sz w:val="16"/>
        </w:rPr>
        <w:t xml:space="preserve">. Crown Prince Mohammad bin Salman, who championed the Yemen war, would be admitting his intervention failed. To improve both the strategic and humanitarian situation, any decrease in the Saudi military campaign must become the impetus for broader measures to end the war and decrease the suffering. Most important, Iran and the UAE should also be pressed to end their involvement. </w:t>
      </w:r>
      <w:r w:rsidRPr="00457B99">
        <w:rPr>
          <w:rStyle w:val="StyleUnderline"/>
        </w:rPr>
        <w:t xml:space="preserve">Yemen’s fires won’t be extinguished if outsiders no longer fuel them, </w:t>
      </w:r>
      <w:r w:rsidRPr="00457B99">
        <w:rPr>
          <w:sz w:val="16"/>
        </w:rPr>
        <w:t>but they will diminish. Hoping to seize the moment, U.N. envoy Martin Griffiths is currently trying to arrange a ceasefire and ensure the key Yemeni port of Hodeidah is open for international aid to enter the country. Griffiths is also fostering a broader dialogue, and key parties to the conflict are expressing a willingness to negotiate—a willingness that might grow if Riyadh moves to end its bombing campaign and other forms of intervention.</w:t>
      </w:r>
    </w:p>
    <w:p w14:paraId="041B6E64" w14:textId="77777777" w:rsidR="00AF40B4" w:rsidRPr="00457B99" w:rsidRDefault="00AF40B4" w:rsidP="00AF40B4"/>
    <w:p w14:paraId="2E587EB1" w14:textId="77777777" w:rsidR="00B256F9" w:rsidRPr="00457B99" w:rsidRDefault="00B256F9" w:rsidP="00B256F9"/>
    <w:p w14:paraId="140117AF" w14:textId="77777777" w:rsidR="00B256F9" w:rsidRPr="00457B99" w:rsidRDefault="00B256F9" w:rsidP="00B256F9">
      <w:pPr>
        <w:pStyle w:val="Heading4"/>
      </w:pPr>
      <w:r w:rsidRPr="00457B99">
        <w:t>Arms cutoff won’t end the war-Bahrain proves</w:t>
      </w:r>
    </w:p>
    <w:p w14:paraId="08F63DB7" w14:textId="77777777" w:rsidR="00B256F9" w:rsidRPr="00457B99" w:rsidRDefault="00B256F9" w:rsidP="00B256F9">
      <w:pPr>
        <w:rPr>
          <w:rStyle w:val="Style13ptBold"/>
        </w:rPr>
      </w:pPr>
      <w:r w:rsidRPr="00457B99">
        <w:rPr>
          <w:rStyle w:val="Style13ptBold"/>
        </w:rPr>
        <w:t>Phillips, MA/MALD, 11-16-18</w:t>
      </w:r>
    </w:p>
    <w:p w14:paraId="69AA3E3D" w14:textId="77777777" w:rsidR="00B256F9" w:rsidRPr="00457B99" w:rsidRDefault="00B256F9" w:rsidP="00B256F9">
      <w:pPr>
        <w:rPr>
          <w:sz w:val="16"/>
        </w:rPr>
      </w:pPr>
      <w:r w:rsidRPr="00457B99">
        <w:rPr>
          <w:sz w:val="16"/>
        </w:rPr>
        <w:t>(James, Phillips holds a master of arts (MA) as well as a master of arts in law and diplomacy (MALD) in international security studies from the Fletcher School of Law and Diplomacy at Tufts University. Senior Research Fellow for Middle Eastern Affairs @Heritage https://www.heritage.org/middle-east/commentary/senate-move-block-arms-sales-bahrain-would-undermine-us-interests)</w:t>
      </w:r>
    </w:p>
    <w:p w14:paraId="4322A32B" w14:textId="77777777" w:rsidR="00B256F9" w:rsidRPr="00457B99" w:rsidRDefault="00B256F9" w:rsidP="00B256F9">
      <w:pPr>
        <w:rPr>
          <w:u w:val="single"/>
        </w:rPr>
      </w:pPr>
      <w:r w:rsidRPr="00457B99">
        <w:rPr>
          <w:sz w:val="16"/>
        </w:rPr>
        <w:t xml:space="preserve">The Senate is set to vote Thursday on </w:t>
      </w:r>
      <w:r w:rsidRPr="00457B99">
        <w:rPr>
          <w:rStyle w:val="StyleUnderline"/>
        </w:rPr>
        <w:t>a resolution of disapproval</w:t>
      </w:r>
      <w:r w:rsidRPr="00457B99">
        <w:rPr>
          <w:sz w:val="16"/>
        </w:rPr>
        <w:t xml:space="preserve"> that </w:t>
      </w:r>
      <w:r w:rsidRPr="00457B99">
        <w:rPr>
          <w:rStyle w:val="StyleUnderline"/>
        </w:rPr>
        <w:t>would block the sale of</w:t>
      </w:r>
      <w:r w:rsidRPr="00457B99">
        <w:rPr>
          <w:sz w:val="16"/>
        </w:rPr>
        <w:t xml:space="preserve"> what advocates describe as “</w:t>
      </w:r>
      <w:r w:rsidRPr="00457B99">
        <w:rPr>
          <w:rStyle w:val="StyleUnderline"/>
        </w:rPr>
        <w:t>offensive weapons” to Bahrain</w:t>
      </w:r>
      <w:r w:rsidRPr="00457B99">
        <w:rPr>
          <w:sz w:val="16"/>
        </w:rPr>
        <w:t xml:space="preserve">, an important U.S. ally that faces deadly threats from Iran. </w:t>
      </w:r>
      <w:r w:rsidRPr="00457B99">
        <w:rPr>
          <w:rStyle w:val="StyleUnderline"/>
        </w:rPr>
        <w:t>Advocates</w:t>
      </w:r>
      <w:r w:rsidRPr="00457B99">
        <w:rPr>
          <w:sz w:val="16"/>
        </w:rPr>
        <w:t xml:space="preserve"> of the ban </w:t>
      </w:r>
      <w:r w:rsidRPr="00457B99">
        <w:rPr>
          <w:rStyle w:val="StyleUnderline"/>
        </w:rPr>
        <w:t xml:space="preserve">argue that this denial would somehow ease the humanitarian suffering in Yemen. In reality, it will have no such impact and would produce a host of unintended consequences. Yemen has been engulfed in a slow-motion civil war for more than a decade. That war has accelerated in recent years due to Iranian military support for the Houthi rebels, </w:t>
      </w:r>
      <w:r w:rsidRPr="00457B99">
        <w:rPr>
          <w:sz w:val="16"/>
        </w:rPr>
        <w:t xml:space="preserve">which provoked a 2015 military intervention by a Saudi-led Arab coalition. </w:t>
      </w:r>
      <w:r w:rsidRPr="00457B99">
        <w:rPr>
          <w:rStyle w:val="StyleUnderline"/>
        </w:rPr>
        <w:t>The Houthi militia, a radical Shia group that increasingly has fallen under Iran’s baleful influence, has inflicted humanitarian suffering on its Yemeni opponents and continues to launch Iranian-supplied ballistic missiles at civilian targets in Saudi Arabia and the United Arab Emirates</w:t>
      </w:r>
      <w:r w:rsidRPr="00457B99">
        <w:rPr>
          <w:sz w:val="16"/>
        </w:rPr>
        <w:t xml:space="preserve">. </w:t>
      </w:r>
      <w:r w:rsidRPr="00457B99">
        <w:rPr>
          <w:rStyle w:val="StyleUnderline"/>
        </w:rPr>
        <w:t xml:space="preserve">Advocates of the arms cutoff apparently believe that they can somehow “end” the war through a one-sided strategy of depriving America’s allies of U.S.-provided weapons. But this is </w:t>
      </w:r>
      <w:r w:rsidRPr="00457B99">
        <w:rPr>
          <w:rStyle w:val="Emphasis"/>
        </w:rPr>
        <w:t xml:space="preserve">not a one-sided war. </w:t>
      </w:r>
      <w:r w:rsidRPr="00457B99">
        <w:rPr>
          <w:rStyle w:val="StyleUnderline"/>
        </w:rPr>
        <w:t xml:space="preserve">Iran and its Yemeni allies have a vote, and </w:t>
      </w:r>
      <w:r w:rsidRPr="00457B99">
        <w:rPr>
          <w:rStyle w:val="Emphasis"/>
        </w:rPr>
        <w:t>clearly intend to keep fighting</w:t>
      </w:r>
      <w:r w:rsidRPr="00457B99">
        <w:rPr>
          <w:rStyle w:val="StyleUnderline"/>
        </w:rPr>
        <w:t xml:space="preserve"> against Yemen’s government</w:t>
      </w:r>
      <w:r w:rsidRPr="00457B99">
        <w:rPr>
          <w:sz w:val="16"/>
        </w:rPr>
        <w:t xml:space="preserve">. </w:t>
      </w:r>
      <w:r w:rsidRPr="00457B99">
        <w:rPr>
          <w:rStyle w:val="Emphasis"/>
        </w:rPr>
        <w:t>It is delusional to</w:t>
      </w:r>
      <w:r w:rsidRPr="00457B99">
        <w:rPr>
          <w:sz w:val="16"/>
        </w:rPr>
        <w:t xml:space="preserve"> </w:t>
      </w:r>
      <w:r w:rsidRPr="00457B99">
        <w:rPr>
          <w:rStyle w:val="StyleUnderline"/>
        </w:rPr>
        <w:t>think that the Yemenis</w:t>
      </w:r>
      <w:r w:rsidRPr="00457B99">
        <w:rPr>
          <w:sz w:val="16"/>
        </w:rPr>
        <w:t xml:space="preserve">, who have been fighting for years, </w:t>
      </w:r>
      <w:r w:rsidRPr="00457B99">
        <w:rPr>
          <w:rStyle w:val="StyleUnderline"/>
        </w:rPr>
        <w:t>will end the bloodletting because Bahrain, a minor member of the Saudi-led coalition, has been singled out for a humiliating arms cutoff.</w:t>
      </w:r>
      <w:r w:rsidRPr="00457B99">
        <w:rPr>
          <w:rStyle w:val="Emphasis"/>
        </w:rPr>
        <w:t>The war will go on, with or without U.S. weapons</w:t>
      </w:r>
      <w:r w:rsidRPr="00457B99">
        <w:t>.</w:t>
      </w:r>
    </w:p>
    <w:p w14:paraId="22DA8FE0" w14:textId="77777777" w:rsidR="00B256F9" w:rsidRPr="00457B99" w:rsidRDefault="00B256F9" w:rsidP="00B256F9"/>
    <w:p w14:paraId="35CE4364" w14:textId="77777777" w:rsidR="00B256F9" w:rsidRPr="00457B99" w:rsidRDefault="00B256F9" w:rsidP="00B256F9">
      <w:pPr>
        <w:pStyle w:val="Heading4"/>
      </w:pPr>
      <w:r w:rsidRPr="00457B99">
        <w:t>War inevitable- US support k2 negotiated settlement</w:t>
      </w:r>
    </w:p>
    <w:p w14:paraId="44FC23F3" w14:textId="77777777" w:rsidR="00B256F9" w:rsidRPr="00457B99" w:rsidRDefault="00B256F9" w:rsidP="00B256F9">
      <w:r w:rsidRPr="00457B99">
        <w:rPr>
          <w:rStyle w:val="Style13ptBold"/>
        </w:rPr>
        <w:t>Phillips, MA/MALD, and Posey, 12-6-</w:t>
      </w:r>
      <w:r w:rsidRPr="00457B99">
        <w:t>18</w:t>
      </w:r>
    </w:p>
    <w:p w14:paraId="17FC0C34" w14:textId="77777777" w:rsidR="00B256F9" w:rsidRPr="00457B99" w:rsidRDefault="00B256F9" w:rsidP="00B256F9">
      <w:pPr>
        <w:rPr>
          <w:sz w:val="16"/>
        </w:rPr>
      </w:pPr>
      <w:r w:rsidRPr="00457B99">
        <w:rPr>
          <w:sz w:val="16"/>
        </w:rPr>
        <w:t>(James, Phillips holds a master of arts (MA) as well as a master of arts in law and diplomacy (MALD) in international security studies from the Fletcher School of Law and Diplomacy at Tufts University. Senior Research Fellow for Middle Eastern Affairs @Heritage Madyson Hutchinson Posey is research and administrative assistant for the Davis Institute for National Security and Foreign Policy. https://www.heritage.org/middle-east/commentary/ending-us-military-support-saudi-arabia-yemen-would-trigger-dangerous)</w:t>
      </w:r>
    </w:p>
    <w:p w14:paraId="3B6CE216" w14:textId="77777777" w:rsidR="00B256F9" w:rsidRPr="00457B99" w:rsidRDefault="00B256F9" w:rsidP="00B256F9">
      <w:r w:rsidRPr="00457B99">
        <w:rPr>
          <w:rStyle w:val="StyleUnderline"/>
        </w:rPr>
        <w:t>The U.S.</w:t>
      </w:r>
      <w:r w:rsidRPr="00457B99">
        <w:rPr>
          <w:sz w:val="16"/>
        </w:rPr>
        <w:t xml:space="preserve"> currently </w:t>
      </w:r>
      <w:r w:rsidRPr="00457B99">
        <w:rPr>
          <w:rStyle w:val="StyleUnderline"/>
        </w:rPr>
        <w:t xml:space="preserve">extends only limited support to Saudi Arabia in Yemen centered on intelligence and information sharing. There are no U.S. troops </w:t>
      </w:r>
      <w:r w:rsidRPr="00457B99">
        <w:rPr>
          <w:sz w:val="16"/>
        </w:rPr>
        <w:t xml:space="preserve">involved in combat operations, except for occasional commando raids and air strikes against Al-Qaeda in the Arabian Peninsula, a Sunni terrorist group that continues to target the U.S. homeland, as well as Saudi Arabia, France, and other countries. The </w:t>
      </w:r>
      <w:r w:rsidRPr="00457B99">
        <w:rPr>
          <w:rStyle w:val="StyleUnderline"/>
        </w:rPr>
        <w:t xml:space="preserve">Trump </w:t>
      </w:r>
      <w:r w:rsidRPr="00457B99">
        <w:rPr>
          <w:sz w:val="16"/>
        </w:rPr>
        <w:t xml:space="preserve">administration already </w:t>
      </w:r>
      <w:r w:rsidRPr="00457B99">
        <w:rPr>
          <w:rStyle w:val="StyleUnderline"/>
        </w:rPr>
        <w:t>has stopped the aerial refueling</w:t>
      </w:r>
      <w:r w:rsidRPr="00457B99">
        <w:rPr>
          <w:sz w:val="16"/>
        </w:rPr>
        <w:t xml:space="preserve"> of Saudi warplanes involved in the Yemen conflict </w:t>
      </w:r>
      <w:r w:rsidRPr="00457B99">
        <w:rPr>
          <w:rStyle w:val="StyleUnderline"/>
        </w:rPr>
        <w:t>and called for a negotiated settlement</w:t>
      </w:r>
      <w:r w:rsidRPr="00457B99">
        <w:rPr>
          <w:sz w:val="16"/>
        </w:rPr>
        <w:t xml:space="preserve">. </w:t>
      </w:r>
      <w:r w:rsidRPr="00457B99">
        <w:rPr>
          <w:rStyle w:val="StyleUnderline"/>
        </w:rPr>
        <w:t>But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cannot afford to </w:t>
      </w:r>
      <w:r w:rsidRPr="00457B99">
        <w:rPr>
          <w:rStyle w:val="Emphasis"/>
        </w:rPr>
        <w:t>abandon its allies and hope for the best</w:t>
      </w:r>
      <w:r w:rsidRPr="00457B99">
        <w:rPr>
          <w:rStyle w:val="StyleUnderline"/>
        </w:rPr>
        <w:t xml:space="preserve">. Undermining the Yemeni government and the Saudi-led coalition would make an </w:t>
      </w:r>
      <w:r w:rsidRPr="00457B99">
        <w:rPr>
          <w:rStyle w:val="Emphasis"/>
        </w:rPr>
        <w:t>acceptable political settlement impossible</w:t>
      </w:r>
      <w:r w:rsidRPr="00457B99">
        <w:rPr>
          <w:sz w:val="16"/>
        </w:rPr>
        <w:t xml:space="preserve">. </w:t>
      </w:r>
      <w:r w:rsidRPr="00457B99">
        <w:rPr>
          <w:rStyle w:val="StyleUnderline"/>
        </w:rPr>
        <w:t xml:space="preserve">The Yemeni government and Saudi Arabia will continue to fight this war </w:t>
      </w:r>
      <w:r w:rsidRPr="00457B99">
        <w:rPr>
          <w:rStyle w:val="Emphasis"/>
        </w:rPr>
        <w:t>with or without U.S. support</w:t>
      </w:r>
      <w:r w:rsidRPr="00457B99">
        <w:rPr>
          <w:sz w:val="16"/>
        </w:rPr>
        <w:t xml:space="preserve">. </w:t>
      </w:r>
      <w:r w:rsidRPr="00457B99">
        <w:rPr>
          <w:rStyle w:val="StyleUnderline"/>
        </w:rPr>
        <w:t xml:space="preserve">Those who would connect two unrelated issues, condemn Saudi involvement, and ignore Iran’s hostile role inside Yemen will only do more harm to innocent Yemeni civilians and </w:t>
      </w:r>
      <w:r w:rsidRPr="00457B99">
        <w:rPr>
          <w:rStyle w:val="Emphasis"/>
        </w:rPr>
        <w:t>empower Iran and its Yemeni proxies.</w:t>
      </w:r>
    </w:p>
    <w:p w14:paraId="5B2A2C80" w14:textId="77777777" w:rsidR="00B256F9" w:rsidRPr="00457B99" w:rsidRDefault="00B256F9" w:rsidP="00B256F9"/>
    <w:p w14:paraId="7BFA016A" w14:textId="77777777" w:rsidR="00B256F9" w:rsidRPr="00457B99" w:rsidRDefault="00B256F9" w:rsidP="00B256F9">
      <w:pPr>
        <w:pStyle w:val="Heading3"/>
      </w:pPr>
      <w:r w:rsidRPr="00457B99">
        <w:t xml:space="preserve">XT: Influence Turn </w:t>
      </w:r>
    </w:p>
    <w:p w14:paraId="41153452" w14:textId="77777777" w:rsidR="00B256F9" w:rsidRPr="00457B99" w:rsidRDefault="00B256F9" w:rsidP="00B256F9"/>
    <w:p w14:paraId="65850E85" w14:textId="77777777" w:rsidR="00B256F9" w:rsidRPr="00457B99" w:rsidRDefault="00B256F9" w:rsidP="00B256F9">
      <w:pPr>
        <w:pStyle w:val="Heading4"/>
      </w:pPr>
      <w:r w:rsidRPr="00457B99">
        <w:t xml:space="preserve">Plan would destroy the Saudi alliance increasing reckless behavior </w:t>
      </w:r>
    </w:p>
    <w:p w14:paraId="3C8AF143" w14:textId="77777777" w:rsidR="00B256F9" w:rsidRPr="00457B99" w:rsidRDefault="00B256F9" w:rsidP="00B256F9">
      <w:r w:rsidRPr="00457B99">
        <w:rPr>
          <w:rStyle w:val="Style13ptBold"/>
        </w:rPr>
        <w:t>Phillips, MA/MALD 10-19-</w:t>
      </w:r>
      <w:r w:rsidRPr="00457B99">
        <w:t>18</w:t>
      </w:r>
    </w:p>
    <w:p w14:paraId="3956753A" w14:textId="77777777" w:rsidR="00B256F9" w:rsidRPr="00457B99" w:rsidRDefault="00B256F9" w:rsidP="00B256F9">
      <w:pPr>
        <w:rPr>
          <w:sz w:val="16"/>
        </w:rPr>
      </w:pPr>
      <w:r w:rsidRPr="00457B99">
        <w:rPr>
          <w:sz w:val="16"/>
        </w:rPr>
        <w:t>(James, Phillips holds a master of arts (MA) as well as a master of arts in law and diplomacy (MALD) in international security studies from the Fletcher School of Law and Diplomacy at Tufts University. Senior Research Fellow for Middle Eastern Affairs @Heritage https://www.heritage.org/middle-east/commentary/full-investigation-needed-us-takes-action-the-khashoggi-crisis</w:t>
      </w:r>
    </w:p>
    <w:p w14:paraId="44DBFC66" w14:textId="77777777" w:rsidR="00B256F9" w:rsidRPr="00457B99" w:rsidRDefault="00B256F9" w:rsidP="00B256F9">
      <w:r w:rsidRPr="00457B99">
        <w:rPr>
          <w:rStyle w:val="StyleUnderline"/>
        </w:rPr>
        <w:t xml:space="preserve">Washington should not overreact by </w:t>
      </w:r>
      <w:r w:rsidRPr="00457B99">
        <w:rPr>
          <w:rStyle w:val="Emphasis"/>
        </w:rPr>
        <w:t>torpedoing the alliance</w:t>
      </w:r>
      <w:r w:rsidRPr="00457B99">
        <w:rPr>
          <w:sz w:val="16"/>
        </w:rPr>
        <w:t xml:space="preserve">, </w:t>
      </w:r>
      <w:r w:rsidRPr="00457B99">
        <w:rPr>
          <w:rStyle w:val="StyleUnderline"/>
        </w:rPr>
        <w:t xml:space="preserve">which could trigger even </w:t>
      </w:r>
      <w:r w:rsidRPr="00457B99">
        <w:rPr>
          <w:rStyle w:val="Emphasis"/>
        </w:rPr>
        <w:t>more dangerous actions</w:t>
      </w:r>
      <w:r w:rsidRPr="00457B99">
        <w:rPr>
          <w:rStyle w:val="StyleUnderline"/>
        </w:rPr>
        <w:t xml:space="preserve"> by Saudi Arabia and play into the hands of U.S. adversaries, such as Iran, Russia, and China. </w:t>
      </w:r>
      <w:r w:rsidRPr="00457B99">
        <w:rPr>
          <w:sz w:val="16"/>
        </w:rPr>
        <w:t xml:space="preserve">If proven to have occurred, it is likely </w:t>
      </w:r>
      <w:r w:rsidRPr="00457B99">
        <w:rPr>
          <w:rStyle w:val="StyleUnderline"/>
        </w:rPr>
        <w:t xml:space="preserve">the murder of Khashoggi was motivated by a sense of </w:t>
      </w:r>
      <w:r w:rsidRPr="00457B99">
        <w:rPr>
          <w:rStyle w:val="Emphasis"/>
        </w:rPr>
        <w:t>insecurity and vulnerability</w:t>
      </w:r>
      <w:r w:rsidRPr="00457B99">
        <w:rPr>
          <w:sz w:val="16"/>
        </w:rPr>
        <w:t xml:space="preserve">. </w:t>
      </w:r>
      <w:r w:rsidRPr="00457B99">
        <w:rPr>
          <w:rStyle w:val="StyleUnderline"/>
        </w:rPr>
        <w:t xml:space="preserve">Washington must take care that its response does not </w:t>
      </w:r>
      <w:r w:rsidRPr="00457B99">
        <w:rPr>
          <w:rStyle w:val="Emphasis"/>
        </w:rPr>
        <w:t>exacerbate that insecurity</w:t>
      </w:r>
      <w:r w:rsidRPr="00457B99">
        <w:rPr>
          <w:rStyle w:val="StyleUnderline"/>
        </w:rPr>
        <w:t>,</w:t>
      </w:r>
      <w:r w:rsidRPr="00457B99">
        <w:rPr>
          <w:sz w:val="16"/>
        </w:rPr>
        <w:t xml:space="preserve"> </w:t>
      </w:r>
      <w:r w:rsidRPr="00457B99">
        <w:rPr>
          <w:rStyle w:val="StyleUnderline"/>
        </w:rPr>
        <w:t xml:space="preserve">leading Riyadh to take further steps that </w:t>
      </w:r>
      <w:r w:rsidRPr="00457B99">
        <w:rPr>
          <w:rStyle w:val="Emphasis"/>
        </w:rPr>
        <w:t xml:space="preserve">undermine American interests. </w:t>
      </w:r>
      <w:r w:rsidRPr="00457B99">
        <w:rPr>
          <w:sz w:val="16"/>
        </w:rPr>
        <w:t xml:space="preserve">In any event, </w:t>
      </w:r>
      <w:r w:rsidRPr="00457B99">
        <w:rPr>
          <w:rStyle w:val="StyleUnderline"/>
        </w:rPr>
        <w:t>the U.S. should</w:t>
      </w:r>
      <w:r w:rsidRPr="00457B99">
        <w:rPr>
          <w:sz w:val="16"/>
        </w:rPr>
        <w:t xml:space="preserve"> try to </w:t>
      </w:r>
      <w:r w:rsidRPr="00457B99">
        <w:rPr>
          <w:rStyle w:val="StyleUnderline"/>
        </w:rPr>
        <w:t>insulate vital bilateral security cooperation from the fallout</w:t>
      </w:r>
      <w:r w:rsidRPr="00457B99">
        <w:rPr>
          <w:sz w:val="16"/>
        </w:rPr>
        <w:t xml:space="preserve"> of the Khashoggi affair. </w:t>
      </w:r>
      <w:r w:rsidRPr="00457B99">
        <w:rPr>
          <w:rStyle w:val="StyleUnderline"/>
        </w:rPr>
        <w:t xml:space="preserve">The worst possible outcome would be a rush to judgement which </w:t>
      </w:r>
      <w:r w:rsidRPr="00457B99">
        <w:rPr>
          <w:rStyle w:val="Emphasis"/>
        </w:rPr>
        <w:t>destroys an important long-term partnership</w:t>
      </w:r>
      <w:r w:rsidRPr="00457B99">
        <w:rPr>
          <w:rStyle w:val="StyleUnderline"/>
        </w:rPr>
        <w:t xml:space="preserve">, pushes Saudi Arabia into the arms of Russia or China, and undermines efforts to </w:t>
      </w:r>
      <w:r w:rsidRPr="00457B99">
        <w:rPr>
          <w:rStyle w:val="Emphasis"/>
        </w:rPr>
        <w:t>contain Iran, defeat ISIS, and stabilize the volatile Middle East</w:t>
      </w:r>
      <w:r w:rsidRPr="00457B99">
        <w:rPr>
          <w:sz w:val="16"/>
        </w:rPr>
        <w:t>.</w:t>
      </w:r>
    </w:p>
    <w:p w14:paraId="5BD7DFD1" w14:textId="77777777" w:rsidR="00FE5ADD" w:rsidRPr="00457B99" w:rsidRDefault="00FE5ADD" w:rsidP="00FE27E0"/>
    <w:p w14:paraId="1A90C763" w14:textId="3F3DE29A" w:rsidR="00FE27E0" w:rsidRPr="00457B99" w:rsidRDefault="00FE27E0" w:rsidP="00FE27E0"/>
    <w:p w14:paraId="442B0C48" w14:textId="7C69E93E" w:rsidR="00FE27E0" w:rsidRPr="00457B99" w:rsidRDefault="00FE27E0" w:rsidP="00FE27E0">
      <w:pPr>
        <w:pStyle w:val="Heading3"/>
      </w:pPr>
      <w:r w:rsidRPr="00457B99">
        <w:t xml:space="preserve">XT: Targeting Turn </w:t>
      </w:r>
    </w:p>
    <w:p w14:paraId="49BAF66F" w14:textId="77777777" w:rsidR="00FE27E0" w:rsidRPr="00457B99" w:rsidRDefault="00FE27E0" w:rsidP="00FE27E0">
      <w:pPr>
        <w:pStyle w:val="Heading4"/>
      </w:pPr>
      <w:r w:rsidRPr="00457B99">
        <w:t xml:space="preserve">Coalition prioritizes reducing civilian casualties over mission success </w:t>
      </w:r>
    </w:p>
    <w:p w14:paraId="248CE4CE" w14:textId="77777777" w:rsidR="00FE27E0" w:rsidRPr="00457B99" w:rsidRDefault="00FE27E0" w:rsidP="00FE27E0">
      <w:pPr>
        <w:rPr>
          <w:rStyle w:val="Style13ptBold"/>
        </w:rPr>
      </w:pPr>
      <w:r w:rsidRPr="00457B99">
        <w:rPr>
          <w:rStyle w:val="Style13ptBold"/>
        </w:rPr>
        <w:t>Almarzoqi, PhD, 16</w:t>
      </w:r>
    </w:p>
    <w:p w14:paraId="4C327C91" w14:textId="77777777" w:rsidR="00FE27E0" w:rsidRPr="00457B99" w:rsidRDefault="00FE27E0" w:rsidP="00FE27E0">
      <w:pPr>
        <w:rPr>
          <w:sz w:val="16"/>
        </w:rPr>
      </w:pPr>
      <w:r w:rsidRPr="00457B99">
        <w:rPr>
          <w:sz w:val="16"/>
        </w:rPr>
        <w:t xml:space="preserve">(Mansour , researcher on Saudi politics at Sciences Po de Lyon, France </w:t>
      </w:r>
      <w:hyperlink r:id="rId31" w:history="1">
        <w:r w:rsidRPr="00457B99">
          <w:rPr>
            <w:rStyle w:val="Hyperlink"/>
            <w:sz w:val="16"/>
          </w:rPr>
          <w:t>https://nationalinterest.org/feature/why-saudi-efforts-yemen-advance-us-interests-17901</w:t>
        </w:r>
      </w:hyperlink>
      <w:r w:rsidRPr="00457B99">
        <w:rPr>
          <w:sz w:val="16"/>
        </w:rPr>
        <w:t xml:space="preserve"> 10-2)</w:t>
      </w:r>
    </w:p>
    <w:p w14:paraId="47E19653" w14:textId="77777777" w:rsidR="00FE27E0" w:rsidRPr="00457B99" w:rsidRDefault="00FE27E0" w:rsidP="00FE27E0">
      <w:pPr>
        <w:rPr>
          <w:sz w:val="16"/>
        </w:rPr>
      </w:pPr>
      <w:r w:rsidRPr="00457B99">
        <w:rPr>
          <w:sz w:val="16"/>
        </w:rPr>
        <w:t>Although it is important to call on the Saudis to respect humanitarian standards</w:t>
      </w:r>
      <w:r w:rsidRPr="00457B99">
        <w:rPr>
          <w:rStyle w:val="StyleUnderline"/>
        </w:rPr>
        <w:t>, Saudi Arabia is</w:t>
      </w:r>
      <w:r w:rsidRPr="00457B99">
        <w:rPr>
          <w:sz w:val="16"/>
        </w:rPr>
        <w:t xml:space="preserve"> in fact </w:t>
      </w:r>
      <w:r w:rsidRPr="00457B99">
        <w:rPr>
          <w:rStyle w:val="Emphasis"/>
        </w:rPr>
        <w:t>making serious efforts to reduce civilian casualties and provide aid to Yemen</w:t>
      </w:r>
      <w:r w:rsidRPr="00457B99">
        <w:rPr>
          <w:sz w:val="16"/>
        </w:rPr>
        <w:t xml:space="preserve">. </w:t>
      </w:r>
      <w:r w:rsidRPr="00457B99">
        <w:rPr>
          <w:rStyle w:val="StyleUnderline"/>
        </w:rPr>
        <w:t>The U.S. military can attest to this given that it has a front seat</w:t>
      </w:r>
      <w:r w:rsidRPr="00457B99">
        <w:rPr>
          <w:sz w:val="16"/>
        </w:rPr>
        <w:t xml:space="preserve"> in the command center of the Arab coalition forces in Riyadh. </w:t>
      </w:r>
      <w:r w:rsidRPr="00457B99">
        <w:rPr>
          <w:rStyle w:val="StyleUnderline"/>
        </w:rPr>
        <w:t xml:space="preserve">One </w:t>
      </w:r>
      <w:r w:rsidRPr="00457B99">
        <w:rPr>
          <w:sz w:val="16"/>
        </w:rPr>
        <w:t xml:space="preserve">major </w:t>
      </w:r>
      <w:r w:rsidRPr="00457B99">
        <w:rPr>
          <w:rStyle w:val="StyleUnderline"/>
        </w:rPr>
        <w:t>reason for the slow advance</w:t>
      </w:r>
      <w:r w:rsidRPr="00457B99">
        <w:rPr>
          <w:sz w:val="16"/>
        </w:rPr>
        <w:t xml:space="preserve"> of Yemeni government’s forces </w:t>
      </w:r>
      <w:r w:rsidRPr="00457B99">
        <w:rPr>
          <w:rStyle w:val="StyleUnderline"/>
        </w:rPr>
        <w:t xml:space="preserve">is </w:t>
      </w:r>
      <w:r w:rsidRPr="00457B99">
        <w:rPr>
          <w:sz w:val="16"/>
        </w:rPr>
        <w:t xml:space="preserve">that </w:t>
      </w:r>
      <w:r w:rsidRPr="00457B99">
        <w:rPr>
          <w:rStyle w:val="Emphasis"/>
        </w:rPr>
        <w:t>the Arab coalition wants to avoid civilian casualties</w:t>
      </w:r>
      <w:r w:rsidRPr="00457B99">
        <w:rPr>
          <w:sz w:val="16"/>
        </w:rPr>
        <w:t xml:space="preserve">. </w:t>
      </w:r>
      <w:r w:rsidRPr="00457B99">
        <w:rPr>
          <w:rStyle w:val="StyleUnderline"/>
        </w:rPr>
        <w:t xml:space="preserve">That is why many operations against Iran-backed Houthi militia and Saleh forces have not been carried out. </w:t>
      </w:r>
      <w:r w:rsidRPr="00457B99">
        <w:rPr>
          <w:sz w:val="16"/>
        </w:rPr>
        <w:t xml:space="preserve">Moreover, </w:t>
      </w:r>
      <w:r w:rsidRPr="00457B99">
        <w:rPr>
          <w:rStyle w:val="StyleUnderline"/>
        </w:rPr>
        <w:t>according to the</w:t>
      </w:r>
      <w:r w:rsidRPr="00457B99">
        <w:rPr>
          <w:sz w:val="16"/>
        </w:rPr>
        <w:t xml:space="preserve"> United Nations High Commissioner for Refugees (</w:t>
      </w:r>
      <w:r w:rsidRPr="00457B99">
        <w:rPr>
          <w:rStyle w:val="StyleUnderline"/>
        </w:rPr>
        <w:t>UNHCR), Saudi Arabia has received forty-one thousand Yemeni refugees</w:t>
      </w:r>
      <w:r w:rsidRPr="00457B99">
        <w:rPr>
          <w:sz w:val="16"/>
        </w:rPr>
        <w:t xml:space="preserve">, who were </w:t>
      </w:r>
      <w:r w:rsidRPr="00457B99">
        <w:rPr>
          <w:rStyle w:val="StyleUnderline"/>
        </w:rPr>
        <w:t>granted full access to the country’s public health and education facilities as well as to the labor market.</w:t>
      </w:r>
      <w:r w:rsidRPr="00457B99">
        <w:rPr>
          <w:sz w:val="16"/>
        </w:rPr>
        <w:t xml:space="preserve"> As is the case with the five hundred thousand Syrian refugees currently residing in Saudi Arabia, Yemeni refugees are not called “refugees,” but rather, “visitors.” This is because of the historical sensitivity of the Arab world generally, and Saudi Arabia in particular, toward the word “refugee” since the Palestinian Nakba in 1948. According to UNHCR , Saudi Arabia has issued an extendable six-month stay permit to 465,400 undocumented Yemenis living in Saudi Arabia in order to facilitate their access to health services, education and the labor market. Saudi Arabia recently announced that 285 thousand Yemeni students are currently enrolled in free public schools in Saudi Arabia, as are 141 thousand Syrian children. And </w:t>
      </w:r>
      <w:r w:rsidRPr="00457B99">
        <w:rPr>
          <w:rStyle w:val="StyleUnderline"/>
        </w:rPr>
        <w:t>of the $730 million donated as humanitarian aid to Yemen in 2015, Saudi Arabia contributed $253.1 million</w:t>
      </w:r>
      <w:r w:rsidRPr="00457B99">
        <w:rPr>
          <w:sz w:val="16"/>
        </w:rPr>
        <w:t xml:space="preserve"> (34.6 percent). </w:t>
      </w:r>
      <w:r w:rsidRPr="00457B99">
        <w:rPr>
          <w:rStyle w:val="StyleUnderline"/>
        </w:rPr>
        <w:t>Countries who host Yemeni refugees receive aid from Saudi Arabia too.</w:t>
      </w:r>
      <w:r w:rsidRPr="00457B99">
        <w:rPr>
          <w:sz w:val="16"/>
        </w:rPr>
        <w:t xml:space="preserve"> It has provided Djibouti , for example, with over $13 million and constructed three hundred houses for Yemeni refugees there.</w:t>
      </w:r>
    </w:p>
    <w:p w14:paraId="4F332C88" w14:textId="51D3BAC8" w:rsidR="00FE27E0" w:rsidRPr="00457B99" w:rsidRDefault="00FE27E0" w:rsidP="008002D0"/>
    <w:p w14:paraId="42B16C5D" w14:textId="2B97003B" w:rsidR="008307A6" w:rsidRPr="00457B99" w:rsidRDefault="008307A6" w:rsidP="008002D0"/>
    <w:p w14:paraId="5AF0A61B" w14:textId="50D8B4CE" w:rsidR="008307A6" w:rsidRPr="00457B99" w:rsidRDefault="008307A6" w:rsidP="008307A6">
      <w:pPr>
        <w:pStyle w:val="Heading3"/>
      </w:pPr>
      <w:r w:rsidRPr="00457B99">
        <w:t xml:space="preserve">XT: Peace Process Turn </w:t>
      </w:r>
    </w:p>
    <w:p w14:paraId="249D3328" w14:textId="3DC043B9" w:rsidR="008307A6" w:rsidRPr="00457B99" w:rsidRDefault="008307A6" w:rsidP="008307A6"/>
    <w:p w14:paraId="67AAEFCF" w14:textId="77777777" w:rsidR="008307A6" w:rsidRPr="00457B99" w:rsidRDefault="008307A6" w:rsidP="008307A6">
      <w:pPr>
        <w:pStyle w:val="Heading4"/>
      </w:pPr>
      <w:r w:rsidRPr="00457B99">
        <w:t>Continued US support K2 peace process- plan can’t end the war</w:t>
      </w:r>
    </w:p>
    <w:p w14:paraId="23BEB5A3" w14:textId="77777777" w:rsidR="008307A6" w:rsidRPr="00457B99" w:rsidRDefault="008307A6" w:rsidP="008307A6">
      <w:r w:rsidRPr="00457B99">
        <w:rPr>
          <w:rStyle w:val="Style13ptBold"/>
        </w:rPr>
        <w:t>Knights et al, Phds, 5-2</w:t>
      </w:r>
      <w:r w:rsidRPr="00457B99">
        <w:t>-19</w:t>
      </w:r>
    </w:p>
    <w:p w14:paraId="664AF518" w14:textId="77777777" w:rsidR="008307A6" w:rsidRPr="00457B99" w:rsidRDefault="008307A6" w:rsidP="008307A6">
      <w:pPr>
        <w:rPr>
          <w:sz w:val="16"/>
        </w:rPr>
      </w:pPr>
      <w:r w:rsidRPr="00457B99">
        <w:rPr>
          <w:sz w:val="16"/>
        </w:rPr>
        <w:t>(Michael, Fellow@Washington Inst., Kenneth M. Pollack, and Barbara F. Walter https://www.foreignaffairs.com/articles/yemen/2019-05-02/real-plan-end-war-yemen)</w:t>
      </w:r>
    </w:p>
    <w:p w14:paraId="64A9937A" w14:textId="77777777" w:rsidR="008307A6" w:rsidRPr="00457B99" w:rsidRDefault="008307A6" w:rsidP="008307A6">
      <w:pPr>
        <w:rPr>
          <w:sz w:val="16"/>
        </w:rPr>
      </w:pPr>
      <w:r w:rsidRPr="00457B99">
        <w:rPr>
          <w:rStyle w:val="StyleUnderline"/>
        </w:rPr>
        <w:t>A degree of normalcy has returned to Yemen’s biggest seaport, Hodeidah</w:t>
      </w:r>
      <w:r w:rsidRPr="00457B99">
        <w:rPr>
          <w:rStyle w:val="StyleUnderline"/>
          <w:sz w:val="16"/>
        </w:rPr>
        <w:t xml:space="preserve">, </w:t>
      </w:r>
      <w:r w:rsidRPr="00457B99">
        <w:rPr>
          <w:rStyle w:val="StyleUnderline"/>
        </w:rPr>
        <w:t>thanks to a cease-fire</w:t>
      </w:r>
      <w:r w:rsidRPr="00457B99">
        <w:rPr>
          <w:rStyle w:val="StyleUnderline"/>
          <w:sz w:val="16"/>
        </w:rPr>
        <w:t xml:space="preserve"> among the country’s warring factions that has </w:t>
      </w:r>
      <w:r w:rsidRPr="00457B99">
        <w:rPr>
          <w:rStyle w:val="StyleUnderline"/>
        </w:rPr>
        <w:t>held since December</w:t>
      </w:r>
      <w:r w:rsidRPr="00457B99">
        <w:rPr>
          <w:rStyle w:val="StyleUnderline"/>
          <w:sz w:val="16"/>
        </w:rPr>
        <w:t xml:space="preserve"> 2018. But beyond the port’s outskirts, a vicious fight between Houthi insurgents and a Saudi-led military coalition rages on. The death toll keeps climbing; malnutrition and hunger are rampant. Yemen’s humanitarian crisis, the United Nations warned in February, is the worst in the world today. In Washington</w:t>
      </w:r>
      <w:r w:rsidRPr="00457B99">
        <w:rPr>
          <w:rStyle w:val="StyleUnderline"/>
        </w:rPr>
        <w:t>, a growing chorus</w:t>
      </w:r>
      <w:r w:rsidRPr="00457B99">
        <w:rPr>
          <w:rStyle w:val="StyleUnderline"/>
          <w:sz w:val="16"/>
        </w:rPr>
        <w:t xml:space="preserve"> of analysts and politicians has </w:t>
      </w:r>
      <w:r w:rsidRPr="00457B99">
        <w:rPr>
          <w:rStyle w:val="StyleUnderline"/>
        </w:rPr>
        <w:t xml:space="preserve">called </w:t>
      </w:r>
      <w:r w:rsidRPr="00457B99">
        <w:rPr>
          <w:rStyle w:val="StyleUnderline"/>
          <w:sz w:val="16"/>
        </w:rPr>
        <w:t>on the United States</w:t>
      </w:r>
      <w:r w:rsidRPr="00457B99">
        <w:rPr>
          <w:rStyle w:val="StyleUnderline"/>
        </w:rPr>
        <w:t xml:space="preserve"> to</w:t>
      </w:r>
      <w:r w:rsidRPr="00457B99">
        <w:rPr>
          <w:rStyle w:val="StyleUnderline"/>
          <w:sz w:val="16"/>
        </w:rPr>
        <w:t xml:space="preserve"> step up, </w:t>
      </w:r>
      <w:r w:rsidRPr="00457B99">
        <w:rPr>
          <w:rStyle w:val="StyleUnderline"/>
        </w:rPr>
        <w:t>withdraw U.S. support</w:t>
      </w:r>
      <w:r w:rsidRPr="00457B99">
        <w:rPr>
          <w:rStyle w:val="StyleUnderline"/>
          <w:sz w:val="16"/>
        </w:rPr>
        <w:t xml:space="preserve"> for the Saudi war effort, and turn the UN-brokered cease-fire into a lasting peace. Doing so, they argue, is the only morally and strategically defensible course of action. </w:t>
      </w:r>
      <w:r w:rsidRPr="00457B99">
        <w:rPr>
          <w:rStyle w:val="StyleUnderline"/>
        </w:rPr>
        <w:t>But of all the options</w:t>
      </w:r>
      <w:r w:rsidRPr="00457B99">
        <w:rPr>
          <w:rStyle w:val="StyleUnderline"/>
          <w:sz w:val="16"/>
        </w:rPr>
        <w:t xml:space="preserve"> before the United States, </w:t>
      </w:r>
      <w:r w:rsidRPr="00457B99">
        <w:rPr>
          <w:rStyle w:val="Emphasis"/>
        </w:rPr>
        <w:t>this one is the least likely to stop the killing</w:t>
      </w:r>
      <w:r w:rsidRPr="00457B99">
        <w:rPr>
          <w:rStyle w:val="StyleUnderline"/>
          <w:sz w:val="16"/>
        </w:rPr>
        <w:t xml:space="preserve">, the </w:t>
      </w:r>
      <w:r w:rsidRPr="00457B99">
        <w:rPr>
          <w:rStyle w:val="StyleUnderline"/>
        </w:rPr>
        <w:t>dying, and the complications for U.S. interests</w:t>
      </w:r>
      <w:r w:rsidRPr="00457B99">
        <w:rPr>
          <w:rStyle w:val="StyleUnderline"/>
          <w:sz w:val="16"/>
        </w:rPr>
        <w:t xml:space="preserve">. </w:t>
      </w:r>
      <w:r w:rsidRPr="00457B99">
        <w:rPr>
          <w:rStyle w:val="StyleUnderline"/>
        </w:rPr>
        <w:t>The Saudi-led intervention may have exacerbated the situation</w:t>
      </w:r>
      <w:r w:rsidRPr="00457B99">
        <w:rPr>
          <w:sz w:val="16"/>
        </w:rPr>
        <w:t xml:space="preserve"> in Yemen, </w:t>
      </w:r>
      <w:r w:rsidRPr="00457B99">
        <w:rPr>
          <w:rStyle w:val="Emphasis"/>
        </w:rPr>
        <w:t>but it did not start the war</w:t>
      </w:r>
      <w:r w:rsidRPr="00457B99">
        <w:rPr>
          <w:rStyle w:val="StyleUnderline"/>
        </w:rPr>
        <w:t>. Getting the Saudis to pull out will no more end the bloodshed</w:t>
      </w:r>
      <w:r w:rsidRPr="00457B99">
        <w:rPr>
          <w:sz w:val="16"/>
        </w:rPr>
        <w:t xml:space="preserve"> in Yemen </w:t>
      </w:r>
      <w:r w:rsidRPr="00457B99">
        <w:rPr>
          <w:rStyle w:val="StyleUnderline"/>
        </w:rPr>
        <w:t>than getting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to abstain from the civil war in Syria halted the violence there</w:t>
      </w:r>
      <w:r w:rsidRPr="00457B99">
        <w:rPr>
          <w:rStyle w:val="Emphasis"/>
        </w:rPr>
        <w:t>. Nor will a Saudi withdrawal lead to a negotiated settlement</w:t>
      </w:r>
      <w:r w:rsidRPr="00457B99">
        <w:rPr>
          <w:sz w:val="16"/>
        </w:rPr>
        <w:t xml:space="preserve">. </w:t>
      </w:r>
      <w:r w:rsidRPr="00457B99">
        <w:rPr>
          <w:rStyle w:val="StyleUnderline"/>
        </w:rPr>
        <w:t>Instead, the fighting will go on</w:t>
      </w:r>
      <w:r w:rsidRPr="00457B99">
        <w:rPr>
          <w:sz w:val="16"/>
        </w:rPr>
        <w:t xml:space="preserve">, and innocent Yemenis will continue to die until one side—most likely the Houthis—have won. </w:t>
      </w:r>
      <w:r w:rsidRPr="00457B99">
        <w:rPr>
          <w:rStyle w:val="StyleUnderline"/>
        </w:rPr>
        <w:t xml:space="preserve">True peace </w:t>
      </w:r>
      <w:r w:rsidRPr="00457B99">
        <w:rPr>
          <w:sz w:val="16"/>
        </w:rPr>
        <w:t xml:space="preserve">in Yemen </w:t>
      </w:r>
      <w:r w:rsidRPr="00457B99">
        <w:rPr>
          <w:rStyle w:val="StyleUnderline"/>
        </w:rPr>
        <w:t>will remain elusive unless both sides accept that they have nothing to gain from more fighting. We are not there yet.</w:t>
      </w:r>
      <w:r w:rsidRPr="00457B99">
        <w:rPr>
          <w:sz w:val="16"/>
        </w:rPr>
        <w:t xml:space="preserve"> </w:t>
      </w:r>
      <w:r w:rsidRPr="00457B99">
        <w:rPr>
          <w:rStyle w:val="StyleUnderline"/>
        </w:rPr>
        <w:t xml:space="preserve">To get there will require </w:t>
      </w:r>
      <w:r w:rsidRPr="00457B99">
        <w:rPr>
          <w:rStyle w:val="Emphasis"/>
        </w:rPr>
        <w:t>not cutting off U.S. support</w:t>
      </w:r>
      <w:r w:rsidRPr="00457B99">
        <w:rPr>
          <w:sz w:val="16"/>
        </w:rPr>
        <w:t xml:space="preserve"> </w:t>
      </w:r>
      <w:r w:rsidRPr="00457B99">
        <w:rPr>
          <w:rStyle w:val="StyleUnderline"/>
        </w:rPr>
        <w:t>for Saudi Arabia but threatening to double down</w:t>
      </w:r>
      <w:r w:rsidRPr="00457B99">
        <w:rPr>
          <w:sz w:val="16"/>
        </w:rPr>
        <w:t xml:space="preserve"> on it unless the Houthis honor their commitments to the UN and are ready to disgorge most of their initial conquests. If Washington is serious about ending the war, it must come to terms with this uncomfortable fact.</w:t>
      </w:r>
    </w:p>
    <w:p w14:paraId="13F2E0E8" w14:textId="5EF92091" w:rsidR="008307A6" w:rsidRPr="00457B99" w:rsidRDefault="008307A6" w:rsidP="008307A6"/>
    <w:p w14:paraId="7B9127B1" w14:textId="77777777" w:rsidR="009E2530" w:rsidRPr="00457B99" w:rsidRDefault="009E2530" w:rsidP="009E2530">
      <w:pPr>
        <w:pStyle w:val="Heading4"/>
      </w:pPr>
      <w:r w:rsidRPr="00457B99">
        <w:t xml:space="preserve">Ending US support emboldens Houthi’s to not negotiate </w:t>
      </w:r>
    </w:p>
    <w:p w14:paraId="0AACB8ED" w14:textId="77777777" w:rsidR="009E2530" w:rsidRPr="00457B99" w:rsidRDefault="009E2530" w:rsidP="009E2530">
      <w:r w:rsidRPr="00457B99">
        <w:rPr>
          <w:rStyle w:val="Style13ptBold"/>
        </w:rPr>
        <w:t>Knights et al, Phds, 5-2</w:t>
      </w:r>
      <w:r w:rsidRPr="00457B99">
        <w:t>-19</w:t>
      </w:r>
    </w:p>
    <w:p w14:paraId="1F3F06E2" w14:textId="77777777" w:rsidR="009E2530" w:rsidRPr="00457B99" w:rsidRDefault="009E2530" w:rsidP="009E2530">
      <w:pPr>
        <w:rPr>
          <w:sz w:val="16"/>
        </w:rPr>
      </w:pPr>
      <w:r w:rsidRPr="00457B99">
        <w:rPr>
          <w:sz w:val="16"/>
        </w:rPr>
        <w:t>(Michael, Fellow@Washington Inst., Kenneth M. Pollack, and Barbara F. Walter https://www.foreignaffairs.com/articles/yemen/2019-05-02/real-plan-end-war-yemen)</w:t>
      </w:r>
    </w:p>
    <w:p w14:paraId="4FF7DB13" w14:textId="77777777" w:rsidR="009E2530" w:rsidRPr="00457B99" w:rsidRDefault="009E2530" w:rsidP="009E2530">
      <w:pPr>
        <w:rPr>
          <w:rStyle w:val="StyleUnderline"/>
        </w:rPr>
      </w:pPr>
      <w:r w:rsidRPr="00457B99">
        <w:rPr>
          <w:rStyle w:val="StyleUnderline"/>
        </w:rPr>
        <w:t>Historically, civil wars like Yemen’s end either when one side wins a decisive military victory or a third party negotiates a settlement</w:t>
      </w:r>
      <w:r w:rsidRPr="00457B99">
        <w:rPr>
          <w:sz w:val="16"/>
        </w:rPr>
        <w:t xml:space="preserve"> among the warring factions. In the Middle East, the former option—letting the fighting run its course—often means accepting horrific bloodshed and ethnic cleansing. Examples abound: the leveling of Hama, Syria’s onetime opposition stronghold, in 1982, or Saddam Hussein’s systematic mass murder of Iraqi Kurds in the late 1980s, or his violent suppression of a nationwide rebellion in 1991. Those “victories” ended the conflicts swiftly and surely, but at the cost of tens or hundreds of thousands of lives. A negotiated settlement can end a war earlier and thus with less bloodshed. But combatants generally don’t agree to such settlements until they have reached a military stalemate such that all sides are convinced they cannot win a military victory. Even then, the warring parties need to know that they can disarm without being slaughtered—a condition that can sometimes be met only with an outside peacekeeping commitment for a decade or more. And once the parties have come to the table, any successful negotiated settlement will have to include a power-sharing arrangement that grants all factions political power and economic benefits roughly commensurate with their demographic weight (adjusted for military realities). In the case of Yemen, </w:t>
      </w:r>
      <w:r w:rsidRPr="00457B99">
        <w:rPr>
          <w:rStyle w:val="StyleUnderline"/>
        </w:rPr>
        <w:t>withdrawing U.S. support</w:t>
      </w:r>
      <w:r w:rsidRPr="00457B99">
        <w:rPr>
          <w:sz w:val="16"/>
        </w:rPr>
        <w:t>—which has largely consisted of intelligence and logistical assistance—</w:t>
      </w:r>
      <w:r w:rsidRPr="00457B99">
        <w:rPr>
          <w:rStyle w:val="StyleUnderline"/>
        </w:rPr>
        <w:t xml:space="preserve">from the Saudis will hinder the coalition’s war effort and embolden the Houthis and their Iranian supporters, </w:t>
      </w:r>
      <w:r w:rsidRPr="00457B99">
        <w:rPr>
          <w:rStyle w:val="Emphasis"/>
        </w:rPr>
        <w:t>making them much less likely to accept a nationwide cease-fire</w:t>
      </w:r>
      <w:r w:rsidRPr="00457B99">
        <w:rPr>
          <w:rStyle w:val="StyleUnderline"/>
        </w:rPr>
        <w:t xml:space="preserve"> and a power-sharing agreement</w:t>
      </w:r>
      <w:r w:rsidRPr="00457B99">
        <w:rPr>
          <w:sz w:val="16"/>
        </w:rPr>
        <w:t>. In fact, U</w:t>
      </w:r>
      <w:r w:rsidRPr="00457B99">
        <w:rPr>
          <w:rStyle w:val="StyleUnderline"/>
        </w:rPr>
        <w:t>.S. congressional criticism</w:t>
      </w:r>
      <w:r w:rsidRPr="00457B99">
        <w:rPr>
          <w:sz w:val="16"/>
        </w:rPr>
        <w:t xml:space="preserve"> of the Saudis </w:t>
      </w:r>
      <w:r w:rsidRPr="00457B99">
        <w:rPr>
          <w:rStyle w:val="StyleUnderline"/>
        </w:rPr>
        <w:t>has already encouraged the Houthis</w:t>
      </w:r>
      <w:r w:rsidRPr="00457B99">
        <w:rPr>
          <w:sz w:val="16"/>
        </w:rPr>
        <w:t xml:space="preserve"> who, far from giving up, appear determined to fight on. Since the UN brokered a cease-fire for the strategically important, Houthi-held port of Hodeidah in December, the Houthis have energetically fortified their positions in the city, in direct violation of the agreement’s terms. In fact, the Houthis have defaulted on one withdrawal deadline after another—first in early January, then in mid-February, thereby reneging on explicit commitments to the UN. UN negotiators are now trying to implement a third plan to move Houthi forces out of Hodeidah and other Red Sea ports, and for both sides to then pull back from the frontlines in Hodeidah city. But unless the Houthis are given a powerful incentive to step back, there is little reason to expect they will do so. </w:t>
      </w:r>
      <w:r w:rsidRPr="00457B99">
        <w:rPr>
          <w:rStyle w:val="StyleUnderline"/>
        </w:rPr>
        <w:t xml:space="preserve">Rather than produce a stalemate, cutting U.S. support for the Saudi-led coalition might enable the Houthis to </w:t>
      </w:r>
      <w:r w:rsidRPr="00457B99">
        <w:rPr>
          <w:rStyle w:val="Emphasis"/>
        </w:rPr>
        <w:t>win a military victory</w:t>
      </w:r>
      <w:r w:rsidRPr="00457B99">
        <w:rPr>
          <w:sz w:val="16"/>
        </w:rPr>
        <w:t xml:space="preserve">, much like the one the Assad regime, Iran, and Russia are slowly achieving in Syria. </w:t>
      </w:r>
      <w:r w:rsidRPr="00457B99">
        <w:rPr>
          <w:rStyle w:val="StyleUnderline"/>
        </w:rPr>
        <w:t>This outcome is hardly desirable</w:t>
      </w:r>
      <w:r w:rsidRPr="00457B99">
        <w:rPr>
          <w:sz w:val="16"/>
        </w:rPr>
        <w:t xml:space="preserve">. </w:t>
      </w:r>
      <w:r w:rsidRPr="00457B99">
        <w:rPr>
          <w:rStyle w:val="StyleUnderline"/>
        </w:rPr>
        <w:t>The Houthis are anti-American, anti-Semitic, and increasingly anti-Sunni</w:t>
      </w:r>
      <w:r w:rsidRPr="00457B99">
        <w:rPr>
          <w:sz w:val="16"/>
        </w:rPr>
        <w:t xml:space="preserve">. In fact, Houthis, who are of Zaydi Shiite faith, are just one clan of hundreds in the country. </w:t>
      </w:r>
      <w:r w:rsidRPr="00457B99">
        <w:rPr>
          <w:rStyle w:val="StyleUnderline"/>
        </w:rPr>
        <w:t>There is no historical or popular basis for the Houthis to rule the capital, Sanaa, or the ports. As a result, a post-conflict Yemen under Houthi rule would likely require considerable repression to hold it in place.</w:t>
      </w:r>
    </w:p>
    <w:p w14:paraId="729C52F9" w14:textId="77777777" w:rsidR="009E2530" w:rsidRPr="00457B99" w:rsidRDefault="009E2530" w:rsidP="009E2530"/>
    <w:p w14:paraId="722809F3" w14:textId="77777777" w:rsidR="009E2530" w:rsidRPr="00457B99" w:rsidRDefault="009E2530" w:rsidP="009E2530">
      <w:pPr>
        <w:pStyle w:val="Heading4"/>
      </w:pPr>
      <w:r w:rsidRPr="00457B99">
        <w:t xml:space="preserve">Military pressure k2 force negotiation- empirics prove </w:t>
      </w:r>
    </w:p>
    <w:p w14:paraId="051293E9" w14:textId="77777777" w:rsidR="009E2530" w:rsidRPr="00457B99" w:rsidRDefault="009E2530" w:rsidP="009E2530">
      <w:r w:rsidRPr="00457B99">
        <w:rPr>
          <w:rStyle w:val="Style13ptBold"/>
        </w:rPr>
        <w:t>Knights et al, Phds, 5-2</w:t>
      </w:r>
      <w:r w:rsidRPr="00457B99">
        <w:t>-19</w:t>
      </w:r>
    </w:p>
    <w:p w14:paraId="34C10306" w14:textId="77777777" w:rsidR="009E2530" w:rsidRPr="00457B99" w:rsidRDefault="009E2530" w:rsidP="009E2530">
      <w:pPr>
        <w:rPr>
          <w:sz w:val="16"/>
        </w:rPr>
      </w:pPr>
      <w:r w:rsidRPr="00457B99">
        <w:rPr>
          <w:sz w:val="16"/>
        </w:rPr>
        <w:t>(Michael, Fellow@Washington Inst., Kenneth M. Pollack, and Barbara F. Walter https://www.foreignaffairs.com/articles/yemen/2019-05-02/real-plan-end-war-yemen)</w:t>
      </w:r>
    </w:p>
    <w:p w14:paraId="6B9DCB8D" w14:textId="77777777" w:rsidR="009E2530" w:rsidRPr="00457B99" w:rsidRDefault="009E2530" w:rsidP="009E2530">
      <w:pPr>
        <w:rPr>
          <w:sz w:val="16"/>
        </w:rPr>
      </w:pPr>
      <w:r w:rsidRPr="00457B99">
        <w:rPr>
          <w:rStyle w:val="StyleUnderline"/>
        </w:rPr>
        <w:t>The hard truth is</w:t>
      </w:r>
      <w:r w:rsidRPr="00457B99">
        <w:rPr>
          <w:sz w:val="16"/>
        </w:rPr>
        <w:t xml:space="preserve"> that </w:t>
      </w:r>
      <w:r w:rsidRPr="00457B99">
        <w:rPr>
          <w:rStyle w:val="StyleUnderline"/>
        </w:rPr>
        <w:t>the cease-fire</w:t>
      </w:r>
      <w:r w:rsidRPr="00457B99">
        <w:rPr>
          <w:sz w:val="16"/>
        </w:rPr>
        <w:t xml:space="preserve"> in Hodeidah </w:t>
      </w:r>
      <w:r w:rsidRPr="00457B99">
        <w:rPr>
          <w:rStyle w:val="StyleUnderline"/>
        </w:rPr>
        <w:t xml:space="preserve">came about only because of </w:t>
      </w:r>
      <w:r w:rsidRPr="00457B99">
        <w:rPr>
          <w:rStyle w:val="Emphasis"/>
        </w:rPr>
        <w:t>military pressure</w:t>
      </w:r>
      <w:r w:rsidRPr="00457B99">
        <w:rPr>
          <w:rStyle w:val="StyleUnderline"/>
        </w:rPr>
        <w:t xml:space="preserve"> from the Saudi-led coalition</w:t>
      </w:r>
      <w:r w:rsidRPr="00457B99">
        <w:rPr>
          <w:sz w:val="16"/>
        </w:rPr>
        <w:t xml:space="preserve">. </w:t>
      </w:r>
      <w:r w:rsidRPr="00457B99">
        <w:rPr>
          <w:rStyle w:val="StyleUnderline"/>
        </w:rPr>
        <w:t>The prospect of a Saudi assault</w:t>
      </w:r>
      <w:r w:rsidRPr="00457B99">
        <w:rPr>
          <w:sz w:val="16"/>
        </w:rPr>
        <w:t xml:space="preserve"> on Hodeidah </w:t>
      </w:r>
      <w:r w:rsidRPr="00457B99">
        <w:rPr>
          <w:rStyle w:val="StyleUnderline"/>
        </w:rPr>
        <w:t>forced the Houthis to choose between making a deal while they still held onto the city</w:t>
      </w:r>
      <w:r w:rsidRPr="00457B99">
        <w:rPr>
          <w:sz w:val="16"/>
        </w:rPr>
        <w:t>, and could use it as a bargaining chip</w:t>
      </w:r>
      <w:r w:rsidRPr="00457B99">
        <w:rPr>
          <w:rStyle w:val="StyleUnderline"/>
        </w:rPr>
        <w:t>, or doing so later</w:t>
      </w:r>
      <w:r w:rsidRPr="00457B99">
        <w:rPr>
          <w:sz w:val="16"/>
        </w:rPr>
        <w:t xml:space="preserve">, </w:t>
      </w:r>
      <w:r w:rsidRPr="00457B99">
        <w:rPr>
          <w:rStyle w:val="StyleUnderline"/>
        </w:rPr>
        <w:t>after they</w:t>
      </w:r>
      <w:r w:rsidRPr="00457B99">
        <w:rPr>
          <w:sz w:val="16"/>
        </w:rPr>
        <w:t xml:space="preserve"> might have lost it and </w:t>
      </w:r>
      <w:r w:rsidRPr="00457B99">
        <w:rPr>
          <w:rStyle w:val="StyleUnderline"/>
        </w:rPr>
        <w:t>had much less leverage</w:t>
      </w:r>
      <w:r w:rsidRPr="00457B99">
        <w:rPr>
          <w:sz w:val="16"/>
        </w:rPr>
        <w:t xml:space="preserve">. </w:t>
      </w:r>
      <w:r w:rsidRPr="00457B99">
        <w:rPr>
          <w:rStyle w:val="StyleUnderline"/>
        </w:rPr>
        <w:t>Now that there is a cease-fire, the Houthis are no longer under such pressure to follow through with a more comprehensive peace deal</w:t>
      </w:r>
      <w:r w:rsidRPr="00457B99">
        <w:rPr>
          <w:sz w:val="16"/>
        </w:rPr>
        <w:t xml:space="preserve">. </w:t>
      </w:r>
      <w:r w:rsidRPr="00457B99">
        <w:rPr>
          <w:rStyle w:val="StyleUnderline"/>
        </w:rPr>
        <w:t>They know that making a deal will only diminish their power</w:t>
      </w:r>
      <w:r w:rsidRPr="00457B99">
        <w:rPr>
          <w:sz w:val="16"/>
        </w:rPr>
        <w:t xml:space="preserve">, whereas a </w:t>
      </w:r>
      <w:r w:rsidRPr="00457B99">
        <w:rPr>
          <w:rStyle w:val="StyleUnderline"/>
        </w:rPr>
        <w:t>military victory would enhance it. The U</w:t>
      </w:r>
      <w:r w:rsidRPr="00457B99">
        <w:rPr>
          <w:sz w:val="16"/>
        </w:rPr>
        <w:t xml:space="preserve">nited </w:t>
      </w:r>
      <w:r w:rsidRPr="00457B99">
        <w:rPr>
          <w:rStyle w:val="StyleUnderline"/>
        </w:rPr>
        <w:t>N</w:t>
      </w:r>
      <w:r w:rsidRPr="00457B99">
        <w:rPr>
          <w:sz w:val="16"/>
        </w:rPr>
        <w:t xml:space="preserve">ations </w:t>
      </w:r>
      <w:r w:rsidRPr="00457B99">
        <w:rPr>
          <w:rStyle w:val="StyleUnderline"/>
        </w:rPr>
        <w:t>and the international community</w:t>
      </w:r>
      <w:r w:rsidRPr="00457B99">
        <w:rPr>
          <w:sz w:val="16"/>
        </w:rPr>
        <w:t xml:space="preserve">, for their part, </w:t>
      </w:r>
      <w:r w:rsidRPr="00457B99">
        <w:rPr>
          <w:rStyle w:val="StyleUnderline"/>
        </w:rPr>
        <w:t xml:space="preserve">have failed to replace the military pressure on the Houthis with countervailing diplomatic pressure. </w:t>
      </w:r>
      <w:r w:rsidRPr="00457B99">
        <w:rPr>
          <w:sz w:val="16"/>
        </w:rPr>
        <w:t>What remains is best described as peace theater: an illusion of progress that offers a welcome breather from full-on warfare in Hodeidah while leaving the underlying crisis in place.</w:t>
      </w:r>
    </w:p>
    <w:p w14:paraId="1F96E047" w14:textId="3276F0D0" w:rsidR="009E2530" w:rsidRPr="00457B99" w:rsidRDefault="009E2530" w:rsidP="009E2530"/>
    <w:p w14:paraId="0017515B" w14:textId="77777777" w:rsidR="002B2F1B" w:rsidRPr="00457B99" w:rsidRDefault="002B2F1B" w:rsidP="002B2F1B">
      <w:pPr>
        <w:pStyle w:val="Heading4"/>
      </w:pPr>
      <w:r w:rsidRPr="00457B99">
        <w:t xml:space="preserve">US support k2 Coalition wins necessary for peace process </w:t>
      </w:r>
    </w:p>
    <w:p w14:paraId="1998B6A6" w14:textId="77777777" w:rsidR="002B2F1B" w:rsidRPr="00457B99" w:rsidRDefault="002B2F1B" w:rsidP="002B2F1B">
      <w:r w:rsidRPr="00457B99">
        <w:rPr>
          <w:rStyle w:val="Style13ptBold"/>
        </w:rPr>
        <w:t>Knights et al, Phds, 5-2</w:t>
      </w:r>
      <w:r w:rsidRPr="00457B99">
        <w:t>-19</w:t>
      </w:r>
    </w:p>
    <w:p w14:paraId="12A3C6B1" w14:textId="77777777" w:rsidR="002B2F1B" w:rsidRPr="00457B99" w:rsidRDefault="002B2F1B" w:rsidP="002B2F1B">
      <w:pPr>
        <w:rPr>
          <w:sz w:val="16"/>
        </w:rPr>
      </w:pPr>
      <w:r w:rsidRPr="00457B99">
        <w:rPr>
          <w:sz w:val="16"/>
        </w:rPr>
        <w:t>(Michael, Fellow@Washington Inst., Kenneth M. Pollack, and Barbara F. Walter https://www.foreignaffairs.com/articles/yemen/2019-05-02/real-plan-end-war-yemen)</w:t>
      </w:r>
    </w:p>
    <w:p w14:paraId="300A20E7" w14:textId="77777777" w:rsidR="002B2F1B" w:rsidRPr="00457B99" w:rsidRDefault="002B2F1B" w:rsidP="002B2F1B">
      <w:r w:rsidRPr="00457B99">
        <w:rPr>
          <w:sz w:val="16"/>
        </w:rPr>
        <w:t xml:space="preserve">So </w:t>
      </w:r>
      <w:r w:rsidRPr="00457B99">
        <w:rPr>
          <w:rStyle w:val="StyleUnderline"/>
        </w:rPr>
        <w:t>what can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do to stop the fighting</w:t>
      </w:r>
      <w:r w:rsidRPr="00457B99">
        <w:rPr>
          <w:sz w:val="16"/>
        </w:rPr>
        <w:t xml:space="preserve">? The </w:t>
      </w:r>
      <w:r w:rsidRPr="00457B99">
        <w:rPr>
          <w:rStyle w:val="StyleUnderline"/>
        </w:rPr>
        <w:t xml:space="preserve">history </w:t>
      </w:r>
      <w:r w:rsidRPr="00457B99">
        <w:rPr>
          <w:sz w:val="16"/>
        </w:rPr>
        <w:t xml:space="preserve">of civil war, in Yemen and elsewhere, </w:t>
      </w:r>
      <w:r w:rsidRPr="00457B99">
        <w:rPr>
          <w:rStyle w:val="StyleUnderline"/>
        </w:rPr>
        <w:t>suggests a counterintuitive approach</w:t>
      </w:r>
      <w:r w:rsidRPr="00457B99">
        <w:rPr>
          <w:sz w:val="16"/>
        </w:rPr>
        <w:t xml:space="preserve">: </w:t>
      </w:r>
      <w:r w:rsidRPr="00457B99">
        <w:rPr>
          <w:rStyle w:val="Emphasis"/>
        </w:rPr>
        <w:t>increase U.S. support</w:t>
      </w:r>
      <w:r w:rsidRPr="00457B99">
        <w:rPr>
          <w:sz w:val="16"/>
        </w:rPr>
        <w:t xml:space="preserve"> for the Saudi-led coalition</w:t>
      </w:r>
      <w:r w:rsidRPr="00457B99">
        <w:rPr>
          <w:rStyle w:val="StyleUnderline"/>
        </w:rPr>
        <w:t>, enable it to capture Hodeidah</w:t>
      </w:r>
      <w:r w:rsidRPr="00457B99">
        <w:rPr>
          <w:sz w:val="16"/>
        </w:rPr>
        <w:t xml:space="preserve">, and then </w:t>
      </w:r>
      <w:r w:rsidRPr="00457B99">
        <w:rPr>
          <w:rStyle w:val="StyleUnderline"/>
        </w:rPr>
        <w:t>use the resulting leverage to force both sides to end the fighting and sign a power-sharing agreement</w:t>
      </w:r>
      <w:r w:rsidRPr="00457B99">
        <w:rPr>
          <w:sz w:val="16"/>
        </w:rPr>
        <w:t xml:space="preserve">. </w:t>
      </w:r>
      <w:r w:rsidRPr="00457B99">
        <w:rPr>
          <w:rStyle w:val="StyleUnderline"/>
        </w:rPr>
        <w:t>Not only is this</w:t>
      </w:r>
      <w:r w:rsidRPr="00457B99">
        <w:rPr>
          <w:sz w:val="16"/>
        </w:rPr>
        <w:t xml:space="preserve"> scenario </w:t>
      </w:r>
      <w:r w:rsidRPr="00457B99">
        <w:rPr>
          <w:rStyle w:val="Emphasis"/>
        </w:rPr>
        <w:t>plausible but it is probably the only near-term solution that could end the civil war</w:t>
      </w:r>
      <w:r w:rsidRPr="00457B99">
        <w:rPr>
          <w:sz w:val="16"/>
        </w:rPr>
        <w:t xml:space="preserve">, stop the killing, and remove both the Saudi and Iranian presence. A </w:t>
      </w:r>
      <w:r w:rsidRPr="00457B99">
        <w:rPr>
          <w:rStyle w:val="StyleUnderline"/>
        </w:rPr>
        <w:t>coalition victory</w:t>
      </w:r>
      <w:r w:rsidRPr="00457B99">
        <w:rPr>
          <w:sz w:val="16"/>
        </w:rPr>
        <w:t xml:space="preserve"> in Hodeidah </w:t>
      </w:r>
      <w:r w:rsidRPr="00457B99">
        <w:rPr>
          <w:rStyle w:val="StyleUnderline"/>
        </w:rPr>
        <w:t>is difficult but achievable</w:t>
      </w:r>
      <w:r w:rsidRPr="00457B99">
        <w:rPr>
          <w:sz w:val="16"/>
        </w:rPr>
        <w:t xml:space="preserve">. The </w:t>
      </w:r>
      <w:r w:rsidRPr="00457B99">
        <w:rPr>
          <w:rStyle w:val="StyleUnderline"/>
        </w:rPr>
        <w:t>government forces</w:t>
      </w:r>
      <w:r w:rsidRPr="00457B99">
        <w:rPr>
          <w:sz w:val="16"/>
        </w:rPr>
        <w:t xml:space="preserve"> assembled outside the city </w:t>
      </w:r>
      <w:r w:rsidRPr="00457B99">
        <w:rPr>
          <w:rStyle w:val="StyleUnderline"/>
        </w:rPr>
        <w:t>have racked up numerous military successes</w:t>
      </w:r>
      <w:r w:rsidRPr="00457B99">
        <w:rPr>
          <w:sz w:val="16"/>
        </w:rPr>
        <w:t xml:space="preserve">, thanks to heavy support from the United Arab Emirates. In 2016, a much smaller force of Yemeni and UAE soldiers captured Aden, a city far larger than Hodeidah. The UAE and tribal forces marched into Mukalla, another large port city, the following year. Since then, the UAE and its allies have only grown more experienced. In the intense street fighting that took place in Hodeidah just before the cease-fire, the coalition liberated three square miles of the 17-square-mile city space in just over a week, using precise, small-warhead munitions to neutralize Houthi snipers in residential areas. </w:t>
      </w:r>
      <w:r w:rsidRPr="00457B99">
        <w:rPr>
          <w:rStyle w:val="StyleUnderline"/>
        </w:rPr>
        <w:t>Victory</w:t>
      </w:r>
      <w:r w:rsidRPr="00457B99">
        <w:rPr>
          <w:sz w:val="16"/>
        </w:rPr>
        <w:t xml:space="preserve"> in Hodeidah </w:t>
      </w:r>
      <w:r w:rsidRPr="00457B99">
        <w:rPr>
          <w:rStyle w:val="StyleUnderline"/>
        </w:rPr>
        <w:t>would allow the Saudis</w:t>
      </w:r>
      <w:r w:rsidRPr="00457B99">
        <w:rPr>
          <w:sz w:val="16"/>
        </w:rPr>
        <w:t xml:space="preserve"> and Emiratis </w:t>
      </w:r>
      <w:r w:rsidRPr="00457B99">
        <w:rPr>
          <w:rStyle w:val="StyleUnderline"/>
        </w:rPr>
        <w:t xml:space="preserve">to signal to </w:t>
      </w:r>
      <w:r w:rsidRPr="00457B99">
        <w:rPr>
          <w:sz w:val="16"/>
        </w:rPr>
        <w:t xml:space="preserve">their regional rival, </w:t>
      </w:r>
      <w:r w:rsidRPr="00457B99">
        <w:rPr>
          <w:rStyle w:val="StyleUnderline"/>
        </w:rPr>
        <w:t>Iran</w:t>
      </w:r>
      <w:r w:rsidRPr="00457B99">
        <w:rPr>
          <w:sz w:val="16"/>
        </w:rPr>
        <w:t xml:space="preserve">, and to their own people that </w:t>
      </w:r>
      <w:r w:rsidRPr="00457B99">
        <w:rPr>
          <w:rStyle w:val="StyleUnderline"/>
        </w:rPr>
        <w:t xml:space="preserve">they are strong and should not be provoked. </w:t>
      </w:r>
      <w:r w:rsidRPr="00457B99">
        <w:rPr>
          <w:sz w:val="16"/>
        </w:rPr>
        <w:t xml:space="preserve">Meanwhile, </w:t>
      </w:r>
      <w:r w:rsidRPr="00457B99">
        <w:rPr>
          <w:rStyle w:val="StyleUnderline"/>
        </w:rPr>
        <w:t xml:space="preserve">losing </w:t>
      </w:r>
      <w:r w:rsidRPr="00457B99">
        <w:rPr>
          <w:sz w:val="16"/>
        </w:rPr>
        <w:t xml:space="preserve">the city </w:t>
      </w:r>
      <w:r w:rsidRPr="00457B99">
        <w:rPr>
          <w:rStyle w:val="StyleUnderline"/>
        </w:rPr>
        <w:t>should convince the Houthis</w:t>
      </w:r>
      <w:r w:rsidRPr="00457B99">
        <w:rPr>
          <w:sz w:val="16"/>
        </w:rPr>
        <w:t xml:space="preserve"> that </w:t>
      </w:r>
      <w:r w:rsidRPr="00457B99">
        <w:rPr>
          <w:rStyle w:val="StyleUnderline"/>
        </w:rPr>
        <w:t>they cannot win</w:t>
      </w:r>
      <w:r w:rsidRPr="00457B99">
        <w:rPr>
          <w:sz w:val="16"/>
        </w:rPr>
        <w:t xml:space="preserve">, and that if they persist, they might lose their hold on Sanaa and other territory they have captured since 2014. And the fact </w:t>
      </w:r>
      <w:r w:rsidRPr="00457B99">
        <w:rPr>
          <w:rStyle w:val="StyleUnderline"/>
        </w:rPr>
        <w:t>that Iran will probably encourage the Houthis to keep fighting a lost battle should help them understand that Tehran’s interests are not their own.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would not be favoring the Saudi-led coalition</w:t>
      </w:r>
      <w:r w:rsidRPr="00457B99">
        <w:rPr>
          <w:sz w:val="16"/>
        </w:rPr>
        <w:t xml:space="preserve"> by backing this strategy. If anything,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Emphasis"/>
        </w:rPr>
        <w:t>would gain leverage</w:t>
      </w:r>
      <w:r w:rsidRPr="00457B99">
        <w:rPr>
          <w:sz w:val="16"/>
        </w:rPr>
        <w:t xml:space="preserve"> over the coalition </w:t>
      </w:r>
      <w:r w:rsidRPr="00457B99">
        <w:rPr>
          <w:rStyle w:val="StyleUnderline"/>
        </w:rPr>
        <w:t>by setting the conditions under which it would acquiesce to a renewed offensive</w:t>
      </w:r>
      <w:r w:rsidRPr="00457B99">
        <w:rPr>
          <w:sz w:val="16"/>
        </w:rPr>
        <w:t xml:space="preserve"> on Hodeidah or supply intelligence support. </w:t>
      </w:r>
      <w:r w:rsidRPr="00457B99">
        <w:rPr>
          <w:rStyle w:val="StyleUnderline"/>
        </w:rPr>
        <w:t>In return</w:t>
      </w:r>
      <w:r w:rsidRPr="00457B99">
        <w:rPr>
          <w:sz w:val="16"/>
        </w:rPr>
        <w:t xml:space="preserve"> for Washington’s help, </w:t>
      </w:r>
      <w:r w:rsidRPr="00457B99">
        <w:rPr>
          <w:rStyle w:val="StyleUnderline"/>
        </w:rPr>
        <w:t>the coalition would</w:t>
      </w:r>
      <w:r w:rsidRPr="00457B99">
        <w:rPr>
          <w:sz w:val="16"/>
        </w:rPr>
        <w:t xml:space="preserve"> have to </w:t>
      </w:r>
      <w:r w:rsidRPr="00457B99">
        <w:rPr>
          <w:rStyle w:val="StyleUnderline"/>
        </w:rPr>
        <w:t>accept a realistic peace plan</w:t>
      </w:r>
      <w:r w:rsidRPr="00457B99">
        <w:rPr>
          <w:sz w:val="16"/>
        </w:rPr>
        <w:t xml:space="preserve">—one that accommodates Houthi demands for internal redistricting, sets forth a process for forming a new government with proper power-sharing arrangements, and perhaps stipulates a change in leadership on the government side. The Houthis, for their part, would need to evict Iranian and Lebanese Hezbollah military advisers and admit a third-party peacekeeping force to secure key locations such as ports. Such a force could consist of European, Arab, and African troops, perhaps under the leadership of NATO, the Arab League, or even the United States. </w:t>
      </w:r>
      <w:r w:rsidRPr="00457B99">
        <w:rPr>
          <w:rStyle w:val="StyleUnderline"/>
        </w:rPr>
        <w:t>A negotiated settlement would be the best</w:t>
      </w:r>
      <w:r w:rsidRPr="00457B99">
        <w:rPr>
          <w:sz w:val="16"/>
        </w:rPr>
        <w:t>—or least bad—</w:t>
      </w:r>
      <w:r w:rsidRPr="00457B99">
        <w:rPr>
          <w:rStyle w:val="StyleUnderline"/>
        </w:rPr>
        <w:t>outcome to the brutal war in Yemen.</w:t>
      </w:r>
      <w:r w:rsidRPr="00457B99">
        <w:rPr>
          <w:sz w:val="16"/>
        </w:rPr>
        <w:t xml:space="preserve"> And </w:t>
      </w:r>
      <w:r w:rsidRPr="00457B99">
        <w:rPr>
          <w:rStyle w:val="StyleUnderline"/>
        </w:rPr>
        <w:t>a renewed offensive on Hodeidah would pave the way</w:t>
      </w:r>
      <w:r w:rsidRPr="00457B99">
        <w:rPr>
          <w:sz w:val="16"/>
        </w:rPr>
        <w:t xml:space="preserve"> for its enactment. The </w:t>
      </w:r>
      <w:r w:rsidRPr="00457B99">
        <w:rPr>
          <w:rStyle w:val="StyleUnderline"/>
        </w:rPr>
        <w:t xml:space="preserve">Houthis would be most receptive </w:t>
      </w:r>
      <w:r w:rsidRPr="00457B99">
        <w:rPr>
          <w:sz w:val="16"/>
        </w:rPr>
        <w:t xml:space="preserve">to a generous offer after losing the city. As for the Saudis, Washington could warn them that if they obstruct the peace process, the United States will suspend any and all military aid—not just to their Yemen operations. That ultimatum ought to convince them to quit while they are ahead, not least because their operation in Yemen has bogged down and is provoking much ill will internationally. A military victory at Hodeidah would give Saudi Arabia’s Crown Prince Mohammed bin Salman the fig leaf he needs to declare victory and go home. </w:t>
      </w:r>
      <w:r w:rsidRPr="00457B99">
        <w:rPr>
          <w:rStyle w:val="StyleUnderline"/>
        </w:rPr>
        <w:t>The approach comes tried and tested. It parallels the strategy that U.S. diplomats employed to end the Bosnian civil war</w:t>
      </w:r>
      <w:r w:rsidRPr="00457B99">
        <w:rPr>
          <w:sz w:val="16"/>
        </w:rPr>
        <w:t xml:space="preserve"> in 1995. The United States helped the Croat and Bosniak Muslim militaries smash the Bosnian Serb forces and take roughly half of their territory. Then, during peace talks in Dayton, Ohio, U.S. envoy Richard Holbrooke offered both sides a power-sharing agreement. The Serbs grudgingly accepted, realizing that to decline it would mean losing what remained of their territory to the U.S.-backed enemy. The Croats and Bosniaks gave in even more grudgingly, because Holbrooke threatened to withdraw U.S. support if they didn’t. Holbrooke’s playbook would serve the United States just as well in Yemen today.</w:t>
      </w:r>
    </w:p>
    <w:p w14:paraId="18012C90" w14:textId="65CC207E" w:rsidR="002B2F1B" w:rsidRPr="00457B99" w:rsidRDefault="002B2F1B" w:rsidP="009E2530"/>
    <w:p w14:paraId="63077D54" w14:textId="172D27BD" w:rsidR="00F76E40" w:rsidRPr="00457B99" w:rsidRDefault="00F76E40" w:rsidP="00F76E40">
      <w:pPr>
        <w:pStyle w:val="Heading2"/>
      </w:pPr>
      <w:r w:rsidRPr="00457B99">
        <w:t xml:space="preserve">Sources </w:t>
      </w:r>
    </w:p>
    <w:p w14:paraId="5F03DFFE" w14:textId="77777777" w:rsidR="00570088" w:rsidRDefault="00570088" w:rsidP="00570088">
      <w:pPr>
        <w:pStyle w:val="Heading3"/>
      </w:pPr>
      <w:r w:rsidRPr="00477202">
        <w:t xml:space="preserve">AT: KIC </w:t>
      </w:r>
    </w:p>
    <w:p w14:paraId="32B4FCB3" w14:textId="77777777" w:rsidR="00570088" w:rsidRDefault="00570088" w:rsidP="00570088"/>
    <w:p w14:paraId="644F284E" w14:textId="77777777" w:rsidR="00570088" w:rsidRPr="00AF1842" w:rsidRDefault="00570088" w:rsidP="00570088">
      <w:r>
        <w:t xml:space="preserve">*Good answer in 2NC MBS Turn shield </w:t>
      </w:r>
    </w:p>
    <w:p w14:paraId="4BCA2AE7" w14:textId="77777777" w:rsidR="00570088" w:rsidRPr="00477202" w:rsidRDefault="00570088" w:rsidP="00570088"/>
    <w:p w14:paraId="25DCAF58" w14:textId="77777777" w:rsidR="00570088" w:rsidRPr="00477202" w:rsidRDefault="00570088" w:rsidP="00570088">
      <w:pPr>
        <w:pStyle w:val="Heading4"/>
      </w:pPr>
      <w:r>
        <w:t xml:space="preserve">Saudi Influence evaporated post Khashoggi </w:t>
      </w:r>
    </w:p>
    <w:p w14:paraId="1E3F8B21" w14:textId="77777777" w:rsidR="00570088" w:rsidRPr="00AF1842" w:rsidRDefault="00570088" w:rsidP="00570088">
      <w:pPr>
        <w:rPr>
          <w:rStyle w:val="Style13ptBold"/>
        </w:rPr>
      </w:pPr>
      <w:r w:rsidRPr="00AF1842">
        <w:rPr>
          <w:rStyle w:val="Style13ptBold"/>
        </w:rPr>
        <w:t>Politico 18</w:t>
      </w:r>
    </w:p>
    <w:p w14:paraId="06C92165" w14:textId="77777777" w:rsidR="00570088" w:rsidRPr="00AF1842" w:rsidRDefault="00570088" w:rsidP="00570088">
      <w:pPr>
        <w:rPr>
          <w:sz w:val="16"/>
        </w:rPr>
      </w:pPr>
      <w:r w:rsidRPr="00AF1842">
        <w:rPr>
          <w:sz w:val="16"/>
        </w:rPr>
        <w:t>(</w:t>
      </w:r>
      <w:hyperlink r:id="rId32" w:history="1">
        <w:r w:rsidRPr="00AF1842">
          <w:rPr>
            <w:rStyle w:val="Hyperlink"/>
            <w:sz w:val="16"/>
          </w:rPr>
          <w:t>https://www.politico.com/story/2018/12/10/saudi-arabia-senate-vote-yemen-1052216</w:t>
        </w:r>
      </w:hyperlink>
      <w:r w:rsidRPr="00AF1842">
        <w:rPr>
          <w:sz w:val="16"/>
        </w:rPr>
        <w:t xml:space="preserve">, 12-10) </w:t>
      </w:r>
    </w:p>
    <w:p w14:paraId="6D12E034" w14:textId="77777777" w:rsidR="00570088" w:rsidRPr="00477202" w:rsidRDefault="00570088" w:rsidP="00570088">
      <w:r w:rsidRPr="00AF1842">
        <w:rPr>
          <w:rStyle w:val="StyleUnderline"/>
        </w:rPr>
        <w:t>When the Senate voted</w:t>
      </w:r>
      <w:r w:rsidRPr="00AF1842">
        <w:rPr>
          <w:sz w:val="16"/>
        </w:rPr>
        <w:t xml:space="preserve"> in March </w:t>
      </w:r>
      <w:r w:rsidRPr="00AF1842">
        <w:rPr>
          <w:rStyle w:val="StyleUnderline"/>
        </w:rPr>
        <w:t>on a resolution to withdraw</w:t>
      </w:r>
      <w:r w:rsidRPr="00AF1842">
        <w:rPr>
          <w:sz w:val="16"/>
        </w:rPr>
        <w:t xml:space="preserve"> American military </w:t>
      </w:r>
      <w:r w:rsidRPr="00AF1842">
        <w:rPr>
          <w:rStyle w:val="StyleUnderline"/>
        </w:rPr>
        <w:t>support for Saudi Arabia’s war in Yemen</w:t>
      </w:r>
      <w:r w:rsidRPr="00AF1842">
        <w:rPr>
          <w:sz w:val="16"/>
        </w:rPr>
        <w:t xml:space="preserve">, Crown Prince </w:t>
      </w:r>
      <w:r w:rsidRPr="00AF1842">
        <w:rPr>
          <w:rStyle w:val="StyleUnderline"/>
        </w:rPr>
        <w:t>M</w:t>
      </w:r>
      <w:r w:rsidRPr="00AF1842">
        <w:rPr>
          <w:sz w:val="16"/>
        </w:rPr>
        <w:t xml:space="preserve">ohammed </w:t>
      </w:r>
      <w:r w:rsidRPr="00AF1842">
        <w:rPr>
          <w:rStyle w:val="StyleUnderline"/>
        </w:rPr>
        <w:t>b</w:t>
      </w:r>
      <w:r w:rsidRPr="00AF1842">
        <w:rPr>
          <w:sz w:val="16"/>
        </w:rPr>
        <w:t xml:space="preserve">in </w:t>
      </w:r>
      <w:r w:rsidRPr="00AF1842">
        <w:rPr>
          <w:rStyle w:val="StyleUnderline"/>
        </w:rPr>
        <w:t>S</w:t>
      </w:r>
      <w:r w:rsidRPr="00AF1842">
        <w:rPr>
          <w:sz w:val="16"/>
        </w:rPr>
        <w:t xml:space="preserve">alman </w:t>
      </w:r>
      <w:r w:rsidRPr="00AF1842">
        <w:rPr>
          <w:rStyle w:val="StyleUnderline"/>
        </w:rPr>
        <w:t>personally visited Capitol Hill to urge senators to oppose it.</w:t>
      </w:r>
      <w:r>
        <w:rPr>
          <w:rStyle w:val="StyleUnderline"/>
        </w:rPr>
        <w:t xml:space="preserve"> </w:t>
      </w:r>
      <w:r w:rsidRPr="00AF1842">
        <w:rPr>
          <w:sz w:val="16"/>
        </w:rPr>
        <w:t xml:space="preserve">Now </w:t>
      </w:r>
      <w:r w:rsidRPr="00AF1842">
        <w:rPr>
          <w:rStyle w:val="StyleUnderline"/>
        </w:rPr>
        <w:t>the resolution has returned, but the crown prince has not.</w:t>
      </w:r>
      <w:r w:rsidRPr="00AF1842">
        <w:rPr>
          <w:sz w:val="16"/>
        </w:rPr>
        <w:t xml:space="preserve"> </w:t>
      </w:r>
      <w:r w:rsidRPr="00AF1842">
        <w:rPr>
          <w:rStyle w:val="StyleUnderline"/>
        </w:rPr>
        <w:t xml:space="preserve">Saudi Arabia’s </w:t>
      </w:r>
      <w:r w:rsidRPr="00AF1842">
        <w:rPr>
          <w:rStyle w:val="Emphasis"/>
        </w:rPr>
        <w:t>typically formidable lobbying operation has gone quiet</w:t>
      </w:r>
      <w:r w:rsidRPr="00AF1842">
        <w:rPr>
          <w:sz w:val="16"/>
        </w:rPr>
        <w:t xml:space="preserve"> as the Senate prepares to vote on the resolution again</w:t>
      </w:r>
      <w:r w:rsidRPr="00AF1842">
        <w:rPr>
          <w:rStyle w:val="StyleUnderline"/>
        </w:rPr>
        <w:t xml:space="preserve">, a sign of the kingdom’s </w:t>
      </w:r>
      <w:r w:rsidRPr="00AF1842">
        <w:rPr>
          <w:rStyle w:val="Emphasis"/>
        </w:rPr>
        <w:t>diminished influence</w:t>
      </w:r>
      <w:r w:rsidRPr="00AF1842">
        <w:rPr>
          <w:rStyle w:val="StyleUnderline"/>
        </w:rPr>
        <w:t xml:space="preserve"> in Washington</w:t>
      </w:r>
      <w:r w:rsidRPr="00AF1842">
        <w:rPr>
          <w:sz w:val="16"/>
        </w:rPr>
        <w:t xml:space="preserve"> after the killing of the journalist and Saudi dissident Jamal Khashoggi two months ago. The Saudi embassy has emailed Senate offices touting what it says are humanitarian efforts in Yemen, but </w:t>
      </w:r>
      <w:r w:rsidRPr="00AF1842">
        <w:rPr>
          <w:rStyle w:val="StyleUnderline"/>
        </w:rPr>
        <w:t>lobbyists for the kingdom have largely disengaged since Khashoggi was killed</w:t>
      </w:r>
      <w:r w:rsidRPr="00AF1842">
        <w:rPr>
          <w:sz w:val="16"/>
        </w:rPr>
        <w:t xml:space="preserve"> in October at the Saudi consulate in Istanbul. The Saudi ambassador to the U.S., Prince Khalid bin Salman, only returned to Washington last week after nearly two months away. And the offices of three </w:t>
      </w:r>
      <w:r w:rsidRPr="00AF1842">
        <w:rPr>
          <w:rStyle w:val="StyleUnderline"/>
        </w:rPr>
        <w:t>Republican senators</w:t>
      </w:r>
      <w:r w:rsidRPr="00AF1842">
        <w:rPr>
          <w:sz w:val="16"/>
        </w:rPr>
        <w:t xml:space="preserve"> who joined with Democrats late last month to advance the resolution, which calls for yanking U.S. backing for Saudi efforts in Yemen, </w:t>
      </w:r>
      <w:r w:rsidRPr="00AF1842">
        <w:rPr>
          <w:rStyle w:val="StyleUnderline"/>
        </w:rPr>
        <w:t>said they hadn’t heard from any lobbyists for the Saudis ahead of a final vote on the bill.</w:t>
      </w:r>
      <w:r>
        <w:rPr>
          <w:rStyle w:val="StyleUnderline"/>
        </w:rPr>
        <w:t xml:space="preserve"> </w:t>
      </w:r>
      <w:r w:rsidRPr="00AF1842">
        <w:rPr>
          <w:sz w:val="16"/>
        </w:rPr>
        <w:t>“</w:t>
      </w:r>
      <w:r w:rsidRPr="00AF1842">
        <w:rPr>
          <w:rStyle w:val="StyleUnderline"/>
        </w:rPr>
        <w:t>There’s not the same kind of environment for the Saudi government to be welcomed on the Hill,” said</w:t>
      </w:r>
      <w:r w:rsidRPr="00AF1842">
        <w:rPr>
          <w:sz w:val="16"/>
        </w:rPr>
        <w:t xml:space="preserve"> </w:t>
      </w:r>
      <w:r w:rsidRPr="00AF1842">
        <w:rPr>
          <w:rStyle w:val="StyleUnderline"/>
        </w:rPr>
        <w:t>Kate Gould</w:t>
      </w:r>
      <w:r w:rsidRPr="00AF1842">
        <w:rPr>
          <w:sz w:val="16"/>
        </w:rPr>
        <w:t xml:space="preserve">, a lobbyist for the Friends Committee on National Legislation, a Quaker nonprofit that’s been advocating for the resolution. The Central Intelligence Agency’s conclusion that Mohammed bin Salman likely ordered Khashoggi’s death, along with growing international outrage over the humanitarian crisis in Yemen, have curtailed Saudi Arabia’s influence in Washington. </w:t>
      </w:r>
      <w:r w:rsidRPr="00AF1842">
        <w:rPr>
          <w:rStyle w:val="StyleUnderline"/>
        </w:rPr>
        <w:t>Five of the small army of lobbying firms that worked for the kingdom quit after</w:t>
      </w:r>
      <w:r w:rsidRPr="00AF1842">
        <w:rPr>
          <w:sz w:val="16"/>
        </w:rPr>
        <w:t xml:space="preserve"> the death of </w:t>
      </w:r>
      <w:r w:rsidRPr="00AF1842">
        <w:rPr>
          <w:rStyle w:val="StyleUnderline"/>
        </w:rPr>
        <w:t>Khashoggi</w:t>
      </w:r>
      <w:r w:rsidRPr="00AF1842">
        <w:rPr>
          <w:sz w:val="16"/>
        </w:rPr>
        <w:t xml:space="preserve">, who lived in Virginia and wrote for The Washington Post. One Trump administration official, speaking on condition of anonymity, suggested the Saudis had been slow to appreciate how much their position in Washington had eroded. “I don’t think they quite understand how strong the feelings are here in this town, how significant [Khashoggi’s killing] is for the reputation and credibility of Saudi Arabia,” the official said. But </w:t>
      </w:r>
      <w:r w:rsidRPr="00AF1842">
        <w:rPr>
          <w:rStyle w:val="StyleUnderline"/>
        </w:rPr>
        <w:t>one person</w:t>
      </w:r>
      <w:r w:rsidRPr="00AF1842">
        <w:rPr>
          <w:sz w:val="16"/>
        </w:rPr>
        <w:t xml:space="preserve"> familiar with the Saudi lobbying efforts, who spoke on condition of anonymity because he wasn’t authorized to talk to reporters, </w:t>
      </w:r>
      <w:r w:rsidRPr="00AF1842">
        <w:rPr>
          <w:rStyle w:val="StyleUnderline"/>
        </w:rPr>
        <w:t>said the Saudis “are self-aware” and realized that “direct advocacy on Yemen is made more difficult</w:t>
      </w:r>
      <w:r w:rsidRPr="00AF1842">
        <w:rPr>
          <w:sz w:val="16"/>
        </w:rPr>
        <w:t>” by the anger over Khashoggi’s killing.</w:t>
      </w:r>
    </w:p>
    <w:p w14:paraId="083013CB" w14:textId="77777777" w:rsidR="00570088" w:rsidRPr="00477202" w:rsidRDefault="00570088" w:rsidP="00570088"/>
    <w:p w14:paraId="3A5A2C6B" w14:textId="3066C589" w:rsidR="00F76E40" w:rsidRPr="00457B99" w:rsidRDefault="00F76E40" w:rsidP="00F76E40"/>
    <w:p w14:paraId="4464CC82" w14:textId="77777777" w:rsidR="00F76E40" w:rsidRPr="00457B99" w:rsidRDefault="00F76E40" w:rsidP="00F76E40">
      <w:pPr>
        <w:pStyle w:val="Heading3"/>
      </w:pPr>
      <w:r w:rsidRPr="00457B99">
        <w:t xml:space="preserve">2NC Err Neg </w:t>
      </w:r>
    </w:p>
    <w:p w14:paraId="6A068119" w14:textId="77777777" w:rsidR="00F76E40" w:rsidRPr="00457B99" w:rsidRDefault="00F76E40" w:rsidP="00F76E40"/>
    <w:p w14:paraId="16938F2D" w14:textId="77777777" w:rsidR="00F76E40" w:rsidRPr="00457B99" w:rsidRDefault="00F76E40" w:rsidP="00F76E40">
      <w:pPr>
        <w:pStyle w:val="Heading4"/>
      </w:pPr>
      <w:r w:rsidRPr="00457B99">
        <w:t xml:space="preserve">Ignore aff hippy authors- they fundamentally misunderstand the competitive nature of the world </w:t>
      </w:r>
    </w:p>
    <w:p w14:paraId="35E864D3" w14:textId="77777777" w:rsidR="00F76E40" w:rsidRPr="00457B99" w:rsidRDefault="00F76E40" w:rsidP="00F76E40">
      <w:r w:rsidRPr="00457B99">
        <w:rPr>
          <w:rStyle w:val="Style13ptBold"/>
        </w:rPr>
        <w:t>Bromund, PhD, 2-20-</w:t>
      </w:r>
      <w:r w:rsidRPr="00457B99">
        <w:t>19</w:t>
      </w:r>
    </w:p>
    <w:p w14:paraId="2F70C453" w14:textId="77777777" w:rsidR="00F76E40" w:rsidRPr="00457B99" w:rsidRDefault="00F76E40" w:rsidP="00F76E40">
      <w:pPr>
        <w:rPr>
          <w:sz w:val="16"/>
        </w:rPr>
      </w:pPr>
      <w:r w:rsidRPr="00457B99">
        <w:rPr>
          <w:sz w:val="16"/>
        </w:rPr>
        <w:t>(Theodore R., Senior Fellow Anglo American relations, https://www.heritage.org/homeland-security/commentary/the-lefts-world-its-all-about-us)</w:t>
      </w:r>
    </w:p>
    <w:p w14:paraId="14287D8B" w14:textId="77777777" w:rsidR="00F76E40" w:rsidRPr="00457B99" w:rsidRDefault="00F76E40" w:rsidP="00F76E40">
      <w:r w:rsidRPr="00457B99">
        <w:rPr>
          <w:sz w:val="16"/>
        </w:rPr>
        <w:t xml:space="preserve">On Wednesday, </w:t>
      </w:r>
      <w:r w:rsidRPr="00457B99">
        <w:rPr>
          <w:rStyle w:val="StyleUnderline"/>
        </w:rPr>
        <w:t>the House</w:t>
      </w:r>
      <w:r w:rsidRPr="00457B99">
        <w:rPr>
          <w:sz w:val="16"/>
        </w:rPr>
        <w:t xml:space="preserve"> of Representatives made a rare use of the War Powers Act by voting 248 to 177 </w:t>
      </w:r>
      <w:r w:rsidRPr="00457B99">
        <w:rPr>
          <w:rStyle w:val="StyleUnderline"/>
        </w:rPr>
        <w:t>to cut off U.S. military assistance for Saudi Arabia</w:t>
      </w:r>
      <w:r w:rsidRPr="00457B99">
        <w:rPr>
          <w:sz w:val="16"/>
        </w:rPr>
        <w:t xml:space="preserve">’s war in Yemen. Yet again, </w:t>
      </w:r>
      <w:r w:rsidRPr="00457B99">
        <w:rPr>
          <w:rStyle w:val="StyleUnderline"/>
        </w:rPr>
        <w:t xml:space="preserve">the left has refused to recognize that international relations are </w:t>
      </w:r>
      <w:r w:rsidRPr="00457B99">
        <w:rPr>
          <w:rStyle w:val="Emphasis"/>
        </w:rPr>
        <w:t xml:space="preserve">fundamentally competitive. </w:t>
      </w:r>
      <w:r w:rsidRPr="00457B99">
        <w:rPr>
          <w:sz w:val="16"/>
        </w:rPr>
        <w:t xml:space="preserve">This vote had many ironies. In 2008, two former secretaries of state — Republican James Baker and Democrat Warren Christopher — agreed that the </w:t>
      </w:r>
      <w:r w:rsidRPr="00457B99">
        <w:rPr>
          <w:rStyle w:val="StyleUnderline"/>
        </w:rPr>
        <w:t>War Powers Act is ineffective at best and unconstitutional at worst</w:t>
      </w:r>
      <w:r w:rsidRPr="00457B99">
        <w:rPr>
          <w:sz w:val="16"/>
        </w:rPr>
        <w:t xml:space="preserve">. In 2011, the Obama administration argued it didn’t apply to U.S. airstrikes in Libya, where the United States was more directly involved than it is in Yemen. But now the act is being trotted out by the left to condemn a Republican administration. The problem with </w:t>
      </w:r>
      <w:r w:rsidRPr="00457B99">
        <w:rPr>
          <w:rStyle w:val="StyleUnderline"/>
        </w:rPr>
        <w:t>the Yemen vote is that it’s an expression of moral outrage, not a serious policy</w:t>
      </w:r>
      <w:r w:rsidRPr="00457B99">
        <w:rPr>
          <w:sz w:val="16"/>
        </w:rPr>
        <w:t xml:space="preserve">. The </w:t>
      </w:r>
      <w:r w:rsidRPr="00457B99">
        <w:rPr>
          <w:rStyle w:val="StyleUnderline"/>
        </w:rPr>
        <w:t>war</w:t>
      </w:r>
      <w:r w:rsidRPr="00457B99">
        <w:rPr>
          <w:sz w:val="16"/>
        </w:rPr>
        <w:t xml:space="preserve"> in Yemen </w:t>
      </w:r>
      <w:r w:rsidRPr="00457B99">
        <w:rPr>
          <w:rStyle w:val="StyleUnderline"/>
        </w:rPr>
        <w:t>is a reflection of Saudi anxieties about its regional position, and</w:t>
      </w:r>
      <w:r w:rsidRPr="00457B99">
        <w:rPr>
          <w:sz w:val="16"/>
        </w:rPr>
        <w:t xml:space="preserve"> about the rise of </w:t>
      </w:r>
      <w:r w:rsidRPr="00457B99">
        <w:rPr>
          <w:rStyle w:val="StyleUnderline"/>
        </w:rPr>
        <w:t>Iran.</w:t>
      </w:r>
      <w:r w:rsidRPr="00457B99">
        <w:rPr>
          <w:sz w:val="16"/>
        </w:rPr>
        <w:t xml:space="preserve"> The </w:t>
      </w:r>
      <w:r w:rsidRPr="00457B99">
        <w:rPr>
          <w:rStyle w:val="StyleUnderline"/>
        </w:rPr>
        <w:t>Yemeni rebels —</w:t>
      </w:r>
      <w:r w:rsidRPr="00457B99">
        <w:rPr>
          <w:sz w:val="16"/>
        </w:rPr>
        <w:t xml:space="preserve"> the Houthi — </w:t>
      </w:r>
      <w:r w:rsidRPr="00457B99">
        <w:rPr>
          <w:rStyle w:val="StyleUnderline"/>
        </w:rPr>
        <w:t xml:space="preserve">are not simply an Iranian creation. But if they win, it will be viewed as an Iranian triumph and a Saudi loss. The Middle East is fundamentally competitive. </w:t>
      </w:r>
      <w:r w:rsidRPr="00457B99">
        <w:rPr>
          <w:sz w:val="16"/>
        </w:rPr>
        <w:t xml:space="preserve">And </w:t>
      </w:r>
      <w:r w:rsidRPr="00457B99">
        <w:rPr>
          <w:rStyle w:val="Emphasis"/>
        </w:rPr>
        <w:t>so is everywhere else</w:t>
      </w:r>
      <w:r w:rsidRPr="00457B99">
        <w:rPr>
          <w:sz w:val="16"/>
        </w:rPr>
        <w:t xml:space="preserve">. </w:t>
      </w:r>
      <w:r w:rsidRPr="00457B99">
        <w:rPr>
          <w:rStyle w:val="StyleUnderline"/>
        </w:rPr>
        <w:t xml:space="preserve">You can either admit this and be serious, or you can deny it </w:t>
      </w:r>
      <w:r w:rsidRPr="00457B99">
        <w:rPr>
          <w:rStyle w:val="Emphasis"/>
        </w:rPr>
        <w:t>and be a fool.</w:t>
      </w:r>
      <w:r w:rsidRPr="00457B99">
        <w:rPr>
          <w:sz w:val="16"/>
        </w:rPr>
        <w:t xml:space="preserve"> </w:t>
      </w:r>
      <w:r w:rsidRPr="00457B99">
        <w:rPr>
          <w:rStyle w:val="StyleUnderline"/>
        </w:rPr>
        <w:t>The history of the world is largely the history of winning and losing. Opting out of that reality means only one thing</w:t>
      </w:r>
      <w:r w:rsidRPr="00457B99">
        <w:rPr>
          <w:rStyle w:val="Emphasis"/>
        </w:rPr>
        <w:t>: you lose.</w:t>
      </w:r>
      <w:r w:rsidRPr="00457B99">
        <w:rPr>
          <w:rStyle w:val="StyleUnderline"/>
        </w:rPr>
        <w:t xml:space="preserve"> </w:t>
      </w:r>
      <w:r w:rsidRPr="00457B99">
        <w:rPr>
          <w:sz w:val="16"/>
        </w:rPr>
        <w:t xml:space="preserve">Of course, not everything is a competition: free trade brings gains to both sides. But competition is a reality. </w:t>
      </w:r>
      <w:r w:rsidRPr="00457B99">
        <w:rPr>
          <w:rStyle w:val="Emphasis"/>
        </w:rPr>
        <w:t xml:space="preserve">If you oppose the war in Yemen, you risk opting out of the competition with Iran. </w:t>
      </w:r>
      <w:r w:rsidRPr="00457B99">
        <w:rPr>
          <w:rStyle w:val="StyleUnderline"/>
        </w:rPr>
        <w:t>You want clean hands</w:t>
      </w:r>
      <w:r w:rsidRPr="00457B99">
        <w:rPr>
          <w:sz w:val="16"/>
        </w:rPr>
        <w:t xml:space="preserve"> — and </w:t>
      </w:r>
      <w:r w:rsidRPr="00457B99">
        <w:rPr>
          <w:rStyle w:val="StyleUnderline"/>
        </w:rPr>
        <w:t xml:space="preserve">you get them by turning your back on the fight. </w:t>
      </w:r>
      <w:r w:rsidRPr="00457B99">
        <w:rPr>
          <w:sz w:val="16"/>
        </w:rPr>
        <w:t xml:space="preserve">If critics of the war were Iran hawks who nevertheless believed that the war was counter-productive, that would be a plausible position. But they are not Iran hawks. They want to return to the Obama-era policy of accommodation with Iran. </w:t>
      </w:r>
      <w:r w:rsidRPr="00457B99">
        <w:rPr>
          <w:rStyle w:val="StyleUnderline"/>
        </w:rPr>
        <w:t>The left’s error</w:t>
      </w:r>
      <w:r w:rsidRPr="00457B99">
        <w:rPr>
          <w:sz w:val="16"/>
        </w:rPr>
        <w:t xml:space="preserve"> in foreign policy is that it doesn’t see competition: </w:t>
      </w:r>
      <w:r w:rsidRPr="00457B99">
        <w:rPr>
          <w:rStyle w:val="StyleUnderline"/>
        </w:rPr>
        <w:t>it sees U.S. failures to get along</w:t>
      </w:r>
      <w:r w:rsidRPr="00457B99">
        <w:rPr>
          <w:sz w:val="16"/>
        </w:rPr>
        <w:t xml:space="preserve">. </w:t>
      </w:r>
      <w:r w:rsidRPr="00457B99">
        <w:rPr>
          <w:rStyle w:val="StyleUnderline"/>
        </w:rPr>
        <w:t>It therefore believes that international relations are fundamentally about us, not about a competition between us and them.</w:t>
      </w:r>
      <w:r w:rsidRPr="00457B99">
        <w:rPr>
          <w:sz w:val="16"/>
        </w:rPr>
        <w:t xml:space="preserve"> For the left, foreign policy is believing that the man in the mirror will smile at us if we smile at him. It is a way of talking about ourselves. Rep. Alexandria Ocasio-Cortez (D-N.Y.) illustrated this in her Green New Deal, by claiming that World War II “created the greatest middle class that the United States has ever seen.” Over 70 million people lost their lives in the Second World War. Believing it was merely an opportunity to build our middle class is obscene and wrong. War does not create wealth: it destroys wealth. And World War II was not about us: it was about Hitler and Japan. The left loves to prattle about diversity. True, the world is a diverse place. That’s why it’s competitive: people have different interests, different cultures, and different ideas. No matter what, diversity brings competition, not cooperation. But even sophisticated progressives like former Obama administration official Van Jackson believe that Obama was right to try a cooperative approach with Russia and China. Jackson praises “mutual accommodation.” That means the United States has to accommodate the bad guys so that they will then hopefully accommodate us. For the left, the problem is not Russia or China: it is our unwillingness to take the first step of unclenching our fist. But </w:t>
      </w:r>
      <w:r w:rsidRPr="00457B99">
        <w:rPr>
          <w:rStyle w:val="StyleUnderline"/>
        </w:rPr>
        <w:t>there is nothing progressive about a foreign policy which sees the hostility of others as only a reflection of the sins of the United States. If there’s anything more foolish than refusing to recognize the reality of competition, it’s blaming the U.S. for the world’s failure to embody your folly</w:t>
      </w:r>
      <w:r w:rsidRPr="00457B99">
        <w:rPr>
          <w:sz w:val="16"/>
        </w:rPr>
        <w:t>.</w:t>
      </w:r>
    </w:p>
    <w:p w14:paraId="71B4E93D" w14:textId="77777777" w:rsidR="00F76E40" w:rsidRPr="00457B99" w:rsidRDefault="00F76E40" w:rsidP="00F76E40"/>
    <w:p w14:paraId="166353C3" w14:textId="77777777" w:rsidR="009E2530" w:rsidRPr="00457B99" w:rsidRDefault="009E2530" w:rsidP="008307A6"/>
    <w:p w14:paraId="4E469A4F" w14:textId="2B2558B5" w:rsidR="007779FE" w:rsidRPr="00457B99" w:rsidRDefault="00AE574C" w:rsidP="001D4E56">
      <w:pPr>
        <w:pStyle w:val="Heading1"/>
      </w:pPr>
      <w:r>
        <w:t xml:space="preserve">Condition CP </w:t>
      </w:r>
    </w:p>
    <w:p w14:paraId="53D91814" w14:textId="4A7DAA22" w:rsidR="00B17844" w:rsidRPr="00457B99" w:rsidRDefault="00B17844" w:rsidP="00B17844"/>
    <w:p w14:paraId="32475DC5" w14:textId="77777777" w:rsidR="00B17844" w:rsidRPr="00457B99" w:rsidRDefault="00B17844" w:rsidP="00B17844">
      <w:pPr>
        <w:pStyle w:val="Heading3"/>
      </w:pPr>
      <w:r w:rsidRPr="00457B99">
        <w:t xml:space="preserve">1NC Conditioning CP </w:t>
      </w:r>
    </w:p>
    <w:p w14:paraId="76E5161F" w14:textId="77777777" w:rsidR="00B17844" w:rsidRPr="00457B99" w:rsidRDefault="00B17844" w:rsidP="00B17844"/>
    <w:p w14:paraId="4D8E8F02" w14:textId="77777777" w:rsidR="00B17844" w:rsidRPr="00457B99" w:rsidRDefault="00B17844" w:rsidP="00B17844"/>
    <w:p w14:paraId="7111215B" w14:textId="77777777" w:rsidR="00B17844" w:rsidRPr="00457B99" w:rsidRDefault="00B17844" w:rsidP="00B17844">
      <w:pPr>
        <w:pStyle w:val="Heading4"/>
      </w:pPr>
      <w:r w:rsidRPr="00457B99">
        <w:t>The United States ought to condition existing and future aid on a meaningful advisory role for the US including the ability to veto strikes as per Goldenberg and Thomas</w:t>
      </w:r>
    </w:p>
    <w:p w14:paraId="393993E6" w14:textId="77777777" w:rsidR="00B17844" w:rsidRPr="00457B99" w:rsidRDefault="00B17844" w:rsidP="00B17844"/>
    <w:p w14:paraId="70EBB17F" w14:textId="77777777" w:rsidR="00B17844" w:rsidRPr="00457B99" w:rsidRDefault="00B17844" w:rsidP="00B17844"/>
    <w:p w14:paraId="1D055844" w14:textId="77777777" w:rsidR="00B17844" w:rsidRPr="00457B99" w:rsidRDefault="00B17844" w:rsidP="00B17844">
      <w:pPr>
        <w:pStyle w:val="Heading4"/>
      </w:pPr>
      <w:r w:rsidRPr="00457B99">
        <w:t>The CP solves better- Saudi Arabia won’t give up the war due to regional security concerns, banning aid causes Russian fill in and more reckless strategies/civilian deaths. The CP only allows aid with meaningful US monitoring/advisory role we can use to reduce carnage</w:t>
      </w:r>
    </w:p>
    <w:p w14:paraId="7117D761" w14:textId="77777777" w:rsidR="00B17844" w:rsidRPr="00457B99" w:rsidRDefault="00B17844" w:rsidP="00B17844">
      <w:pPr>
        <w:rPr>
          <w:rStyle w:val="Style13ptBold"/>
        </w:rPr>
      </w:pPr>
      <w:r w:rsidRPr="00457B99">
        <w:rPr>
          <w:rStyle w:val="Style13ptBold"/>
        </w:rPr>
        <w:t>Goldenberg and Thomas, MAs, 12-5-18</w:t>
      </w:r>
    </w:p>
    <w:p w14:paraId="3AAEAAA9" w14:textId="77777777" w:rsidR="00B17844" w:rsidRPr="00457B99" w:rsidRDefault="00B17844" w:rsidP="00B17844">
      <w:pPr>
        <w:rPr>
          <w:sz w:val="16"/>
        </w:rPr>
      </w:pPr>
      <w:r w:rsidRPr="00457B99">
        <w:rPr>
          <w:sz w:val="16"/>
        </w:rPr>
        <w:t>(Ilan is the Director of the Middle East Security Program at the Center for a New American Security where Kaleigh is the Research Assistant for the program. https://nationalinterest.org/feature/give-saudi-arabia-take-it-or-leave-it-deal-37902)</w:t>
      </w:r>
    </w:p>
    <w:p w14:paraId="59D5EA23" w14:textId="77777777" w:rsidR="00B17844" w:rsidRPr="00457B99" w:rsidRDefault="00B17844" w:rsidP="00B17844">
      <w:pPr>
        <w:rPr>
          <w:rStyle w:val="StyleUnderline"/>
        </w:rPr>
      </w:pPr>
      <w:r w:rsidRPr="00457B99">
        <w:rPr>
          <w:sz w:val="16"/>
        </w:rPr>
        <w:t xml:space="preserve">President Donald Trump released a statement on November 20 in which he supported Saudi Arabia’s Crown Prince Mohammed bin Salman’s (MBS) claim that he had nothing to do with the murder of Jamal Khashoggi, directly contradicting a leaked CIA assessment that MBS ordered the killing. Vowing to stand with U.S. ally Saudi Arabia, Trump cited lucrative foreign military sales and Iranian aggression among the reasons for his support. Saudi Arabia’s disastrous war in Yemen has been met with a similar absence of criticism from the administration. However,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should do more than wring its hands about this war</w:t>
      </w:r>
      <w:r w:rsidRPr="00457B99">
        <w:rPr>
          <w:sz w:val="16"/>
        </w:rPr>
        <w:t xml:space="preserve"> that has killed thousands and brought many more to the brink of starvation, by applying pressure on Saudi Arabia to change its course. </w:t>
      </w:r>
      <w:r w:rsidRPr="00457B99">
        <w:rPr>
          <w:rStyle w:val="Emphasis"/>
        </w:rPr>
        <w:t>The question is how</w:t>
      </w:r>
      <w:r w:rsidRPr="00457B99">
        <w:rPr>
          <w:sz w:val="16"/>
        </w:rPr>
        <w:t xml:space="preserve">? </w:t>
      </w:r>
      <w:r w:rsidRPr="00457B99">
        <w:rPr>
          <w:rStyle w:val="StyleUnderline"/>
        </w:rPr>
        <w:t xml:space="preserve">Walking away from supporting the Saudi-led war </w:t>
      </w:r>
      <w:r w:rsidRPr="00457B99">
        <w:rPr>
          <w:sz w:val="16"/>
        </w:rPr>
        <w:t xml:space="preserve">in Yemen and ending U.S. mid-air refueling </w:t>
      </w:r>
      <w:r w:rsidRPr="00457B99">
        <w:rPr>
          <w:rStyle w:val="Emphasis"/>
        </w:rPr>
        <w:t>might give Washington the moral high ground, but it will do little to stop the killing</w:t>
      </w:r>
      <w:r w:rsidRPr="00457B99">
        <w:rPr>
          <w:sz w:val="16"/>
        </w:rPr>
        <w:t xml:space="preserve">. The </w:t>
      </w:r>
      <w:r w:rsidRPr="00457B99">
        <w:rPr>
          <w:rStyle w:val="StyleUnderline"/>
        </w:rPr>
        <w:t xml:space="preserve">Saudis view the threat in Yemen as </w:t>
      </w:r>
      <w:r w:rsidRPr="00457B99">
        <w:rPr>
          <w:rStyle w:val="Emphasis"/>
        </w:rPr>
        <w:t>crucial to their interests</w:t>
      </w:r>
      <w:r w:rsidRPr="00457B99">
        <w:rPr>
          <w:sz w:val="16"/>
        </w:rPr>
        <w:t xml:space="preserve">, </w:t>
      </w:r>
      <w:r w:rsidRPr="00457B99">
        <w:rPr>
          <w:rStyle w:val="StyleUnderline"/>
        </w:rPr>
        <w:t>so U</w:t>
      </w:r>
      <w:r w:rsidRPr="00457B99">
        <w:rPr>
          <w:rStyle w:val="Emphasis"/>
        </w:rPr>
        <w:t>.S. pressure to end the war altogether will fall short</w:t>
      </w:r>
      <w:r w:rsidRPr="00457B99">
        <w:rPr>
          <w:rStyle w:val="StyleUnderline"/>
        </w:rPr>
        <w:t xml:space="preserve"> of causing real change</w:t>
      </w:r>
      <w:r w:rsidRPr="00457B99">
        <w:rPr>
          <w:sz w:val="16"/>
        </w:rPr>
        <w:t xml:space="preserve">. </w:t>
      </w:r>
      <w:r w:rsidRPr="00457B99">
        <w:rPr>
          <w:rStyle w:val="Emphasis"/>
        </w:rPr>
        <w:t>To the Saudis, the threat of Iran establishing a foothold on their southern border is much more vital to their interests than procuring U.S. weapons</w:t>
      </w:r>
      <w:r w:rsidRPr="00457B99">
        <w:rPr>
          <w:sz w:val="16"/>
        </w:rPr>
        <w:t xml:space="preserve">. </w:t>
      </w:r>
      <w:r w:rsidRPr="00457B99">
        <w:rPr>
          <w:rStyle w:val="StyleUnderline"/>
        </w:rPr>
        <w:t>Rather than walk away</w:t>
      </w:r>
      <w:r w:rsidRPr="00457B99">
        <w:rPr>
          <w:sz w:val="16"/>
        </w:rPr>
        <w:t xml:space="preserve"> from Yemen, </w:t>
      </w:r>
      <w:r w:rsidRPr="00457B99">
        <w:rPr>
          <w:rStyle w:val="StyleUnderline"/>
        </w:rPr>
        <w:t>they will buy Russian bombs or use less sophisticated weapons</w:t>
      </w:r>
      <w:r w:rsidRPr="00457B99">
        <w:rPr>
          <w:sz w:val="16"/>
        </w:rPr>
        <w:t xml:space="preserve"> and tactics </w:t>
      </w:r>
      <w:r w:rsidRPr="00457B99">
        <w:rPr>
          <w:rStyle w:val="Emphasis"/>
        </w:rPr>
        <w:t>that will kill even more civilians</w:t>
      </w:r>
      <w:r w:rsidRPr="00457B99">
        <w:rPr>
          <w:sz w:val="16"/>
        </w:rPr>
        <w:t xml:space="preserve">. </w:t>
      </w:r>
      <w:r w:rsidRPr="00457B99">
        <w:rPr>
          <w:rStyle w:val="StyleUnderline"/>
        </w:rPr>
        <w:t xml:space="preserve">Americans will have </w:t>
      </w:r>
      <w:r w:rsidRPr="00457B99">
        <w:rPr>
          <w:rStyle w:val="Emphasis"/>
        </w:rPr>
        <w:t>washed our hands of a morally unacceptable situation</w:t>
      </w:r>
      <w:r w:rsidRPr="00457B99">
        <w:rPr>
          <w:rStyle w:val="StyleUnderline"/>
        </w:rPr>
        <w:t xml:space="preserve">, but civilian deaths and the threat of famine will </w:t>
      </w:r>
      <w:r w:rsidRPr="00457B99">
        <w:rPr>
          <w:rStyle w:val="Emphasis"/>
        </w:rPr>
        <w:t>actually get worse,</w:t>
      </w:r>
      <w:r w:rsidRPr="00457B99">
        <w:rPr>
          <w:rStyle w:val="StyleUnderline"/>
        </w:rPr>
        <w:t xml:space="preserve"> and the world will look on and do nothing. The only approach worse than walking away is</w:t>
      </w:r>
      <w:r w:rsidRPr="00457B99">
        <w:rPr>
          <w:sz w:val="16"/>
        </w:rPr>
        <w:t xml:space="preserve"> what the United States is currently doing—</w:t>
      </w:r>
      <w:r w:rsidRPr="00457B99">
        <w:rPr>
          <w:rStyle w:val="StyleUnderline"/>
        </w:rPr>
        <w:t>giving the Saudis a blank check</w:t>
      </w:r>
      <w:r w:rsidRPr="00457B99">
        <w:rPr>
          <w:sz w:val="16"/>
        </w:rPr>
        <w:t xml:space="preserve">. Supporting the Saudis with intelligence, refueling, weaponry and minimal guidance on protecting civilians has failed at preventing civilian casualties. This policy was started by the Obama administration and put on steroids in the age of Trump. </w:t>
      </w:r>
      <w:r w:rsidRPr="00457B99">
        <w:rPr>
          <w:rStyle w:val="StyleUnderline"/>
        </w:rPr>
        <w:t>The theory was that by remaining engaged and involved, the United States could exercise some influence on Saudi Arabia and drive more responsible targeting and decision-making in Riyadh. It has not worked out this way</w:t>
      </w:r>
      <w:r w:rsidRPr="00457B99">
        <w:rPr>
          <w:sz w:val="16"/>
        </w:rPr>
        <w:t xml:space="preserve">. The Saudis continue to conduct the Yemeni war with insufficient regard for civilian lives and are contributing to a worsening humanitarian crisis. Unfortunately, there’s no end to the war in sight. The U.S. administration had made clear there will be no consequences for this behavior when in September it certified to Congress that Saudis are doing everything they can to avoid civilian casualties, despite obvious evidence to the contrary. Moreover, that certification was done despite objections from most of the State Department officials involved in the policy. </w:t>
      </w:r>
      <w:r w:rsidRPr="00457B99">
        <w:rPr>
          <w:rStyle w:val="StyleUnderline"/>
        </w:rPr>
        <w:t xml:space="preserve">Trump’s full support of Saudi Arabia even after </w:t>
      </w:r>
      <w:r w:rsidRPr="00457B99">
        <w:rPr>
          <w:sz w:val="16"/>
        </w:rPr>
        <w:t xml:space="preserve">the </w:t>
      </w:r>
      <w:r w:rsidRPr="00457B99">
        <w:rPr>
          <w:rStyle w:val="StyleUnderline"/>
        </w:rPr>
        <w:t>Khashoggi</w:t>
      </w:r>
      <w:r w:rsidRPr="00457B99">
        <w:rPr>
          <w:sz w:val="16"/>
        </w:rPr>
        <w:t xml:space="preserve"> murder </w:t>
      </w:r>
      <w:r w:rsidRPr="00457B99">
        <w:rPr>
          <w:rStyle w:val="StyleUnderline"/>
        </w:rPr>
        <w:t xml:space="preserve">highlights why America has been </w:t>
      </w:r>
      <w:r w:rsidRPr="00457B99">
        <w:rPr>
          <w:rStyle w:val="Emphasis"/>
        </w:rPr>
        <w:t>stuck with these terrible policy options</w:t>
      </w:r>
      <w:r w:rsidRPr="00457B99">
        <w:rPr>
          <w:sz w:val="16"/>
        </w:rPr>
        <w:t xml:space="preserve"> in Yemen and why have Washington continued to support this quagmire. </w:t>
      </w:r>
      <w:r w:rsidRPr="00457B99">
        <w:rPr>
          <w:rStyle w:val="StyleUnderline"/>
        </w:rPr>
        <w:t xml:space="preserve">American support has not only led to a human catastrophe but also has done nothing to advance U.S. interests. </w:t>
      </w:r>
      <w:r w:rsidRPr="00457B99">
        <w:rPr>
          <w:sz w:val="16"/>
        </w:rPr>
        <w:t xml:space="preserve">The view inside the U.S. government has been that Saudi Arabia is too important to alienate and the United States does not have the leverage to change its behavior. Saudi Arabia is the largest global producer of oil in the world after the United States, a major investor in the U.S. economy, a purchaser of billions of dollars of weapons, and one of the most powerful countries in the Middle East—a region where all of America’s friends are imperfect. The Saudis know that even if Washington threatened and tried to convince them otherwise, America is unlikely to walk away from them over Yemen. But </w:t>
      </w:r>
      <w:r w:rsidRPr="00457B99">
        <w:rPr>
          <w:rStyle w:val="StyleUnderline"/>
        </w:rPr>
        <w:t>even if</w:t>
      </w:r>
      <w:r w:rsidRPr="00457B99">
        <w:rPr>
          <w:sz w:val="16"/>
        </w:rPr>
        <w:t xml:space="preserve"> President </w:t>
      </w:r>
      <w:r w:rsidRPr="00457B99">
        <w:rPr>
          <w:rStyle w:val="StyleUnderline"/>
        </w:rPr>
        <w:t>Trump is unwilling</w:t>
      </w:r>
      <w:r w:rsidRPr="00457B99">
        <w:rPr>
          <w:sz w:val="16"/>
        </w:rPr>
        <w:t xml:space="preserve"> to put additional pressure on </w:t>
      </w:r>
      <w:r w:rsidRPr="00457B99">
        <w:rPr>
          <w:rStyle w:val="StyleUnderline"/>
        </w:rPr>
        <w:t>the Kingdom</w:t>
      </w:r>
      <w:r w:rsidRPr="00457B99">
        <w:rPr>
          <w:sz w:val="16"/>
        </w:rPr>
        <w:t xml:space="preserve">, Saudi Arabia </w:t>
      </w:r>
      <w:r w:rsidRPr="00457B99">
        <w:rPr>
          <w:rStyle w:val="StyleUnderline"/>
        </w:rPr>
        <w:t>is</w:t>
      </w:r>
      <w:r w:rsidRPr="00457B99">
        <w:rPr>
          <w:sz w:val="16"/>
        </w:rPr>
        <w:t xml:space="preserve"> still </w:t>
      </w:r>
      <w:r w:rsidRPr="00457B99">
        <w:rPr>
          <w:rStyle w:val="StyleUnderline"/>
        </w:rPr>
        <w:t>facing the real possibility that domestic political pressure in the West will lead other governments to walk away</w:t>
      </w:r>
      <w:r w:rsidRPr="00457B99">
        <w:rPr>
          <w:sz w:val="16"/>
        </w:rPr>
        <w:t xml:space="preserve"> from them. Also, </w:t>
      </w:r>
      <w:r w:rsidRPr="00457B99">
        <w:rPr>
          <w:rStyle w:val="StyleUnderline"/>
        </w:rPr>
        <w:t xml:space="preserve">international businesses may curb their investments, and </w:t>
      </w:r>
      <w:r w:rsidRPr="00457B99">
        <w:rPr>
          <w:sz w:val="16"/>
        </w:rPr>
        <w:t>in the U.S</w:t>
      </w:r>
      <w:r w:rsidRPr="00457B99">
        <w:rPr>
          <w:rStyle w:val="StyleUnderline"/>
        </w:rPr>
        <w:t>. Congress</w:t>
      </w:r>
      <w:r w:rsidRPr="00457B99">
        <w:rPr>
          <w:sz w:val="16"/>
        </w:rPr>
        <w:t>—many members of which disagree with Trump’s support of Saudi Arabia—</w:t>
      </w:r>
      <w:r w:rsidRPr="00457B99">
        <w:rPr>
          <w:rStyle w:val="StyleUnderline"/>
        </w:rPr>
        <w:t>could put harsh new restrictions on the U.S.-Saudi relationship</w:t>
      </w:r>
      <w:r w:rsidRPr="00457B99">
        <w:rPr>
          <w:sz w:val="16"/>
        </w:rPr>
        <w:t xml:space="preserve">. Moreover, </w:t>
      </w:r>
      <w:r w:rsidRPr="00457B99">
        <w:rPr>
          <w:rStyle w:val="Emphasis"/>
        </w:rPr>
        <w:t>many inside the Saudi royal family have balked at MBS’s governing approach and may try to use this moment to sideline him</w:t>
      </w:r>
      <w:r w:rsidRPr="00457B99">
        <w:rPr>
          <w:sz w:val="16"/>
        </w:rPr>
        <w:t xml:space="preserve">, putting additional pressure on him to find a way out of the current diplomatic crisis that he and the people around him have created.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should use this moment to offer Saudi Arabia a </w:t>
      </w:r>
      <w:r w:rsidRPr="00457B99">
        <w:rPr>
          <w:rStyle w:val="Emphasis"/>
        </w:rPr>
        <w:t>take-it-or-leave-it deal that they may conceivably accept</w:t>
      </w:r>
      <w:r w:rsidRPr="00457B99">
        <w:rPr>
          <w:sz w:val="16"/>
        </w:rPr>
        <w:t xml:space="preserve">. </w:t>
      </w:r>
      <w:r w:rsidRPr="00457B99">
        <w:rPr>
          <w:rStyle w:val="StyleUnderline"/>
        </w:rPr>
        <w:t xml:space="preserve">Rather than </w:t>
      </w:r>
      <w:r w:rsidRPr="00457B99">
        <w:rPr>
          <w:rStyle w:val="Emphasis"/>
        </w:rPr>
        <w:t>suddenly withdrawing</w:t>
      </w:r>
      <w:r w:rsidRPr="00457B99">
        <w:rPr>
          <w:rStyle w:val="StyleUnderline"/>
        </w:rPr>
        <w:t xml:space="preserve"> U.S. support</w:t>
      </w:r>
      <w:r w:rsidRPr="00457B99">
        <w:rPr>
          <w:sz w:val="16"/>
        </w:rPr>
        <w:t xml:space="preserve"> for the conflict in Yemen, </w:t>
      </w:r>
      <w:r w:rsidRPr="00457B99">
        <w:rPr>
          <w:rStyle w:val="StyleUnderline"/>
        </w:rPr>
        <w:t>Washington should offer to remain</w:t>
      </w:r>
      <w:r w:rsidRPr="00457B99">
        <w:rPr>
          <w:sz w:val="16"/>
        </w:rPr>
        <w:t xml:space="preserve"> in or even become more engaged but </w:t>
      </w:r>
      <w:r w:rsidRPr="00457B99">
        <w:rPr>
          <w:rStyle w:val="StyleUnderline"/>
        </w:rPr>
        <w:t xml:space="preserve">only if the Saudis </w:t>
      </w:r>
      <w:r w:rsidRPr="00457B99">
        <w:rPr>
          <w:rStyle w:val="Emphasis"/>
        </w:rPr>
        <w:t>change their approach entirely</w:t>
      </w:r>
      <w:r w:rsidRPr="00457B99">
        <w:rPr>
          <w:rStyle w:val="StyleUnderline"/>
        </w:rPr>
        <w:t xml:space="preserve"> and bring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into the decisionmaking process</w:t>
      </w:r>
      <w:r w:rsidRPr="00457B99">
        <w:rPr>
          <w:sz w:val="16"/>
        </w:rPr>
        <w:t xml:space="preserve">. </w:t>
      </w:r>
      <w:r w:rsidRPr="00457B99">
        <w:rPr>
          <w:rStyle w:val="StyleUnderline"/>
        </w:rPr>
        <w:t>This starts with the Saudis sharing their strategic plans</w:t>
      </w:r>
      <w:r w:rsidRPr="00457B99">
        <w:rPr>
          <w:sz w:val="16"/>
        </w:rPr>
        <w:t xml:space="preserve"> with the United States </w:t>
      </w:r>
      <w:r w:rsidRPr="00457B99">
        <w:rPr>
          <w:rStyle w:val="StyleUnderline"/>
        </w:rPr>
        <w:t xml:space="preserve">and taking on board American recommendations for how to shift to a strategy that is </w:t>
      </w:r>
      <w:r w:rsidRPr="00457B99">
        <w:rPr>
          <w:rStyle w:val="Emphasis"/>
        </w:rPr>
        <w:t>more viable and less dependent on airstrikes that harm civilians</w:t>
      </w:r>
      <w:r w:rsidRPr="00457B99">
        <w:rPr>
          <w:sz w:val="16"/>
        </w:rPr>
        <w:t xml:space="preserve">. </w:t>
      </w:r>
      <w:r w:rsidRPr="00457B99">
        <w:rPr>
          <w:rStyle w:val="StyleUnderline"/>
        </w:rPr>
        <w:t>Saudi Arabia must also mitigate some of the worst humanitarian impacts.</w:t>
      </w:r>
      <w:r w:rsidRPr="00457B99">
        <w:rPr>
          <w:sz w:val="16"/>
        </w:rPr>
        <w:t xml:space="preserve"> </w:t>
      </w:r>
      <w:r w:rsidRPr="00457B99">
        <w:rPr>
          <w:rStyle w:val="StyleUnderline"/>
        </w:rPr>
        <w:t>Under closer guidance, the air war will be carried out similarly to how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conducted the air war against ISIS in Syria and Iraq</w:t>
      </w:r>
      <w:r w:rsidRPr="00457B99">
        <w:rPr>
          <w:sz w:val="16"/>
        </w:rPr>
        <w:t xml:space="preserve">. </w:t>
      </w:r>
      <w:r w:rsidRPr="00457B99">
        <w:rPr>
          <w:rStyle w:val="StyleUnderline"/>
        </w:rPr>
        <w:t xml:space="preserve">American military personnel will have a seat at the table with their Saudi partners and an ability to </w:t>
      </w:r>
      <w:r w:rsidRPr="00457B99">
        <w:rPr>
          <w:rStyle w:val="Emphasis"/>
        </w:rPr>
        <w:t>veto strikes</w:t>
      </w:r>
      <w:r w:rsidRPr="00457B99">
        <w:rPr>
          <w:rStyle w:val="StyleUnderline"/>
        </w:rPr>
        <w:t xml:space="preserve"> based on humanitarian or civilian casualty concerns. In exchange</w:t>
      </w:r>
      <w:r w:rsidRPr="00457B99">
        <w:rPr>
          <w:sz w:val="16"/>
        </w:rPr>
        <w:t xml:space="preserve"> for being made a greater stakeholder,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Emphasis"/>
        </w:rPr>
        <w:t>will provide more support and get more engaged</w:t>
      </w:r>
      <w:r w:rsidRPr="00457B99">
        <w:rPr>
          <w:sz w:val="16"/>
        </w:rPr>
        <w:t xml:space="preserve">. This could potentially even include conducting certain air strikes and putting a limited number of military advisors on the ground. </w:t>
      </w:r>
      <w:r w:rsidRPr="00457B99">
        <w:rPr>
          <w:rStyle w:val="StyleUnderline"/>
        </w:rPr>
        <w:t>This will</w:t>
      </w:r>
      <w:r w:rsidRPr="00457B99">
        <w:rPr>
          <w:sz w:val="16"/>
        </w:rPr>
        <w:t xml:space="preserve"> further </w:t>
      </w:r>
      <w:r w:rsidRPr="00457B99">
        <w:rPr>
          <w:rStyle w:val="Emphasis"/>
        </w:rPr>
        <w:t>ensure the Saudis meet a much higher standard when it comes to the laws of war.</w:t>
      </w:r>
      <w:r w:rsidRPr="00457B99">
        <w:rPr>
          <w:sz w:val="16"/>
        </w:rPr>
        <w:t xml:space="preserve"> This approach is not without its tradeoffs. It comes with the real risk of further entangling America in the conflict in Yemen. Washington also has to accept the reality that the U.S. campaign in Iraq and Syria caused significant civilian casualties, and the United States will be blamed for similar casualties in Yemen. However, </w:t>
      </w:r>
      <w:r w:rsidRPr="00457B99">
        <w:rPr>
          <w:rStyle w:val="StyleUnderline"/>
        </w:rPr>
        <w:t xml:space="preserve">the approach we recommend and the one the United States has pursued elsewhere is more effective and humane than what the Saudis are doing in Yemen. American involvement could make a </w:t>
      </w:r>
      <w:r w:rsidRPr="00457B99">
        <w:rPr>
          <w:rStyle w:val="Emphasis"/>
        </w:rPr>
        <w:t>meaningful difference.</w:t>
      </w:r>
      <w:r w:rsidRPr="00457B99">
        <w:rPr>
          <w:sz w:val="16"/>
        </w:rPr>
        <w:t xml:space="preserve"> Americans should also have realistic expectations</w:t>
      </w:r>
      <w:r w:rsidRPr="00457B99">
        <w:rPr>
          <w:rStyle w:val="StyleUnderline"/>
        </w:rPr>
        <w:t xml:space="preserve">. The Saudis are likely not to take Washington up on this offer, in which case the United States should suspend military aid and distance itself from the war in Yemen until the Saudis change their minds or take clear steps to end the war. But given the scrutiny they are under, the likelihood of a more flexible approach from the Crown Prince is </w:t>
      </w:r>
      <w:r w:rsidRPr="00457B99">
        <w:rPr>
          <w:rStyle w:val="Emphasis"/>
        </w:rPr>
        <w:t>much higher</w:t>
      </w:r>
      <w:r w:rsidRPr="00457B99">
        <w:rPr>
          <w:sz w:val="16"/>
        </w:rPr>
        <w:t xml:space="preserve"> than it was two months ago. </w:t>
      </w:r>
      <w:r w:rsidRPr="00457B99">
        <w:rPr>
          <w:rStyle w:val="StyleUnderline"/>
        </w:rPr>
        <w:t>Even if Saudi Arabia is a key ally in the Middle East, the United States should not give it a blank check</w:t>
      </w:r>
      <w:r w:rsidRPr="00457B99">
        <w:rPr>
          <w:sz w:val="16"/>
        </w:rPr>
        <w:t xml:space="preserve"> of support. </w:t>
      </w:r>
      <w:r w:rsidRPr="00457B99">
        <w:rPr>
          <w:rStyle w:val="StyleUnderline"/>
        </w:rPr>
        <w:t xml:space="preserve">America should use the heightened global scrutiny on the Kingdom to take a </w:t>
      </w:r>
      <w:r w:rsidRPr="00457B99">
        <w:rPr>
          <w:rStyle w:val="Emphasis"/>
        </w:rPr>
        <w:t>realistic shot at getting Saudi Arabia to change its behavior</w:t>
      </w:r>
      <w:r w:rsidRPr="00457B99">
        <w:rPr>
          <w:rStyle w:val="StyleUnderline"/>
        </w:rPr>
        <w:t xml:space="preserve"> in Yemen and save thousands of lives. Such an approach is far wiser than continuing to give the Saudis a blank check or </w:t>
      </w:r>
      <w:r w:rsidRPr="00457B99">
        <w:rPr>
          <w:rStyle w:val="Emphasis"/>
        </w:rPr>
        <w:t>walking away in a fit of moral indignation.</w:t>
      </w:r>
    </w:p>
    <w:p w14:paraId="7E842B42" w14:textId="77777777" w:rsidR="00B17844" w:rsidRPr="00457B99" w:rsidRDefault="00B17844" w:rsidP="00B17844"/>
    <w:p w14:paraId="2F7C8E6B" w14:textId="77777777" w:rsidR="00B17844" w:rsidRPr="00457B99" w:rsidRDefault="00B17844" w:rsidP="00B17844">
      <w:pPr>
        <w:pStyle w:val="Heading4"/>
      </w:pPr>
      <w:r w:rsidRPr="00457B99">
        <w:t>The coalition is breaking up giving us unique leverage now- KSA says yes to the CP</w:t>
      </w:r>
    </w:p>
    <w:p w14:paraId="58707A0F" w14:textId="77777777" w:rsidR="00B17844" w:rsidRPr="00457B99" w:rsidRDefault="00B17844" w:rsidP="00B17844">
      <w:pPr>
        <w:rPr>
          <w:rStyle w:val="Style13ptBold"/>
        </w:rPr>
      </w:pPr>
      <w:r w:rsidRPr="00457B99">
        <w:rPr>
          <w:rStyle w:val="Style13ptBold"/>
        </w:rPr>
        <w:t>Reisener, Center for National Interest, 2-19-18</w:t>
      </w:r>
    </w:p>
    <w:p w14:paraId="6E076D75" w14:textId="77777777" w:rsidR="00B17844" w:rsidRPr="00457B99" w:rsidRDefault="00B17844" w:rsidP="00B17844">
      <w:pPr>
        <w:rPr>
          <w:sz w:val="16"/>
        </w:rPr>
      </w:pPr>
      <w:r w:rsidRPr="00457B99">
        <w:rPr>
          <w:sz w:val="16"/>
        </w:rPr>
        <w:t>(Matthew, https://nationalinterest.org/feature/the-dangers-ignoring-yemen-24556)</w:t>
      </w:r>
    </w:p>
    <w:p w14:paraId="2DFF23CE" w14:textId="77777777" w:rsidR="00B17844" w:rsidRPr="00457B99" w:rsidRDefault="00B17844" w:rsidP="00B17844">
      <w:pPr>
        <w:rPr>
          <w:rStyle w:val="StyleUnderline"/>
        </w:rPr>
      </w:pPr>
      <w:r w:rsidRPr="00457B99">
        <w:rPr>
          <w:sz w:val="16"/>
        </w:rPr>
        <w:t xml:space="preserve">In the weeks following President Trump’s first State of the Union speech, much has been written about the topics on which the president chose to speak. However, one topic of concern that noticeably received no mention during the speech was Yemen, a country in which the United States has carried out several military operations yearly since 2010. While the Trump administration criticized Saudi Arabia for blockading Yemeni ports in December 2017, the White House has been otherwise silent regarding the damage inflicted by the Saudis on civilian targets during Yemen’s ongoing civil war. Additionally, the United States has consistently provided assistance enabling Saudi Arabia’s sustained military operations in Yemen. Instead of remaining silently compliant towards the bulk of Saudi Arabia’s mistakes in Yemen,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should utilize its considerable sway with the Saudis to convince them to take the necessary precautions to minimize the impact of their bombing campaign on Yemen’s civilian population, which risks further exacerbating the existing civil conflict</w:t>
      </w:r>
      <w:r w:rsidRPr="00457B99">
        <w:rPr>
          <w:sz w:val="16"/>
        </w:rPr>
        <w:t xml:space="preserve">. While Yemen’s civil war initially began in 2014 as a struggle between the government of Yemeni president Abdrabbuh Mansur Hadi and the Houthi rebels, the list of combatants quickly grew to include participants outside of Yemen’s borders. The fall of Hadi’s government in Sana'a prompted the entrance of a ten-nation coalition led by Saudi Arabia into the conflict to help Hadi reassert control over the fractured country. Given their desire for stability on their southern border, opposition to the Iranian-backed Houthis, and clear preference for Hadi’s Sunni rule over that of the predominantly Zaydi Shia Houthis, Saudi Arabia’s decision to intervene on behalf of Yemen’s beleaguered president was hardly a surprise to observers of the region’s politics. The United States’ choice to provide support for both the Saudi-led coalition and the Hadi government was equally unsurprising. Saudi Arabia has long been considered among America’s most trusted and important allies in the Middle East due to its significant petroleum exports, strong regional military presence, and willingness to align with America in joint efforts to stymie Iran’s bid for hegemony in the Persian Gulf. Additionally, both Saudi Arabia and the United States have a vested interest in preventing a Houthi victory in Yemen, which would allow Iran to exercise undue influence in the Gulf and would allow them to threaten Saudi Arabia from their southern border. Because of these interests, America’s support for the coalition has increased under the Trump administration, as noted by the approval of a $110 billion arms deal to Saudi Arabia and an increase in American efforts to refuel Saudi planes to enable their attacks on Yemeni rebels. </w:t>
      </w:r>
      <w:r w:rsidRPr="00457B99">
        <w:rPr>
          <w:rStyle w:val="StyleUnderline"/>
        </w:rPr>
        <w:t>While the establishment of peace in Yemen under Hadi’s leadership is in the best interest of the United States, the collateral damage that Saudi Arabia has inflicted on the war-torn country is a serious cause for concern.</w:t>
      </w:r>
      <w:r w:rsidRPr="00457B99">
        <w:rPr>
          <w:sz w:val="16"/>
        </w:rPr>
        <w:t xml:space="preserve"> Nearly three hundred Yemeni civilians were killed by Saudi airstrikes in December 2017 alone, while the recently-ended Saudi blockade of Yemen’s Houthi-controlled ports left seven million Yemenis on the brink of famine . Saudi Arabia killed 140 civilians during a single airstrike in 2016 after it mistook a funeral for a gathering of Houthi leaders. </w:t>
      </w:r>
      <w:r w:rsidRPr="00457B99">
        <w:rPr>
          <w:rStyle w:val="StyleUnderline"/>
        </w:rPr>
        <w:t>Despite offers by the Obama administration to help Saudi Arabia minimize their civilian casualties</w:t>
      </w:r>
      <w:r w:rsidRPr="00457B99">
        <w:rPr>
          <w:sz w:val="16"/>
        </w:rPr>
        <w:t xml:space="preserve"> by improving the accuracy of strikes and thoroughly investigating the conditions that enabled previous mistakes, </w:t>
      </w:r>
      <w:r w:rsidRPr="00457B99">
        <w:rPr>
          <w:rStyle w:val="StyleUnderline"/>
        </w:rPr>
        <w:t>the Saudi military leadership showed little willingness to alter its tactics on its own accord</w:t>
      </w:r>
      <w:r w:rsidRPr="00457B99">
        <w:rPr>
          <w:sz w:val="16"/>
        </w:rPr>
        <w:t xml:space="preserve">. There is also mounting evidence that Saudi Arabia has deliberately targeted civilian infrastructure to manufacture a food insecurity crisis in Yemen’s Houthi-controlled areas. Hundreds of airstrikes have purposefully targeted farms, marketplaces and food-storage facilities, while over two hundred fishing ships have been destroyed in coalition bombings . While Saudi Arabia did lift its blockade in December after receiving significant pressure from the United States and the international community, many ports have been rendered nearly unusable by previous coalition attacks, resulting in significant delays in the delivery of essential food and medical supplies to Yemen’s beleaguered populace. Yemen held the pitiable label of the most impoverished Middle Eastern nation even before the outbreak of civil war, and the Saudi strategy of starving the Houthis into submission has left Yemen among the most food-insecure nations on Earth without bringing the conflict any closer to an end. Unfortunately, the </w:t>
      </w:r>
      <w:r w:rsidRPr="00457B99">
        <w:rPr>
          <w:rStyle w:val="StyleUnderline"/>
        </w:rPr>
        <w:t>negative ramifications of Saudi Arabia’s actions in Yemen go beyond the considerable humanitarian concerns. Al Qaeda</w:t>
      </w:r>
      <w:r w:rsidRPr="00457B99">
        <w:rPr>
          <w:sz w:val="16"/>
        </w:rPr>
        <w:t xml:space="preserve">, which has long had a significant presence in Yemen, </w:t>
      </w:r>
      <w:r w:rsidRPr="00457B99">
        <w:rPr>
          <w:rStyle w:val="StyleUnderline"/>
        </w:rPr>
        <w:t xml:space="preserve">has seen its influence grow over the course of the civil war, a period during which Saudi Arabia has focused nearly all its military efforts on attacking the Houthis </w:t>
      </w:r>
      <w:r w:rsidRPr="00457B99">
        <w:rPr>
          <w:rStyle w:val="Emphasis"/>
        </w:rPr>
        <w:t>at the expense</w:t>
      </w:r>
      <w:r w:rsidRPr="00457B99">
        <w:rPr>
          <w:rStyle w:val="StyleUnderline"/>
        </w:rPr>
        <w:t xml:space="preserve"> of targeting the terrorist organization.</w:t>
      </w:r>
      <w:r w:rsidRPr="00457B99">
        <w:rPr>
          <w:sz w:val="16"/>
        </w:rPr>
        <w:t xml:space="preserve"> </w:t>
      </w:r>
      <w:r w:rsidRPr="00457B99">
        <w:rPr>
          <w:rStyle w:val="StyleUnderline"/>
        </w:rPr>
        <w:t xml:space="preserve">Al Qaeda was significantly bolstered by the transfer of weapons </w:t>
      </w:r>
      <w:r w:rsidRPr="00457B99">
        <w:rPr>
          <w:rStyle w:val="Emphasis"/>
        </w:rPr>
        <w:t>from Saudi Arabia</w:t>
      </w:r>
      <w:r w:rsidRPr="00457B99">
        <w:rPr>
          <w:rStyle w:val="StyleUnderline"/>
        </w:rPr>
        <w:t xml:space="preserve"> to a number of Al Qaeda-affiliated Sunni militia groups in Yemen</w:t>
      </w:r>
      <w:r w:rsidRPr="00457B99">
        <w:rPr>
          <w:sz w:val="16"/>
        </w:rPr>
        <w:t xml:space="preserve">, </w:t>
      </w:r>
      <w:r w:rsidRPr="00457B99">
        <w:rPr>
          <w:rStyle w:val="StyleUnderline"/>
        </w:rPr>
        <w:t>which naturally resulted in the diffusion of many of those weapons into the hands of the group’s operatives</w:t>
      </w:r>
      <w:r w:rsidRPr="00457B99">
        <w:rPr>
          <w:sz w:val="16"/>
        </w:rPr>
        <w:t xml:space="preserve">. Furthermore, </w:t>
      </w:r>
      <w:r w:rsidRPr="00457B99">
        <w:rPr>
          <w:rStyle w:val="StyleUnderline"/>
        </w:rPr>
        <w:t xml:space="preserve">the aggressive tactics of the Saudi military has led many Yemenis to view the Saudis as a </w:t>
      </w:r>
      <w:r w:rsidRPr="00457B99">
        <w:rPr>
          <w:rStyle w:val="Emphasis"/>
        </w:rPr>
        <w:t>destabilizing colonial force within their country</w:t>
      </w:r>
      <w:r w:rsidRPr="00457B99">
        <w:rPr>
          <w:sz w:val="16"/>
        </w:rPr>
        <w:t xml:space="preserve">, </w:t>
      </w:r>
      <w:r w:rsidRPr="00457B99">
        <w:rPr>
          <w:rStyle w:val="Emphasis"/>
        </w:rPr>
        <w:t>which has enabled Al Qaeda to bolster its recruitment on the Arabian Peninsula</w:t>
      </w:r>
      <w:r w:rsidRPr="00457B99">
        <w:rPr>
          <w:sz w:val="16"/>
        </w:rPr>
        <w:t xml:space="preserve">. </w:t>
      </w:r>
      <w:r w:rsidRPr="00457B99">
        <w:rPr>
          <w:rStyle w:val="StyleUnderline"/>
        </w:rPr>
        <w:t xml:space="preserve">The longer the conflict drags on and the more damage is inflicted upon civilian populations by the Saudis, the greater the risk of Al Qaeda re-establishing and expanding its foothold on the peninsula becomes. </w:t>
      </w:r>
      <w:r w:rsidRPr="00457B99">
        <w:rPr>
          <w:sz w:val="16"/>
        </w:rPr>
        <w:t xml:space="preserve">Additionally, </w:t>
      </w:r>
      <w:r w:rsidRPr="00457B99">
        <w:rPr>
          <w:rStyle w:val="StyleUnderline"/>
        </w:rPr>
        <w:t>for all the destruction it has caused, the Saudi intervention in Yemen has created very little positive momentum towards ending the conflict</w:t>
      </w:r>
      <w:r w:rsidRPr="00457B99">
        <w:rPr>
          <w:sz w:val="16"/>
        </w:rPr>
        <w:t xml:space="preserve">. Nearly three years into the Saudi campaign, </w:t>
      </w:r>
      <w:r w:rsidRPr="00457B99">
        <w:rPr>
          <w:rStyle w:val="StyleUnderline"/>
        </w:rPr>
        <w:t>Yemen is more divided now than it was when the coalition entered the conflict</w:t>
      </w:r>
      <w:r w:rsidRPr="00457B99">
        <w:rPr>
          <w:sz w:val="16"/>
        </w:rPr>
        <w:t xml:space="preserve">, as evidenced by the recent outbreak of violence in the city of Aden between various groups who had ostensibly been allies on the side of the coalition. Even after their break with the supporters of the recently deceased former president Ali Abdullah Saleh, the Houthis have shown no signs that they are close to defeat, and the government’s push to reclaim the Houthi-controlled capital of Sana'a has largely been stalled. As the international community rallies in support of the upcoming peace talks to be held in Oman, the Houthis seem to be just as empowered as they have been during previous failed attempts at dialogue between the combatants. In the interest of preventing Yemen’s further descent into chaos,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should begin consistently applying both public and private pressure on the government of Saudi Arabia to adjust their military tactics in Yemen.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is not likely to convince Saudi Arabia to abandon their campaign</w:t>
      </w:r>
      <w:r w:rsidRPr="00457B99">
        <w:rPr>
          <w:sz w:val="16"/>
        </w:rPr>
        <w:t xml:space="preserve"> entirely, </w:t>
      </w:r>
      <w:r w:rsidRPr="00457B99">
        <w:rPr>
          <w:rStyle w:val="Emphasis"/>
        </w:rPr>
        <w:t xml:space="preserve">nor is it necessarily in the best interest of either country for them to do so. </w:t>
      </w:r>
      <w:r w:rsidRPr="00457B99">
        <w:rPr>
          <w:rStyle w:val="StyleUnderline"/>
        </w:rPr>
        <w:t xml:space="preserve">However, Saudi Arabia has shown some </w:t>
      </w:r>
      <w:r w:rsidRPr="00457B99">
        <w:rPr>
          <w:rStyle w:val="Emphasis"/>
        </w:rPr>
        <w:t>willingness to respond to public pressure on this issue in the past,</w:t>
      </w:r>
      <w:r w:rsidRPr="00457B99">
        <w:rPr>
          <w:sz w:val="16"/>
        </w:rPr>
        <w:t xml:space="preserve"> </w:t>
      </w:r>
      <w:r w:rsidRPr="00457B99">
        <w:rPr>
          <w:rStyle w:val="StyleUnderline"/>
        </w:rPr>
        <w:t xml:space="preserve">as evidenced by their acquiescence to sustained public calls by the United States for an end to their blockade in December. </w:t>
      </w:r>
      <w:r w:rsidRPr="00457B99">
        <w:rPr>
          <w:sz w:val="16"/>
        </w:rPr>
        <w:t xml:space="preserve">Furthermore,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Emphasis"/>
        </w:rPr>
        <w:t>has significant leverage over Saudi Arabia that it could use to influence the kingdom’s behavior</w:t>
      </w:r>
      <w:r w:rsidRPr="00457B99">
        <w:rPr>
          <w:sz w:val="16"/>
        </w:rPr>
        <w:t xml:space="preserve">. American assistance in refueling Saudi planes has allowed them to partake in longer, more ambitious aerial assaults in which the Saudi air force uses American-made missiles to attack their targets. </w:t>
      </w:r>
      <w:r w:rsidRPr="00457B99">
        <w:rPr>
          <w:rStyle w:val="Emphasis"/>
        </w:rPr>
        <w:t>Conditioning</w:t>
      </w:r>
      <w:r w:rsidRPr="00457B99">
        <w:rPr>
          <w:sz w:val="16"/>
        </w:rPr>
        <w:t xml:space="preserve"> the continuation of such </w:t>
      </w:r>
      <w:r w:rsidRPr="00457B99">
        <w:rPr>
          <w:rStyle w:val="StyleUnderline"/>
        </w:rPr>
        <w:t xml:space="preserve">support upon a change of tactics meant to minimize the damage to civilian targets would give Saudi Arabia a </w:t>
      </w:r>
      <w:r w:rsidRPr="00457B99">
        <w:rPr>
          <w:rStyle w:val="Emphasis"/>
        </w:rPr>
        <w:t>significant incentive</w:t>
      </w:r>
      <w:r w:rsidRPr="00457B99">
        <w:rPr>
          <w:rStyle w:val="StyleUnderline"/>
        </w:rPr>
        <w:t xml:space="preserve"> to alter its behavior</w:t>
      </w:r>
      <w:r w:rsidRPr="00457B99">
        <w:rPr>
          <w:sz w:val="16"/>
        </w:rPr>
        <w:t xml:space="preserve">, </w:t>
      </w:r>
      <w:r w:rsidRPr="00457B99">
        <w:rPr>
          <w:rStyle w:val="StyleUnderline"/>
        </w:rPr>
        <w:t xml:space="preserve">as the Saudis would find it substantially more difficult to carry out their coalition’s campaign with </w:t>
      </w:r>
      <w:r w:rsidRPr="00457B99">
        <w:rPr>
          <w:rStyle w:val="Emphasis"/>
        </w:rPr>
        <w:t>diminished American support.</w:t>
      </w:r>
      <w:r w:rsidRPr="00457B99">
        <w:rPr>
          <w:rStyle w:val="StyleUnderline"/>
        </w:rPr>
        <w:t xml:space="preserve"> </w:t>
      </w:r>
      <w:r w:rsidRPr="00457B99">
        <w:rPr>
          <w:sz w:val="16"/>
        </w:rPr>
        <w:t xml:space="preserve">Finally, the recent </w:t>
      </w:r>
      <w:r w:rsidRPr="00457B99">
        <w:rPr>
          <w:rStyle w:val="StyleUnderline"/>
        </w:rPr>
        <w:t>tensions between Saudi Arabia and</w:t>
      </w:r>
      <w:r w:rsidRPr="00457B99">
        <w:rPr>
          <w:sz w:val="16"/>
        </w:rPr>
        <w:t xml:space="preserve"> their leading coalition ally, </w:t>
      </w:r>
      <w:r w:rsidRPr="00457B99">
        <w:rPr>
          <w:rStyle w:val="StyleUnderline"/>
        </w:rPr>
        <w:t>the UAE</w:t>
      </w:r>
      <w:r w:rsidRPr="00457B99">
        <w:rPr>
          <w:sz w:val="16"/>
        </w:rPr>
        <w:t xml:space="preserve">, regarding the desired end of the conflict </w:t>
      </w:r>
      <w:r w:rsidRPr="00457B99">
        <w:rPr>
          <w:rStyle w:val="StyleUnderline"/>
        </w:rPr>
        <w:t xml:space="preserve">presents the perfect opportunity for the Trump administration to </w:t>
      </w:r>
      <w:r w:rsidRPr="00457B99">
        <w:rPr>
          <w:rStyle w:val="Emphasis"/>
        </w:rPr>
        <w:t>meaningfully engage the Saudis on a change in tactics.</w:t>
      </w:r>
      <w:r w:rsidRPr="00457B99">
        <w:rPr>
          <w:sz w:val="16"/>
        </w:rPr>
        <w:t xml:space="preserve"> Between the Saudi support for Yemen’s Muslim Brotherhood-affiliated al-Islah party to the UAE’s arming of the southern secessionist movement that attacked government forces in Aden in early February , i</w:t>
      </w:r>
      <w:r w:rsidRPr="00457B99">
        <w:rPr>
          <w:rStyle w:val="StyleUnderline"/>
        </w:rPr>
        <w:t>t has become increasingly clear that the coalition’s most prominent members have little in common in regards to Yemen beyond their mutual distaste of the Houthis and fear of</w:t>
      </w:r>
      <w:r w:rsidRPr="00457B99">
        <w:rPr>
          <w:sz w:val="16"/>
        </w:rPr>
        <w:t xml:space="preserve"> creeping </w:t>
      </w:r>
      <w:r w:rsidRPr="00457B99">
        <w:rPr>
          <w:rStyle w:val="StyleUnderline"/>
        </w:rPr>
        <w:t>Iran</w:t>
      </w:r>
      <w:r w:rsidRPr="00457B99">
        <w:rPr>
          <w:sz w:val="16"/>
        </w:rPr>
        <w:t xml:space="preserve">ian influence. </w:t>
      </w:r>
      <w:r w:rsidRPr="00457B99">
        <w:rPr>
          <w:rStyle w:val="StyleUnderline"/>
        </w:rPr>
        <w:t xml:space="preserve">Present circumstances have left Saudi Arabia </w:t>
      </w:r>
      <w:r w:rsidRPr="00457B99">
        <w:rPr>
          <w:rStyle w:val="Emphasis"/>
        </w:rPr>
        <w:t>more desperate than ever</w:t>
      </w:r>
      <w:r w:rsidRPr="00457B99">
        <w:rPr>
          <w:rStyle w:val="StyleUnderline"/>
        </w:rPr>
        <w:t xml:space="preserve"> for stable allies in the conflict and have forced them to </w:t>
      </w:r>
      <w:r w:rsidRPr="00457B99">
        <w:rPr>
          <w:rStyle w:val="Emphasis"/>
        </w:rPr>
        <w:t>reconsider the efficacy of their overall strategy</w:t>
      </w:r>
      <w:r w:rsidRPr="00457B99">
        <w:rPr>
          <w:rStyle w:val="StyleUnderline"/>
        </w:rPr>
        <w:t xml:space="preserve"> in Yemen</w:t>
      </w:r>
      <w:r w:rsidRPr="00457B99">
        <w:rPr>
          <w:sz w:val="16"/>
        </w:rPr>
        <w:t xml:space="preserve">. </w:t>
      </w:r>
      <w:r w:rsidRPr="00457B99">
        <w:rPr>
          <w:rStyle w:val="Emphasis"/>
        </w:rPr>
        <w:t>If ever</w:t>
      </w:r>
      <w:r w:rsidRPr="00457B99">
        <w:rPr>
          <w:rStyle w:val="StyleUnderline"/>
        </w:rPr>
        <w:t xml:space="preserve"> there was a time for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to exert its influence to encourage a change in the kingdom’s military tactics, </w:t>
      </w:r>
      <w:r w:rsidRPr="00457B99">
        <w:rPr>
          <w:rStyle w:val="Emphasis"/>
        </w:rPr>
        <w:t>that time is now.</w:t>
      </w:r>
      <w:r w:rsidRPr="00457B99">
        <w:rPr>
          <w:rStyle w:val="StyleUnderline"/>
        </w:rPr>
        <w:t xml:space="preserve"> </w:t>
      </w:r>
      <w:r w:rsidRPr="00457B99">
        <w:rPr>
          <w:sz w:val="16"/>
        </w:rPr>
        <w:t xml:space="preserve">The Trump administration missed the opportunity to use the State of the Union to publicly highlight the coalition’s collective failure in Yemen, and it should not compound that error by continuing to ignore the mistakes being made by Saudi Arabia in Yemen. The </w:t>
      </w:r>
      <w:r w:rsidRPr="00457B99">
        <w:rPr>
          <w:rStyle w:val="StyleUnderline"/>
        </w:rPr>
        <w:t>targeting of civilian populations and critical infrastructure by the Saudi military has created a humanitarian crisis in Yemen and risks inspiring future generations of extremists dedicated to disrupting the established order in the Arabian Peninsula</w:t>
      </w:r>
      <w:r w:rsidRPr="00457B99">
        <w:rPr>
          <w:sz w:val="16"/>
        </w:rPr>
        <w:t xml:space="preserve">, all while failing to meaningfully resolve the ongoing conflict. While Saudi Arabia remains a crucial regional ally,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must use its significant sway with the Saudis to convince them to change their military tactics in Yemen before the present situation devolves even further into instability and chaos.</w:t>
      </w:r>
    </w:p>
    <w:p w14:paraId="51F4AAC0" w14:textId="0C9A8244" w:rsidR="00B17844" w:rsidRPr="00457B99" w:rsidRDefault="00B17844" w:rsidP="00B17844"/>
    <w:p w14:paraId="4D24E0C8" w14:textId="264C98FB" w:rsidR="004C1A32" w:rsidRPr="00457B99" w:rsidRDefault="004C1A32" w:rsidP="004C1A32">
      <w:pPr>
        <w:pStyle w:val="Heading3"/>
      </w:pPr>
      <w:r w:rsidRPr="00457B99">
        <w:t xml:space="preserve">1NC Heg Net Benefit </w:t>
      </w:r>
    </w:p>
    <w:p w14:paraId="1AD024B6" w14:textId="77777777" w:rsidR="004C1A32" w:rsidRPr="00457B99" w:rsidRDefault="004C1A32" w:rsidP="004C1A32"/>
    <w:p w14:paraId="3E1D1B9B" w14:textId="77777777" w:rsidR="004C1A32" w:rsidRPr="00457B99" w:rsidRDefault="004C1A32" w:rsidP="004C1A32">
      <w:pPr>
        <w:pStyle w:val="Heading4"/>
      </w:pPr>
      <w:r w:rsidRPr="00457B99">
        <w:t xml:space="preserve">Arms Sales are crucial to US hegemony for 6 Reasons-status quo reforms are goldilocks- they balance humanitarian concerns with national security </w:t>
      </w:r>
    </w:p>
    <w:p w14:paraId="7DB8D9B4" w14:textId="77777777" w:rsidR="004C1A32" w:rsidRPr="00457B99" w:rsidRDefault="004C1A32" w:rsidP="004C1A32">
      <w:pPr>
        <w:rPr>
          <w:sz w:val="16"/>
          <w:szCs w:val="16"/>
        </w:rPr>
      </w:pPr>
      <w:r w:rsidRPr="00457B99">
        <w:rPr>
          <w:sz w:val="16"/>
          <w:szCs w:val="16"/>
        </w:rPr>
        <w:t>-interoperability</w:t>
      </w:r>
    </w:p>
    <w:p w14:paraId="3784CAC6" w14:textId="77777777" w:rsidR="004C1A32" w:rsidRPr="00457B99" w:rsidRDefault="004C1A32" w:rsidP="004C1A32">
      <w:pPr>
        <w:rPr>
          <w:sz w:val="16"/>
          <w:szCs w:val="16"/>
        </w:rPr>
      </w:pPr>
      <w:r w:rsidRPr="00457B99">
        <w:rPr>
          <w:sz w:val="16"/>
          <w:szCs w:val="16"/>
        </w:rPr>
        <w:t>-allied self dependence</w:t>
      </w:r>
    </w:p>
    <w:p w14:paraId="7C63D57C" w14:textId="77777777" w:rsidR="004C1A32" w:rsidRPr="00457B99" w:rsidRDefault="004C1A32" w:rsidP="004C1A32">
      <w:pPr>
        <w:rPr>
          <w:sz w:val="16"/>
          <w:szCs w:val="16"/>
        </w:rPr>
      </w:pPr>
      <w:r w:rsidRPr="00457B99">
        <w:rPr>
          <w:sz w:val="16"/>
          <w:szCs w:val="16"/>
        </w:rPr>
        <w:t>-reduces US intervention</w:t>
      </w:r>
    </w:p>
    <w:p w14:paraId="1D01E1CC" w14:textId="77777777" w:rsidR="004C1A32" w:rsidRPr="00457B99" w:rsidRDefault="004C1A32" w:rsidP="004C1A32">
      <w:pPr>
        <w:rPr>
          <w:sz w:val="16"/>
          <w:szCs w:val="16"/>
        </w:rPr>
      </w:pPr>
      <w:r w:rsidRPr="00457B99">
        <w:rPr>
          <w:sz w:val="16"/>
          <w:szCs w:val="16"/>
        </w:rPr>
        <w:t>-jobs</w:t>
      </w:r>
    </w:p>
    <w:p w14:paraId="6C400A60" w14:textId="77777777" w:rsidR="004C1A32" w:rsidRPr="00457B99" w:rsidRDefault="004C1A32" w:rsidP="004C1A32">
      <w:pPr>
        <w:rPr>
          <w:sz w:val="16"/>
          <w:szCs w:val="16"/>
        </w:rPr>
      </w:pPr>
      <w:r w:rsidRPr="00457B99">
        <w:rPr>
          <w:sz w:val="16"/>
          <w:szCs w:val="16"/>
        </w:rPr>
        <w:t>-profits k2 innovation</w:t>
      </w:r>
    </w:p>
    <w:p w14:paraId="6FDAF8B6" w14:textId="77777777" w:rsidR="004C1A32" w:rsidRPr="00457B99" w:rsidRDefault="004C1A32" w:rsidP="004C1A32">
      <w:pPr>
        <w:rPr>
          <w:sz w:val="16"/>
          <w:szCs w:val="16"/>
        </w:rPr>
      </w:pPr>
      <w:r w:rsidRPr="00457B99">
        <w:rPr>
          <w:sz w:val="16"/>
          <w:szCs w:val="16"/>
        </w:rPr>
        <w:t>-great power competition/fill in from Russia/China</w:t>
      </w:r>
    </w:p>
    <w:p w14:paraId="3E84576D" w14:textId="77777777" w:rsidR="004C1A32" w:rsidRPr="00457B99" w:rsidRDefault="004C1A32" w:rsidP="004C1A32">
      <w:pPr>
        <w:rPr>
          <w:rStyle w:val="Style13ptBold"/>
        </w:rPr>
      </w:pPr>
      <w:r w:rsidRPr="00457B99">
        <w:rPr>
          <w:rStyle w:val="Style13ptBold"/>
        </w:rPr>
        <w:t>Navarro, PhD Harvard/Director OTM, 18</w:t>
      </w:r>
    </w:p>
    <w:p w14:paraId="761ACD6E" w14:textId="77777777" w:rsidR="004C1A32" w:rsidRPr="00457B99" w:rsidRDefault="004C1A32" w:rsidP="004C1A32">
      <w:pPr>
        <w:rPr>
          <w:sz w:val="16"/>
        </w:rPr>
      </w:pPr>
      <w:r w:rsidRPr="00457B99">
        <w:rPr>
          <w:sz w:val="16"/>
        </w:rPr>
        <w:t xml:space="preserve">(Peter, </w:t>
      </w:r>
      <w:hyperlink r:id="rId33" w:history="1">
        <w:r w:rsidRPr="00457B99">
          <w:rPr>
            <w:rStyle w:val="Hyperlink"/>
            <w:sz w:val="16"/>
          </w:rPr>
          <w:t>https://www.whitehouse.gov/articles/win-america-allies/</w:t>
        </w:r>
      </w:hyperlink>
      <w:r w:rsidRPr="00457B99">
        <w:rPr>
          <w:sz w:val="16"/>
        </w:rPr>
        <w:t>, 4-20)</w:t>
      </w:r>
    </w:p>
    <w:p w14:paraId="7D47F72F" w14:textId="77777777" w:rsidR="004C1A32" w:rsidRPr="00457B99" w:rsidRDefault="004C1A32" w:rsidP="004C1A32">
      <w:r w:rsidRPr="00457B99">
        <w:rPr>
          <w:sz w:val="16"/>
        </w:rPr>
        <w:t xml:space="preserve">Our </w:t>
      </w:r>
      <w:r w:rsidRPr="00457B99">
        <w:rPr>
          <w:rStyle w:val="StyleUnderline"/>
        </w:rPr>
        <w:t>allies and partners want to “buy American.”</w:t>
      </w:r>
      <w:r w:rsidRPr="00457B99">
        <w:rPr>
          <w:sz w:val="16"/>
        </w:rPr>
        <w:t xml:space="preserve"> </w:t>
      </w:r>
      <w:r w:rsidRPr="00457B99">
        <w:rPr>
          <w:rStyle w:val="StyleUnderline"/>
        </w:rPr>
        <w:t>They know U.S. industries produce the most technologically sophisticated and effective defense systems</w:t>
      </w:r>
      <w:r w:rsidRPr="00457B99">
        <w:rPr>
          <w:sz w:val="16"/>
        </w:rPr>
        <w:t xml:space="preserve"> in the world. </w:t>
      </w:r>
      <w:r w:rsidRPr="00457B99">
        <w:rPr>
          <w:rStyle w:val="StyleUnderline"/>
        </w:rPr>
        <w:t xml:space="preserve">When our allies and partners are better equipped to defend themselves, there is </w:t>
      </w:r>
      <w:r w:rsidRPr="00457B99">
        <w:rPr>
          <w:rStyle w:val="Emphasis"/>
        </w:rPr>
        <w:t>greater regional peace and stability</w:t>
      </w:r>
      <w:r w:rsidRPr="00457B99">
        <w:rPr>
          <w:rStyle w:val="StyleUnderline"/>
        </w:rPr>
        <w:t xml:space="preserve"> — and </w:t>
      </w:r>
      <w:r w:rsidRPr="00457B99">
        <w:rPr>
          <w:rStyle w:val="Emphasis"/>
        </w:rPr>
        <w:t xml:space="preserve">far less need for American service members to be in harm’s way. </w:t>
      </w:r>
      <w:r w:rsidRPr="00457B99">
        <w:rPr>
          <w:rStyle w:val="StyleUnderline"/>
        </w:rPr>
        <w:t>For too long, we have made it too hard to provide our allies and partners with</w:t>
      </w:r>
      <w:r w:rsidRPr="00457B99">
        <w:rPr>
          <w:sz w:val="16"/>
        </w:rPr>
        <w:t xml:space="preserve"> the </w:t>
      </w:r>
      <w:r w:rsidRPr="00457B99">
        <w:rPr>
          <w:rStyle w:val="StyleUnderline"/>
        </w:rPr>
        <w:t>defense capabilities</w:t>
      </w:r>
      <w:r w:rsidRPr="00457B99">
        <w:rPr>
          <w:sz w:val="16"/>
        </w:rPr>
        <w:t xml:space="preserve"> they require and that are in America’s interests</w:t>
      </w:r>
      <w:r w:rsidRPr="00457B99">
        <w:rPr>
          <w:rStyle w:val="StyleUnderline"/>
        </w:rPr>
        <w:t>. That’s why</w:t>
      </w:r>
      <w:r w:rsidRPr="00457B99">
        <w:rPr>
          <w:sz w:val="16"/>
        </w:rPr>
        <w:t xml:space="preserve"> the </w:t>
      </w:r>
      <w:r w:rsidRPr="00457B99">
        <w:rPr>
          <w:rStyle w:val="StyleUnderline"/>
        </w:rPr>
        <w:t>Trump</w:t>
      </w:r>
      <w:r w:rsidRPr="00457B99">
        <w:rPr>
          <w:sz w:val="16"/>
        </w:rPr>
        <w:t xml:space="preserve"> administration </w:t>
      </w:r>
      <w:r w:rsidRPr="00457B99">
        <w:rPr>
          <w:rStyle w:val="StyleUnderline"/>
        </w:rPr>
        <w:t>announced</w:t>
      </w:r>
      <w:r w:rsidRPr="00457B99">
        <w:rPr>
          <w:sz w:val="16"/>
        </w:rPr>
        <w:t xml:space="preserve"> Thursday </w:t>
      </w:r>
      <w:r w:rsidRPr="00457B99">
        <w:rPr>
          <w:rStyle w:val="StyleUnderline"/>
        </w:rPr>
        <w:t>two landmark policies aimed at reforming the international sale of U.S.-produced arms</w:t>
      </w:r>
      <w:r w:rsidRPr="00457B99">
        <w:rPr>
          <w:sz w:val="16"/>
        </w:rPr>
        <w:t xml:space="preserve"> and the export of unmanned aerial systems (UAS). </w:t>
      </w:r>
      <w:r w:rsidRPr="00457B99">
        <w:rPr>
          <w:rStyle w:val="StyleUnderline"/>
        </w:rPr>
        <w:t>By approving a new</w:t>
      </w:r>
      <w:r w:rsidRPr="00457B99">
        <w:rPr>
          <w:sz w:val="16"/>
        </w:rPr>
        <w:t xml:space="preserve"> and updated U.S. Conventional Arms Transfer (</w:t>
      </w:r>
      <w:r w:rsidRPr="00457B99">
        <w:rPr>
          <w:rStyle w:val="StyleUnderline"/>
        </w:rPr>
        <w:t>CAT</w:t>
      </w:r>
      <w:r w:rsidRPr="00457B99">
        <w:rPr>
          <w:sz w:val="16"/>
        </w:rPr>
        <w:t xml:space="preserve">) Policy Presidential Memorandum and updating the processes for the exports of UAS, President Donald J. </w:t>
      </w:r>
      <w:r w:rsidRPr="00457B99">
        <w:rPr>
          <w:rStyle w:val="Emphasis"/>
        </w:rPr>
        <w:t>Trump is strengthening both our economic and national security</w:t>
      </w:r>
      <w:r w:rsidRPr="00457B99">
        <w:rPr>
          <w:sz w:val="16"/>
        </w:rPr>
        <w:t xml:space="preserve">, </w:t>
      </w:r>
      <w:r w:rsidRPr="00457B99">
        <w:rPr>
          <w:rStyle w:val="Emphasis"/>
        </w:rPr>
        <w:t>fortifying critical bilateral defense relationships</w:t>
      </w:r>
      <w:r w:rsidRPr="00457B99">
        <w:rPr>
          <w:sz w:val="16"/>
        </w:rPr>
        <w:t xml:space="preserve"> </w:t>
      </w:r>
      <w:r w:rsidRPr="00457B99">
        <w:rPr>
          <w:rStyle w:val="StyleUnderline"/>
        </w:rPr>
        <w:t xml:space="preserve">that </w:t>
      </w:r>
      <w:r w:rsidRPr="00457B99">
        <w:rPr>
          <w:rStyle w:val="Emphasis"/>
        </w:rPr>
        <w:t>extend U.S. influence</w:t>
      </w:r>
      <w:r w:rsidRPr="00457B99">
        <w:rPr>
          <w:rStyle w:val="StyleUnderline"/>
        </w:rPr>
        <w:t xml:space="preserve"> and bolstering the capabilities of our allies and partners to advance shared security objectives. </w:t>
      </w:r>
      <w:r w:rsidRPr="00457B99">
        <w:rPr>
          <w:sz w:val="16"/>
        </w:rPr>
        <w:t xml:space="preserve">Mr. </w:t>
      </w:r>
      <w:r w:rsidRPr="00457B99">
        <w:rPr>
          <w:rStyle w:val="StyleUnderline"/>
        </w:rPr>
        <w:t>Trump’s new CAT</w:t>
      </w:r>
      <w:r w:rsidRPr="00457B99">
        <w:rPr>
          <w:sz w:val="16"/>
        </w:rPr>
        <w:t xml:space="preserve"> policy </w:t>
      </w:r>
      <w:r w:rsidRPr="00457B99">
        <w:rPr>
          <w:rStyle w:val="StyleUnderline"/>
        </w:rPr>
        <w:t>provides the organizing principles and objectives the U.S. government seeks to achieve through arms sales and the criteria the U.S. government considers when making arms transfer decisions</w:t>
      </w:r>
      <w:r w:rsidRPr="00457B99">
        <w:rPr>
          <w:sz w:val="16"/>
        </w:rPr>
        <w:t xml:space="preserve">. </w:t>
      </w:r>
      <w:r w:rsidRPr="00457B99">
        <w:rPr>
          <w:rStyle w:val="StyleUnderline"/>
        </w:rPr>
        <w:t>This policy’s adoption</w:t>
      </w:r>
      <w:r w:rsidRPr="00457B99">
        <w:rPr>
          <w:sz w:val="16"/>
        </w:rPr>
        <w:t xml:space="preserve">, and the reforms to follow, </w:t>
      </w:r>
      <w:r w:rsidRPr="00457B99">
        <w:rPr>
          <w:rStyle w:val="Emphasis"/>
        </w:rPr>
        <w:t xml:space="preserve">will ensure that American interests are put first in our decision-making. </w:t>
      </w:r>
      <w:r w:rsidRPr="00457B99">
        <w:rPr>
          <w:sz w:val="16"/>
        </w:rPr>
        <w:t xml:space="preserve">The </w:t>
      </w:r>
      <w:r w:rsidRPr="00457B99">
        <w:rPr>
          <w:rStyle w:val="StyleUnderline"/>
        </w:rPr>
        <w:t xml:space="preserve">CAT </w:t>
      </w:r>
      <w:r w:rsidRPr="00457B99">
        <w:rPr>
          <w:sz w:val="16"/>
        </w:rPr>
        <w:t xml:space="preserve">Policy </w:t>
      </w:r>
      <w:r w:rsidRPr="00457B99">
        <w:rPr>
          <w:rStyle w:val="StyleUnderline"/>
        </w:rPr>
        <w:t xml:space="preserve">is the first step in a wider effort to achieve greater </w:t>
      </w:r>
      <w:r w:rsidRPr="00457B99">
        <w:rPr>
          <w:rStyle w:val="Emphasis"/>
        </w:rPr>
        <w:t>efficiency and flexibility</w:t>
      </w:r>
      <w:r w:rsidRPr="00457B99">
        <w:rPr>
          <w:rStyle w:val="StyleUnderline"/>
        </w:rPr>
        <w:t xml:space="preserve"> in U.S. defense trade</w:t>
      </w:r>
      <w:r w:rsidRPr="00457B99">
        <w:rPr>
          <w:sz w:val="16"/>
        </w:rPr>
        <w:t xml:space="preserve">. The presidential memorandum directs a government-wide initiative to improve our conventional arms transfer processes while advancing our national security and economic interests. Under this administration, there will be no prouder and more active advocate for U.S. sales than the U.S. government itself. </w:t>
      </w:r>
      <w:r w:rsidRPr="00457B99">
        <w:rPr>
          <w:rStyle w:val="StyleUnderline"/>
        </w:rPr>
        <w:t>The State Department</w:t>
      </w:r>
      <w:r w:rsidRPr="00457B99">
        <w:rPr>
          <w:sz w:val="16"/>
        </w:rPr>
        <w:t xml:space="preserve">, in coordination with the Department of Defense, </w:t>
      </w:r>
      <w:r w:rsidRPr="00457B99">
        <w:rPr>
          <w:rStyle w:val="StyleUnderline"/>
        </w:rPr>
        <w:t xml:space="preserve">will </w:t>
      </w:r>
      <w:r w:rsidRPr="00457B99">
        <w:rPr>
          <w:sz w:val="16"/>
        </w:rPr>
        <w:t xml:space="preserve">continue to </w:t>
      </w:r>
      <w:r w:rsidRPr="00457B99">
        <w:rPr>
          <w:rStyle w:val="StyleUnderline"/>
        </w:rPr>
        <w:t xml:space="preserve">determine, on a case-by-case basis, whether these arms transfers to allied and partner nations support our national interests and conform to applicable laws and international commitments. </w:t>
      </w:r>
      <w:r w:rsidRPr="00457B99">
        <w:rPr>
          <w:sz w:val="16"/>
        </w:rPr>
        <w:t xml:space="preserve">The </w:t>
      </w:r>
      <w:r w:rsidRPr="00457B99">
        <w:rPr>
          <w:rStyle w:val="StyleUnderline"/>
        </w:rPr>
        <w:t xml:space="preserve">U.S. aerospace and defense industries contribute almost a </w:t>
      </w:r>
      <w:r w:rsidRPr="00457B99">
        <w:rPr>
          <w:rStyle w:val="Emphasis"/>
        </w:rPr>
        <w:t>trillion dollars annually to our economy</w:t>
      </w:r>
      <w:r w:rsidRPr="00457B99">
        <w:rPr>
          <w:rStyle w:val="StyleUnderline"/>
        </w:rPr>
        <w:t xml:space="preserve"> and support</w:t>
      </w:r>
      <w:r w:rsidRPr="00457B99">
        <w:rPr>
          <w:sz w:val="16"/>
        </w:rPr>
        <w:t xml:space="preserve"> about </w:t>
      </w:r>
      <w:r w:rsidRPr="00457B99">
        <w:rPr>
          <w:rStyle w:val="Emphasis"/>
        </w:rPr>
        <w:t>2.5 million jobs</w:t>
      </w:r>
      <w:r w:rsidRPr="00457B99">
        <w:rPr>
          <w:sz w:val="16"/>
        </w:rPr>
        <w:t xml:space="preserve"> while maintaining a significant global trade surplus. As Mr. Trump works to balance our trade with the rest of the world, further strengthening a critical part of our export economy and defense industrial base is a logical and critical step. The international sale of American-made military and commercial UAS offers an important tool to take this step. The UAS sector represents one of the most dynamic emerging areas of defense technology. </w:t>
      </w:r>
      <w:r w:rsidRPr="00457B99">
        <w:rPr>
          <w:rStyle w:val="StyleUnderline"/>
        </w:rPr>
        <w:t>Although the U.S. leads the way</w:t>
      </w:r>
      <w:r w:rsidRPr="00457B99">
        <w:rPr>
          <w:sz w:val="16"/>
        </w:rPr>
        <w:t xml:space="preserve"> in UAS technology, overly restrictive policies enacted by the previous administration have accelerated an undesirable outcome</w:t>
      </w:r>
      <w:r w:rsidRPr="00457B99">
        <w:rPr>
          <w:rStyle w:val="StyleUnderline"/>
        </w:rPr>
        <w:t>: Strategic competitors like China are aggressively marketing to and making sales</w:t>
      </w:r>
      <w:r w:rsidRPr="00457B99">
        <w:rPr>
          <w:sz w:val="16"/>
        </w:rPr>
        <w:t xml:space="preserve"> in international markets that are forecast to be worth more than $50 billion a year within the next decade. Already </w:t>
      </w:r>
      <w:r w:rsidRPr="00457B99">
        <w:rPr>
          <w:rStyle w:val="StyleUnderline"/>
        </w:rPr>
        <w:t>we are seeing Chinese replicas of American UAS technology</w:t>
      </w:r>
      <w:r w:rsidRPr="00457B99">
        <w:rPr>
          <w:sz w:val="16"/>
        </w:rPr>
        <w:t xml:space="preserve"> deployed on the runways in the Middle East. In June, at the Paris Air Show, China’s Chengdu Aircraft group featured its Wing Loong II medium-altitude long-endurance UAS — a knockoff of General Atomics’ Reaper. </w:t>
      </w:r>
      <w:r w:rsidRPr="00457B99">
        <w:rPr>
          <w:rStyle w:val="StyleUnderline"/>
        </w:rPr>
        <w:t>The</w:t>
      </w:r>
      <w:r w:rsidRPr="00457B99">
        <w:rPr>
          <w:sz w:val="16"/>
        </w:rPr>
        <w:t xml:space="preserve"> Trump </w:t>
      </w:r>
      <w:r w:rsidRPr="00457B99">
        <w:rPr>
          <w:rStyle w:val="StyleUnderline"/>
        </w:rPr>
        <w:t xml:space="preserve">administration’s UAS export policy will </w:t>
      </w:r>
      <w:r w:rsidRPr="00457B99">
        <w:rPr>
          <w:rStyle w:val="Emphasis"/>
        </w:rPr>
        <w:t>level the playing field</w:t>
      </w:r>
      <w:r w:rsidRPr="00457B99">
        <w:rPr>
          <w:rStyle w:val="StyleUnderline"/>
        </w:rPr>
        <w:t xml:space="preserve"> by enabling U.S. firms to undertake direct sales </w:t>
      </w:r>
      <w:r w:rsidRPr="00457B99">
        <w:rPr>
          <w:sz w:val="16"/>
        </w:rPr>
        <w:t xml:space="preserve">to authorized allies and partners. </w:t>
      </w:r>
      <w:r w:rsidRPr="00457B99">
        <w:rPr>
          <w:rStyle w:val="StyleUnderline"/>
        </w:rPr>
        <w:t xml:space="preserve">By expanding </w:t>
      </w:r>
      <w:r w:rsidRPr="00457B99">
        <w:rPr>
          <w:rStyle w:val="Emphasis"/>
        </w:rPr>
        <w:t>international sales opportunities</w:t>
      </w:r>
      <w:r w:rsidRPr="00457B99">
        <w:rPr>
          <w:rStyle w:val="StyleUnderline"/>
        </w:rPr>
        <w:t xml:space="preserve">, American industry will be further </w:t>
      </w:r>
      <w:r w:rsidRPr="00457B99">
        <w:rPr>
          <w:rStyle w:val="Emphasis"/>
        </w:rPr>
        <w:t xml:space="preserve">incentivized </w:t>
      </w:r>
      <w:r w:rsidRPr="00457B99">
        <w:rPr>
          <w:rStyle w:val="StyleUnderline"/>
        </w:rPr>
        <w:t xml:space="preserve">to do what it does best </w:t>
      </w:r>
      <w:r w:rsidRPr="00457B99">
        <w:rPr>
          <w:rStyle w:val="Emphasis"/>
        </w:rPr>
        <w:t xml:space="preserve">— invest and innovate. </w:t>
      </w:r>
      <w:r w:rsidRPr="00457B99">
        <w:rPr>
          <w:rStyle w:val="StyleUnderline"/>
        </w:rPr>
        <w:t xml:space="preserve">This will keep our defense industrial base in the </w:t>
      </w:r>
      <w:r w:rsidRPr="00457B99">
        <w:rPr>
          <w:rStyle w:val="Emphasis"/>
        </w:rPr>
        <w:t>vanguard of emerging defense technologies</w:t>
      </w:r>
      <w:r w:rsidRPr="00457B99">
        <w:rPr>
          <w:rStyle w:val="StyleUnderline"/>
        </w:rPr>
        <w:t xml:space="preserve"> while creating </w:t>
      </w:r>
      <w:r w:rsidRPr="00457B99">
        <w:rPr>
          <w:rStyle w:val="Emphasis"/>
        </w:rPr>
        <w:t>thousands of additional high-wage jobs</w:t>
      </w:r>
      <w:r w:rsidRPr="00457B99">
        <w:rPr>
          <w:rStyle w:val="StyleUnderline"/>
        </w:rPr>
        <w:t xml:space="preserve"> and generating substantial </w:t>
      </w:r>
      <w:r w:rsidRPr="00457B99">
        <w:rPr>
          <w:rStyle w:val="Emphasis"/>
        </w:rPr>
        <w:t>export revenues.</w:t>
      </w:r>
      <w:r w:rsidRPr="00457B99">
        <w:rPr>
          <w:rStyle w:val="StyleUnderline"/>
        </w:rPr>
        <w:t xml:space="preserve"> In transferring UAS technology, we must ensure that the U.S. military </w:t>
      </w:r>
      <w:r w:rsidRPr="00457B99">
        <w:rPr>
          <w:rStyle w:val="Emphasis"/>
        </w:rPr>
        <w:t>maintains its technological edge over all competitors</w:t>
      </w:r>
      <w:r w:rsidRPr="00457B99">
        <w:rPr>
          <w:sz w:val="16"/>
        </w:rPr>
        <w:t xml:space="preserve">. Additionally, </w:t>
      </w:r>
      <w:r w:rsidRPr="00457B99">
        <w:rPr>
          <w:rStyle w:val="StyleUnderline"/>
        </w:rPr>
        <w:t xml:space="preserve">we must — and will — ensure U.S. produced arms are not used to </w:t>
      </w:r>
      <w:r w:rsidRPr="00457B99">
        <w:rPr>
          <w:rStyle w:val="Emphasis"/>
        </w:rPr>
        <w:t>violate human rights.</w:t>
      </w:r>
      <w:r w:rsidRPr="00457B99">
        <w:rPr>
          <w:rStyle w:val="StyleUnderline"/>
        </w:rPr>
        <w:t xml:space="preserve"> </w:t>
      </w:r>
      <w:r w:rsidRPr="00457B99">
        <w:rPr>
          <w:sz w:val="16"/>
        </w:rPr>
        <w:t xml:space="preserve">Mr. </w:t>
      </w:r>
      <w:r w:rsidRPr="00457B99">
        <w:rPr>
          <w:rStyle w:val="StyleUnderline"/>
        </w:rPr>
        <w:t xml:space="preserve">Trump’s new policies therefore strike an </w:t>
      </w:r>
      <w:r w:rsidRPr="00457B99">
        <w:rPr>
          <w:rStyle w:val="Emphasis"/>
        </w:rPr>
        <w:t>important balance</w:t>
      </w:r>
      <w:r w:rsidRPr="00457B99">
        <w:rPr>
          <w:sz w:val="16"/>
        </w:rPr>
        <w:t xml:space="preserve">. As applicable, </w:t>
      </w:r>
      <w:r w:rsidRPr="00457B99">
        <w:rPr>
          <w:rStyle w:val="StyleUnderline"/>
        </w:rPr>
        <w:t>they require enhanced end-use monitoring</w:t>
      </w:r>
      <w:r w:rsidRPr="00457B99">
        <w:rPr>
          <w:rStyle w:val="Emphasis"/>
        </w:rPr>
        <w:t>, direct the Federal Government to work with partners in reducing civilian casualties in conflict, and champion principles of human rights and international law, including the law of armed conflict</w:t>
      </w:r>
      <w:r w:rsidRPr="00457B99">
        <w:rPr>
          <w:sz w:val="16"/>
        </w:rPr>
        <w:t xml:space="preserve">. When we enable our allies and partners to more efficiently obtain appropriate American defense articles and services, we improve our national security. </w:t>
      </w:r>
      <w:r w:rsidRPr="00457B99">
        <w:rPr>
          <w:rStyle w:val="StyleUnderline"/>
        </w:rPr>
        <w:t xml:space="preserve">Partners who procure American weaponry are more capable of fighting alongside us, and ultimately more capable of protecting themselves — with </w:t>
      </w:r>
      <w:r w:rsidRPr="00457B99">
        <w:rPr>
          <w:rStyle w:val="Emphasis"/>
        </w:rPr>
        <w:t>fewer American boots on the ground</w:t>
      </w:r>
      <w:r w:rsidRPr="00457B99">
        <w:rPr>
          <w:rStyle w:val="StyleUnderline"/>
        </w:rPr>
        <w:t xml:space="preserve">. </w:t>
      </w:r>
      <w:r w:rsidRPr="00457B99">
        <w:rPr>
          <w:sz w:val="16"/>
        </w:rPr>
        <w:t xml:space="preserve">Providing our allies and partners with </w:t>
      </w:r>
      <w:r w:rsidRPr="00457B99">
        <w:rPr>
          <w:rStyle w:val="StyleUnderline"/>
        </w:rPr>
        <w:t xml:space="preserve">greater access to U.S.-produced arms will also reduce their reliance on not just Chinese knockoffs but also on Russian systems, </w:t>
      </w:r>
      <w:r w:rsidRPr="00457B99">
        <w:rPr>
          <w:sz w:val="16"/>
        </w:rPr>
        <w:t xml:space="preserve">consistent with the Countering America’s Adversaries Through Sanctions Act. In the coming weeks, the Departments of State, Defense and Commerce will be reaching out across American industry and civil society during a public comment period to build a deeper understanding of the issues involved and obstacles facing our exporters. Whether there are internal barriers, like unnecessary red tape, or external barriers, such as unfair offset requirements, this administration will be ready to tackle them. During the rollout of his historic National Security Strategy in December, Mr. Trump stated a fundamental principle governing that strategy: </w:t>
      </w:r>
      <w:r w:rsidRPr="00457B99">
        <w:rPr>
          <w:rStyle w:val="StyleUnderline"/>
        </w:rPr>
        <w:t xml:space="preserve">Economic security is national security. At the heart of that nexus is America’s defense industrial base. </w:t>
      </w:r>
      <w:r w:rsidRPr="00457B99">
        <w:rPr>
          <w:sz w:val="16"/>
        </w:rPr>
        <w:t xml:space="preserve">These new landmark reforms will be an important catalyst for strengthening American industry; the stewardship of our national security; and the strengthening of our international partnerships. By advancing all three, </w:t>
      </w:r>
      <w:r w:rsidRPr="00457B99">
        <w:rPr>
          <w:rStyle w:val="StyleUnderline"/>
        </w:rPr>
        <w:t>the administration’s new policies will promote American prosperity and help preserve peace through strength</w:t>
      </w:r>
      <w:r w:rsidRPr="00457B99">
        <w:rPr>
          <w:sz w:val="16"/>
        </w:rPr>
        <w:t>.</w:t>
      </w:r>
    </w:p>
    <w:p w14:paraId="4CE2BA96" w14:textId="77777777" w:rsidR="004C1A32" w:rsidRPr="00457B99" w:rsidRDefault="004C1A32" w:rsidP="004C1A32"/>
    <w:p w14:paraId="311CF7B7" w14:textId="77777777" w:rsidR="004C1A32" w:rsidRPr="00457B99" w:rsidRDefault="004C1A32" w:rsidP="004C1A32">
      <w:pPr>
        <w:pStyle w:val="Heading4"/>
      </w:pPr>
      <w:r w:rsidRPr="00457B99">
        <w:t xml:space="preserve">Reducing military support causes allied prolif and aggression </w:t>
      </w:r>
    </w:p>
    <w:p w14:paraId="3F57FE8C" w14:textId="77777777" w:rsidR="004C1A32" w:rsidRPr="00457B99" w:rsidRDefault="004C1A32" w:rsidP="004C1A32">
      <w:r w:rsidRPr="00457B99">
        <w:rPr>
          <w:rStyle w:val="Style13ptBold"/>
        </w:rPr>
        <w:t>Bromund, PhD, 18</w:t>
      </w:r>
    </w:p>
    <w:p w14:paraId="2DCD1D3F" w14:textId="77777777" w:rsidR="004C1A32" w:rsidRPr="00457B99" w:rsidRDefault="004C1A32" w:rsidP="004C1A32">
      <w:pPr>
        <w:rPr>
          <w:sz w:val="16"/>
        </w:rPr>
      </w:pPr>
      <w:r w:rsidRPr="00457B99">
        <w:rPr>
          <w:sz w:val="16"/>
        </w:rPr>
        <w:t>(Theodore R., Senior Research Fellow in Anglo-American Relations@Heritage https://www.heritage.org/middle-east/commentary/obamas-ugly-legacy-the-mideast, 3-5)</w:t>
      </w:r>
    </w:p>
    <w:p w14:paraId="30E7D24E" w14:textId="77777777" w:rsidR="004C1A32" w:rsidRPr="00457B99" w:rsidRDefault="004C1A32" w:rsidP="004C1A32">
      <w:r w:rsidRPr="00457B99">
        <w:rPr>
          <w:sz w:val="16"/>
        </w:rPr>
        <w:t xml:space="preserve">The </w:t>
      </w:r>
      <w:r w:rsidRPr="00457B99">
        <w:rPr>
          <w:rStyle w:val="StyleUnderline"/>
        </w:rPr>
        <w:t>war in Syria was like a stone thrown into a lake</w:t>
      </w:r>
      <w:r w:rsidRPr="00457B99">
        <w:rPr>
          <w:sz w:val="16"/>
        </w:rPr>
        <w:t xml:space="preserve">. </w:t>
      </w:r>
      <w:r w:rsidRPr="00457B99">
        <w:rPr>
          <w:rStyle w:val="StyleUnderline"/>
        </w:rPr>
        <w:t>The initial splash has subsided, but the waves are spreading</w:t>
      </w:r>
      <w:r w:rsidRPr="00457B99">
        <w:rPr>
          <w:sz w:val="16"/>
        </w:rPr>
        <w:t xml:space="preserve"> throughout the region. </w:t>
      </w:r>
      <w:r w:rsidRPr="00457B99">
        <w:rPr>
          <w:rStyle w:val="StyleUnderline"/>
        </w:rPr>
        <w:t xml:space="preserve">Where the waves meet the shores of the lake, they splash again into new wars. The wars of the Persian Gulf, the Kurds, and Israel are beginning. </w:t>
      </w:r>
      <w:r w:rsidRPr="00457B99">
        <w:rPr>
          <w:sz w:val="16"/>
        </w:rPr>
        <w:t xml:space="preserve">The modern Middle East has rarely been peaceful. But today, its wars have a new shape. A few years ago, they were in the heartland of Syria. Now, they are on the periphery — Yemen, Qatar, Turkey, and soon, Israel. These are the wars after the Syrian war — and they flowed naturally from it, and from U.S. policy. The </w:t>
      </w:r>
      <w:r w:rsidRPr="00457B99">
        <w:rPr>
          <w:rStyle w:val="StyleUnderline"/>
        </w:rPr>
        <w:t>Obama</w:t>
      </w:r>
      <w:r w:rsidRPr="00457B99">
        <w:rPr>
          <w:sz w:val="16"/>
        </w:rPr>
        <w:t xml:space="preserve"> administration </w:t>
      </w:r>
      <w:r w:rsidRPr="00457B99">
        <w:rPr>
          <w:rStyle w:val="StyleUnderline"/>
        </w:rPr>
        <w:t>believed that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was too involved in the Middle East</w:t>
      </w:r>
      <w:r w:rsidRPr="00457B99">
        <w:rPr>
          <w:sz w:val="16"/>
        </w:rPr>
        <w:t xml:space="preserve">. That idea was not completely wrong: fundamentally, Asia and Europe are more important to the United States than the Persian Gulf. But </w:t>
      </w:r>
      <w:r w:rsidRPr="00457B99">
        <w:rPr>
          <w:rStyle w:val="Emphasis"/>
        </w:rPr>
        <w:t>it was wrong to believe that less U.S. involvement would bring more peace</w:t>
      </w:r>
      <w:r w:rsidRPr="00457B99">
        <w:rPr>
          <w:sz w:val="16"/>
        </w:rPr>
        <w:t xml:space="preserve">. </w:t>
      </w:r>
      <w:r w:rsidRPr="00457B99">
        <w:rPr>
          <w:rStyle w:val="StyleUnderline"/>
        </w:rPr>
        <w:t>The role of U.S. power</w:t>
      </w:r>
      <w:r w:rsidRPr="00457B99">
        <w:rPr>
          <w:sz w:val="16"/>
        </w:rPr>
        <w:t xml:space="preserve"> — everywhere — </w:t>
      </w:r>
      <w:r w:rsidRPr="00457B99">
        <w:rPr>
          <w:rStyle w:val="Emphasis"/>
        </w:rPr>
        <w:t>is to reassure our friends and deter our enemies</w:t>
      </w:r>
      <w:r w:rsidRPr="00457B99">
        <w:rPr>
          <w:sz w:val="16"/>
        </w:rPr>
        <w:t xml:space="preserve">. </w:t>
      </w:r>
      <w:r w:rsidRPr="00457B99">
        <w:rPr>
          <w:rStyle w:val="StyleUnderline"/>
        </w:rPr>
        <w:t xml:space="preserve">We often focus too much on the deterrence role, but the reassuring role is often just as important. If we were not there to reassure, our friends would find it necessary to </w:t>
      </w:r>
      <w:r w:rsidRPr="00457B99">
        <w:rPr>
          <w:rStyle w:val="Emphasis"/>
        </w:rPr>
        <w:t xml:space="preserve">act in ways contrary to our interests. </w:t>
      </w:r>
      <w:r w:rsidRPr="00457B99">
        <w:rPr>
          <w:sz w:val="16"/>
        </w:rPr>
        <w:t xml:space="preserve">In Europe, the purpose of NATO was as much to reassure Western Europe as it was to deter the USSR. In Asia, our alliances with Japan and South Korea keep their nervousness about China and North Korea within tolerable limits. In the Persian Gulf, we backed up Saudi Arabia against Iran. The reason </w:t>
      </w:r>
      <w:r w:rsidRPr="00457B99">
        <w:rPr>
          <w:rStyle w:val="StyleUnderline"/>
        </w:rPr>
        <w:t>we do this is not because we are nice guys</w:t>
      </w:r>
      <w:r w:rsidRPr="00457B99">
        <w:rPr>
          <w:sz w:val="16"/>
        </w:rPr>
        <w:t xml:space="preserve">. </w:t>
      </w:r>
      <w:r w:rsidRPr="00457B99">
        <w:rPr>
          <w:rStyle w:val="StyleUnderline"/>
        </w:rPr>
        <w:t xml:space="preserve">It’s because we don’t want Germany, Japan, South Korea, and Saudi Arabia to become </w:t>
      </w:r>
      <w:r w:rsidRPr="00457B99">
        <w:rPr>
          <w:rStyle w:val="Emphasis"/>
        </w:rPr>
        <w:t>nuclear powers to protect themselves</w:t>
      </w:r>
      <w:r w:rsidRPr="00457B99">
        <w:rPr>
          <w:sz w:val="16"/>
        </w:rPr>
        <w:t xml:space="preserve">. And we don’t want that because we believe that, on the whole, </w:t>
      </w:r>
      <w:r w:rsidRPr="00457B99">
        <w:rPr>
          <w:rStyle w:val="StyleUnderline"/>
        </w:rPr>
        <w:t>we’re safer if the spread of nuclear weapons is limited</w:t>
      </w:r>
      <w:r w:rsidRPr="00457B99">
        <w:rPr>
          <w:sz w:val="16"/>
        </w:rPr>
        <w:t xml:space="preserve">. </w:t>
      </w:r>
      <w:r w:rsidRPr="00457B99">
        <w:rPr>
          <w:rStyle w:val="StyleUnderline"/>
        </w:rPr>
        <w:t>When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withdraws</w:t>
      </w:r>
      <w:r w:rsidRPr="00457B99">
        <w:rPr>
          <w:sz w:val="16"/>
        </w:rPr>
        <w:t xml:space="preserve">, </w:t>
      </w:r>
      <w:r w:rsidRPr="00457B99">
        <w:rPr>
          <w:rStyle w:val="Emphasis"/>
        </w:rPr>
        <w:t>we expect our allies to start taking out insurance policies on their own, and our adversaries to become more aggressive</w:t>
      </w:r>
      <w:r w:rsidRPr="00457B99">
        <w:rPr>
          <w:sz w:val="16"/>
        </w:rPr>
        <w:t xml:space="preserve">. </w:t>
      </w:r>
      <w:r w:rsidRPr="00457B99">
        <w:rPr>
          <w:rStyle w:val="StyleUnderline"/>
        </w:rPr>
        <w:t>That is what we have seen in the Middle East</w:t>
      </w:r>
      <w:r w:rsidRPr="00457B99">
        <w:rPr>
          <w:sz w:val="16"/>
        </w:rPr>
        <w:t xml:space="preserve">. As the Obama administration withdrew, Saudi Arabia grew nervous, and Iran advanced. </w:t>
      </w:r>
      <w:r w:rsidRPr="00457B99">
        <w:rPr>
          <w:rStyle w:val="StyleUnderline"/>
        </w:rPr>
        <w:t>The result</w:t>
      </w:r>
      <w:r w:rsidRPr="00457B99">
        <w:rPr>
          <w:sz w:val="16"/>
        </w:rPr>
        <w:t xml:space="preserve"> of that advance </w:t>
      </w:r>
      <w:r w:rsidRPr="00457B99">
        <w:rPr>
          <w:rStyle w:val="StyleUnderline"/>
        </w:rPr>
        <w:t>was the war in Syria.</w:t>
      </w:r>
      <w:r w:rsidRPr="00457B99">
        <w:rPr>
          <w:sz w:val="16"/>
        </w:rPr>
        <w:t xml:space="preserve"> Of course, even before Iran was involved, the Arab Spring brought revolt to Syria. But it was Iran that made the struggle what it became — a war meant to spread Iranian power. Today, the Saudis are engaged in wars on several fronts. At its rear, it struggles to pacify Yemen. On its flank, it blockades Qatar. A blockage, classically, is an act of war. These are the acts of a new leadership seeking to control its neighbors out of fear for its region. The same is true, in a lesser way, of Turkey, which fears the Syrian war has brought new assertiveness to the Kurds. And so Ankara wages war on the Kurds, both inside Turkey and on its borders. And then there is Israel. If Iran controls Syria, as it now does, Lebanon cannot be free — and if Lebanon is dominated by Iran’s Hezbollah, Israel will face greater threat. That day is not far away. The recent Israel airstrikes in Syria, the Iranian military presence in Syria, and the growth of Hezbollah’s military capabilities in the Syrian war tell us that the next war on the edges of the Middle East will likely be waged against Israel. </w:t>
      </w:r>
      <w:r w:rsidRPr="00457B99">
        <w:rPr>
          <w:rStyle w:val="StyleUnderline"/>
        </w:rPr>
        <w:t xml:space="preserve">These wars are the result of antagonisms than began long before 2008. But old hatreds alone do not make wars, an </w:t>
      </w:r>
      <w:r w:rsidRPr="00457B99">
        <w:rPr>
          <w:rStyle w:val="Emphasis"/>
        </w:rPr>
        <w:t>opportunity is also required</w:t>
      </w:r>
      <w:r w:rsidRPr="00457B99">
        <w:rPr>
          <w:sz w:val="16"/>
        </w:rPr>
        <w:t xml:space="preserve">. And the </w:t>
      </w:r>
      <w:r w:rsidRPr="00457B99">
        <w:rPr>
          <w:rStyle w:val="StyleUnderline"/>
        </w:rPr>
        <w:t>withdrawal of the U</w:t>
      </w:r>
      <w:r w:rsidRPr="00457B99">
        <w:rPr>
          <w:sz w:val="16"/>
        </w:rPr>
        <w:t xml:space="preserve">nited </w:t>
      </w:r>
      <w:r w:rsidRPr="00457B99">
        <w:rPr>
          <w:rStyle w:val="StyleUnderline"/>
        </w:rPr>
        <w:t>S</w:t>
      </w:r>
      <w:r w:rsidRPr="00457B99">
        <w:rPr>
          <w:sz w:val="16"/>
        </w:rPr>
        <w:t xml:space="preserve">tates </w:t>
      </w:r>
      <w:r w:rsidRPr="00457B99">
        <w:rPr>
          <w:rStyle w:val="Emphasis"/>
        </w:rPr>
        <w:t>created that opportunity</w:t>
      </w:r>
      <w:r w:rsidRPr="00457B99">
        <w:rPr>
          <w:sz w:val="16"/>
        </w:rPr>
        <w:t>. So welcome the Middle East to the wars after the war — the wars of Barack Obama.</w:t>
      </w:r>
    </w:p>
    <w:p w14:paraId="487BBAB3" w14:textId="77777777" w:rsidR="004C1A32" w:rsidRPr="00457B99" w:rsidRDefault="004C1A32" w:rsidP="004C1A32"/>
    <w:p w14:paraId="08DEA803" w14:textId="00F67CBE" w:rsidR="00AA3208" w:rsidRPr="00457B99" w:rsidRDefault="00DF5D3F" w:rsidP="00AA3208">
      <w:pPr>
        <w:pStyle w:val="Heading3"/>
      </w:pPr>
      <w:r>
        <w:t xml:space="preserve">2NC Solvency </w:t>
      </w:r>
    </w:p>
    <w:p w14:paraId="60E02439" w14:textId="77777777" w:rsidR="00AA3208" w:rsidRPr="00457B99" w:rsidRDefault="00AA3208" w:rsidP="00AA3208"/>
    <w:p w14:paraId="11DA9433" w14:textId="77777777" w:rsidR="00AA3208" w:rsidRPr="00457B99" w:rsidRDefault="00AA3208" w:rsidP="00AA3208">
      <w:pPr>
        <w:pStyle w:val="Heading4"/>
      </w:pPr>
      <w:r w:rsidRPr="00457B99">
        <w:t>Conditions solve while avoiding the disad- it’s the best middle path</w:t>
      </w:r>
    </w:p>
    <w:p w14:paraId="097414D0" w14:textId="77777777" w:rsidR="00AA3208" w:rsidRPr="00457B99" w:rsidRDefault="00AA3208" w:rsidP="00AA3208">
      <w:pPr>
        <w:rPr>
          <w:rStyle w:val="Style13ptBold"/>
        </w:rPr>
      </w:pPr>
      <w:r w:rsidRPr="00457B99">
        <w:rPr>
          <w:rStyle w:val="Style13ptBold"/>
        </w:rPr>
        <w:t>Byman and O’Hanlon, PhDs, 18</w:t>
      </w:r>
    </w:p>
    <w:p w14:paraId="454F3073" w14:textId="77777777" w:rsidR="00AA3208" w:rsidRPr="00457B99" w:rsidRDefault="00AA3208" w:rsidP="00AA3208">
      <w:pPr>
        <w:rPr>
          <w:sz w:val="16"/>
        </w:rPr>
      </w:pPr>
      <w:r w:rsidRPr="00457B99">
        <w:rPr>
          <w:sz w:val="16"/>
        </w:rPr>
        <w:t xml:space="preserve">(Daniel L, Senior Fellow - Foreign Policy, Center for Middle East Policy Michael, Senior Fellow - Foreign Policy, Center for 21st Century Security and Intelligence Director of Research - Foreign Policy </w:t>
      </w:r>
      <w:hyperlink r:id="rId34" w:history="1">
        <w:r w:rsidRPr="00457B99">
          <w:rPr>
            <w:rStyle w:val="Hyperlink"/>
            <w:sz w:val="16"/>
          </w:rPr>
          <w:t>https://www.brookings.edu/blog/order-from-chaos/2018/10/26/its-time-to-put-the-brakes-on-saudi-arabias-war-in-yemen/</w:t>
        </w:r>
      </w:hyperlink>
      <w:r w:rsidRPr="00457B99">
        <w:rPr>
          <w:sz w:val="16"/>
        </w:rPr>
        <w:t xml:space="preserve"> 10-28)</w:t>
      </w:r>
    </w:p>
    <w:p w14:paraId="52C1EE6B" w14:textId="3E9832D5" w:rsidR="00DF5D3F" w:rsidRPr="00DF5D3F" w:rsidRDefault="00AA3208" w:rsidP="00AA3208">
      <w:pPr>
        <w:rPr>
          <w:sz w:val="16"/>
        </w:rPr>
      </w:pPr>
      <w:r w:rsidRPr="00457B99">
        <w:rPr>
          <w:rStyle w:val="StyleUnderline"/>
        </w:rPr>
        <w:t>The kingdom needs American military protection</w:t>
      </w:r>
      <w:r w:rsidRPr="00457B99">
        <w:rPr>
          <w:sz w:val="16"/>
        </w:rPr>
        <w:t xml:space="preserve">, despite having the world’s third-largest military budget and lots of shiny Western weaponry. And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despite</w:t>
      </w:r>
      <w:r w:rsidRPr="00457B99">
        <w:rPr>
          <w:sz w:val="16"/>
        </w:rPr>
        <w:t xml:space="preserve"> the North American </w:t>
      </w:r>
      <w:r w:rsidRPr="00457B99">
        <w:rPr>
          <w:rStyle w:val="StyleUnderline"/>
        </w:rPr>
        <w:t xml:space="preserve">shale </w:t>
      </w:r>
      <w:r w:rsidRPr="00457B99">
        <w:rPr>
          <w:sz w:val="16"/>
        </w:rPr>
        <w:t xml:space="preserve">revolution, </w:t>
      </w:r>
      <w:r w:rsidRPr="00457B99">
        <w:rPr>
          <w:rStyle w:val="StyleUnderline"/>
        </w:rPr>
        <w:t>still relies on Saudi oil</w:t>
      </w:r>
      <w:r w:rsidRPr="00457B99">
        <w:rPr>
          <w:sz w:val="16"/>
        </w:rPr>
        <w:t xml:space="preserve"> (in the sense that the world oil market cannot function without it). </w:t>
      </w:r>
      <w:r w:rsidRPr="00457B99">
        <w:rPr>
          <w:rStyle w:val="StyleUnderline"/>
        </w:rPr>
        <w:t xml:space="preserve">The Saudis are also </w:t>
      </w:r>
      <w:r w:rsidRPr="00457B99">
        <w:rPr>
          <w:rStyle w:val="Emphasis"/>
        </w:rPr>
        <w:t>a vital partner for counterterrorism.</w:t>
      </w:r>
      <w:r w:rsidRPr="00457B99">
        <w:rPr>
          <w:sz w:val="16"/>
        </w:rPr>
        <w:t xml:space="preserve"> For these reasons, </w:t>
      </w:r>
      <w:r w:rsidRPr="00457B99">
        <w:rPr>
          <w:rStyle w:val="StyleUnderline"/>
        </w:rPr>
        <w:t>American punishment</w:t>
      </w:r>
      <w:r w:rsidRPr="00457B99">
        <w:rPr>
          <w:sz w:val="16"/>
        </w:rPr>
        <w:t xml:space="preserve"> for the murder of Khashoggi, a Post contributing columnist</w:t>
      </w:r>
      <w:r w:rsidRPr="00457B99">
        <w:rPr>
          <w:rStyle w:val="StyleUnderline"/>
        </w:rPr>
        <w:t>, is likely to consist of</w:t>
      </w:r>
      <w:r w:rsidRPr="00457B99">
        <w:rPr>
          <w:sz w:val="16"/>
        </w:rPr>
        <w:t xml:space="preserve"> the usual </w:t>
      </w:r>
      <w:r w:rsidRPr="00457B99">
        <w:rPr>
          <w:rStyle w:val="StyleUnderline"/>
        </w:rPr>
        <w:t>wrist-slapping:</w:t>
      </w:r>
      <w:r w:rsidRPr="00457B99">
        <w:rPr>
          <w:sz w:val="16"/>
        </w:rPr>
        <w:t xml:space="preserve"> no high-level summits for a while, a bit less pomp in any official meetings for some time after that and maybe a visa ban or two for complicit individuals. Congress, for its part, may issue a resolution expressing its collective outrage. </w:t>
      </w:r>
      <w:r w:rsidRPr="00457B99">
        <w:rPr>
          <w:rStyle w:val="StyleUnderline"/>
        </w:rPr>
        <w:t>That would be</w:t>
      </w:r>
      <w:r w:rsidRPr="00457B99">
        <w:rPr>
          <w:sz w:val="16"/>
        </w:rPr>
        <w:t xml:space="preserve"> a </w:t>
      </w:r>
      <w:r w:rsidRPr="00457B99">
        <w:rPr>
          <w:rStyle w:val="Emphasis"/>
        </w:rPr>
        <w:t>woefully inadequate</w:t>
      </w:r>
      <w:r w:rsidRPr="00457B99">
        <w:rPr>
          <w:sz w:val="16"/>
        </w:rPr>
        <w:t xml:space="preserve"> response. The brazenness of the killing in Istanbul is stunning. Moreover, it targeted an American resident who was a powerful advocate of free speech and political accountability. The even bigger problem, however, is that this murder fits a pattern of outrageous and harmful Saudi behavior. </w:t>
      </w:r>
      <w:r w:rsidRPr="00457B99">
        <w:rPr>
          <w:rStyle w:val="StyleUnderline"/>
        </w:rPr>
        <w:t>The</w:t>
      </w:r>
      <w:r w:rsidRPr="00457B99">
        <w:rPr>
          <w:sz w:val="16"/>
        </w:rPr>
        <w:t xml:space="preserve"> kingdom’s </w:t>
      </w:r>
      <w:r w:rsidRPr="00457B99">
        <w:rPr>
          <w:rStyle w:val="StyleUnderline"/>
        </w:rPr>
        <w:t>de facto leader</w:t>
      </w:r>
      <w:r w:rsidRPr="00457B99">
        <w:rPr>
          <w:sz w:val="16"/>
        </w:rPr>
        <w:t xml:space="preserve">, Crown Prince Mohammed bin Salman, </w:t>
      </w:r>
      <w:r w:rsidRPr="00457B99">
        <w:rPr>
          <w:rStyle w:val="StyleUnderline"/>
        </w:rPr>
        <w:t>is a brash young man who has by now made many mistakes because of arrogance and inexperience</w:t>
      </w:r>
      <w:r w:rsidRPr="00457B99">
        <w:rPr>
          <w:sz w:val="16"/>
        </w:rPr>
        <w:t xml:space="preserve">—from his brutal and extralegal “anti-corruption drive” to his abduction of the Lebanese prime minister to his unnecessary public standoff with Qatar. Against this background, the Khashoggi murder is less an exceptional act of recklessness than an emblem of the new normal for the kingdom. One tempting option would be to stop U.S. arms sales—a measure that could impose pain on Riyadh without disrupting America’s de facto security guarantee, or the world’s unquenchable thirst for Saudi hydrocarbons. Yet President Trump resists this step, arguing that American jobs are on the line. But there’s a natural compromise. We </w:t>
      </w:r>
      <w:r w:rsidRPr="00457B99">
        <w:rPr>
          <w:rStyle w:val="StyleUnderline"/>
        </w:rPr>
        <w:t>should use this crisis as a chance to do what we should have been doing all along</w:t>
      </w:r>
      <w:r w:rsidRPr="00457B99">
        <w:rPr>
          <w:sz w:val="16"/>
        </w:rPr>
        <w:t xml:space="preserve">—namely, to </w:t>
      </w:r>
      <w:r w:rsidRPr="00457B99">
        <w:rPr>
          <w:rStyle w:val="StyleUnderline"/>
        </w:rPr>
        <w:t>force the Saudis</w:t>
      </w:r>
      <w:r w:rsidRPr="00457B99">
        <w:rPr>
          <w:sz w:val="16"/>
        </w:rPr>
        <w:t xml:space="preserve"> (and, ideally, their key ally, the United Arab Emirates) </w:t>
      </w:r>
      <w:r w:rsidRPr="00457B99">
        <w:rPr>
          <w:rStyle w:val="StyleUnderline"/>
        </w:rPr>
        <w:t xml:space="preserve">to rethink their disastrous war in neighboring Yemen. </w:t>
      </w:r>
      <w:r w:rsidRPr="00457B99">
        <w:rPr>
          <w:sz w:val="16"/>
        </w:rPr>
        <w:t xml:space="preserve">Three years into the Saudi intervention, there is no longer any reasonable argument for believing that what the Saudis are doing will work. Meanwhile, the intelligence support, logistics assistance and specific types of weaponry that we provide Saudi Arabia have made us complicit in all the airstrikes gone wrong and the ensuing carnage among civilians. Complete victory over the Houthi-led and Iranian-supported forces of northern Yemen is not attainable for Saudi Arabia and its mostly southern and Sunni allies. Nor is it necessary. American, and Saudi, and broader regional interests can be adequately protected by continuing targeted strikes against al-Qaeda elements in Yemen, and reaching some kind of power-sharing agreement that would give Houthi factions more autonomy in northern Yemen with more resources for the rebuilding of the country. An ongoing Iranian presence there, while undesirable, is more tolerable than Iran’s foothold in the Levant. Over time, moreover, a more stable Yemen will need and want Iran less; Tehran thrives on chaos and conflict most of all. </w:t>
      </w:r>
      <w:r w:rsidRPr="00457B99">
        <w:rPr>
          <w:rStyle w:val="StyleUnderline"/>
        </w:rPr>
        <w:t>To ensure that Riyadh takes such a more realistic approach</w:t>
      </w:r>
      <w:r w:rsidRPr="00457B99">
        <w:rPr>
          <w:sz w:val="16"/>
        </w:rPr>
        <w:t xml:space="preserve"> in Yemen, </w:t>
      </w:r>
      <w:r w:rsidRPr="00457B99">
        <w:rPr>
          <w:rStyle w:val="Emphasis"/>
        </w:rPr>
        <w:t>Washington should make its military assistance for the war conditional</w:t>
      </w:r>
      <w:r w:rsidRPr="00457B99">
        <w:rPr>
          <w:sz w:val="16"/>
        </w:rPr>
        <w:t xml:space="preserve">.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has considerable influence</w:t>
      </w:r>
      <w:r w:rsidRPr="00457B99">
        <w:rPr>
          <w:sz w:val="16"/>
        </w:rPr>
        <w:t xml:space="preserve">. </w:t>
      </w:r>
      <w:r w:rsidRPr="00457B99">
        <w:rPr>
          <w:rStyle w:val="StyleUnderline"/>
        </w:rPr>
        <w:t>Saudi Arabia depends</w:t>
      </w:r>
      <w:r w:rsidRPr="00457B99">
        <w:rPr>
          <w:sz w:val="16"/>
        </w:rPr>
        <w:t xml:space="preserve">, in part, </w:t>
      </w:r>
      <w:r w:rsidRPr="00457B99">
        <w:rPr>
          <w:rStyle w:val="StyleUnderline"/>
        </w:rPr>
        <w:t>on the United States and U.S. contractors for intelligence and logistics. Riyadh also values America’s good opinion</w:t>
      </w:r>
      <w:r w:rsidRPr="00457B99">
        <w:rPr>
          <w:sz w:val="16"/>
        </w:rPr>
        <w:t xml:space="preserve"> (and, if anything, values Trump’s support more than it did Obama’s), </w:t>
      </w:r>
      <w:r w:rsidRPr="00457B99">
        <w:rPr>
          <w:rStyle w:val="Emphasis"/>
        </w:rPr>
        <w:t>so it is sensitive to U.S. criticism</w:t>
      </w:r>
      <w:r w:rsidRPr="00457B99">
        <w:rPr>
          <w:sz w:val="16"/>
        </w:rPr>
        <w:t>.</w:t>
      </w:r>
    </w:p>
    <w:p w14:paraId="084329E3" w14:textId="77777777" w:rsidR="00DF5D3F" w:rsidRDefault="00DF5D3F" w:rsidP="00DF5D3F">
      <w:pPr>
        <w:pStyle w:val="Heading4"/>
      </w:pPr>
      <w:r>
        <w:t>Conditions are a better way to resolve the humanitarian crisis in Saudi Arabia and refocuses resources on more important objectives – withdrawal causes fill-in.</w:t>
      </w:r>
    </w:p>
    <w:p w14:paraId="13AA9BBF" w14:textId="77777777" w:rsidR="00DF5D3F" w:rsidRPr="003160A8" w:rsidRDefault="00DF5D3F" w:rsidP="00DF5D3F">
      <w:pPr>
        <w:rPr>
          <w:sz w:val="16"/>
        </w:rPr>
      </w:pPr>
      <w:r w:rsidRPr="003160A8">
        <w:rPr>
          <w:sz w:val="16"/>
        </w:rPr>
        <w:t xml:space="preserve">Michael </w:t>
      </w:r>
      <w:r w:rsidRPr="003160A8">
        <w:rPr>
          <w:rStyle w:val="Style13ptBold"/>
        </w:rPr>
        <w:t>Singh 19</w:t>
      </w:r>
      <w:r w:rsidRPr="003160A8">
        <w:rPr>
          <w:sz w:val="16"/>
        </w:rPr>
        <w:t xml:space="preserve"> [Managing Director @ The Washington Institute for Near East Policy, MBA Harvard], “U.S. Policy in the Arabian Peninsula: An Evaluation,” Testimony to the House Foreign Affairs Committee, 2-6-2019, https://docs.house.gov/meetings/FA/FA00/20190206/108861/HHRG-116-FA00-Wstate-SinghM-20190206.pdf</w:t>
      </w:r>
    </w:p>
    <w:p w14:paraId="13259D4B" w14:textId="77777777" w:rsidR="00DF5D3F" w:rsidRPr="003160A8" w:rsidRDefault="00DF5D3F" w:rsidP="00DF5D3F">
      <w:pPr>
        <w:rPr>
          <w:sz w:val="16"/>
        </w:rPr>
      </w:pPr>
      <w:r w:rsidRPr="003160A8">
        <w:rPr>
          <w:sz w:val="16"/>
        </w:rPr>
        <w:t xml:space="preserve">In my view, </w:t>
      </w:r>
      <w:r w:rsidRPr="003160A8">
        <w:rPr>
          <w:rStyle w:val="StyleUnderline"/>
        </w:rPr>
        <w:t>it would be a serious mistake to jettison our partnership with Saudi Arabia or</w:t>
      </w:r>
      <w:r w:rsidRPr="003160A8">
        <w:rPr>
          <w:sz w:val="16"/>
        </w:rPr>
        <w:t xml:space="preserve"> with our </w:t>
      </w:r>
      <w:r w:rsidRPr="003160A8">
        <w:rPr>
          <w:rStyle w:val="StyleUnderline"/>
        </w:rPr>
        <w:t>other Gulf allies</w:t>
      </w:r>
      <w:r w:rsidRPr="003160A8">
        <w:rPr>
          <w:sz w:val="16"/>
        </w:rPr>
        <w:t xml:space="preserve">, for three reasons. First, </w:t>
      </w:r>
      <w:r w:rsidRPr="003160A8">
        <w:rPr>
          <w:rStyle w:val="StyleUnderline"/>
        </w:rPr>
        <w:t>there is a defensive element to these alliances – the U.S. seeks to maintain close ties in Riyadh</w:t>
      </w:r>
      <w:r w:rsidRPr="003160A8">
        <w:rPr>
          <w:sz w:val="16"/>
        </w:rPr>
        <w:t xml:space="preserve"> and elsewhere in order </w:t>
      </w:r>
      <w:r w:rsidRPr="003160A8">
        <w:rPr>
          <w:rStyle w:val="StyleUnderline"/>
        </w:rPr>
        <w:t>to maintain influence over these states’ choices</w:t>
      </w:r>
      <w:r w:rsidRPr="003160A8">
        <w:rPr>
          <w:sz w:val="16"/>
        </w:rPr>
        <w:t xml:space="preserve">, and to ensure they remain stable. Second, as noted above, </w:t>
      </w:r>
      <w:r w:rsidRPr="003160A8">
        <w:rPr>
          <w:rStyle w:val="StyleUnderline"/>
        </w:rPr>
        <w:t>working through allies is the clearest way to secure our interests in the Middle East while shifting resources to other regions</w:t>
      </w:r>
      <w:r w:rsidRPr="003160A8">
        <w:rPr>
          <w:sz w:val="16"/>
        </w:rPr>
        <w:t xml:space="preserve">. Third, </w:t>
      </w:r>
      <w:r w:rsidRPr="003160A8">
        <w:rPr>
          <w:rStyle w:val="StyleUnderline"/>
        </w:rPr>
        <w:t>severing our partnerships</w:t>
      </w:r>
      <w:r w:rsidRPr="003160A8">
        <w:rPr>
          <w:sz w:val="16"/>
        </w:rPr>
        <w:t xml:space="preserve"> in the region </w:t>
      </w:r>
      <w:r w:rsidRPr="003160A8">
        <w:rPr>
          <w:rStyle w:val="StyleUnderline"/>
        </w:rPr>
        <w:t xml:space="preserve">would force these states to look </w:t>
      </w:r>
      <w:r w:rsidRPr="003160A8">
        <w:rPr>
          <w:rStyle w:val="Emphasis"/>
        </w:rPr>
        <w:t>elsewhere for arms and other support</w:t>
      </w:r>
      <w:r w:rsidRPr="003160A8">
        <w:rPr>
          <w:rStyle w:val="StyleUnderline"/>
        </w:rPr>
        <w:t xml:space="preserve">, and </w:t>
      </w:r>
      <w:r w:rsidRPr="003160A8">
        <w:rPr>
          <w:rStyle w:val="Emphasis"/>
        </w:rPr>
        <w:t>increase the incentives for other external powers to deepen their involvement</w:t>
      </w:r>
      <w:r w:rsidRPr="003160A8">
        <w:rPr>
          <w:rStyle w:val="StyleUnderline"/>
        </w:rPr>
        <w:t xml:space="preserve"> in the region</w:t>
      </w:r>
      <w:r w:rsidRPr="003160A8">
        <w:rPr>
          <w:sz w:val="16"/>
        </w:rPr>
        <w:t>.12</w:t>
      </w:r>
    </w:p>
    <w:p w14:paraId="251014D9" w14:textId="77777777" w:rsidR="00DF5D3F" w:rsidRPr="003160A8" w:rsidRDefault="00DF5D3F" w:rsidP="00DF5D3F">
      <w:pPr>
        <w:rPr>
          <w:sz w:val="16"/>
        </w:rPr>
      </w:pPr>
      <w:r w:rsidRPr="003160A8">
        <w:rPr>
          <w:sz w:val="16"/>
        </w:rPr>
        <w:t>This is not to say, however, that the U.S. should simply be content with the status quo. Just as walking away from our regional partnerships would undermine our interests, so too would uncritically embracing them or resigning ourselves to the present state of affairs. Instead the U.S. should concentrate its efforts in a number of areas.</w:t>
      </w:r>
    </w:p>
    <w:p w14:paraId="74FC910F" w14:textId="77777777" w:rsidR="00DF5D3F" w:rsidRPr="003160A8" w:rsidRDefault="00DF5D3F" w:rsidP="00DF5D3F">
      <w:pPr>
        <w:rPr>
          <w:sz w:val="16"/>
        </w:rPr>
      </w:pPr>
      <w:r w:rsidRPr="003160A8">
        <w:rPr>
          <w:sz w:val="16"/>
        </w:rPr>
        <w:t>Improve Allied Military Effectiveness – As noted above, much U.S. military aid in the Middle East has proven to be a poor investment. But not all. With willing partners and a long-term U.S. commitment, such aid can pay significant dividends, as in the cases of Israel, the Palestinian Authority security forces, and the UAE. To be effective, the U.S. should not focus solely on training and equipping, or on modeling regional forces after our own. Rather, as Dr. Mara Karlin has argued13, effective military aid must also address questions of doctrine and organization. And as Dr. Kenneth Pollack has argued, U.S. assistance should focus on enhancing positive qualities partner militaries already possess.14 Congress and the Administration should also consider the allocation of military aid within the region; excluding aid to Israel, the lion’s share currently goes to support the purchase of major weapons systems by Egypt.</w:t>
      </w:r>
    </w:p>
    <w:p w14:paraId="1855F08D" w14:textId="77777777" w:rsidR="00DF5D3F" w:rsidRPr="003160A8" w:rsidRDefault="00DF5D3F" w:rsidP="00DF5D3F">
      <w:pPr>
        <w:rPr>
          <w:sz w:val="16"/>
        </w:rPr>
      </w:pPr>
      <w:r w:rsidRPr="003160A8">
        <w:rPr>
          <w:sz w:val="16"/>
        </w:rPr>
        <w:t>It is important, in my view, that the U.S. exercise care when imposing conditions on military aid or military sales, such as are now being debated with respect to Saudi Arabia. We should avoid, in my view, tying military assistance to unrelated issues, however compelling. The track record of this sort of conditionality is poor, likely because military assistance offers insufficient leverage to address deeper political and social problems in a partner state, and because our partners bristle at any perception that the U.S. is using assistance to impose our views on other matters. Tying multiple issues together means that progress on all will move at the pace of the most difficult among them; it is better to address our concerns separately and accept that progress will be fast in some areas and slow in others.</w:t>
      </w:r>
    </w:p>
    <w:p w14:paraId="33FA0DB1" w14:textId="77777777" w:rsidR="00DF5D3F" w:rsidRPr="003160A8" w:rsidRDefault="00DF5D3F" w:rsidP="00DF5D3F">
      <w:pPr>
        <w:rPr>
          <w:sz w:val="16"/>
        </w:rPr>
      </w:pPr>
      <w:r w:rsidRPr="003160A8">
        <w:rPr>
          <w:rStyle w:val="StyleUnderline"/>
        </w:rPr>
        <w:t>It is entirely appropriate</w:t>
      </w:r>
      <w:r w:rsidRPr="003160A8">
        <w:rPr>
          <w:sz w:val="16"/>
        </w:rPr>
        <w:t xml:space="preserve">, however, </w:t>
      </w:r>
      <w:r w:rsidRPr="003160A8">
        <w:rPr>
          <w:rStyle w:val="StyleUnderline"/>
        </w:rPr>
        <w:t xml:space="preserve">to tie assistance and sales to the conduct of partner militaries and the manner in which they wage war, as well as on </w:t>
      </w:r>
      <w:r w:rsidRPr="003160A8">
        <w:rPr>
          <w:rStyle w:val="Emphasis"/>
        </w:rPr>
        <w:t>stringent end-use verification</w:t>
      </w:r>
      <w:r w:rsidRPr="003160A8">
        <w:rPr>
          <w:sz w:val="16"/>
        </w:rPr>
        <w:t>. In addition, both Congress and the administration should bear in mind the systemic risks of steadily increasing arms sales to the region.15 Arms sales and other military assistance can fuel interventionism, distort civil-military relations in recipient states, and result in proliferation in cases of instability or poor custody. Policymakers also need to continue to bear in mind the need to preserve Israel’s qualitative military edge – despite warming relations between Israel and our Arab allies – as well as the possibility of conflict between U.S. allies more generally.</w:t>
      </w:r>
    </w:p>
    <w:p w14:paraId="1AEC092F" w14:textId="77777777" w:rsidR="00DF5D3F" w:rsidRPr="003160A8" w:rsidRDefault="00DF5D3F" w:rsidP="00DF5D3F">
      <w:pPr>
        <w:rPr>
          <w:sz w:val="16"/>
        </w:rPr>
      </w:pPr>
      <w:r w:rsidRPr="003160A8">
        <w:rPr>
          <w:rStyle w:val="StyleUnderline"/>
        </w:rPr>
        <w:t xml:space="preserve">Conditionality need not be explicit or Congressionally-mandated. It should instead be </w:t>
      </w:r>
      <w:r w:rsidRPr="003160A8">
        <w:rPr>
          <w:rStyle w:val="Emphasis"/>
        </w:rPr>
        <w:t xml:space="preserve">implicit in our security coordination </w:t>
      </w:r>
      <w:r w:rsidRPr="003160A8">
        <w:rPr>
          <w:rStyle w:val="StyleUnderline"/>
        </w:rPr>
        <w:t xml:space="preserve">with partners; we should </w:t>
      </w:r>
      <w:r w:rsidRPr="003160A8">
        <w:rPr>
          <w:rStyle w:val="Emphasis"/>
        </w:rPr>
        <w:t xml:space="preserve">only support military actions </w:t>
      </w:r>
      <w:r w:rsidRPr="003160A8">
        <w:rPr>
          <w:rStyle w:val="StyleUnderline"/>
        </w:rPr>
        <w:t xml:space="preserve">that serve our mutual interests, are </w:t>
      </w:r>
      <w:r w:rsidRPr="003160A8">
        <w:rPr>
          <w:rStyle w:val="Emphasis"/>
        </w:rPr>
        <w:t>conducted in accordance with international norms</w:t>
      </w:r>
      <w:r w:rsidRPr="003160A8">
        <w:rPr>
          <w:rStyle w:val="StyleUnderline"/>
        </w:rPr>
        <w:t xml:space="preserve">, have clear and realistic objectives and timetables, and have a viable political strategy alongside any military plan. This may produce difficult conversations in which we inform partners that we cannot support a particular operation, but this likely </w:t>
      </w:r>
      <w:r w:rsidRPr="003160A8">
        <w:rPr>
          <w:rStyle w:val="Emphasis"/>
        </w:rPr>
        <w:t xml:space="preserve">less damaging to our partnerships </w:t>
      </w:r>
      <w:r w:rsidRPr="003160A8">
        <w:rPr>
          <w:rStyle w:val="StyleUnderline"/>
        </w:rPr>
        <w:t xml:space="preserve">than initially offering support to a dubious action only to </w:t>
      </w:r>
      <w:r w:rsidRPr="003160A8">
        <w:rPr>
          <w:rStyle w:val="Emphasis"/>
        </w:rPr>
        <w:t>walk away when it begins to falter</w:t>
      </w:r>
      <w:r w:rsidRPr="003160A8">
        <w:rPr>
          <w:sz w:val="16"/>
        </w:rPr>
        <w:t>.</w:t>
      </w:r>
    </w:p>
    <w:p w14:paraId="6C29074B" w14:textId="77777777" w:rsidR="00DF5D3F" w:rsidRPr="003160A8" w:rsidRDefault="00DF5D3F" w:rsidP="00DF5D3F">
      <w:pPr>
        <w:rPr>
          <w:sz w:val="16"/>
        </w:rPr>
      </w:pPr>
      <w:r w:rsidRPr="003160A8">
        <w:rPr>
          <w:sz w:val="16"/>
        </w:rPr>
        <w:t xml:space="preserve">This raises the specific case of Yemen. As Congress and the Administration consider U.S. policy options in Yemen, they should bear in mind several points. First, Yemen is not, as it sometimes is portrayed, primarily a Saudi-Iranian conflict. The conflict has its roots in the disintegration of the Saleh regime in 2011 – whose authority beyond Sanaa was already questionable – and the political turmoil which followed. The GCC states intervened only after the Houthi movement ousted the internationally-recognized transitional government and violated several power-sharing agreements, for which the Houthis were condemned by UN Security Council resolution 2216. Iran’s involvement has reportedly remained modest, if pernicious. Iran’s exports of arms and fuel to the Houthis have helped to sustain and escalate the fighting. However, </w:t>
      </w:r>
      <w:r w:rsidRPr="003160A8">
        <w:rPr>
          <w:rStyle w:val="StyleUnderline"/>
        </w:rPr>
        <w:t>it is not clear that Tehran has the necessary influence to shape Houthi decision-making, and in any event it is unlikely Iran would wish to encourage the Houthis to stand down since its interests are arguably better served if Saudi Arabia and the UAE remain bogged down in the conflict</w:t>
      </w:r>
      <w:r w:rsidRPr="003160A8">
        <w:rPr>
          <w:sz w:val="16"/>
        </w:rPr>
        <w:t xml:space="preserve">. There is a silver lining to this, as </w:t>
      </w:r>
      <w:r w:rsidRPr="003160A8">
        <w:rPr>
          <w:rStyle w:val="StyleUnderline"/>
        </w:rPr>
        <w:t>it</w:t>
      </w:r>
      <w:r w:rsidRPr="003160A8">
        <w:rPr>
          <w:sz w:val="16"/>
        </w:rPr>
        <w:t xml:space="preserve"> also </w:t>
      </w:r>
      <w:r w:rsidRPr="003160A8">
        <w:rPr>
          <w:rStyle w:val="StyleUnderline"/>
        </w:rPr>
        <w:t>implies that the Saudis and Emiratis could influence the Houthis directly, and Iranian influence is not necessarily permanently entrenched in Yemen</w:t>
      </w:r>
      <w:r w:rsidRPr="003160A8">
        <w:rPr>
          <w:sz w:val="16"/>
        </w:rPr>
        <w:t>.</w:t>
      </w:r>
    </w:p>
    <w:p w14:paraId="7D09C36D" w14:textId="77777777" w:rsidR="00DF5D3F" w:rsidRPr="003160A8" w:rsidRDefault="00DF5D3F" w:rsidP="00DF5D3F">
      <w:pPr>
        <w:rPr>
          <w:sz w:val="16"/>
        </w:rPr>
      </w:pPr>
      <w:r w:rsidRPr="003160A8">
        <w:rPr>
          <w:sz w:val="16"/>
        </w:rPr>
        <w:t xml:space="preserve">Second, </w:t>
      </w:r>
      <w:r w:rsidRPr="003160A8">
        <w:rPr>
          <w:rStyle w:val="StyleUnderline"/>
        </w:rPr>
        <w:t>the withdrawal of U.S. support to the</w:t>
      </w:r>
      <w:r w:rsidRPr="003160A8">
        <w:rPr>
          <w:sz w:val="16"/>
        </w:rPr>
        <w:t xml:space="preserve"> GCC </w:t>
      </w:r>
      <w:r w:rsidRPr="003160A8">
        <w:rPr>
          <w:rStyle w:val="StyleUnderline"/>
        </w:rPr>
        <w:t>coalition, or the suspension of U.S. arms sales to Saudi Arabia or the UAE, are unlikely to end the conflict or ease humanitarian conditions in Yemen</w:t>
      </w:r>
      <w:r w:rsidRPr="003160A8">
        <w:rPr>
          <w:sz w:val="16"/>
        </w:rPr>
        <w:t>. Despite the Stockholm Agreement, the path to a political agreement between the Houthis and Yemeni government forces remains difficult, as the Director of National Intelligence recently noted16 and as violations of the ceasefire have so far demonstrated.17 Nor is this the only of Yemen’s conflicts; the country is also experiencing a renewed north-south split which may jeopardize its unity, which dates back only to 1990.18</w:t>
      </w:r>
    </w:p>
    <w:p w14:paraId="7A9B1E1C" w14:textId="77777777" w:rsidR="00DF5D3F" w:rsidRPr="003160A8" w:rsidRDefault="00DF5D3F" w:rsidP="00DF5D3F">
      <w:pPr>
        <w:rPr>
          <w:sz w:val="16"/>
        </w:rPr>
      </w:pPr>
      <w:r w:rsidRPr="003160A8">
        <w:rPr>
          <w:sz w:val="16"/>
        </w:rPr>
        <w:t xml:space="preserve">The best course of action for the U.S. and its partners is to boost our support for UN efforts at mediation between the Houthis and pro-government forces.19 Even if these falter, the U.S. should discourage its partners from pressing an attack on the port city of Hodeida, which could have significant humanitarian consequences. Instead, </w:t>
      </w:r>
      <w:r w:rsidRPr="003160A8">
        <w:rPr>
          <w:rStyle w:val="StyleUnderline"/>
        </w:rPr>
        <w:t>the U.S. should encourage its partners to remain focused on negotiations and improving humanitarian access, in part by addressing the problems identified in the most recent report of the UN Panel of Experts</w:t>
      </w:r>
      <w:r w:rsidRPr="003160A8">
        <w:rPr>
          <w:sz w:val="16"/>
        </w:rPr>
        <w:t xml:space="preserve">. 20 </w:t>
      </w:r>
      <w:r w:rsidRPr="003160A8">
        <w:rPr>
          <w:rStyle w:val="StyleUnderline"/>
        </w:rPr>
        <w:t xml:space="preserve">The coalition’s military aims going forward should be modest and focused on </w:t>
      </w:r>
      <w:r w:rsidRPr="003160A8">
        <w:rPr>
          <w:rStyle w:val="Emphasis"/>
        </w:rPr>
        <w:t>direct threats</w:t>
      </w:r>
      <w:r w:rsidRPr="003160A8">
        <w:rPr>
          <w:rStyle w:val="StyleUnderline"/>
        </w:rPr>
        <w:t xml:space="preserve">, including </w:t>
      </w:r>
      <w:r w:rsidRPr="003160A8">
        <w:rPr>
          <w:rStyle w:val="Emphasis"/>
        </w:rPr>
        <w:t>countering Iranian proliferation</w:t>
      </w:r>
      <w:r w:rsidRPr="003160A8">
        <w:rPr>
          <w:rStyle w:val="StyleUnderline"/>
        </w:rPr>
        <w:t xml:space="preserve"> to Yemen, </w:t>
      </w:r>
      <w:r w:rsidRPr="003160A8">
        <w:rPr>
          <w:rStyle w:val="Emphasis"/>
        </w:rPr>
        <w:t>deterring Houthi missile and rocket attacks</w:t>
      </w:r>
      <w:r w:rsidRPr="003160A8">
        <w:rPr>
          <w:rStyle w:val="StyleUnderline"/>
        </w:rPr>
        <w:t xml:space="preserve"> on neighboring countries and </w:t>
      </w:r>
      <w:r w:rsidRPr="003160A8">
        <w:rPr>
          <w:rStyle w:val="Emphasis"/>
        </w:rPr>
        <w:t>international shipping lanes</w:t>
      </w:r>
      <w:r w:rsidRPr="003160A8">
        <w:rPr>
          <w:rStyle w:val="StyleUnderline"/>
        </w:rPr>
        <w:t xml:space="preserve">, protecting areas liberated from Houthi control, and continuing to degrade </w:t>
      </w:r>
      <w:r w:rsidRPr="003160A8">
        <w:rPr>
          <w:rStyle w:val="Emphasis"/>
        </w:rPr>
        <w:t>AQAP and ISIS</w:t>
      </w:r>
      <w:r w:rsidRPr="003160A8">
        <w:rPr>
          <w:sz w:val="16"/>
        </w:rPr>
        <w:t xml:space="preserve">. While </w:t>
      </w:r>
      <w:r w:rsidRPr="003160A8">
        <w:rPr>
          <w:rStyle w:val="StyleUnderline"/>
        </w:rPr>
        <w:t xml:space="preserve">continued offensive military assistance to our allies should be </w:t>
      </w:r>
      <w:r w:rsidRPr="003160A8">
        <w:rPr>
          <w:rStyle w:val="Emphasis"/>
        </w:rPr>
        <w:t>contingent on a shared strategy</w:t>
      </w:r>
      <w:r w:rsidRPr="003160A8">
        <w:rPr>
          <w:sz w:val="16"/>
        </w:rPr>
        <w:t>, we should resist the temptation to walk away from our partners while U.S. interests remain at stake.</w:t>
      </w:r>
    </w:p>
    <w:p w14:paraId="2BDF1F92" w14:textId="77777777" w:rsidR="00DF5D3F" w:rsidRPr="0054596E" w:rsidRDefault="00DF5D3F" w:rsidP="00DF5D3F"/>
    <w:p w14:paraId="60BEBAF1" w14:textId="77777777" w:rsidR="00830252" w:rsidRDefault="00830252" w:rsidP="00830252">
      <w:pPr>
        <w:pStyle w:val="Heading3"/>
      </w:pPr>
      <w:r>
        <w:t xml:space="preserve">Conditions S- Monitoring </w:t>
      </w:r>
    </w:p>
    <w:p w14:paraId="1016A80A" w14:textId="77777777" w:rsidR="00830252" w:rsidRDefault="00830252" w:rsidP="00830252"/>
    <w:p w14:paraId="50393E1B" w14:textId="77777777" w:rsidR="00830252" w:rsidRDefault="00830252" w:rsidP="00830252">
      <w:pPr>
        <w:pStyle w:val="Heading4"/>
      </w:pPr>
      <w:r>
        <w:t>The new monitoring mechanisms created by the CP guarantee it has teeth</w:t>
      </w:r>
    </w:p>
    <w:p w14:paraId="3F106DAC" w14:textId="77777777" w:rsidR="00830252" w:rsidRPr="00070B4F" w:rsidRDefault="00830252" w:rsidP="00830252">
      <w:pPr>
        <w:rPr>
          <w:rStyle w:val="Style13ptBold"/>
        </w:rPr>
      </w:pPr>
      <w:r w:rsidRPr="00070B4F">
        <w:rPr>
          <w:rStyle w:val="Style13ptBold"/>
        </w:rPr>
        <w:t xml:space="preserve">Cambanis and Hanna 10-24-18 </w:t>
      </w:r>
    </w:p>
    <w:p w14:paraId="744C2D7B" w14:textId="77777777" w:rsidR="00830252" w:rsidRPr="00070B4F" w:rsidRDefault="00830252" w:rsidP="00830252">
      <w:pPr>
        <w:rPr>
          <w:sz w:val="16"/>
        </w:rPr>
      </w:pPr>
      <w:r w:rsidRPr="00070B4F">
        <w:rPr>
          <w:sz w:val="16"/>
        </w:rPr>
        <w:t>(Thanassis Cambanis is a journalist specializing in the Middle East and American foreign policy. Michael Wahid Hanna focuses on issues of international security, international law, and U.S. foreign policy in the broader Middle East and South Asia. https://tcf.org/content/commentary/war-yemen-tragedy-america-can-end-complicity/)</w:t>
      </w:r>
    </w:p>
    <w:p w14:paraId="2979CB42" w14:textId="77777777" w:rsidR="00830252" w:rsidRDefault="00830252" w:rsidP="00830252">
      <w:r w:rsidRPr="00070B4F">
        <w:rPr>
          <w:sz w:val="16"/>
        </w:rPr>
        <w:t xml:space="preserve">Those measures alone, however, will not be enough. </w:t>
      </w:r>
      <w:r w:rsidRPr="00070B4F">
        <w:rPr>
          <w:rStyle w:val="StyleUnderline"/>
        </w:rPr>
        <w:t xml:space="preserve">Congress ought to write new legislation that </w:t>
      </w:r>
      <w:r w:rsidRPr="00070B4F">
        <w:rPr>
          <w:rStyle w:val="Emphasis"/>
        </w:rPr>
        <w:t>imposes far more substantive reporting</w:t>
      </w:r>
      <w:r w:rsidRPr="00070B4F">
        <w:rPr>
          <w:rStyle w:val="StyleUnderline"/>
        </w:rPr>
        <w:t xml:space="preserve"> and certification obligations on the administration</w:t>
      </w:r>
      <w:r w:rsidRPr="00070B4F">
        <w:rPr>
          <w:sz w:val="16"/>
        </w:rPr>
        <w:t xml:space="preserve">. </w:t>
      </w:r>
      <w:r w:rsidRPr="00070B4F">
        <w:rPr>
          <w:rStyle w:val="Emphasis"/>
        </w:rPr>
        <w:t>Legislation with more teeth would make it much harder for the administration to treat certification as a hollow pro forma exercise</w:t>
      </w:r>
      <w:r w:rsidRPr="00070B4F">
        <w:rPr>
          <w:sz w:val="16"/>
        </w:rPr>
        <w:t xml:space="preserve">. </w:t>
      </w:r>
      <w:r w:rsidRPr="00070B4F">
        <w:rPr>
          <w:rStyle w:val="StyleUnderline"/>
        </w:rPr>
        <w:t>Such legislation should not allow for national security waivers</w:t>
      </w:r>
      <w:r>
        <w:t xml:space="preserve">, which in the past have been used by administrations to sidestep Congressional oversight. </w:t>
      </w:r>
      <w:r w:rsidRPr="00070B4F">
        <w:rPr>
          <w:rStyle w:val="StyleUnderline"/>
        </w:rPr>
        <w:t xml:space="preserve">Tougher legislation would also suspend ongoing sales if the administration does not </w:t>
      </w:r>
      <w:r w:rsidRPr="00070B4F">
        <w:rPr>
          <w:rStyle w:val="Emphasis"/>
        </w:rPr>
        <w:t>actively fulfil its reporting requirements</w:t>
      </w:r>
      <w:r>
        <w:t xml:space="preserve">. </w:t>
      </w:r>
      <w:r w:rsidRPr="00070B4F">
        <w:rPr>
          <w:rStyle w:val="StyleUnderline"/>
        </w:rPr>
        <w:t>The Pentagon has an affirmative obligation to prove that its actions are fulfilling the United States’ stated aims</w:t>
      </w:r>
      <w:r>
        <w:t>—in the case of the Yemen War, that U.S. actions are advancing strategic aims and reducing civilian casualties.</w:t>
      </w:r>
    </w:p>
    <w:p w14:paraId="40777B51" w14:textId="77777777" w:rsidR="00830252" w:rsidRDefault="00830252" w:rsidP="00830252"/>
    <w:p w14:paraId="42C2B22F" w14:textId="77777777" w:rsidR="00830252" w:rsidRDefault="00830252" w:rsidP="00830252">
      <w:pPr>
        <w:pStyle w:val="Heading4"/>
      </w:pPr>
      <w:r>
        <w:t>The CP improves monitoring and enforcement, aff evidence assumes the status quo</w:t>
      </w:r>
    </w:p>
    <w:p w14:paraId="423A9429" w14:textId="77777777" w:rsidR="00830252" w:rsidRPr="0023262C" w:rsidRDefault="00830252" w:rsidP="00830252">
      <w:pPr>
        <w:rPr>
          <w:rStyle w:val="Style13ptBold"/>
        </w:rPr>
      </w:pPr>
      <w:r w:rsidRPr="0023262C">
        <w:rPr>
          <w:rStyle w:val="Style13ptBold"/>
        </w:rPr>
        <w:t>Leonard, Lt. Colonel, 17</w:t>
      </w:r>
    </w:p>
    <w:p w14:paraId="5C52AFA0" w14:textId="77777777" w:rsidR="00830252" w:rsidRPr="0023262C" w:rsidRDefault="00830252" w:rsidP="00830252">
      <w:pPr>
        <w:rPr>
          <w:sz w:val="16"/>
        </w:rPr>
      </w:pPr>
      <w:r w:rsidRPr="0023262C">
        <w:rPr>
          <w:sz w:val="16"/>
        </w:rPr>
        <w:t xml:space="preserve">(Andrew M., </w:t>
      </w:r>
      <w:hyperlink r:id="rId35" w:history="1">
        <w:r w:rsidRPr="0023262C">
          <w:rPr>
            <w:rStyle w:val="Hyperlink"/>
            <w:sz w:val="16"/>
          </w:rPr>
          <w:t>https://www.foreignaffairs.com/articles/2017-06-29/getting-leahy-law-right</w:t>
        </w:r>
      </w:hyperlink>
      <w:r w:rsidRPr="0023262C">
        <w:rPr>
          <w:sz w:val="16"/>
        </w:rPr>
        <w:t>, 6-29)</w:t>
      </w:r>
    </w:p>
    <w:p w14:paraId="6B2878F2" w14:textId="77777777" w:rsidR="00830252" w:rsidRDefault="00830252" w:rsidP="00830252">
      <w:r w:rsidRPr="00D57155">
        <w:rPr>
          <w:rStyle w:val="StyleUnderline"/>
        </w:rPr>
        <w:t>There are several steps the State and Defense</w:t>
      </w:r>
      <w:r w:rsidRPr="0023262C">
        <w:rPr>
          <w:sz w:val="16"/>
        </w:rPr>
        <w:t xml:space="preserve"> Departments </w:t>
      </w:r>
      <w:r w:rsidRPr="00D57155">
        <w:rPr>
          <w:rStyle w:val="StyleUnderline"/>
        </w:rPr>
        <w:t>can take to ensure they are properly implementing</w:t>
      </w:r>
      <w:r w:rsidRPr="0023262C">
        <w:rPr>
          <w:sz w:val="16"/>
        </w:rPr>
        <w:t xml:space="preserve"> the Leahy laws. First, the two departments should </w:t>
      </w:r>
      <w:r w:rsidRPr="00D57155">
        <w:rPr>
          <w:rStyle w:val="StyleUnderline"/>
        </w:rPr>
        <w:t>call for a review of all cases in which security cooperation funds are suspended or rejected</w:t>
      </w:r>
      <w:r w:rsidRPr="0023262C">
        <w:rPr>
          <w:sz w:val="16"/>
        </w:rPr>
        <w:t xml:space="preserve">. This review will verify the quality of existing withholdings and could identify cases eligible for remediation. </w:t>
      </w:r>
      <w:r w:rsidRPr="00D57155">
        <w:rPr>
          <w:rStyle w:val="StyleUnderline"/>
        </w:rPr>
        <w:t>Both departments should give priority to remediation, including open and honest engagement with partner nations.</w:t>
      </w:r>
      <w:r>
        <w:rPr>
          <w:rStyle w:val="StyleUnderline"/>
        </w:rPr>
        <w:t xml:space="preserve"> </w:t>
      </w:r>
      <w:r w:rsidRPr="0023262C">
        <w:rPr>
          <w:sz w:val="16"/>
        </w:rPr>
        <w:t xml:space="preserve">In addition, the </w:t>
      </w:r>
      <w:r w:rsidRPr="00D57155">
        <w:rPr>
          <w:rStyle w:val="StyleUnderline"/>
        </w:rPr>
        <w:t>State and Defense</w:t>
      </w:r>
      <w:r w:rsidRPr="0023262C">
        <w:rPr>
          <w:sz w:val="16"/>
        </w:rPr>
        <w:t xml:space="preserve"> Departments </w:t>
      </w:r>
      <w:r w:rsidRPr="00D57155">
        <w:rPr>
          <w:rStyle w:val="StyleUnderline"/>
        </w:rPr>
        <w:t>should update and disseminate</w:t>
      </w:r>
      <w:r w:rsidRPr="0023262C">
        <w:rPr>
          <w:sz w:val="16"/>
        </w:rPr>
        <w:t xml:space="preserve">, </w:t>
      </w:r>
      <w:r w:rsidRPr="00D57155">
        <w:rPr>
          <w:rStyle w:val="Emphasis"/>
        </w:rPr>
        <w:t>based on input from practitioners in the field</w:t>
      </w:r>
      <w:r w:rsidRPr="0023262C">
        <w:rPr>
          <w:sz w:val="16"/>
        </w:rPr>
        <w:t xml:space="preserve">, </w:t>
      </w:r>
      <w:r w:rsidRPr="00D57155">
        <w:rPr>
          <w:rStyle w:val="StyleUnderline"/>
        </w:rPr>
        <w:t xml:space="preserve">revised policies and procedures on how to manage human rights vetting in order to ensure current U.S. policy is implemented in a </w:t>
      </w:r>
      <w:r w:rsidRPr="00D57155">
        <w:rPr>
          <w:rStyle w:val="Emphasis"/>
        </w:rPr>
        <w:t>coherent and consistent manner</w:t>
      </w:r>
      <w:r w:rsidRPr="0023262C">
        <w:rPr>
          <w:sz w:val="16"/>
        </w:rPr>
        <w:t xml:space="preserve">. Existing challenges include the lack of standards for determining if the source reporting a human rights violation is credible. There is also no standard in determining whether the unit itself or every individual in the unit must undergo vetting or what level of leadership is permitted to approve or withhold U.S. funding to a foreign security force unit. </w:t>
      </w:r>
      <w:r w:rsidRPr="00D57155">
        <w:rPr>
          <w:rStyle w:val="StyleUnderline"/>
        </w:rPr>
        <w:t>Once such guidance is clarified, it should be codified</w:t>
      </w:r>
      <w:r w:rsidRPr="0023262C">
        <w:rPr>
          <w:sz w:val="16"/>
        </w:rPr>
        <w:t xml:space="preserve"> in State and Defense Department operating procedures. Both the State and Defense Departments must also address ongoing misunderstandings about which department is accountable for implementing the Leahy laws. Both departments are separate but equal collaborators in implementing them. Therefore, even if the State Department oversees the administrative aspects of human rights vetting for both departments, the Defense Department needs to remain informed at every level and phase of that process when it involves Defense Department–funded activities, and vice versa. While these procedures are put in place, the State and Defense Departments should ensure training is available to officials at all levels who are responsible for human rights vetting decisions. This training should involve studying best practices and techniques for working with partner nations. </w:t>
      </w:r>
      <w:r w:rsidRPr="0023262C">
        <w:rPr>
          <w:rStyle w:val="StyleUnderline"/>
        </w:rPr>
        <w:t xml:space="preserve">Congress </w:t>
      </w:r>
      <w:r w:rsidRPr="0023262C">
        <w:rPr>
          <w:sz w:val="16"/>
        </w:rPr>
        <w:t xml:space="preserve">also plays a role in ensuring the Leahy laws are properly implemented. It </w:t>
      </w:r>
      <w:r w:rsidRPr="0023262C">
        <w:rPr>
          <w:rStyle w:val="StyleUnderline"/>
        </w:rPr>
        <w:t>should provide both the State and Defense</w:t>
      </w:r>
      <w:r w:rsidRPr="0023262C">
        <w:rPr>
          <w:sz w:val="16"/>
        </w:rPr>
        <w:t xml:space="preserve"> Departments </w:t>
      </w:r>
      <w:r w:rsidRPr="0023262C">
        <w:rPr>
          <w:rStyle w:val="Emphasis"/>
        </w:rPr>
        <w:t>with sufficient resources to undertake the very technical and time-intensive work of vetting human rights violations</w:t>
      </w:r>
      <w:r w:rsidRPr="0023262C">
        <w:rPr>
          <w:sz w:val="16"/>
        </w:rPr>
        <w:t xml:space="preserve">, </w:t>
      </w:r>
      <w:r w:rsidRPr="0023262C">
        <w:rPr>
          <w:rStyle w:val="StyleUnderline"/>
        </w:rPr>
        <w:t>as well as sufficient funds to ensure department personnel are properly trained to implement the laws</w:t>
      </w:r>
      <w:r w:rsidRPr="0023262C">
        <w:rPr>
          <w:sz w:val="16"/>
        </w:rPr>
        <w:t xml:space="preserve">. Both departments spend billions of dollars per year on security cooperation activities worldwide but spend only a fraction of a percent of this amount on implementation of the human rights vetting required. </w:t>
      </w:r>
      <w:r w:rsidRPr="0023262C">
        <w:rPr>
          <w:rStyle w:val="StyleUnderline"/>
        </w:rPr>
        <w:t xml:space="preserve">Professional and capable armed forces that respect and protect human rights are </w:t>
      </w:r>
      <w:r w:rsidRPr="0023262C">
        <w:rPr>
          <w:rStyle w:val="Emphasis"/>
        </w:rPr>
        <w:t>critical to the long-term stability and security of the United States and its global partners.</w:t>
      </w:r>
      <w:r w:rsidRPr="0023262C">
        <w:rPr>
          <w:sz w:val="16"/>
        </w:rPr>
        <w:t xml:space="preserve"> </w:t>
      </w:r>
      <w:r w:rsidRPr="0023262C">
        <w:rPr>
          <w:rStyle w:val="StyleUnderline"/>
        </w:rPr>
        <w:t xml:space="preserve">In advancing this issue, the U.S. government should not only continue to limit security cooperation with nations that violate human rights but also </w:t>
      </w:r>
      <w:r w:rsidRPr="0023262C">
        <w:rPr>
          <w:rStyle w:val="Emphasis"/>
        </w:rPr>
        <w:t>renew support and cooperation with those that hold violators accountable.</w:t>
      </w:r>
      <w:r>
        <w:rPr>
          <w:rStyle w:val="StyleUnderline"/>
        </w:rPr>
        <w:t xml:space="preserve"> </w:t>
      </w:r>
    </w:p>
    <w:p w14:paraId="0AB4C45E" w14:textId="77777777" w:rsidR="00830252" w:rsidRDefault="00830252" w:rsidP="00830252"/>
    <w:p w14:paraId="53DE05B7" w14:textId="77777777" w:rsidR="00830252" w:rsidRDefault="00830252" w:rsidP="00830252">
      <w:r>
        <w:t xml:space="preserve"> </w:t>
      </w:r>
    </w:p>
    <w:p w14:paraId="078E26D5" w14:textId="77777777" w:rsidR="00830252" w:rsidRDefault="00830252" w:rsidP="00830252">
      <w:pPr>
        <w:rPr>
          <w:sz w:val="16"/>
        </w:rPr>
      </w:pPr>
    </w:p>
    <w:p w14:paraId="73747BB0" w14:textId="77777777" w:rsidR="00830252" w:rsidRPr="00C40781" w:rsidRDefault="00830252" w:rsidP="00830252"/>
    <w:p w14:paraId="56BA059F" w14:textId="77777777" w:rsidR="00830252" w:rsidRPr="00C40781" w:rsidRDefault="00830252" w:rsidP="00830252">
      <w:pPr>
        <w:pStyle w:val="Heading3"/>
      </w:pPr>
      <w:r>
        <w:t xml:space="preserve">Condition S: Empirics </w:t>
      </w:r>
    </w:p>
    <w:p w14:paraId="39769A2D" w14:textId="31CFBC4F" w:rsidR="00830252" w:rsidRPr="006E77FE" w:rsidRDefault="00830252" w:rsidP="00830252">
      <w:pPr>
        <w:pStyle w:val="Heading4"/>
      </w:pPr>
      <w:r w:rsidRPr="006E77FE">
        <w:t xml:space="preserve">History shows carefully administered </w:t>
      </w:r>
      <w:r w:rsidR="00413B76">
        <w:t>sales</w:t>
      </w:r>
      <w:r w:rsidRPr="006E77FE">
        <w:t xml:space="preserve"> work </w:t>
      </w:r>
    </w:p>
    <w:p w14:paraId="16057C07" w14:textId="77777777" w:rsidR="00830252" w:rsidRPr="00C40781" w:rsidRDefault="00830252" w:rsidP="00830252">
      <w:pPr>
        <w:rPr>
          <w:rStyle w:val="Style13ptBold"/>
        </w:rPr>
      </w:pPr>
      <w:r w:rsidRPr="00C40781">
        <w:rPr>
          <w:rStyle w:val="Style13ptBold"/>
        </w:rPr>
        <w:t>Karlin, PhD, 17</w:t>
      </w:r>
    </w:p>
    <w:p w14:paraId="6B73DD8D" w14:textId="77777777" w:rsidR="00830252" w:rsidRPr="00C40781" w:rsidRDefault="00830252" w:rsidP="00830252">
      <w:pPr>
        <w:rPr>
          <w:sz w:val="16"/>
        </w:rPr>
      </w:pPr>
      <w:r w:rsidRPr="00C40781">
        <w:rPr>
          <w:sz w:val="16"/>
        </w:rPr>
        <w:t xml:space="preserve">(Mara, associate Professor at Johns Hopkins University’s School of Advanced International Studies and a Nonresident Senior Fellow at the Brookings Institution.  </w:t>
      </w:r>
      <w:hyperlink r:id="rId36" w:history="1">
        <w:r w:rsidRPr="00C40781">
          <w:rPr>
            <w:rStyle w:val="Hyperlink"/>
            <w:sz w:val="16"/>
          </w:rPr>
          <w:t>https://www.foreignaffairs.com/articles/2017-10-16/why-military-assistance-programs-disappoint</w:t>
        </w:r>
      </w:hyperlink>
      <w:r w:rsidRPr="00C40781">
        <w:rPr>
          <w:sz w:val="16"/>
        </w:rPr>
        <w:t xml:space="preserve">, Nov/Dec) </w:t>
      </w:r>
    </w:p>
    <w:p w14:paraId="57074F3A" w14:textId="77777777" w:rsidR="00830252" w:rsidRDefault="00830252" w:rsidP="00830252">
      <w:r w:rsidRPr="00C40781">
        <w:rPr>
          <w:rStyle w:val="StyleUnderline"/>
        </w:rPr>
        <w:t>History is not replete only with</w:t>
      </w:r>
      <w:r w:rsidRPr="00C40781">
        <w:rPr>
          <w:sz w:val="16"/>
        </w:rPr>
        <w:t xml:space="preserve"> tales of </w:t>
      </w:r>
      <w:r w:rsidRPr="00C40781">
        <w:rPr>
          <w:rStyle w:val="StyleUnderline"/>
        </w:rPr>
        <w:t>failure</w:t>
      </w:r>
      <w:r w:rsidRPr="00C40781">
        <w:rPr>
          <w:sz w:val="16"/>
        </w:rPr>
        <w:t xml:space="preserve">, however. Under certain circumstances, the United States has succeeded in reforming foreign militaries. Perhaps </w:t>
      </w:r>
      <w:r w:rsidRPr="00C40781">
        <w:rPr>
          <w:rStyle w:val="StyleUnderline"/>
        </w:rPr>
        <w:t>the best example</w:t>
      </w:r>
      <w:r w:rsidRPr="00C40781">
        <w:rPr>
          <w:sz w:val="16"/>
        </w:rPr>
        <w:t xml:space="preserve"> is the first: </w:t>
      </w:r>
      <w:r w:rsidRPr="00C40781">
        <w:rPr>
          <w:rStyle w:val="StyleUnderline"/>
        </w:rPr>
        <w:t>the U.S. program to build Greece’s military after World War II</w:t>
      </w:r>
      <w:r w:rsidRPr="00C40781">
        <w:rPr>
          <w:sz w:val="16"/>
        </w:rPr>
        <w:t>. In 1946, communist insurgents began waging war against the Greek government. In the words of Dean Acheson, then the U.S. secretary of state, “Greece was in the position of a semiconscious patient on the critical list whose relatives and physicians had been discussing whether his life could be saved.” Concerned about growing Soviet influence around the world, the administration of President Harry Truman quickly undertook a $300 million effort to strengthen the Greek economy and military. Crucially, the United States deeply involved itself in all aspects of Greek military affairs. State Department officials even drafted the Greek government’s initial request for aid. U.S. officials worked closely with Greece to reorganize the Hellenic Army’s structure to align with the mission of defending the government against communist guerillas rather than foreign armies. And they made sure that capable military leaders were appointed to the right positions. The architect of the U.S. effort, General James Van Fleet, was himself a capable and charismatic leader committed to keeping Athens and Washington on the same page. Under Van Fleet’s leadership, U</w:t>
      </w:r>
      <w:r w:rsidRPr="00C40781">
        <w:rPr>
          <w:rStyle w:val="StyleUnderline"/>
        </w:rPr>
        <w:t>.S. advisers trained and equipped the Greek forces, provided tactical and strategic advice, planned operations to rout guerilla fighters, and made organizational and personnel changes.</w:t>
      </w:r>
      <w:r w:rsidRPr="00C40781">
        <w:rPr>
          <w:sz w:val="16"/>
        </w:rPr>
        <w:t xml:space="preserve"> Van Fleet and his team oversaw a complete overhaul of military personnel, appointing a new chief of staff and compelling all of the Hellenic Army’s lieutenant generals except one to resign. They then facilitated the promotion and placement of eight major generals and encouraged the removal of division and corps commanders who were reluctant or incapable of supporting the broader strategy. In Washington, </w:t>
      </w:r>
      <w:r w:rsidRPr="00C40781">
        <w:rPr>
          <w:rStyle w:val="StyleUnderline"/>
        </w:rPr>
        <w:t>senior national security officials regularly assessed the program to ensure its purpose was clear, making necessary adjustments as the situation evolved.</w:t>
      </w:r>
      <w:r w:rsidRPr="00C40781">
        <w:rPr>
          <w:sz w:val="16"/>
        </w:rPr>
        <w:t xml:space="preserve"> They held serious debates about the appropriate role for the U.S. military, including when and if the United States should consider becoming a co-combatant in Greece’s civil war. And Truman responded promptly and decisively to signs of division among those administering the program. When a clash between Lincoln MacVeagh, the U.S. ambassador to Greece, and Dwight Griswold, who was in charge of the U.S. aid program in the country, proved insurmountable, the president removed MacVeagh. There were challenges, to be sure. The most intense disagreements with the Greeks centered on the size of the Hellenic Army, which Athens wanted to increase beyond what the United States thought necessary for internal defense. After more than a year of debate, during which the Greeks kept expanding the military despite American displeasure, U.S. officials finally threatened to withdraw U.S. support. The threat had its intended effect: the Greeks dropped the issue, and the military stayed within its authorized limits. </w:t>
      </w:r>
      <w:r w:rsidRPr="00C40781">
        <w:rPr>
          <w:rStyle w:val="StyleUnderline"/>
        </w:rPr>
        <w:t>All told, the program was a success</w:t>
      </w:r>
      <w:r w:rsidRPr="00C40781">
        <w:rPr>
          <w:sz w:val="16"/>
        </w:rPr>
        <w:t xml:space="preserve">. When Yugoslavia diminished its support for the communist insurgents as part of an effort to reposition itself away from the Soviet Union, the Greek military, thanks to the reforms instituted at the behest of Washington, was able to extend its control over the country. By 1949, thanks to U.S. support and training, government forces had defeated the guerillas, and the Greek state prevailed in one of the first proxy conflicts of the Cold War. TO BUILD OR NOT TO BUILD </w:t>
      </w:r>
      <w:r w:rsidRPr="00C40781">
        <w:rPr>
          <w:rStyle w:val="StyleUnderline"/>
        </w:rPr>
        <w:t>Past experience offers two key lessons</w:t>
      </w:r>
      <w:r w:rsidRPr="00C40781">
        <w:rPr>
          <w:sz w:val="16"/>
        </w:rPr>
        <w:t xml:space="preserve"> for U.S. officials as they seek to strengthen the security sectors of weak states. </w:t>
      </w:r>
      <w:r w:rsidRPr="00C40781">
        <w:rPr>
          <w:rStyle w:val="StyleUnderline"/>
        </w:rPr>
        <w:t>First</w:t>
      </w:r>
      <w:r w:rsidRPr="00C40781">
        <w:rPr>
          <w:sz w:val="16"/>
        </w:rPr>
        <w:t xml:space="preserve">, like all state-building endeavors, </w:t>
      </w:r>
      <w:r w:rsidRPr="00C40781">
        <w:rPr>
          <w:rStyle w:val="StyleUnderline"/>
        </w:rPr>
        <w:t>these are political, not technical, exercises</w:t>
      </w:r>
      <w:r w:rsidRPr="00C40781">
        <w:rPr>
          <w:sz w:val="16"/>
        </w:rPr>
        <w:t xml:space="preserve">. </w:t>
      </w:r>
      <w:r w:rsidRPr="00C40781">
        <w:rPr>
          <w:rStyle w:val="StyleUnderline"/>
        </w:rPr>
        <w:t xml:space="preserve">Instead of focusing narrowly on training and equipment, U.S. policymakers </w:t>
      </w:r>
      <w:r w:rsidRPr="00C40781">
        <w:rPr>
          <w:sz w:val="16"/>
        </w:rPr>
        <w:t xml:space="preserve">responsible for implementing such programs </w:t>
      </w:r>
      <w:r w:rsidRPr="00C40781">
        <w:rPr>
          <w:rStyle w:val="StyleUnderline"/>
        </w:rPr>
        <w:t>must address the purpose and scope of the U.S. role and the mission, leadership, and organizational structure of the partner’s military. In Saudi Arabia</w:t>
      </w:r>
      <w:r w:rsidRPr="00C40781">
        <w:rPr>
          <w:sz w:val="16"/>
        </w:rPr>
        <w:t xml:space="preserve">, for example, </w:t>
      </w:r>
      <w:r w:rsidRPr="00C40781">
        <w:rPr>
          <w:rStyle w:val="StyleUnderline"/>
        </w:rPr>
        <w:t>the U.S. military is running a handful of programs to train and equip the country’s armed forces, but it stays far away from sensitive issues</w:t>
      </w:r>
      <w:r w:rsidRPr="00C40781">
        <w:rPr>
          <w:sz w:val="16"/>
        </w:rPr>
        <w:t xml:space="preserve">, in line with Saudi preferences. </w:t>
      </w:r>
      <w:r w:rsidRPr="00C40781">
        <w:rPr>
          <w:rStyle w:val="StyleUnderline"/>
        </w:rPr>
        <w:t>The U</w:t>
      </w:r>
      <w:r w:rsidRPr="00C40781">
        <w:rPr>
          <w:sz w:val="16"/>
        </w:rPr>
        <w:t xml:space="preserve">nited </w:t>
      </w:r>
      <w:r w:rsidRPr="00C40781">
        <w:rPr>
          <w:rStyle w:val="StyleUnderline"/>
        </w:rPr>
        <w:t>S</w:t>
      </w:r>
      <w:r w:rsidRPr="00C40781">
        <w:rPr>
          <w:sz w:val="16"/>
        </w:rPr>
        <w:t xml:space="preserve">tates </w:t>
      </w:r>
      <w:r w:rsidRPr="00C40781">
        <w:rPr>
          <w:rStyle w:val="StyleUnderline"/>
        </w:rPr>
        <w:t>should align these disjointed programs</w:t>
      </w:r>
      <w:r w:rsidRPr="00C40781">
        <w:rPr>
          <w:sz w:val="16"/>
        </w:rPr>
        <w:t xml:space="preserve">, assess the broader purpose of U.S. support, </w:t>
      </w:r>
      <w:r w:rsidRPr="00C40781">
        <w:rPr>
          <w:rStyle w:val="StyleUnderline"/>
        </w:rPr>
        <w:t>and use the findings to meaningfully engage on crucial but sensitive matters.</w:t>
      </w:r>
      <w:r>
        <w:rPr>
          <w:rStyle w:val="StyleUnderline"/>
        </w:rPr>
        <w:t xml:space="preserve"> </w:t>
      </w:r>
      <w:r w:rsidRPr="00C40781">
        <w:rPr>
          <w:sz w:val="16"/>
        </w:rPr>
        <w:t xml:space="preserve">To be sure, </w:t>
      </w:r>
      <w:r w:rsidRPr="00C40781">
        <w:rPr>
          <w:rStyle w:val="StyleUnderline"/>
        </w:rPr>
        <w:t>increasing U.S. involvement in the details of a foreign country’s military is rife with colonial undertones and therefore might be difficult to digest</w:t>
      </w:r>
      <w:r w:rsidRPr="00C40781">
        <w:rPr>
          <w:sz w:val="16"/>
        </w:rPr>
        <w:t xml:space="preserve">. </w:t>
      </w:r>
      <w:r w:rsidRPr="00C40781">
        <w:rPr>
          <w:rStyle w:val="StyleUnderline"/>
        </w:rPr>
        <w:t>To minimize pushback, U.S. officials should watch how they communicate and avoid creating the perception that they are bullying those they seek to assist.</w:t>
      </w:r>
      <w:r w:rsidRPr="00C40781">
        <w:rPr>
          <w:sz w:val="16"/>
        </w:rPr>
        <w:t xml:space="preserve"> That said, </w:t>
      </w:r>
      <w:r w:rsidRPr="00C40781">
        <w:rPr>
          <w:rStyle w:val="Emphasis"/>
        </w:rPr>
        <w:t>it would be foolish not to acknowledge the reality of the relationship between the United States and its partners: as the provider of often irreplaceable military assistance, Washington has more influence than it may realize.</w:t>
      </w:r>
      <w:r w:rsidRPr="00C40781">
        <w:rPr>
          <w:sz w:val="16"/>
        </w:rPr>
        <w:t xml:space="preserve"> Recent efforts to condition military aid to Pakistan on the country’s cracking down on the militants within its borders, for example, are a good first step. The </w:t>
      </w:r>
      <w:r w:rsidRPr="00C40781">
        <w:rPr>
          <w:rStyle w:val="StyleUnderline"/>
        </w:rPr>
        <w:t>second</w:t>
      </w:r>
      <w:r w:rsidRPr="00C40781">
        <w:rPr>
          <w:sz w:val="16"/>
        </w:rPr>
        <w:t xml:space="preserve"> lesson for policymakers is that </w:t>
      </w:r>
      <w:r w:rsidRPr="00C40781">
        <w:rPr>
          <w:rStyle w:val="StyleUnderline"/>
        </w:rPr>
        <w:t>they cannot afford to ignore</w:t>
      </w:r>
      <w:r w:rsidRPr="00C40781">
        <w:rPr>
          <w:sz w:val="16"/>
        </w:rPr>
        <w:t xml:space="preserve"> the destabilizing potential of </w:t>
      </w:r>
      <w:r w:rsidRPr="00C40781">
        <w:rPr>
          <w:rStyle w:val="StyleUnderline"/>
        </w:rPr>
        <w:t>third parties</w:t>
      </w:r>
      <w:r w:rsidRPr="00C40781">
        <w:rPr>
          <w:sz w:val="16"/>
        </w:rPr>
        <w:t xml:space="preserve"> that pose a serious challenge to a newly equipped military. When and where possible, </w:t>
      </w:r>
      <w:r w:rsidRPr="00C40781">
        <w:rPr>
          <w:rStyle w:val="StyleUnderline"/>
        </w:rPr>
        <w:t>the United States should marshal its tools to limit external meddling. This might involve enhancing border security, going to the UN to leverage international pressure, or even, in extreme cases, attacking the third parties themselves</w:t>
      </w:r>
      <w:r w:rsidRPr="00C40781">
        <w:rPr>
          <w:sz w:val="16"/>
        </w:rPr>
        <w:t xml:space="preserve">. </w:t>
      </w:r>
    </w:p>
    <w:p w14:paraId="4E773837" w14:textId="77777777" w:rsidR="00830252" w:rsidRDefault="00830252" w:rsidP="00830252"/>
    <w:p w14:paraId="75D1AF68" w14:textId="77777777" w:rsidR="00DF5D3F" w:rsidRPr="00457B99" w:rsidRDefault="00DF5D3F" w:rsidP="00AA3208"/>
    <w:p w14:paraId="1E841BA2" w14:textId="61D02314" w:rsidR="004C1A32" w:rsidRPr="00457B99" w:rsidRDefault="004C1A32" w:rsidP="00B17844"/>
    <w:p w14:paraId="5F0600F0" w14:textId="128F9EFB" w:rsidR="00297E30" w:rsidRPr="00457B99" w:rsidRDefault="00C7051D" w:rsidP="00C7051D">
      <w:pPr>
        <w:pStyle w:val="Heading3"/>
      </w:pPr>
      <w:r w:rsidRPr="00457B99">
        <w:t>XT: Heg NB</w:t>
      </w:r>
    </w:p>
    <w:p w14:paraId="2AD2BE3B" w14:textId="71D89600" w:rsidR="00C7051D" w:rsidRPr="00457B99" w:rsidRDefault="00C7051D" w:rsidP="00C7051D"/>
    <w:p w14:paraId="7CF425AD" w14:textId="77777777" w:rsidR="00C7051D" w:rsidRPr="00457B99" w:rsidRDefault="00C7051D" w:rsidP="00C7051D">
      <w:pPr>
        <w:pStyle w:val="Heading4"/>
      </w:pPr>
      <w:r w:rsidRPr="00457B99">
        <w:t>Sales are key to US leadership- bilateral relations, credibility, economy, Russia/China flip case</w:t>
      </w:r>
    </w:p>
    <w:p w14:paraId="3D5664CB" w14:textId="77777777" w:rsidR="00C7051D" w:rsidRPr="00457B99" w:rsidRDefault="00C7051D" w:rsidP="00C7051D">
      <w:r w:rsidRPr="00457B99">
        <w:rPr>
          <w:rStyle w:val="Style13ptBold"/>
        </w:rPr>
        <w:t>Cooper, assistant sec. of state, 6-12</w:t>
      </w:r>
      <w:r w:rsidRPr="00457B99">
        <w:t>-19</w:t>
      </w:r>
    </w:p>
    <w:p w14:paraId="36659ED5" w14:textId="77777777" w:rsidR="00C7051D" w:rsidRPr="00457B99" w:rsidRDefault="00C7051D" w:rsidP="00C7051D">
      <w:pPr>
        <w:rPr>
          <w:sz w:val="16"/>
        </w:rPr>
      </w:pPr>
      <w:r w:rsidRPr="00457B99">
        <w:rPr>
          <w:sz w:val="16"/>
        </w:rPr>
        <w:t>(TESTIMONY OF R. CLARKE COOPER ASSISTANT SECRETARY OF STATE, POLITICAL-MILITARY AFFAIRS BEFORE THE HOUSE FOREIGN AFFAIRS COMMITTEE JUNE 12, 2019, 10 O’CLOCK AM https://docs.house.gov/meetings/FA/FA00/20190612/109641/HHRG-116-FA00-Wstate-CooperR-20190612.pdf)</w:t>
      </w:r>
    </w:p>
    <w:p w14:paraId="738B181C" w14:textId="77777777" w:rsidR="00C7051D" w:rsidRPr="00457B99" w:rsidRDefault="00C7051D" w:rsidP="00C7051D">
      <w:pPr>
        <w:rPr>
          <w:sz w:val="16"/>
        </w:rPr>
      </w:pPr>
      <w:r w:rsidRPr="00457B99">
        <w:rPr>
          <w:sz w:val="16"/>
        </w:rPr>
        <w:t>As the 2017 National Security Strategy makes clear</w:t>
      </w:r>
      <w:r w:rsidRPr="00457B99">
        <w:rPr>
          <w:rStyle w:val="StyleUnderline"/>
        </w:rPr>
        <w:t>, we are in an era of global competition against near-peer adversaries, including Russia and China</w:t>
      </w:r>
      <w:r w:rsidRPr="00457B99">
        <w:rPr>
          <w:sz w:val="16"/>
        </w:rPr>
        <w:t xml:space="preserve">. </w:t>
      </w:r>
      <w:r w:rsidRPr="00457B99">
        <w:rPr>
          <w:rStyle w:val="StyleUnderline"/>
        </w:rPr>
        <w:t>That competition includes security and defensive relationships that have political, military, and economic ramifications.</w:t>
      </w:r>
      <w:r w:rsidRPr="00457B99">
        <w:rPr>
          <w:sz w:val="16"/>
        </w:rPr>
        <w:t xml:space="preserve"> In such an environment </w:t>
      </w:r>
      <w:r w:rsidRPr="00457B99">
        <w:rPr>
          <w:rStyle w:val="StyleUnderline"/>
        </w:rPr>
        <w:t>it is crucial that the U</w:t>
      </w:r>
      <w:r w:rsidRPr="00457B99">
        <w:rPr>
          <w:sz w:val="16"/>
        </w:rPr>
        <w:t xml:space="preserve">nited </w:t>
      </w:r>
      <w:r w:rsidRPr="00457B99">
        <w:rPr>
          <w:rStyle w:val="StyleUnderline"/>
        </w:rPr>
        <w:t>S</w:t>
      </w:r>
      <w:r w:rsidRPr="00457B99">
        <w:rPr>
          <w:sz w:val="16"/>
        </w:rPr>
        <w:t xml:space="preserve">tates </w:t>
      </w:r>
      <w:r w:rsidRPr="00457B99">
        <w:rPr>
          <w:rStyle w:val="Emphasis"/>
        </w:rPr>
        <w:t xml:space="preserve">remain the partner of choice and be trusted as a dependable provider of defense capabilities – including materiel – to our partners. </w:t>
      </w:r>
      <w:r w:rsidRPr="00457B99">
        <w:rPr>
          <w:rStyle w:val="StyleUnderline"/>
        </w:rPr>
        <w:t xml:space="preserve">Our National Security Strategy describes the </w:t>
      </w:r>
      <w:r w:rsidRPr="00457B99">
        <w:rPr>
          <w:rStyle w:val="Emphasis"/>
        </w:rPr>
        <w:t>invaluable advantages</w:t>
      </w:r>
      <w:r w:rsidRPr="00457B99">
        <w:rPr>
          <w:rStyle w:val="StyleUnderline"/>
        </w:rPr>
        <w:t xml:space="preserve"> that our strong relationships with allies and partners deliver</w:t>
      </w:r>
      <w:r w:rsidRPr="00457B99">
        <w:rPr>
          <w:sz w:val="16"/>
        </w:rPr>
        <w:t xml:space="preserve">. </w:t>
      </w:r>
      <w:r w:rsidRPr="00457B99">
        <w:rPr>
          <w:rStyle w:val="StyleUnderline"/>
        </w:rPr>
        <w:t>While the United States continues to</w:t>
      </w:r>
      <w:r w:rsidRPr="00457B99">
        <w:rPr>
          <w:sz w:val="16"/>
        </w:rPr>
        <w:t xml:space="preserve"> build and </w:t>
      </w:r>
      <w:r w:rsidRPr="00457B99">
        <w:rPr>
          <w:rStyle w:val="StyleUnderline"/>
        </w:rPr>
        <w:t>offer our partners</w:t>
      </w:r>
      <w:r w:rsidRPr="00457B99">
        <w:rPr>
          <w:sz w:val="16"/>
        </w:rPr>
        <w:t xml:space="preserve"> with </w:t>
      </w:r>
      <w:r w:rsidRPr="00457B99">
        <w:rPr>
          <w:rStyle w:val="StyleUnderline"/>
        </w:rPr>
        <w:t>the most capable</w:t>
      </w:r>
      <w:r w:rsidRPr="00457B99">
        <w:rPr>
          <w:sz w:val="16"/>
        </w:rPr>
        <w:t>, advanced</w:t>
      </w:r>
      <w:r w:rsidRPr="00457B99">
        <w:rPr>
          <w:rStyle w:val="StyleUnderline"/>
        </w:rPr>
        <w:t xml:space="preserve">, defense technologies, we do not have a </w:t>
      </w:r>
      <w:r w:rsidRPr="00457B99">
        <w:rPr>
          <w:rStyle w:val="Emphasis"/>
        </w:rPr>
        <w:t>monopoly</w:t>
      </w:r>
      <w:r w:rsidRPr="00457B99">
        <w:rPr>
          <w:rStyle w:val="StyleUnderline"/>
        </w:rPr>
        <w:t xml:space="preserve"> on fostering or maintaining reliable security relationships. </w:t>
      </w:r>
      <w:r w:rsidRPr="00457B99">
        <w:rPr>
          <w:sz w:val="16"/>
        </w:rPr>
        <w:t xml:space="preserve">The National Security Strategy makes clear that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Emphasis"/>
        </w:rPr>
        <w:t>must compete</w:t>
      </w:r>
      <w:r w:rsidRPr="00457B99">
        <w:rPr>
          <w:sz w:val="16"/>
        </w:rPr>
        <w:t xml:space="preserve"> </w:t>
      </w:r>
      <w:r w:rsidRPr="00457B99">
        <w:rPr>
          <w:rStyle w:val="StyleUnderline"/>
        </w:rPr>
        <w:t>for</w:t>
      </w:r>
      <w:r w:rsidRPr="00457B99">
        <w:rPr>
          <w:sz w:val="16"/>
        </w:rPr>
        <w:t xml:space="preserve"> </w:t>
      </w:r>
      <w:r w:rsidRPr="00457B99">
        <w:rPr>
          <w:rStyle w:val="StyleUnderline"/>
        </w:rPr>
        <w:t xml:space="preserve">positive relationships around the world as China and Russia target their investments in the developing world to </w:t>
      </w:r>
      <w:r w:rsidRPr="00457B99">
        <w:rPr>
          <w:rStyle w:val="Emphasis"/>
        </w:rPr>
        <w:t>expand influence and gain competitive advantages</w:t>
      </w:r>
      <w:r w:rsidRPr="00457B99">
        <w:rPr>
          <w:sz w:val="16"/>
        </w:rPr>
        <w:t xml:space="preserve"> against the United States. Our </w:t>
      </w:r>
      <w:r w:rsidRPr="00457B99">
        <w:rPr>
          <w:rStyle w:val="StyleUnderline"/>
        </w:rPr>
        <w:t>adversaries</w:t>
      </w:r>
      <w:r w:rsidRPr="00457B99">
        <w:rPr>
          <w:sz w:val="16"/>
        </w:rPr>
        <w:t xml:space="preserve">, including Russia and China, </w:t>
      </w:r>
      <w:r w:rsidRPr="00457B99">
        <w:rPr>
          <w:rStyle w:val="StyleUnderline"/>
        </w:rPr>
        <w:t>have adopted deliberate, long-term strategies of trying to disrupt our partnerships by seeking to replace the U</w:t>
      </w:r>
      <w:r w:rsidRPr="00457B99">
        <w:rPr>
          <w:sz w:val="16"/>
        </w:rPr>
        <w:t xml:space="preserve">nited </w:t>
      </w:r>
      <w:r w:rsidRPr="00457B99">
        <w:rPr>
          <w:rStyle w:val="StyleUnderline"/>
        </w:rPr>
        <w:t>S</w:t>
      </w:r>
      <w:r w:rsidRPr="00457B99">
        <w:rPr>
          <w:sz w:val="16"/>
        </w:rPr>
        <w:t xml:space="preserve">tates </w:t>
      </w:r>
      <w:r w:rsidRPr="00457B99">
        <w:rPr>
          <w:rStyle w:val="Emphasis"/>
        </w:rPr>
        <w:t>as the credible supplier of choice.</w:t>
      </w:r>
      <w:r w:rsidRPr="00457B99">
        <w:rPr>
          <w:sz w:val="16"/>
        </w:rPr>
        <w:t xml:space="preserve"> </w:t>
      </w:r>
      <w:r w:rsidRPr="00457B99">
        <w:rPr>
          <w:rStyle w:val="StyleUnderline"/>
        </w:rPr>
        <w:t>We</w:t>
      </w:r>
      <w:r w:rsidRPr="00457B99">
        <w:rPr>
          <w:sz w:val="16"/>
        </w:rPr>
        <w:t xml:space="preserve"> simply </w:t>
      </w:r>
      <w:r w:rsidRPr="00457B99">
        <w:rPr>
          <w:rStyle w:val="StyleUnderline"/>
        </w:rPr>
        <w:t xml:space="preserve">cannot </w:t>
      </w:r>
      <w:r w:rsidRPr="00457B99">
        <w:rPr>
          <w:rStyle w:val="Emphasis"/>
        </w:rPr>
        <w:t>allow openings</w:t>
      </w:r>
      <w:r w:rsidRPr="00457B99">
        <w:rPr>
          <w:rStyle w:val="StyleUnderline"/>
        </w:rPr>
        <w:t xml:space="preserve"> that our adversaries will exploit to disrupt partnerships, to reduce our regional influence, to impact our defense industrial base, and </w:t>
      </w:r>
      <w:r w:rsidRPr="00457B99">
        <w:rPr>
          <w:rStyle w:val="Emphasis"/>
        </w:rPr>
        <w:t xml:space="preserve">to spread chaos. </w:t>
      </w:r>
      <w:r w:rsidRPr="00457B99">
        <w:rPr>
          <w:rStyle w:val="StyleUnderline"/>
        </w:rPr>
        <w:t>Remaining a reliable security partner</w:t>
      </w:r>
      <w:r w:rsidRPr="00457B99">
        <w:rPr>
          <w:sz w:val="16"/>
        </w:rPr>
        <w:t xml:space="preserve"> to our allies and friends around the world </w:t>
      </w:r>
      <w:r w:rsidRPr="00457B99">
        <w:rPr>
          <w:rStyle w:val="StyleUnderline"/>
        </w:rPr>
        <w:t>is</w:t>
      </w:r>
      <w:r w:rsidRPr="00457B99">
        <w:rPr>
          <w:sz w:val="16"/>
        </w:rPr>
        <w:t xml:space="preserve"> also </w:t>
      </w:r>
      <w:r w:rsidRPr="00457B99">
        <w:rPr>
          <w:rStyle w:val="StyleUnderline"/>
        </w:rPr>
        <w:t>in the interest and furtherance of our values.</w:t>
      </w:r>
      <w:r w:rsidRPr="00457B99">
        <w:rPr>
          <w:sz w:val="16"/>
        </w:rPr>
        <w:t xml:space="preserve"> </w:t>
      </w:r>
      <w:r w:rsidRPr="00457B99">
        <w:rPr>
          <w:rStyle w:val="StyleUnderline"/>
        </w:rPr>
        <w:t>When our adversaries sell weapons of war, they do not place the same</w:t>
      </w:r>
      <w:r w:rsidRPr="00457B99">
        <w:rPr>
          <w:sz w:val="16"/>
        </w:rPr>
        <w:t>, if any</w:t>
      </w:r>
      <w:r w:rsidRPr="00457B99">
        <w:rPr>
          <w:rStyle w:val="StyleUnderline"/>
        </w:rPr>
        <w:t>, premium that we do on addressing the risk that the capabilities we provide may contribute to abuses of human rights or violations of international humanitarian law</w:t>
      </w:r>
      <w:r w:rsidRPr="00457B99">
        <w:rPr>
          <w:sz w:val="16"/>
        </w:rPr>
        <w:t xml:space="preserve">. </w:t>
      </w:r>
      <w:r w:rsidRPr="00457B99">
        <w:rPr>
          <w:rStyle w:val="StyleUnderline"/>
        </w:rPr>
        <w:t>China does not work to expand transparency on the battlefield, and there is no Russian Conventional Arms Transfer Policy</w:t>
      </w:r>
      <w:r w:rsidRPr="00457B99">
        <w:rPr>
          <w:sz w:val="16"/>
        </w:rPr>
        <w:t xml:space="preserve"> that requires action to facilitate partner efforts to reduce civilian casualties, which is a policy we have had in place since 2018. When President Trump issued the updated Conventional Arms Transfer Policy in 2018, a centerpiece of the new Policy was its unprecedented directive that we work with partners to reduce the risk of civilian harm in their military operations. We are working on the implementation of that directive to shape future engagements, including with partners in advance of conflict situations. Before I close, let me address a few other aspects of these sales and the emergency certification that may be of interest to you.</w:t>
      </w:r>
    </w:p>
    <w:p w14:paraId="1CFF8386" w14:textId="77777777" w:rsidR="00C7051D" w:rsidRPr="00457B99" w:rsidRDefault="00C7051D" w:rsidP="00C7051D"/>
    <w:p w14:paraId="0C918141" w14:textId="451857C1" w:rsidR="00297E30" w:rsidRPr="00457B99" w:rsidRDefault="00297E30" w:rsidP="00297E30"/>
    <w:p w14:paraId="51EB6958" w14:textId="77777777" w:rsidR="00297E30" w:rsidRPr="00457B99" w:rsidRDefault="00297E30" w:rsidP="00297E30"/>
    <w:p w14:paraId="1823BC44" w14:textId="1EC5457D" w:rsidR="007779FE" w:rsidRPr="00457B99" w:rsidRDefault="007779FE" w:rsidP="007779FE">
      <w:pPr>
        <w:pStyle w:val="Heading1"/>
      </w:pPr>
      <w:r w:rsidRPr="00457B99">
        <w:t xml:space="preserve">Negative- Disads </w:t>
      </w:r>
    </w:p>
    <w:p w14:paraId="11079FA9" w14:textId="6C84C24D" w:rsidR="00F715C3" w:rsidRPr="00457B99" w:rsidRDefault="00F715C3" w:rsidP="00F715C3"/>
    <w:p w14:paraId="3C1EEEBF" w14:textId="27EE01A8" w:rsidR="00F715C3" w:rsidRDefault="00637402" w:rsidP="00637402">
      <w:pPr>
        <w:pStyle w:val="Heading2"/>
      </w:pPr>
      <w:r>
        <w:t xml:space="preserve">Game of Thrones </w:t>
      </w:r>
    </w:p>
    <w:p w14:paraId="70C25602" w14:textId="6A6A6B9B" w:rsidR="00637402" w:rsidRDefault="00637402" w:rsidP="00637402"/>
    <w:p w14:paraId="2485FBC7" w14:textId="77777777" w:rsidR="00A14B70" w:rsidRPr="00477202" w:rsidRDefault="00A14B70" w:rsidP="00A14B70">
      <w:pPr>
        <w:pStyle w:val="Heading3"/>
      </w:pPr>
      <w:r w:rsidRPr="00477202">
        <w:t xml:space="preserve">1NC Game of Thrones </w:t>
      </w:r>
    </w:p>
    <w:p w14:paraId="4318D06B" w14:textId="77777777" w:rsidR="00A14B70" w:rsidRPr="00477202" w:rsidRDefault="00A14B70" w:rsidP="00A14B70"/>
    <w:p w14:paraId="2A006B85" w14:textId="77777777" w:rsidR="00A14B70" w:rsidRPr="00477202" w:rsidRDefault="00A14B70" w:rsidP="00A14B70">
      <w:pPr>
        <w:pStyle w:val="Heading4"/>
      </w:pPr>
      <w:r w:rsidRPr="00477202">
        <w:t xml:space="preserve">A. You win or you die- the royal family is looking to oust MBS but Trump support keeps him afloat </w:t>
      </w:r>
    </w:p>
    <w:p w14:paraId="6D298E34" w14:textId="77777777" w:rsidR="00A14B70" w:rsidRPr="00477202" w:rsidRDefault="00A14B70" w:rsidP="00A14B70">
      <w:pPr>
        <w:rPr>
          <w:sz w:val="16"/>
        </w:rPr>
      </w:pPr>
      <w:r w:rsidRPr="00477202">
        <w:rPr>
          <w:rStyle w:val="Style13ptBold"/>
        </w:rPr>
        <w:t>AsiaNews 11-20</w:t>
      </w:r>
      <w:r w:rsidRPr="00477202">
        <w:t>-</w:t>
      </w:r>
      <w:r w:rsidRPr="00477202">
        <w:rPr>
          <w:sz w:val="16"/>
        </w:rPr>
        <w:t>18 http://www.asianews.it/news-en/Khashoggi-murder:-Saudi-royals-manoeuvring-in-the-shadows-to-keep-MbS-away-from-the-throne-45528.html</w:t>
      </w:r>
    </w:p>
    <w:p w14:paraId="6E414644" w14:textId="77777777" w:rsidR="00A14B70" w:rsidRPr="00477202" w:rsidRDefault="00A14B70" w:rsidP="00A14B70">
      <w:r w:rsidRPr="00477202">
        <w:rPr>
          <w:rStyle w:val="StyleUnderline"/>
        </w:rPr>
        <w:t xml:space="preserve">The murder of </w:t>
      </w:r>
      <w:r w:rsidRPr="00477202">
        <w:rPr>
          <w:sz w:val="16"/>
        </w:rPr>
        <w:t xml:space="preserve">journalist Jamal </w:t>
      </w:r>
      <w:r w:rsidRPr="00477202">
        <w:rPr>
          <w:rStyle w:val="StyleUnderline"/>
        </w:rPr>
        <w:t>Khashoggi</w:t>
      </w:r>
      <w:r w:rsidRPr="00477202">
        <w:rPr>
          <w:sz w:val="16"/>
        </w:rPr>
        <w:t xml:space="preserve"> on 2 October in the Saudi consulate in Istanbul </w:t>
      </w:r>
      <w:r w:rsidRPr="00477202">
        <w:rPr>
          <w:rStyle w:val="StyleUnderline"/>
        </w:rPr>
        <w:t xml:space="preserve">has triggered a </w:t>
      </w:r>
      <w:r w:rsidRPr="00477202">
        <w:rPr>
          <w:rStyle w:val="Emphasis"/>
        </w:rPr>
        <w:t>war inside the Wahhabi kingdom</w:t>
      </w:r>
      <w:r w:rsidRPr="00477202">
        <w:rPr>
          <w:sz w:val="16"/>
        </w:rPr>
        <w:t xml:space="preserve">. </w:t>
      </w:r>
      <w:r w:rsidRPr="00477202">
        <w:rPr>
          <w:rStyle w:val="StyleUnderline"/>
        </w:rPr>
        <w:t>Despite official denials</w:t>
      </w:r>
      <w:r w:rsidRPr="00477202">
        <w:rPr>
          <w:sz w:val="16"/>
        </w:rPr>
        <w:t>, Mohammed bin Salman (</w:t>
      </w:r>
      <w:r w:rsidRPr="00477202">
        <w:rPr>
          <w:rStyle w:val="StyleUnderline"/>
        </w:rPr>
        <w:t>MbS) is believed to have ordered the assassination</w:t>
      </w:r>
      <w:r w:rsidRPr="00477202">
        <w:rPr>
          <w:sz w:val="16"/>
        </w:rPr>
        <w:t xml:space="preserve">. For this reason, </w:t>
      </w:r>
      <w:r w:rsidRPr="00477202">
        <w:rPr>
          <w:rStyle w:val="StyleUnderline"/>
        </w:rPr>
        <w:t>some members of the royal family and top government officials want to prevent the</w:t>
      </w:r>
      <w:r w:rsidRPr="00477202">
        <w:rPr>
          <w:sz w:val="16"/>
        </w:rPr>
        <w:t xml:space="preserve"> 33-year-old </w:t>
      </w:r>
      <w:r w:rsidRPr="00477202">
        <w:rPr>
          <w:rStyle w:val="StyleUnderline"/>
        </w:rPr>
        <w:t>crown prince</w:t>
      </w:r>
      <w:r w:rsidRPr="00477202">
        <w:rPr>
          <w:sz w:val="16"/>
        </w:rPr>
        <w:t xml:space="preserve"> (now the country's strongman</w:t>
      </w:r>
      <w:r w:rsidRPr="00477202">
        <w:rPr>
          <w:rStyle w:val="StyleUnderline"/>
        </w:rPr>
        <w:t>) from ascending the throne</w:t>
      </w:r>
      <w:r w:rsidRPr="00477202">
        <w:rPr>
          <w:sz w:val="16"/>
        </w:rPr>
        <w:t xml:space="preserve"> when the current monarch, King Salman, dies. </w:t>
      </w:r>
      <w:r w:rsidRPr="00477202">
        <w:rPr>
          <w:rStyle w:val="StyleUnderline"/>
        </w:rPr>
        <w:t>According to anonymous Saudi sources</w:t>
      </w:r>
      <w:r w:rsidRPr="00477202">
        <w:rPr>
          <w:sz w:val="16"/>
        </w:rPr>
        <w:t xml:space="preserve"> cited by Reuters</w:t>
      </w:r>
      <w:r w:rsidRPr="00477202">
        <w:rPr>
          <w:rStyle w:val="StyleUnderline"/>
        </w:rPr>
        <w:t xml:space="preserve">, </w:t>
      </w:r>
      <w:r w:rsidRPr="00477202">
        <w:rPr>
          <w:rStyle w:val="Emphasis"/>
        </w:rPr>
        <w:t>dozens of princes and cousins</w:t>
      </w:r>
      <w:r w:rsidRPr="00477202">
        <w:rPr>
          <w:rStyle w:val="StyleUnderline"/>
        </w:rPr>
        <w:t xml:space="preserve"> from powerful branches of the Al Saud family want to see a change in the line of succession. </w:t>
      </w:r>
      <w:r w:rsidRPr="00477202">
        <w:rPr>
          <w:sz w:val="16"/>
        </w:rPr>
        <w:t xml:space="preserve">However, they won’t do by going against King Salman, 82, who designated MbS as his heir, a choice that must be ratified by a 34-member Allegiance Council after the king’s death. Diplomats and experts think it is highly unlikely that King Salman would turn against his son and deny him the throne. For this reason, other </w:t>
      </w:r>
      <w:r w:rsidRPr="00477202">
        <w:rPr>
          <w:rStyle w:val="StyleUnderline"/>
        </w:rPr>
        <w:t xml:space="preserve">family members have started a </w:t>
      </w:r>
      <w:r w:rsidRPr="00477202">
        <w:rPr>
          <w:rStyle w:val="Emphasis"/>
        </w:rPr>
        <w:t>behind-the-scenes operation</w:t>
      </w:r>
      <w:r w:rsidRPr="00477202">
        <w:rPr>
          <w:sz w:val="16"/>
        </w:rPr>
        <w:t xml:space="preserve">, without clashes or violent blows, </w:t>
      </w:r>
      <w:r w:rsidRPr="00477202">
        <w:rPr>
          <w:rStyle w:val="StyleUnderline"/>
        </w:rPr>
        <w:t>to ensure that</w:t>
      </w:r>
      <w:r w:rsidRPr="00477202">
        <w:rPr>
          <w:sz w:val="16"/>
        </w:rPr>
        <w:t xml:space="preserve"> 76-year-old Prince Ahmed bin </w:t>
      </w:r>
      <w:r w:rsidRPr="00477202">
        <w:rPr>
          <w:rStyle w:val="StyleUnderline"/>
        </w:rPr>
        <w:t>Abdulaziz,</w:t>
      </w:r>
      <w:r w:rsidRPr="00477202">
        <w:rPr>
          <w:sz w:val="16"/>
        </w:rPr>
        <w:t xml:space="preserve"> King Salman’s younger brother and uncle of the crown prince, </w:t>
      </w:r>
      <w:r w:rsidRPr="00477202">
        <w:rPr>
          <w:rStyle w:val="StyleUnderline"/>
        </w:rPr>
        <w:t>comes to throne when he dies</w:t>
      </w:r>
      <w:r w:rsidRPr="00477202">
        <w:rPr>
          <w:sz w:val="16"/>
        </w:rPr>
        <w:t xml:space="preserve">. Prince </w:t>
      </w:r>
      <w:r w:rsidRPr="00477202">
        <w:rPr>
          <w:rStyle w:val="StyleUnderline"/>
        </w:rPr>
        <w:t>Ahmed,</w:t>
      </w:r>
      <w:r w:rsidRPr="00477202">
        <w:rPr>
          <w:sz w:val="16"/>
        </w:rPr>
        <w:t xml:space="preserve"> the king’s only surviving brother, </w:t>
      </w:r>
      <w:r w:rsidRPr="00477202">
        <w:rPr>
          <w:rStyle w:val="StyleUnderline"/>
        </w:rPr>
        <w:t>can count on the support of many members of the royal family who are tired of MbS’s plots</w:t>
      </w:r>
      <w:r w:rsidRPr="00477202">
        <w:rPr>
          <w:sz w:val="16"/>
        </w:rPr>
        <w:t xml:space="preserve">. </w:t>
      </w:r>
      <w:r w:rsidRPr="00477202">
        <w:rPr>
          <w:rStyle w:val="StyleUnderline"/>
        </w:rPr>
        <w:t xml:space="preserve">He can also benefit from the help of the domestic security services and some </w:t>
      </w:r>
      <w:r w:rsidRPr="00477202">
        <w:rPr>
          <w:rStyle w:val="Emphasis"/>
        </w:rPr>
        <w:t>Western powers.</w:t>
      </w:r>
      <w:r w:rsidRPr="00477202">
        <w:rPr>
          <w:sz w:val="16"/>
        </w:rPr>
        <w:t xml:space="preserve"> It should also be noted that he was the only one to oppose MbS becoming crown prince in 2017. </w:t>
      </w:r>
      <w:r w:rsidRPr="00477202">
        <w:rPr>
          <w:rStyle w:val="StyleUnderline"/>
        </w:rPr>
        <w:t xml:space="preserve">The kingdom’s strong man can count on a </w:t>
      </w:r>
      <w:r w:rsidRPr="00477202">
        <w:rPr>
          <w:rStyle w:val="Emphasis"/>
        </w:rPr>
        <w:t>privileged relationship</w:t>
      </w:r>
      <w:r w:rsidRPr="00477202">
        <w:rPr>
          <w:rStyle w:val="StyleUnderline"/>
        </w:rPr>
        <w:t xml:space="preserve"> with</w:t>
      </w:r>
      <w:r w:rsidRPr="00477202">
        <w:rPr>
          <w:sz w:val="16"/>
        </w:rPr>
        <w:t xml:space="preserve"> Donald </w:t>
      </w:r>
      <w:r w:rsidRPr="00477202">
        <w:rPr>
          <w:rStyle w:val="Emphasis"/>
        </w:rPr>
        <w:t>Trump’s White House</w:t>
      </w:r>
      <w:r w:rsidRPr="00477202">
        <w:rPr>
          <w:sz w:val="16"/>
        </w:rPr>
        <w:t xml:space="preserve">, after years of tensions with the previous Obama administration. </w:t>
      </w:r>
      <w:r w:rsidRPr="00477202">
        <w:rPr>
          <w:rStyle w:val="StyleUnderline"/>
        </w:rPr>
        <w:t xml:space="preserve">But </w:t>
      </w:r>
      <w:r w:rsidRPr="00477202">
        <w:rPr>
          <w:sz w:val="16"/>
        </w:rPr>
        <w:t xml:space="preserve">something is happening in Washington and </w:t>
      </w:r>
      <w:r w:rsidRPr="00477202">
        <w:rPr>
          <w:rStyle w:val="StyleUnderline"/>
        </w:rPr>
        <w:t>Saudi government sources indicate possible US support for a change at the top</w:t>
      </w:r>
      <w:r w:rsidRPr="00477202">
        <w:rPr>
          <w:sz w:val="16"/>
        </w:rPr>
        <w:t xml:space="preserve"> in Riyadh. For more than 40 years, Prince </w:t>
      </w:r>
      <w:r w:rsidRPr="00477202">
        <w:rPr>
          <w:rStyle w:val="StyleUnderline"/>
        </w:rPr>
        <w:t>Ahmed</w:t>
      </w:r>
      <w:r w:rsidRPr="00477202">
        <w:rPr>
          <w:sz w:val="16"/>
        </w:rPr>
        <w:t xml:space="preserve"> held the Defence portfolio and is well-connected internationally. He has already </w:t>
      </w:r>
      <w:r w:rsidRPr="00477202">
        <w:rPr>
          <w:rStyle w:val="StyleUnderline"/>
        </w:rPr>
        <w:t>said that he would honour contracts to purchase US weapons systems</w:t>
      </w:r>
      <w:r w:rsidRPr="00477202">
        <w:rPr>
          <w:sz w:val="16"/>
        </w:rPr>
        <w:t xml:space="preserve"> (the real priority for the White House) </w:t>
      </w:r>
      <w:r w:rsidRPr="00477202">
        <w:rPr>
          <w:rStyle w:val="StyleUnderline"/>
        </w:rPr>
        <w:t xml:space="preserve">and would not stop the crown prince’s economic and social reforms. He would also work to restore "unity" within the royal family. </w:t>
      </w:r>
      <w:r w:rsidRPr="00477202">
        <w:rPr>
          <w:sz w:val="16"/>
        </w:rPr>
        <w:t xml:space="preserve">In the past year, MbS has tried to show the world – and international investors – the country’s reformist face, with an "innovative" economic and social agenda in the context of his Vision 2030 programme. Reforms include some minimal change in human rights, such as the right of women to drive. However, the arrest of senior officials and businessmen, the crackdown on activists and critical voices, the bloody war in Yemen with its civilian victims and the Khashoggi affair have cast a broad shadow on MbS. At present, </w:t>
      </w:r>
      <w:r w:rsidRPr="00477202">
        <w:rPr>
          <w:rStyle w:val="StyleUnderline"/>
        </w:rPr>
        <w:t>the White House does not show particular in a hurry to distance itself from the crown prince</w:t>
      </w:r>
      <w:r w:rsidRPr="00477202">
        <w:rPr>
          <w:sz w:val="16"/>
        </w:rPr>
        <w:t xml:space="preserve"> (rejecting CIA allegation that he is behind the Khashoggi murder), but it cannot be excluded that Trump may change his mind in the (near) future. In this sense, the final intelligence report on the death of the Saudi journalist will be crucial.</w:t>
      </w:r>
    </w:p>
    <w:p w14:paraId="09A8023E" w14:textId="77777777" w:rsidR="00A14B70" w:rsidRPr="00477202" w:rsidRDefault="00A14B70" w:rsidP="00A14B70"/>
    <w:p w14:paraId="546C0F4A" w14:textId="2A6DF992" w:rsidR="00A14B70" w:rsidRPr="00477202" w:rsidRDefault="00A14B70" w:rsidP="00A14B70">
      <w:pPr>
        <w:pStyle w:val="Heading4"/>
      </w:pPr>
      <w:r w:rsidRPr="00477202">
        <w:t xml:space="preserve">B. </w:t>
      </w:r>
      <w:r>
        <w:t xml:space="preserve">The plan ends US support for MBS causing replacement </w:t>
      </w:r>
    </w:p>
    <w:p w14:paraId="50936692" w14:textId="77777777" w:rsidR="00A14B70" w:rsidRPr="00477202" w:rsidRDefault="00A14B70" w:rsidP="00A14B70">
      <w:pPr>
        <w:rPr>
          <w:rStyle w:val="Style13ptBold"/>
        </w:rPr>
      </w:pPr>
      <w:r w:rsidRPr="00477202">
        <w:rPr>
          <w:rStyle w:val="Style13ptBold"/>
        </w:rPr>
        <w:t>Hearst, editor, 18</w:t>
      </w:r>
    </w:p>
    <w:p w14:paraId="41D2BCF7" w14:textId="77777777" w:rsidR="00A14B70" w:rsidRPr="00477202" w:rsidRDefault="00A14B70" w:rsidP="00A14B70">
      <w:pPr>
        <w:rPr>
          <w:sz w:val="16"/>
        </w:rPr>
      </w:pPr>
      <w:r w:rsidRPr="00477202">
        <w:rPr>
          <w:sz w:val="16"/>
        </w:rPr>
        <w:t xml:space="preserve">(David, </w:t>
      </w:r>
      <w:hyperlink r:id="rId37" w:history="1">
        <w:r w:rsidRPr="00477202">
          <w:rPr>
            <w:rStyle w:val="Hyperlink"/>
            <w:sz w:val="16"/>
          </w:rPr>
          <w:t>https://www.middleeasteye.net/news/exclusive-saudi-dissident-prince-flies-home-tackle-mbs-succession-58983364</w:t>
        </w:r>
      </w:hyperlink>
      <w:r w:rsidRPr="00477202">
        <w:rPr>
          <w:sz w:val="16"/>
        </w:rPr>
        <w:t>, 10-30)</w:t>
      </w:r>
    </w:p>
    <w:p w14:paraId="4CA825F9" w14:textId="77777777" w:rsidR="00A14B70" w:rsidRPr="00477202" w:rsidRDefault="00A14B70" w:rsidP="00A14B70">
      <w:r w:rsidRPr="00477202">
        <w:rPr>
          <w:sz w:val="16"/>
        </w:rPr>
        <w:t xml:space="preserve">Meanwhile, </w:t>
      </w:r>
      <w:r w:rsidRPr="00477202">
        <w:rPr>
          <w:rStyle w:val="StyleUnderline"/>
        </w:rPr>
        <w:t>in Washington disquiet grows</w:t>
      </w:r>
      <w:r w:rsidRPr="00477202">
        <w:rPr>
          <w:sz w:val="16"/>
        </w:rPr>
        <w:t xml:space="preserve">. Writing in the New York Times, </w:t>
      </w:r>
      <w:r w:rsidRPr="00477202">
        <w:rPr>
          <w:rStyle w:val="StyleUnderline"/>
        </w:rPr>
        <w:t>former national security advisor to</w:t>
      </w:r>
      <w:r w:rsidRPr="00477202">
        <w:rPr>
          <w:sz w:val="16"/>
        </w:rPr>
        <w:t xml:space="preserve"> the </w:t>
      </w:r>
      <w:r w:rsidRPr="00477202">
        <w:rPr>
          <w:rStyle w:val="StyleUnderline"/>
        </w:rPr>
        <w:t>Obama</w:t>
      </w:r>
      <w:r w:rsidRPr="00477202">
        <w:rPr>
          <w:sz w:val="16"/>
        </w:rPr>
        <w:t xml:space="preserve"> administration and US ambassador to the UN Susan </w:t>
      </w:r>
      <w:r w:rsidRPr="00477202">
        <w:rPr>
          <w:rStyle w:val="StyleUnderline"/>
        </w:rPr>
        <w:t xml:space="preserve">Rice said: “Looking ahead, Washington must act to mitigate the risks to our own interests. We should not rupture our important relationship with the kingdom, but we must make clear it </w:t>
      </w:r>
      <w:r w:rsidRPr="00477202">
        <w:rPr>
          <w:rStyle w:val="Emphasis"/>
        </w:rPr>
        <w:t xml:space="preserve">cannot be business as usual so long as Prince Mohammed continues to wield unlimited power. </w:t>
      </w:r>
      <w:r w:rsidRPr="00477202">
        <w:rPr>
          <w:sz w:val="16"/>
        </w:rPr>
        <w:t>“</w:t>
      </w:r>
      <w:r w:rsidRPr="00477202">
        <w:rPr>
          <w:rStyle w:val="StyleUnderline"/>
        </w:rPr>
        <w:t>It should be U</w:t>
      </w:r>
      <w:r w:rsidRPr="00477202">
        <w:rPr>
          <w:sz w:val="16"/>
        </w:rPr>
        <w:t xml:space="preserve">nited </w:t>
      </w:r>
      <w:r w:rsidRPr="00477202">
        <w:rPr>
          <w:rStyle w:val="StyleUnderline"/>
        </w:rPr>
        <w:t>S</w:t>
      </w:r>
      <w:r w:rsidRPr="00477202">
        <w:rPr>
          <w:sz w:val="16"/>
        </w:rPr>
        <w:t xml:space="preserve">tates </w:t>
      </w:r>
      <w:r w:rsidRPr="00477202">
        <w:rPr>
          <w:rStyle w:val="StyleUnderline"/>
        </w:rPr>
        <w:t>policy,</w:t>
      </w:r>
      <w:r w:rsidRPr="00477202">
        <w:rPr>
          <w:sz w:val="16"/>
        </w:rPr>
        <w:t xml:space="preserve"> in conjunction with our allies, </w:t>
      </w:r>
      <w:r w:rsidRPr="00477202">
        <w:rPr>
          <w:rStyle w:val="Emphasis"/>
        </w:rPr>
        <w:t>to sideline the crown prince</w:t>
      </w:r>
      <w:r w:rsidRPr="00477202">
        <w:rPr>
          <w:sz w:val="16"/>
        </w:rPr>
        <w:t xml:space="preserve"> </w:t>
      </w:r>
      <w:r w:rsidRPr="00477202">
        <w:rPr>
          <w:rStyle w:val="StyleUnderline"/>
        </w:rPr>
        <w:t xml:space="preserve">in order to increase pressure on the royal family to find a </w:t>
      </w:r>
      <w:r w:rsidRPr="00477202">
        <w:rPr>
          <w:rStyle w:val="Emphasis"/>
        </w:rPr>
        <w:t>steadier replacement,”</w:t>
      </w:r>
      <w:r w:rsidRPr="00477202">
        <w:rPr>
          <w:sz w:val="16"/>
        </w:rPr>
        <w:t xml:space="preserve"> she added.</w:t>
      </w:r>
    </w:p>
    <w:p w14:paraId="69C59DEB" w14:textId="77777777" w:rsidR="00A14B70" w:rsidRPr="00477202" w:rsidRDefault="00A14B70" w:rsidP="00A14B70">
      <w:pPr>
        <w:pStyle w:val="Heading4"/>
        <w:rPr>
          <w:rFonts w:eastAsia="MS Gothic"/>
        </w:rPr>
      </w:pPr>
      <w:r>
        <w:rPr>
          <w:rFonts w:eastAsia="MS Gothic"/>
        </w:rPr>
        <w:t xml:space="preserve">C. MBS is key to “Vision 2030”-crucial to combatting climate change globally </w:t>
      </w:r>
    </w:p>
    <w:p w14:paraId="5D481FC1" w14:textId="77777777" w:rsidR="00A14B70" w:rsidRPr="00477202" w:rsidRDefault="00A14B70" w:rsidP="00A14B70">
      <w:pPr>
        <w:rPr>
          <w:sz w:val="16"/>
          <w:szCs w:val="16"/>
        </w:rPr>
      </w:pPr>
      <w:r w:rsidRPr="00477202">
        <w:rPr>
          <w:b/>
          <w:bCs/>
          <w:u w:val="single"/>
        </w:rPr>
        <w:t>Doherty, 17</w:t>
      </w:r>
      <w:r w:rsidRPr="00477202">
        <w:t xml:space="preserve"> </w:t>
      </w:r>
      <w:r w:rsidRPr="00477202">
        <w:rPr>
          <w:sz w:val="16"/>
          <w:szCs w:val="16"/>
        </w:rPr>
        <w:t xml:space="preserve">-- Long Haul Capital Group president </w:t>
      </w:r>
    </w:p>
    <w:p w14:paraId="32F711B8" w14:textId="77777777" w:rsidR="00A14B70" w:rsidRPr="00477202" w:rsidRDefault="00A14B70" w:rsidP="00A14B70">
      <w:pPr>
        <w:rPr>
          <w:sz w:val="16"/>
          <w:szCs w:val="16"/>
        </w:rPr>
      </w:pPr>
      <w:r w:rsidRPr="00477202">
        <w:rPr>
          <w:sz w:val="16"/>
          <w:szCs w:val="16"/>
        </w:rPr>
        <w:t>[Patrick, "Behind Saudi Arabia's $2 trillion bet on a sustainable future," Green Biz, 3-24-17, https://www.greenbiz.com/article/behind-saudi-arabias-2-trillion-bet-sustainable-future, accessed 2-5-19]</w:t>
      </w:r>
    </w:p>
    <w:p w14:paraId="4B6F9B2E" w14:textId="77777777" w:rsidR="00A14B70" w:rsidRPr="00477202" w:rsidRDefault="00A14B70" w:rsidP="00A14B70">
      <w:pPr>
        <w:rPr>
          <w:rFonts w:eastAsia="Cambria"/>
          <w:sz w:val="14"/>
        </w:rPr>
      </w:pPr>
      <w:r w:rsidRPr="00477202">
        <w:rPr>
          <w:rFonts w:eastAsia="Cambria"/>
          <w:sz w:val="14"/>
        </w:rPr>
        <w:t xml:space="preserve">Behind </w:t>
      </w:r>
      <w:r w:rsidRPr="00477202">
        <w:rPr>
          <w:rFonts w:eastAsia="Cambria"/>
          <w:u w:val="single"/>
        </w:rPr>
        <w:t xml:space="preserve">Saudi Arabia's $2 trillion bet on a </w:t>
      </w:r>
      <w:r w:rsidRPr="00477202">
        <w:rPr>
          <w:rFonts w:eastAsia="Cambria"/>
          <w:b/>
          <w:iCs/>
          <w:u w:val="single"/>
          <w:bdr w:val="single" w:sz="8" w:space="0" w:color="auto"/>
        </w:rPr>
        <w:t>sustainable future</w:t>
      </w:r>
    </w:p>
    <w:p w14:paraId="13A11DAA" w14:textId="77777777" w:rsidR="00A14B70" w:rsidRPr="00477202" w:rsidRDefault="00A14B70" w:rsidP="00A14B70">
      <w:pPr>
        <w:rPr>
          <w:rFonts w:eastAsia="Cambria"/>
          <w:sz w:val="14"/>
        </w:rPr>
      </w:pPr>
      <w:r w:rsidRPr="00477202">
        <w:rPr>
          <w:rFonts w:eastAsia="Cambria"/>
          <w:sz w:val="14"/>
        </w:rPr>
        <w:t xml:space="preserve">Deputy Crown Prince </w:t>
      </w:r>
      <w:r w:rsidRPr="00477202">
        <w:rPr>
          <w:rFonts w:eastAsia="Cambria"/>
          <w:b/>
          <w:iCs/>
          <w:u w:val="single"/>
          <w:bdr w:val="single" w:sz="8" w:space="0" w:color="auto"/>
        </w:rPr>
        <w:t>M</w:t>
      </w:r>
      <w:r w:rsidRPr="00477202">
        <w:rPr>
          <w:rFonts w:eastAsia="Cambria"/>
          <w:sz w:val="14"/>
        </w:rPr>
        <w:t xml:space="preserve">ohammad </w:t>
      </w:r>
      <w:r w:rsidRPr="00477202">
        <w:rPr>
          <w:rFonts w:eastAsia="Cambria"/>
          <w:b/>
          <w:iCs/>
          <w:u w:val="single"/>
          <w:bdr w:val="single" w:sz="8" w:space="0" w:color="auto"/>
        </w:rPr>
        <w:t>b</w:t>
      </w:r>
      <w:r w:rsidRPr="00477202">
        <w:rPr>
          <w:rFonts w:eastAsia="Cambria"/>
          <w:sz w:val="14"/>
        </w:rPr>
        <w:t xml:space="preserve">in </w:t>
      </w:r>
      <w:r w:rsidRPr="00477202">
        <w:rPr>
          <w:rFonts w:eastAsia="Cambria"/>
          <w:b/>
          <w:iCs/>
          <w:u w:val="single"/>
          <w:bdr w:val="single" w:sz="8" w:space="0" w:color="auto"/>
        </w:rPr>
        <w:t>S</w:t>
      </w:r>
      <w:r w:rsidRPr="00477202">
        <w:rPr>
          <w:rFonts w:eastAsia="Cambria"/>
          <w:sz w:val="14"/>
        </w:rPr>
        <w:t xml:space="preserve">alman Al Saud, at age 31, </w:t>
      </w:r>
      <w:r w:rsidRPr="00477202">
        <w:rPr>
          <w:rFonts w:eastAsia="Cambria"/>
          <w:b/>
          <w:iCs/>
          <w:u w:val="single"/>
          <w:bdr w:val="single" w:sz="8" w:space="0" w:color="auto"/>
        </w:rPr>
        <w:t>is the driving force</w:t>
      </w:r>
      <w:r w:rsidRPr="00477202">
        <w:rPr>
          <w:rFonts w:eastAsia="Cambria"/>
          <w:u w:val="single"/>
        </w:rPr>
        <w:t xml:space="preserve"> behind Saudi Arabia’s radical economic experiment. </w:t>
      </w:r>
      <w:r w:rsidRPr="00477202">
        <w:rPr>
          <w:rFonts w:eastAsia="Cambria"/>
          <w:sz w:val="14"/>
        </w:rPr>
        <w:t xml:space="preserve">If his plans succeed, he’ll also be the world’s largest impact investor. And like any impact investor, the deputy crown prince’s ESG strategy (environment, social, governance) is at the center of his thinking. More than that, </w:t>
      </w:r>
      <w:r w:rsidRPr="00477202">
        <w:rPr>
          <w:rFonts w:eastAsia="Cambria"/>
          <w:u w:val="single"/>
        </w:rPr>
        <w:t xml:space="preserve">his approach is opening up a </w:t>
      </w:r>
      <w:r w:rsidRPr="00477202">
        <w:rPr>
          <w:rFonts w:eastAsia="Cambria"/>
          <w:b/>
          <w:iCs/>
          <w:u w:val="single"/>
          <w:bdr w:val="single" w:sz="8" w:space="0" w:color="auto"/>
        </w:rPr>
        <w:t xml:space="preserve">new front </w:t>
      </w:r>
      <w:r w:rsidRPr="00477202">
        <w:rPr>
          <w:rFonts w:eastAsia="Cambria"/>
          <w:iCs/>
          <w:u w:val="single"/>
          <w:bdr w:val="single" w:sz="8" w:space="0" w:color="auto"/>
        </w:rPr>
        <w:t>in the effort</w:t>
      </w:r>
      <w:r w:rsidRPr="00477202">
        <w:rPr>
          <w:rFonts w:eastAsia="Cambria"/>
          <w:b/>
          <w:iCs/>
          <w:u w:val="single"/>
          <w:bdr w:val="single" w:sz="8" w:space="0" w:color="auto"/>
        </w:rPr>
        <w:t xml:space="preserve"> to address global climate change</w:t>
      </w:r>
      <w:r w:rsidRPr="00477202">
        <w:rPr>
          <w:rFonts w:eastAsia="Cambria"/>
          <w:sz w:val="14"/>
        </w:rPr>
        <w:t xml:space="preserve">. At the core of the youthful prince’s strategy is the historic initial public offering (IPO) for </w:t>
      </w:r>
      <w:r w:rsidRPr="00477202">
        <w:rPr>
          <w:rFonts w:eastAsia="Cambria"/>
          <w:u w:val="single"/>
        </w:rPr>
        <w:t>Saudi Aramco</w:t>
      </w:r>
      <w:r w:rsidRPr="00477202">
        <w:rPr>
          <w:rFonts w:eastAsia="Cambria"/>
          <w:sz w:val="14"/>
        </w:rPr>
        <w:t xml:space="preserve">, the kingdom’s national oil company. Slated to value the fossil fuels giant somewhere between $1 trillion and $1.5 trillion, the story of the IPO itself (and the record fees for floating it) has eclipsed the fact that the owner of the world’s largest oil company </w:t>
      </w:r>
      <w:r w:rsidRPr="00477202">
        <w:rPr>
          <w:rFonts w:eastAsia="Cambria"/>
          <w:u w:val="single"/>
        </w:rPr>
        <w:t>is</w:t>
      </w:r>
      <w:r w:rsidRPr="00477202">
        <w:rPr>
          <w:rFonts w:eastAsia="Cambria"/>
          <w:sz w:val="14"/>
        </w:rPr>
        <w:t xml:space="preserve">, in effect, divesting a portion of its interest (5 percent, initially) and </w:t>
      </w:r>
      <w:r w:rsidRPr="00477202">
        <w:rPr>
          <w:rFonts w:eastAsia="Cambria"/>
          <w:u w:val="single"/>
        </w:rPr>
        <w:t>preparing to invest</w:t>
      </w:r>
      <w:r w:rsidRPr="00477202">
        <w:rPr>
          <w:rFonts w:eastAsia="Cambria"/>
          <w:sz w:val="14"/>
        </w:rPr>
        <w:t xml:space="preserve"> the </w:t>
      </w:r>
      <w:r w:rsidRPr="00477202">
        <w:rPr>
          <w:rFonts w:eastAsia="Cambria"/>
          <w:u w:val="single"/>
        </w:rPr>
        <w:t>proceeds in a cleaner, greener, more resilient economic hypothesis</w:t>
      </w:r>
      <w:r w:rsidRPr="00477202">
        <w:rPr>
          <w:rFonts w:eastAsia="Cambria"/>
          <w:sz w:val="14"/>
        </w:rPr>
        <w:t xml:space="preserve">. It’s a bold and brilliant move for Saudi Arabia, and </w:t>
      </w:r>
      <w:r w:rsidRPr="00477202">
        <w:rPr>
          <w:rFonts w:eastAsia="Cambria"/>
          <w:u w:val="single"/>
        </w:rPr>
        <w:t>because of the prince’s</w:t>
      </w:r>
      <w:r w:rsidRPr="00477202">
        <w:rPr>
          <w:rFonts w:eastAsia="Cambria"/>
          <w:sz w:val="14"/>
        </w:rPr>
        <w:t xml:space="preserve"> goals and the </w:t>
      </w:r>
      <w:r w:rsidRPr="00477202">
        <w:rPr>
          <w:rFonts w:eastAsia="Cambria"/>
          <w:u w:val="single"/>
        </w:rPr>
        <w:t>scale of</w:t>
      </w:r>
      <w:r w:rsidRPr="00477202">
        <w:rPr>
          <w:rFonts w:eastAsia="Cambria"/>
          <w:sz w:val="14"/>
        </w:rPr>
        <w:t xml:space="preserve"> his </w:t>
      </w:r>
      <w:r w:rsidRPr="00477202">
        <w:rPr>
          <w:rFonts w:eastAsia="Cambria"/>
          <w:u w:val="single"/>
        </w:rPr>
        <w:t>ambitions, it’s</w:t>
      </w:r>
      <w:r w:rsidRPr="00477202">
        <w:rPr>
          <w:rFonts w:eastAsia="Cambria"/>
          <w:sz w:val="14"/>
        </w:rPr>
        <w:t xml:space="preserve"> </w:t>
      </w:r>
      <w:r w:rsidRPr="00477202">
        <w:rPr>
          <w:rFonts w:eastAsia="Cambria"/>
          <w:u w:val="single"/>
        </w:rPr>
        <w:t>essential</w:t>
      </w:r>
      <w:r w:rsidRPr="00477202">
        <w:rPr>
          <w:rFonts w:eastAsia="Cambria"/>
          <w:sz w:val="14"/>
        </w:rPr>
        <w:t xml:space="preserve"> that </w:t>
      </w:r>
      <w:r w:rsidRPr="00477202">
        <w:rPr>
          <w:rFonts w:eastAsia="Cambria"/>
          <w:u w:val="single"/>
        </w:rPr>
        <w:t>other</w:t>
      </w:r>
      <w:r w:rsidRPr="00477202">
        <w:rPr>
          <w:rFonts w:eastAsia="Cambria"/>
          <w:sz w:val="14"/>
        </w:rPr>
        <w:t xml:space="preserve"> long-term </w:t>
      </w:r>
      <w:r w:rsidRPr="00477202">
        <w:rPr>
          <w:rFonts w:eastAsia="Cambria"/>
          <w:u w:val="single"/>
        </w:rPr>
        <w:t>investors</w:t>
      </w:r>
      <w:r w:rsidRPr="00477202">
        <w:rPr>
          <w:rFonts w:eastAsia="Cambria"/>
          <w:sz w:val="14"/>
        </w:rPr>
        <w:t xml:space="preserve"> concerned with macroeconomic health and risk begin to understand its basic structure — and </w:t>
      </w:r>
      <w:r w:rsidRPr="00477202">
        <w:rPr>
          <w:rFonts w:eastAsia="Cambria"/>
          <w:u w:val="single"/>
        </w:rPr>
        <w:t>help it succeed</w:t>
      </w:r>
      <w:r w:rsidRPr="00477202">
        <w:rPr>
          <w:rFonts w:eastAsia="Cambria"/>
          <w:sz w:val="14"/>
        </w:rPr>
        <w:t xml:space="preserve">. First the rationale. </w:t>
      </w:r>
      <w:r w:rsidRPr="00477202">
        <w:rPr>
          <w:rFonts w:eastAsia="Cambria"/>
          <w:u w:val="single"/>
        </w:rPr>
        <w:t>Shale oil production</w:t>
      </w:r>
      <w:r w:rsidRPr="00477202">
        <w:rPr>
          <w:rFonts w:eastAsia="Cambria"/>
          <w:sz w:val="14"/>
        </w:rPr>
        <w:t xml:space="preserve">, challenging domestic demographics, pressing regional security matters, and the need to renew the contract between the royal family and a new generation of Saudis have </w:t>
      </w:r>
      <w:r w:rsidRPr="00477202">
        <w:rPr>
          <w:rFonts w:eastAsia="Cambria"/>
          <w:u w:val="single"/>
        </w:rPr>
        <w:t>shattered the status</w:t>
      </w:r>
      <w:r w:rsidRPr="00477202">
        <w:rPr>
          <w:rFonts w:eastAsia="Cambria"/>
          <w:sz w:val="14"/>
        </w:rPr>
        <w:t xml:space="preserve"> </w:t>
      </w:r>
      <w:r w:rsidRPr="00477202">
        <w:rPr>
          <w:rFonts w:eastAsia="Cambria"/>
          <w:u w:val="single"/>
        </w:rPr>
        <w:t>quo</w:t>
      </w:r>
      <w:r w:rsidRPr="00477202">
        <w:rPr>
          <w:rFonts w:eastAsia="Cambria"/>
          <w:sz w:val="14"/>
        </w:rPr>
        <w:t xml:space="preserve">. In addition, Saudi Arabia, a late but full signatory to the Paris Agreement on climate change, has recognized that the increase in atmospheric carbon is manmade, that business-as-usual emissions will make Saudi Arabia unlivable, and that this is in part due to burning Saudi Arabia’s fossil fuels. All of these factors are forcing new thinking. But the more immediate threat to Saudi Arabia is the slow and uncertain way the world is planning the necessary global transition. </w:t>
      </w:r>
      <w:r w:rsidRPr="00477202">
        <w:rPr>
          <w:rFonts w:eastAsia="Cambria"/>
          <w:u w:val="single"/>
        </w:rPr>
        <w:t>Oil prices are low and</w:t>
      </w:r>
      <w:r w:rsidRPr="00477202">
        <w:rPr>
          <w:rFonts w:eastAsia="Cambria"/>
          <w:sz w:val="14"/>
        </w:rPr>
        <w:t xml:space="preserve"> long-term </w:t>
      </w:r>
      <w:r w:rsidRPr="00477202">
        <w:rPr>
          <w:rFonts w:eastAsia="Cambria"/>
          <w:u w:val="single"/>
        </w:rPr>
        <w:t>investment in oil</w:t>
      </w:r>
      <w:r w:rsidRPr="00477202">
        <w:rPr>
          <w:rFonts w:eastAsia="Cambria"/>
          <w:sz w:val="14"/>
        </w:rPr>
        <w:t xml:space="preserve"> and gas infrastructure </w:t>
      </w:r>
      <w:r w:rsidRPr="00477202">
        <w:rPr>
          <w:rFonts w:eastAsia="Cambria"/>
          <w:u w:val="single"/>
        </w:rPr>
        <w:t>is increasingly difficult</w:t>
      </w:r>
      <w:r w:rsidRPr="00477202">
        <w:rPr>
          <w:rFonts w:eastAsia="Cambria"/>
          <w:sz w:val="14"/>
        </w:rPr>
        <w:t xml:space="preserve">, as 1,500 investors from 50 countries managing $60 trillion of assets have adopted the Principles for Responsible Investment, which require ESG to be incorporated into decisions. With extreme weather events occurring more frequently than scientists predicted, and no meaningful transition plan, a devastating storm, flood or drought could trigger a series of policy reactions that preclude an orderly transition to sustainability, leaving the oil-revenue-dependent government vulnerable. </w:t>
      </w:r>
      <w:r w:rsidRPr="00477202">
        <w:rPr>
          <w:rFonts w:eastAsia="Cambria"/>
          <w:u w:val="single"/>
        </w:rPr>
        <w:t>The</w:t>
      </w:r>
      <w:r w:rsidRPr="00477202">
        <w:rPr>
          <w:rFonts w:eastAsia="Cambria"/>
          <w:sz w:val="14"/>
        </w:rPr>
        <w:t xml:space="preserve"> </w:t>
      </w:r>
      <w:r w:rsidRPr="00477202">
        <w:rPr>
          <w:rFonts w:eastAsia="Cambria"/>
          <w:b/>
          <w:u w:val="single"/>
        </w:rPr>
        <w:t>very</w:t>
      </w:r>
      <w:r w:rsidRPr="00477202">
        <w:rPr>
          <w:rFonts w:eastAsia="Cambria"/>
          <w:sz w:val="14"/>
        </w:rPr>
        <w:t xml:space="preserve"> </w:t>
      </w:r>
      <w:r w:rsidRPr="00477202">
        <w:rPr>
          <w:rFonts w:eastAsia="Cambria"/>
          <w:b/>
          <w:iCs/>
          <w:u w:val="single"/>
          <w:bdr w:val="single" w:sz="8" w:space="0" w:color="auto"/>
        </w:rPr>
        <w:t>survival of Saudi Arabia</w:t>
      </w:r>
      <w:r w:rsidRPr="00477202">
        <w:rPr>
          <w:rFonts w:eastAsia="Cambria"/>
          <w:u w:val="single"/>
        </w:rPr>
        <w:t xml:space="preserve"> is at risk</w:t>
      </w:r>
      <w:r w:rsidRPr="00477202">
        <w:rPr>
          <w:rFonts w:eastAsia="Cambria"/>
          <w:sz w:val="14"/>
        </w:rPr>
        <w:t xml:space="preserve"> given that the International Energy Agency estimates no more than one-third (PDF) of proven global reserves of fossil fuels can be burned if the planet is to stay within the Paris Agreement’s limits, that Saudi Arabia controls 16 percent of global reserves, and that 80-90 percent of the government’s funding comes from oil and gas. Orderly or disorderly, </w:t>
      </w:r>
      <w:r w:rsidRPr="00477202">
        <w:rPr>
          <w:rFonts w:eastAsia="Cambria"/>
          <w:u w:val="single"/>
        </w:rPr>
        <w:t xml:space="preserve">the endgame is clear: The world, </w:t>
      </w:r>
      <w:r w:rsidRPr="00477202">
        <w:rPr>
          <w:rFonts w:eastAsia="Cambria"/>
          <w:b/>
          <w:iCs/>
          <w:u w:val="single"/>
          <w:bdr w:val="single" w:sz="8" w:space="0" w:color="auto"/>
        </w:rPr>
        <w:t>sooner than expected</w:t>
      </w:r>
      <w:r w:rsidRPr="00477202">
        <w:rPr>
          <w:rFonts w:eastAsia="Cambria"/>
          <w:u w:val="single"/>
        </w:rPr>
        <w:t>, will stop using Saudi Arabia’s primary product and source of revenue</w:t>
      </w:r>
      <w:r w:rsidRPr="00477202">
        <w:rPr>
          <w:rFonts w:eastAsia="Cambria"/>
          <w:sz w:val="14"/>
        </w:rPr>
        <w:t xml:space="preserve">. This was evident enough to the country’s last monarch, King Abdullah bin Abdulaziz, who in 2015 asked Prince Mohammed bin Salman, or MBS, as he is known, to begin planning a new economic strategy for his successor (the prince’s father and current king, Salman bin Abdulaziz). And that’s exactly what he did. </w:t>
      </w:r>
      <w:r w:rsidRPr="00477202">
        <w:rPr>
          <w:rFonts w:eastAsia="Cambria"/>
          <w:u w:val="single"/>
        </w:rPr>
        <w:t>MBS proposed to invest in</w:t>
      </w:r>
      <w:r w:rsidRPr="00477202">
        <w:rPr>
          <w:rFonts w:eastAsia="Cambria"/>
          <w:sz w:val="14"/>
        </w:rPr>
        <w:t xml:space="preserve"> the core infrastructure for </w:t>
      </w:r>
      <w:r w:rsidRPr="00477202">
        <w:rPr>
          <w:rFonts w:eastAsia="Cambria"/>
          <w:u w:val="single"/>
        </w:rPr>
        <w:t>a post-oil economy</w:t>
      </w:r>
      <w:r w:rsidRPr="00477202">
        <w:rPr>
          <w:rFonts w:eastAsia="Cambria"/>
          <w:sz w:val="14"/>
        </w:rPr>
        <w:t xml:space="preserve">. It’s actually what all impact investors need to be doing. A new vision for the Kingdom </w:t>
      </w:r>
      <w:r w:rsidRPr="00477202">
        <w:rPr>
          <w:rFonts w:eastAsia="Cambria"/>
          <w:u w:val="single"/>
        </w:rPr>
        <w:t>The plan</w:t>
      </w:r>
      <w:r w:rsidRPr="00477202">
        <w:rPr>
          <w:rFonts w:eastAsia="Cambria"/>
          <w:sz w:val="14"/>
        </w:rPr>
        <w:t xml:space="preserve">, published in 2016, </w:t>
      </w:r>
      <w:r w:rsidRPr="00477202">
        <w:rPr>
          <w:rFonts w:eastAsia="Cambria"/>
          <w:u w:val="single"/>
        </w:rPr>
        <w:t xml:space="preserve">is called </w:t>
      </w:r>
      <w:r w:rsidRPr="00477202">
        <w:rPr>
          <w:rFonts w:eastAsia="Cambria"/>
          <w:b/>
          <w:u w:val="single"/>
        </w:rPr>
        <w:t>Vision 2030</w:t>
      </w:r>
      <w:r w:rsidRPr="00477202">
        <w:rPr>
          <w:rFonts w:eastAsia="Cambria"/>
          <w:sz w:val="14"/>
        </w:rPr>
        <w:t xml:space="preserve"> and it represents a 21st century grand strategy of sorts. Key to that strategy is for the kingdom to consolidate a number of existing funds, including the proceeds of the Aramco IPO to create a single, $2 trillion sovereign wealth fund. Half of that fund will then make the kinds of domestic long-term investments in infrastructure and economic development that the private sector is too impatient to do well. The other half will invest outside of the country in income-producing investments that reinforce Vision 2030. Domestically, </w:t>
      </w:r>
      <w:r w:rsidRPr="00477202">
        <w:rPr>
          <w:rFonts w:eastAsia="Cambria"/>
          <w:u w:val="single"/>
        </w:rPr>
        <w:t>Vision 2030 is a solid plan for what needs to happen</w:t>
      </w:r>
      <w:r w:rsidRPr="00477202">
        <w:rPr>
          <w:rFonts w:eastAsia="Cambria"/>
          <w:sz w:val="14"/>
        </w:rPr>
        <w:t xml:space="preserve">. First, </w:t>
      </w:r>
      <w:r w:rsidRPr="00477202">
        <w:rPr>
          <w:rFonts w:eastAsia="Cambria"/>
          <w:u w:val="single"/>
        </w:rPr>
        <w:t>Aramco will diversify</w:t>
      </w:r>
      <w:r w:rsidRPr="00477202">
        <w:rPr>
          <w:rFonts w:eastAsia="Cambria"/>
          <w:sz w:val="14"/>
        </w:rPr>
        <w:t xml:space="preserve"> — especially into non-combustion petrochemicals so that its oil and gas assets are not completely stranded — </w:t>
      </w:r>
      <w:r w:rsidRPr="00477202">
        <w:rPr>
          <w:rFonts w:eastAsia="Cambria"/>
          <w:u w:val="single"/>
        </w:rPr>
        <w:t>and</w:t>
      </w:r>
      <w:r w:rsidRPr="00477202">
        <w:rPr>
          <w:rFonts w:eastAsia="Cambria"/>
          <w:sz w:val="14"/>
        </w:rPr>
        <w:t xml:space="preserve"> it will </w:t>
      </w:r>
      <w:r w:rsidRPr="00477202">
        <w:rPr>
          <w:rFonts w:eastAsia="Cambria"/>
          <w:u w:val="single"/>
        </w:rPr>
        <w:t>spend $30</w:t>
      </w:r>
      <w:r w:rsidRPr="00477202">
        <w:rPr>
          <w:rFonts w:eastAsia="Cambria"/>
          <w:sz w:val="14"/>
        </w:rPr>
        <w:t xml:space="preserve"> billion </w:t>
      </w:r>
      <w:r w:rsidRPr="00477202">
        <w:rPr>
          <w:rFonts w:eastAsia="Cambria"/>
          <w:u w:val="single"/>
        </w:rPr>
        <w:t xml:space="preserve">to $50 billion on </w:t>
      </w:r>
      <w:r w:rsidRPr="00477202">
        <w:rPr>
          <w:rFonts w:eastAsia="Cambria"/>
          <w:b/>
          <w:iCs/>
          <w:u w:val="single"/>
          <w:bdr w:val="single" w:sz="8" w:space="0" w:color="auto"/>
        </w:rPr>
        <w:t>renewable energy</w:t>
      </w:r>
      <w:r w:rsidRPr="00477202">
        <w:rPr>
          <w:rFonts w:eastAsia="Cambria"/>
          <w:sz w:val="14"/>
        </w:rPr>
        <w:t xml:space="preserve">. Second, </w:t>
      </w:r>
      <w:r w:rsidRPr="00477202">
        <w:rPr>
          <w:rFonts w:eastAsia="Cambria"/>
          <w:u w:val="single"/>
        </w:rPr>
        <w:t>the kingdom will build a new ecosystem of</w:t>
      </w:r>
      <w:r w:rsidRPr="00477202">
        <w:rPr>
          <w:rFonts w:eastAsia="Cambria"/>
          <w:sz w:val="14"/>
        </w:rPr>
        <w:t xml:space="preserve"> small- and medium-sized </w:t>
      </w:r>
      <w:r w:rsidRPr="00477202">
        <w:rPr>
          <w:rFonts w:eastAsia="Cambria"/>
          <w:u w:val="single"/>
        </w:rPr>
        <w:t>businesses</w:t>
      </w:r>
      <w:r w:rsidRPr="00477202">
        <w:rPr>
          <w:rFonts w:eastAsia="Cambria"/>
          <w:sz w:val="14"/>
        </w:rPr>
        <w:t xml:space="preserve"> that make new products from those petrochemicals, </w:t>
      </w:r>
      <w:r w:rsidRPr="00477202">
        <w:rPr>
          <w:rFonts w:eastAsia="Cambria"/>
          <w:u w:val="single"/>
        </w:rPr>
        <w:t xml:space="preserve">adding value to the kingdom’s commodities that will produce the income necessary to sustain a thriving society. </w:t>
      </w:r>
      <w:r w:rsidRPr="00477202">
        <w:rPr>
          <w:rFonts w:eastAsia="Cambria"/>
          <w:sz w:val="14"/>
        </w:rPr>
        <w:t xml:space="preserve">Third, the kingdom will build a more vibrant place for its citizens to live, investing heavily in world-class smart, healthy and sustainable cities. In a reference to gender-based discrimination, the prince also realizes that his country "can’t thrive while curbing the rights of half its population," according to a recent interview. Vision 2030 demonstrates that Prince Salman Al Saud has figured out an elusive lesson about managing risk when you operate at significant scale: The best way to predict the future is to create it. Instead of hedging risk in a dysfunctional global economy, MBS is choosing to actively change that economy in a way that creates a healthier global and domestic system. If he can mandate that Saudi cities be built from advanced polymer building materials, he could even position Saudi Arabia to corner a massive new market. What the prince cannot control, however, is how fast and how orderly the rest of the international community transitions away from the 20th century combustion economy. This is where the choices he makes with the externally invested half of the investment fund will be critical. While some of his advisors may counsel him to be cautious and invest in new-economy public equities such as Apple and Google, </w:t>
      </w:r>
      <w:r w:rsidRPr="00477202">
        <w:rPr>
          <w:rFonts w:eastAsia="Cambria"/>
          <w:u w:val="single"/>
        </w:rPr>
        <w:t>the time for caution is past. Saudi Arabia would be better served by partnering with other</w:t>
      </w:r>
      <w:r w:rsidRPr="00477202">
        <w:rPr>
          <w:rFonts w:eastAsia="Cambria"/>
          <w:sz w:val="14"/>
        </w:rPr>
        <w:t xml:space="preserve"> impact-oriented sovereign wealth funds, </w:t>
      </w:r>
      <w:r w:rsidRPr="00477202">
        <w:rPr>
          <w:rFonts w:eastAsia="Cambria"/>
          <w:u w:val="single"/>
        </w:rPr>
        <w:t>institutional investors</w:t>
      </w:r>
      <w:r w:rsidRPr="00477202">
        <w:rPr>
          <w:rFonts w:eastAsia="Cambria"/>
          <w:sz w:val="14"/>
        </w:rPr>
        <w:t xml:space="preserve"> and even the multi-trillion dollar Divest/Invest coalition </w:t>
      </w:r>
      <w:r w:rsidRPr="00477202">
        <w:rPr>
          <w:rFonts w:eastAsia="Cambria"/>
          <w:u w:val="single"/>
        </w:rPr>
        <w:t xml:space="preserve">to help create the conditions around the world for a more </w:t>
      </w:r>
      <w:r w:rsidRPr="00477202">
        <w:rPr>
          <w:rFonts w:eastAsia="Cambria"/>
          <w:b/>
          <w:iCs/>
          <w:u w:val="single"/>
          <w:bdr w:val="single" w:sz="8" w:space="0" w:color="auto"/>
        </w:rPr>
        <w:t>rapid</w:t>
      </w:r>
      <w:r w:rsidRPr="00477202">
        <w:rPr>
          <w:rFonts w:eastAsia="Cambria"/>
          <w:u w:val="single"/>
        </w:rPr>
        <w:t xml:space="preserve"> and predictable </w:t>
      </w:r>
      <w:r w:rsidRPr="00477202">
        <w:rPr>
          <w:rFonts w:eastAsia="Cambria"/>
          <w:b/>
          <w:iCs/>
          <w:u w:val="single"/>
          <w:bdr w:val="single" w:sz="8" w:space="0" w:color="auto"/>
        </w:rPr>
        <w:t>global transition to sustainability</w:t>
      </w:r>
      <w:r w:rsidRPr="00477202">
        <w:rPr>
          <w:rFonts w:eastAsia="Cambria"/>
          <w:sz w:val="14"/>
        </w:rPr>
        <w:t xml:space="preserve">. Prince </w:t>
      </w:r>
      <w:r w:rsidRPr="00477202">
        <w:rPr>
          <w:rFonts w:eastAsia="Cambria"/>
          <w:u w:val="single"/>
          <w:bdr w:val="single" w:sz="4" w:space="0" w:color="auto"/>
        </w:rPr>
        <w:t>M</w:t>
      </w:r>
      <w:r w:rsidRPr="00477202">
        <w:rPr>
          <w:rFonts w:eastAsia="Cambria"/>
          <w:sz w:val="14"/>
        </w:rPr>
        <w:t xml:space="preserve">ohammed </w:t>
      </w:r>
      <w:r w:rsidRPr="00477202">
        <w:rPr>
          <w:rFonts w:eastAsia="Cambria"/>
          <w:u w:val="single"/>
          <w:bdr w:val="single" w:sz="4" w:space="0" w:color="auto"/>
        </w:rPr>
        <w:t>b</w:t>
      </w:r>
      <w:r w:rsidRPr="00477202">
        <w:rPr>
          <w:rFonts w:eastAsia="Cambria"/>
          <w:sz w:val="14"/>
        </w:rPr>
        <w:t xml:space="preserve">in </w:t>
      </w:r>
      <w:r w:rsidRPr="00477202">
        <w:rPr>
          <w:rFonts w:eastAsia="Cambria"/>
          <w:u w:val="single"/>
          <w:bdr w:val="single" w:sz="4" w:space="0" w:color="auto"/>
        </w:rPr>
        <w:t>S</w:t>
      </w:r>
      <w:r w:rsidRPr="00477202">
        <w:rPr>
          <w:rFonts w:eastAsia="Cambria"/>
          <w:sz w:val="14"/>
        </w:rPr>
        <w:t>alman</w:t>
      </w:r>
      <w:r w:rsidRPr="00477202">
        <w:rPr>
          <w:rFonts w:eastAsia="Cambria"/>
          <w:u w:val="single"/>
        </w:rPr>
        <w:t>’s</w:t>
      </w:r>
      <w:r w:rsidRPr="00477202">
        <w:rPr>
          <w:rFonts w:eastAsia="Cambria"/>
          <w:sz w:val="14"/>
        </w:rPr>
        <w:t xml:space="preserve"> </w:t>
      </w:r>
      <w:r w:rsidRPr="00477202">
        <w:rPr>
          <w:rFonts w:eastAsia="Cambria"/>
          <w:u w:val="single"/>
        </w:rPr>
        <w:t>radical experiment must succeed</w:t>
      </w:r>
      <w:r w:rsidRPr="00477202">
        <w:rPr>
          <w:rFonts w:eastAsia="Cambria"/>
          <w:sz w:val="14"/>
        </w:rPr>
        <w:t xml:space="preserve">. </w:t>
      </w:r>
      <w:r w:rsidRPr="00477202">
        <w:rPr>
          <w:rFonts w:eastAsia="Cambria"/>
          <w:u w:val="single"/>
        </w:rPr>
        <w:t>And it can</w:t>
      </w:r>
      <w:r w:rsidRPr="00477202">
        <w:rPr>
          <w:rFonts w:eastAsia="Cambria"/>
          <w:sz w:val="14"/>
        </w:rPr>
        <w:t>, as large-scale investors realize their inability to hedge overwhelming risk and start investing in a more strategic way.</w:t>
      </w:r>
    </w:p>
    <w:p w14:paraId="26FBB017" w14:textId="77777777" w:rsidR="00A14B70" w:rsidRPr="00477202" w:rsidRDefault="00A14B70" w:rsidP="00A14B70">
      <w:pPr>
        <w:rPr>
          <w:rFonts w:eastAsia="Cambria"/>
        </w:rPr>
      </w:pPr>
    </w:p>
    <w:p w14:paraId="209F3813" w14:textId="77777777" w:rsidR="00A14B70" w:rsidRPr="00477202" w:rsidRDefault="00A14B70" w:rsidP="00A14B70">
      <w:pPr>
        <w:keepNext/>
        <w:keepLines/>
        <w:contextualSpacing/>
        <w:outlineLvl w:val="3"/>
        <w:rPr>
          <w:rFonts w:eastAsia="MS Gothic" w:cs="Arial"/>
          <w:b/>
          <w:iCs/>
        </w:rPr>
      </w:pPr>
      <w:r>
        <w:rPr>
          <w:rFonts w:eastAsia="MS Gothic" w:cs="Arial"/>
          <w:b/>
          <w:iCs/>
        </w:rPr>
        <w:t xml:space="preserve">D. </w:t>
      </w:r>
      <w:r w:rsidRPr="00477202">
        <w:rPr>
          <w:rFonts w:eastAsia="MS Gothic" w:cs="Arial"/>
          <w:b/>
          <w:iCs/>
        </w:rPr>
        <w:t>Warming is real, human-caused, and causes extinction</w:t>
      </w:r>
    </w:p>
    <w:p w14:paraId="173702F4" w14:textId="77777777" w:rsidR="00A14B70" w:rsidRPr="00477202" w:rsidRDefault="00A14B70" w:rsidP="00A14B70">
      <w:pPr>
        <w:rPr>
          <w:rFonts w:eastAsia="Cambria"/>
          <w:sz w:val="16"/>
          <w:szCs w:val="16"/>
        </w:rPr>
      </w:pPr>
      <w:r w:rsidRPr="00477202">
        <w:rPr>
          <w:rFonts w:eastAsia="Cambria"/>
          <w:b/>
          <w:bCs/>
        </w:rPr>
        <w:t xml:space="preserve">McCoy, 14 </w:t>
      </w:r>
      <w:r w:rsidRPr="00477202">
        <w:rPr>
          <w:rFonts w:eastAsia="Cambria"/>
          <w:sz w:val="16"/>
          <w:szCs w:val="16"/>
        </w:rPr>
        <w:t>-- University College London Centre for International Health and Development</w:t>
      </w:r>
    </w:p>
    <w:p w14:paraId="3478FA25" w14:textId="77777777" w:rsidR="00A14B70" w:rsidRPr="00477202" w:rsidRDefault="00A14B70" w:rsidP="00A14B70">
      <w:pPr>
        <w:rPr>
          <w:rFonts w:eastAsia="Cambria"/>
          <w:sz w:val="16"/>
          <w:szCs w:val="16"/>
        </w:rPr>
      </w:pPr>
      <w:r w:rsidRPr="00477202">
        <w:rPr>
          <w:rFonts w:eastAsia="Cambria"/>
          <w:sz w:val="16"/>
          <w:szCs w:val="16"/>
        </w:rPr>
        <w:t>[Dr. David et al., MD, “Climate Change and Human Survival,” British Medical Journal, v. 348, 4-2-14,  doi: http://dx.doi.org/10.1136/bmj.g2510, accessed 8-31-14</w:t>
      </w:r>
    </w:p>
    <w:p w14:paraId="20213D6D" w14:textId="77777777" w:rsidR="00A14B70" w:rsidRPr="00477202" w:rsidRDefault="00A14B70" w:rsidP="00A14B70">
      <w:pPr>
        <w:rPr>
          <w:rFonts w:eastAsia="Cambria"/>
          <w:sz w:val="16"/>
        </w:rPr>
      </w:pPr>
      <w:r w:rsidRPr="00477202">
        <w:rPr>
          <w:rFonts w:eastAsia="Cambria"/>
          <w:sz w:val="16"/>
        </w:rPr>
        <w:t xml:space="preserve">The Intergovernmental Panel on Climate Change (IPCC) has just published its report on the impacts of global warming. Building on its recent update of the physical science of global warming [1], </w:t>
      </w:r>
      <w:r w:rsidRPr="00477202">
        <w:rPr>
          <w:rFonts w:eastAsia="Cambria"/>
          <w:u w:val="single"/>
        </w:rPr>
        <w:t>the IPCC’s new report should leave</w:t>
      </w:r>
      <w:r w:rsidRPr="00477202">
        <w:rPr>
          <w:rFonts w:eastAsia="Cambria"/>
          <w:sz w:val="16"/>
        </w:rPr>
        <w:t xml:space="preserve"> the world in </w:t>
      </w:r>
      <w:r w:rsidRPr="00477202">
        <w:rPr>
          <w:rFonts w:eastAsia="Cambria"/>
          <w:b/>
          <w:iCs/>
          <w:szCs w:val="20"/>
          <w:u w:val="single"/>
          <w:bdr w:val="single" w:sz="12" w:space="0" w:color="auto"/>
        </w:rPr>
        <w:t>no doubt</w:t>
      </w:r>
      <w:r w:rsidRPr="00477202">
        <w:rPr>
          <w:rFonts w:eastAsia="Cambria"/>
          <w:u w:val="single"/>
        </w:rPr>
        <w:t xml:space="preserve"> about the </w:t>
      </w:r>
      <w:r w:rsidRPr="00477202">
        <w:rPr>
          <w:rFonts w:eastAsia="Cambria"/>
          <w:b/>
          <w:iCs/>
          <w:szCs w:val="20"/>
          <w:u w:val="single"/>
          <w:bdr w:val="single" w:sz="12" w:space="0" w:color="auto"/>
        </w:rPr>
        <w:t>scale</w:t>
      </w:r>
      <w:r w:rsidRPr="00477202">
        <w:rPr>
          <w:rFonts w:eastAsia="Cambria"/>
          <w:u w:val="single"/>
        </w:rPr>
        <w:t xml:space="preserve"> and </w:t>
      </w:r>
      <w:r w:rsidRPr="00477202">
        <w:rPr>
          <w:rFonts w:eastAsia="Cambria"/>
          <w:b/>
          <w:iCs/>
          <w:szCs w:val="20"/>
          <w:u w:val="single"/>
          <w:bdr w:val="single" w:sz="12" w:space="0" w:color="auto"/>
        </w:rPr>
        <w:t>immediacy</w:t>
      </w:r>
      <w:r w:rsidRPr="00477202">
        <w:rPr>
          <w:rFonts w:eastAsia="Cambria"/>
          <w:u w:val="single"/>
        </w:rPr>
        <w:t xml:space="preserve"> of the threat to </w:t>
      </w:r>
      <w:r w:rsidRPr="00477202">
        <w:rPr>
          <w:rFonts w:eastAsia="Cambria"/>
          <w:b/>
          <w:iCs/>
          <w:szCs w:val="20"/>
          <w:u w:val="single"/>
          <w:bdr w:val="single" w:sz="12" w:space="0" w:color="auto"/>
        </w:rPr>
        <w:t>human survival</w:t>
      </w:r>
      <w:r w:rsidRPr="00477202">
        <w:rPr>
          <w:rFonts w:eastAsia="Cambria"/>
          <w:u w:val="single"/>
        </w:rPr>
        <w:t>,</w:t>
      </w:r>
      <w:r w:rsidRPr="00477202">
        <w:rPr>
          <w:rFonts w:eastAsia="Cambria"/>
          <w:sz w:val="16"/>
        </w:rPr>
        <w:t xml:space="preserve"> health, and well-being. The IPCC has already concluded that </w:t>
      </w:r>
      <w:r w:rsidRPr="00477202">
        <w:rPr>
          <w:rFonts w:eastAsia="Cambria"/>
          <w:u w:val="single"/>
        </w:rPr>
        <w:t>it is “virtually certain that human influence has warmed the</w:t>
      </w:r>
      <w:r w:rsidRPr="00477202">
        <w:rPr>
          <w:rFonts w:eastAsia="Cambria"/>
          <w:sz w:val="16"/>
        </w:rPr>
        <w:t xml:space="preserve"> global </w:t>
      </w:r>
      <w:r w:rsidRPr="00477202">
        <w:rPr>
          <w:rFonts w:eastAsia="Cambria"/>
          <w:u w:val="single"/>
        </w:rPr>
        <w:t>climate system</w:t>
      </w:r>
      <w:r w:rsidRPr="00477202">
        <w:rPr>
          <w:rFonts w:eastAsia="Cambria"/>
          <w:sz w:val="16"/>
        </w:rPr>
        <w:t xml:space="preserve">” </w:t>
      </w:r>
      <w:r w:rsidRPr="00477202">
        <w:rPr>
          <w:rFonts w:eastAsia="Cambria"/>
          <w:u w:val="single"/>
        </w:rPr>
        <w:t>and</w:t>
      </w:r>
      <w:r w:rsidRPr="00477202">
        <w:rPr>
          <w:rFonts w:eastAsia="Cambria"/>
          <w:sz w:val="16"/>
        </w:rPr>
        <w:t xml:space="preserve"> that </w:t>
      </w:r>
      <w:r w:rsidRPr="00477202">
        <w:rPr>
          <w:rFonts w:eastAsia="Cambria"/>
          <w:u w:val="single"/>
        </w:rPr>
        <w:t>it is “</w:t>
      </w:r>
      <w:r w:rsidRPr="00477202">
        <w:rPr>
          <w:rFonts w:eastAsia="Cambria"/>
          <w:b/>
          <w:iCs/>
          <w:szCs w:val="20"/>
          <w:u w:val="single"/>
          <w:bdr w:val="single" w:sz="12" w:space="0" w:color="auto"/>
        </w:rPr>
        <w:t>extremely likely</w:t>
      </w:r>
      <w:r w:rsidRPr="00477202">
        <w:rPr>
          <w:rFonts w:eastAsia="Cambria"/>
          <w:u w:val="single"/>
        </w:rPr>
        <w:t xml:space="preserve"> that more than half of the</w:t>
      </w:r>
      <w:r w:rsidRPr="00477202">
        <w:rPr>
          <w:rFonts w:eastAsia="Cambria"/>
          <w:sz w:val="16"/>
        </w:rPr>
        <w:t xml:space="preserve"> observed </w:t>
      </w:r>
      <w:r w:rsidRPr="00477202">
        <w:rPr>
          <w:rFonts w:eastAsia="Cambria"/>
          <w:u w:val="single"/>
        </w:rPr>
        <w:t>increase in</w:t>
      </w:r>
      <w:r w:rsidRPr="00477202">
        <w:rPr>
          <w:rFonts w:eastAsia="Cambria"/>
          <w:sz w:val="16"/>
        </w:rPr>
        <w:t xml:space="preserve"> global average surface </w:t>
      </w:r>
      <w:r w:rsidRPr="00477202">
        <w:rPr>
          <w:rFonts w:eastAsia="Cambria"/>
          <w:u w:val="single"/>
        </w:rPr>
        <w:t>temperature</w:t>
      </w:r>
      <w:r w:rsidRPr="00477202">
        <w:rPr>
          <w:rFonts w:eastAsia="Cambria"/>
          <w:sz w:val="16"/>
        </w:rPr>
        <w:t xml:space="preserve"> from 1951 to 2010” </w:t>
      </w:r>
      <w:r w:rsidRPr="00477202">
        <w:rPr>
          <w:rFonts w:eastAsia="Cambria"/>
          <w:u w:val="single"/>
        </w:rPr>
        <w:t>is anthropogenic</w:t>
      </w:r>
      <w:r w:rsidRPr="00477202">
        <w:rPr>
          <w:rFonts w:eastAsia="Cambria"/>
          <w:sz w:val="16"/>
        </w:rPr>
        <w:t xml:space="preserve"> [1]. </w:t>
      </w:r>
      <w:r w:rsidRPr="00477202">
        <w:rPr>
          <w:rFonts w:eastAsia="Cambria"/>
          <w:u w:val="single"/>
        </w:rPr>
        <w:t>Its</w:t>
      </w:r>
      <w:r w:rsidRPr="00477202">
        <w:rPr>
          <w:rFonts w:eastAsia="Cambria"/>
          <w:sz w:val="16"/>
        </w:rPr>
        <w:t xml:space="preserve"> new </w:t>
      </w:r>
      <w:r w:rsidRPr="00477202">
        <w:rPr>
          <w:rFonts w:eastAsia="Cambria"/>
          <w:u w:val="single"/>
        </w:rPr>
        <w:t>report outlines the</w:t>
      </w:r>
      <w:r w:rsidRPr="00477202">
        <w:rPr>
          <w:rFonts w:eastAsia="Cambria"/>
          <w:sz w:val="16"/>
        </w:rPr>
        <w:t xml:space="preserve"> future </w:t>
      </w:r>
      <w:r w:rsidRPr="00477202">
        <w:rPr>
          <w:rFonts w:eastAsia="Cambria"/>
          <w:u w:val="single"/>
        </w:rPr>
        <w:t xml:space="preserve">threats of </w:t>
      </w:r>
      <w:r w:rsidRPr="00477202">
        <w:rPr>
          <w:rFonts w:eastAsia="Cambria"/>
          <w:sz w:val="16"/>
        </w:rPr>
        <w:t xml:space="preserve">further global </w:t>
      </w:r>
      <w:r w:rsidRPr="00477202">
        <w:rPr>
          <w:rFonts w:eastAsia="Cambria"/>
          <w:u w:val="single"/>
        </w:rPr>
        <w:t xml:space="preserve">warming: increased scarcity of food and </w:t>
      </w:r>
      <w:r w:rsidRPr="00477202">
        <w:rPr>
          <w:rFonts w:eastAsia="Cambria"/>
          <w:sz w:val="16"/>
        </w:rPr>
        <w:t xml:space="preserve">fresh </w:t>
      </w:r>
      <w:r w:rsidRPr="00477202">
        <w:rPr>
          <w:rFonts w:eastAsia="Cambria"/>
          <w:u w:val="single"/>
        </w:rPr>
        <w:t>water; extreme weather</w:t>
      </w:r>
      <w:r w:rsidRPr="00477202">
        <w:rPr>
          <w:rFonts w:eastAsia="Cambria"/>
          <w:sz w:val="16"/>
        </w:rPr>
        <w:t xml:space="preserve"> events; </w:t>
      </w:r>
      <w:r w:rsidRPr="00477202">
        <w:rPr>
          <w:rFonts w:eastAsia="Cambria"/>
          <w:u w:val="single"/>
        </w:rPr>
        <w:t>rise in sea level</w:t>
      </w:r>
      <w:r w:rsidRPr="00477202">
        <w:rPr>
          <w:rFonts w:eastAsia="Cambria"/>
          <w:sz w:val="16"/>
        </w:rPr>
        <w:t xml:space="preserve">; </w:t>
      </w:r>
      <w:r w:rsidRPr="00477202">
        <w:rPr>
          <w:rFonts w:eastAsia="Cambria"/>
          <w:u w:val="single"/>
        </w:rPr>
        <w:t>loss of biodiversity</w:t>
      </w:r>
      <w:r w:rsidRPr="00477202">
        <w:rPr>
          <w:rFonts w:eastAsia="Cambria"/>
          <w:sz w:val="16"/>
        </w:rPr>
        <w:t xml:space="preserve">; </w:t>
      </w:r>
      <w:r w:rsidRPr="00477202">
        <w:rPr>
          <w:rFonts w:eastAsia="Cambria"/>
          <w:u w:val="single"/>
        </w:rPr>
        <w:t xml:space="preserve">areas becoming </w:t>
      </w:r>
      <w:r w:rsidRPr="00477202">
        <w:rPr>
          <w:rFonts w:eastAsia="Cambria"/>
          <w:b/>
          <w:iCs/>
          <w:szCs w:val="20"/>
          <w:u w:val="single"/>
          <w:bdr w:val="single" w:sz="12" w:space="0" w:color="auto"/>
        </w:rPr>
        <w:t>uninhabitable;</w:t>
      </w:r>
      <w:r w:rsidRPr="00477202">
        <w:rPr>
          <w:rFonts w:eastAsia="Cambria"/>
          <w:u w:val="single"/>
        </w:rPr>
        <w:t xml:space="preserve"> and mass</w:t>
      </w:r>
      <w:r w:rsidRPr="00477202">
        <w:rPr>
          <w:rFonts w:eastAsia="Cambria"/>
          <w:sz w:val="16"/>
        </w:rPr>
        <w:t xml:space="preserve"> human </w:t>
      </w:r>
      <w:r w:rsidRPr="00477202">
        <w:rPr>
          <w:rFonts w:eastAsia="Cambria"/>
          <w:u w:val="single"/>
        </w:rPr>
        <w:t>migration, conflict and violence.</w:t>
      </w:r>
      <w:r w:rsidRPr="00477202">
        <w:rPr>
          <w:rFonts w:eastAsia="Cambria"/>
          <w:sz w:val="16"/>
        </w:rPr>
        <w:t xml:space="preserve"> Leaked drafts talk of hundreds of millions displaced in a little over 80 years. This month, the American Association for the Advancement of Science (AAAS) added its voice: “</w:t>
      </w:r>
      <w:r w:rsidRPr="00477202">
        <w:rPr>
          <w:rFonts w:eastAsia="Cambria"/>
          <w:u w:val="single"/>
        </w:rPr>
        <w:t>the well being of</w:t>
      </w:r>
      <w:r w:rsidRPr="00477202">
        <w:rPr>
          <w:rFonts w:eastAsia="Cambria"/>
          <w:sz w:val="16"/>
        </w:rPr>
        <w:t xml:space="preserve"> people of </w:t>
      </w:r>
      <w:r w:rsidRPr="00477202">
        <w:rPr>
          <w:rFonts w:eastAsia="Cambria"/>
          <w:u w:val="single"/>
        </w:rPr>
        <w:t>all nations [is] at risk</w:t>
      </w:r>
      <w:r w:rsidRPr="00477202">
        <w:rPr>
          <w:rFonts w:eastAsia="Cambria"/>
          <w:sz w:val="16"/>
        </w:rPr>
        <w:t xml:space="preserve">.” [2] Such comments reaffirm the conclusions of the Lancet/UCL Commission: that </w:t>
      </w:r>
      <w:r w:rsidRPr="00477202">
        <w:rPr>
          <w:rFonts w:eastAsia="Cambria"/>
          <w:u w:val="single"/>
        </w:rPr>
        <w:t xml:space="preserve">climate change is “the </w:t>
      </w:r>
      <w:r w:rsidRPr="00477202">
        <w:rPr>
          <w:rFonts w:eastAsia="Cambria"/>
          <w:b/>
          <w:iCs/>
          <w:szCs w:val="20"/>
          <w:u w:val="single"/>
          <w:bdr w:val="single" w:sz="12" w:space="0" w:color="auto"/>
        </w:rPr>
        <w:t>greatest threat</w:t>
      </w:r>
      <w:r w:rsidRPr="00477202">
        <w:rPr>
          <w:rFonts w:eastAsia="Cambria"/>
          <w:u w:val="single"/>
        </w:rPr>
        <w:t xml:space="preserve"> to human health</w:t>
      </w:r>
      <w:r w:rsidRPr="00477202">
        <w:rPr>
          <w:rFonts w:eastAsia="Cambria"/>
          <w:sz w:val="16"/>
        </w:rPr>
        <w:t xml:space="preserve"> of the 21st century.” [3] The changes seen so far—massive arctic ice loss and extreme weather events, for example—have resulted from an estimated average temperature rise of 0.89°C since 1901. </w:t>
      </w:r>
      <w:r w:rsidRPr="00477202">
        <w:rPr>
          <w:rFonts w:eastAsia="Cambria"/>
          <w:u w:val="single"/>
        </w:rPr>
        <w:t>Further changes will depend on how much we continue to heat the planet</w:t>
      </w:r>
      <w:r w:rsidRPr="00477202">
        <w:rPr>
          <w:rFonts w:eastAsia="Cambria"/>
          <w:sz w:val="16"/>
        </w:rPr>
        <w:t>. The release of just another 275 gigatonnes of carbon dioxide would probably commit us to a temperature rise of at least 2°C—an amount that could be emitted in less than eight years. [4] “</w:t>
      </w:r>
      <w:r w:rsidRPr="00477202">
        <w:rPr>
          <w:rFonts w:eastAsia="Cambria"/>
          <w:b/>
          <w:iCs/>
          <w:szCs w:val="20"/>
          <w:u w:val="single"/>
          <w:bdr w:val="single" w:sz="12" w:space="0" w:color="auto"/>
        </w:rPr>
        <w:t>Business as usual</w:t>
      </w:r>
      <w:r w:rsidRPr="00477202">
        <w:rPr>
          <w:rFonts w:eastAsia="Cambria"/>
          <w:u w:val="single"/>
        </w:rPr>
        <w:t>” will increase carbon dioxide concentrations</w:t>
      </w:r>
      <w:r w:rsidRPr="00477202">
        <w:rPr>
          <w:rFonts w:eastAsia="Cambria"/>
          <w:sz w:val="16"/>
        </w:rPr>
        <w:t xml:space="preserve"> from the current level of 400 parts per million (ppm), which is a 40% increase from 280 ppm 150 years ago, to 936 ppm by 2100, with a 50:50 chance that this will </w:t>
      </w:r>
      <w:r w:rsidRPr="00477202">
        <w:rPr>
          <w:rFonts w:eastAsia="Cambria"/>
          <w:u w:val="single"/>
        </w:rPr>
        <w:t>deliver</w:t>
      </w:r>
      <w:r w:rsidRPr="00477202">
        <w:rPr>
          <w:rFonts w:eastAsia="Cambria"/>
          <w:sz w:val="16"/>
        </w:rPr>
        <w:t xml:space="preserve"> global mean temperature rises of more than </w:t>
      </w:r>
      <w:r w:rsidRPr="00477202">
        <w:rPr>
          <w:rFonts w:eastAsia="Cambria"/>
          <w:u w:val="single"/>
        </w:rPr>
        <w:t>4°</w:t>
      </w:r>
      <w:r w:rsidRPr="00477202">
        <w:rPr>
          <w:rFonts w:eastAsia="Cambria"/>
          <w:sz w:val="16"/>
        </w:rPr>
        <w:t>C. It is now widely understood that such a rise is “</w:t>
      </w:r>
      <w:r w:rsidRPr="00477202">
        <w:rPr>
          <w:rFonts w:eastAsia="Cambria"/>
          <w:u w:val="single"/>
        </w:rPr>
        <w:t>incompatible with an organised global community</w:t>
      </w:r>
      <w:r w:rsidRPr="00477202">
        <w:rPr>
          <w:rFonts w:eastAsia="Cambria"/>
          <w:sz w:val="16"/>
        </w:rPr>
        <w:t xml:space="preserve">.” [5]. </w:t>
      </w:r>
      <w:r w:rsidRPr="00477202">
        <w:rPr>
          <w:rFonts w:eastAsia="Cambria"/>
          <w:u w:val="single"/>
        </w:rPr>
        <w:t>The IPCC warns of “tipping points</w:t>
      </w:r>
      <w:r w:rsidRPr="00477202">
        <w:rPr>
          <w:rFonts w:eastAsia="Cambria"/>
          <w:sz w:val="16"/>
        </w:rPr>
        <w:t xml:space="preserve">” in the Earth’s system, </w:t>
      </w:r>
      <w:r w:rsidRPr="00477202">
        <w:rPr>
          <w:rFonts w:eastAsia="Cambria"/>
          <w:u w:val="single"/>
        </w:rPr>
        <w:t xml:space="preserve">which, if crossed, could lead to a </w:t>
      </w:r>
      <w:r w:rsidRPr="00477202">
        <w:rPr>
          <w:rFonts w:eastAsia="Cambria"/>
          <w:b/>
          <w:iCs/>
          <w:szCs w:val="20"/>
          <w:u w:val="single"/>
          <w:bdr w:val="single" w:sz="12" w:space="0" w:color="auto"/>
        </w:rPr>
        <w:t>catastrophic collapse</w:t>
      </w:r>
      <w:r w:rsidRPr="00477202">
        <w:rPr>
          <w:rFonts w:eastAsia="Cambria"/>
          <w:u w:val="single"/>
        </w:rPr>
        <w:t xml:space="preserve"> of interlinked human and natural systems</w:t>
      </w:r>
      <w:r w:rsidRPr="00477202">
        <w:rPr>
          <w:rFonts w:eastAsia="Cambria"/>
          <w:sz w:val="16"/>
        </w:rPr>
        <w:t xml:space="preserve">. The AAAS concludes that </w:t>
      </w:r>
      <w:r w:rsidRPr="00477202">
        <w:rPr>
          <w:rFonts w:eastAsia="Cambria"/>
          <w:u w:val="single"/>
        </w:rPr>
        <w:t xml:space="preserve">there is now a “real chance of </w:t>
      </w:r>
      <w:r w:rsidRPr="00477202">
        <w:rPr>
          <w:rFonts w:eastAsia="Cambria"/>
          <w:b/>
          <w:iCs/>
          <w:szCs w:val="20"/>
          <w:u w:val="single"/>
          <w:bdr w:val="single" w:sz="12" w:space="0" w:color="auto"/>
        </w:rPr>
        <w:t>abrupt,</w:t>
      </w:r>
      <w:r w:rsidRPr="00477202">
        <w:rPr>
          <w:rFonts w:eastAsia="Cambria"/>
          <w:u w:val="single"/>
        </w:rPr>
        <w:t xml:space="preserve"> </w:t>
      </w:r>
      <w:r w:rsidRPr="00477202">
        <w:rPr>
          <w:rFonts w:eastAsia="Cambria"/>
          <w:b/>
          <w:iCs/>
          <w:szCs w:val="20"/>
          <w:u w:val="single"/>
          <w:bdr w:val="single" w:sz="12" w:space="0" w:color="auto"/>
        </w:rPr>
        <w:t>unpredictable</w:t>
      </w:r>
      <w:r w:rsidRPr="00477202">
        <w:rPr>
          <w:rFonts w:eastAsia="Cambria"/>
          <w:u w:val="single"/>
        </w:rPr>
        <w:t xml:space="preserve"> and potentially </w:t>
      </w:r>
      <w:r w:rsidRPr="00477202">
        <w:rPr>
          <w:rFonts w:eastAsia="Cambria"/>
          <w:b/>
          <w:iCs/>
          <w:szCs w:val="20"/>
          <w:u w:val="single"/>
          <w:bdr w:val="single" w:sz="12" w:space="0" w:color="auto"/>
        </w:rPr>
        <w:t>irreversible</w:t>
      </w:r>
      <w:r w:rsidRPr="00477202">
        <w:rPr>
          <w:rFonts w:eastAsia="Cambria"/>
          <w:u w:val="single"/>
        </w:rPr>
        <w:t xml:space="preserve"> changes with </w:t>
      </w:r>
      <w:r w:rsidRPr="00477202">
        <w:rPr>
          <w:rFonts w:eastAsia="Cambria"/>
          <w:b/>
          <w:iCs/>
          <w:szCs w:val="20"/>
          <w:u w:val="single"/>
          <w:bdr w:val="single" w:sz="12" w:space="0" w:color="auto"/>
        </w:rPr>
        <w:t>highly damaging</w:t>
      </w:r>
      <w:r w:rsidRPr="00477202">
        <w:rPr>
          <w:rFonts w:eastAsia="Cambria"/>
          <w:u w:val="single"/>
        </w:rPr>
        <w:t xml:space="preserve"> impacts</w:t>
      </w:r>
      <w:r w:rsidRPr="00477202">
        <w:rPr>
          <w:rFonts w:eastAsia="Cambria"/>
          <w:sz w:val="16"/>
        </w:rPr>
        <w:t xml:space="preserve"> on people around the globe.” [2] And this week a report from the World Meteorological Office (WMO) confirmed that extreme weather events are accelerating. WMO secretary general Michel Jarraud said, “There is no standstill in global warming . . . The laws of physics are non-negotiable.” [6] </w:t>
      </w:r>
    </w:p>
    <w:p w14:paraId="363E4C39" w14:textId="77777777" w:rsidR="00A14B70" w:rsidRDefault="00A14B70" w:rsidP="00A14B70">
      <w:pPr>
        <w:rPr>
          <w:rFonts w:eastAsia="Cambria"/>
          <w:sz w:val="16"/>
        </w:rPr>
      </w:pPr>
    </w:p>
    <w:p w14:paraId="0EFF0771" w14:textId="77777777" w:rsidR="00A14B70" w:rsidRPr="00477202" w:rsidRDefault="00A14B70" w:rsidP="00A14B70">
      <w:pPr>
        <w:keepNext/>
        <w:keepLines/>
        <w:spacing w:before="40"/>
        <w:outlineLvl w:val="3"/>
        <w:rPr>
          <w:rFonts w:eastAsia="MS Gothic" w:cs="Times New Roman"/>
          <w:b/>
          <w:iCs/>
        </w:rPr>
      </w:pPr>
      <w:r>
        <w:rPr>
          <w:rFonts w:eastAsia="MS Gothic" w:cs="Times New Roman"/>
          <w:b/>
          <w:iCs/>
        </w:rPr>
        <w:t xml:space="preserve">E. </w:t>
      </w:r>
      <w:r w:rsidRPr="00477202">
        <w:rPr>
          <w:rFonts w:eastAsia="MS Gothic" w:cs="Times New Roman"/>
          <w:b/>
          <w:iCs/>
        </w:rPr>
        <w:t xml:space="preserve">Independently, </w:t>
      </w:r>
      <w:r w:rsidRPr="00477202">
        <w:rPr>
          <w:rFonts w:eastAsia="MS Gothic" w:cs="Times New Roman"/>
          <w:b/>
          <w:iCs/>
          <w:u w:val="single"/>
        </w:rPr>
        <w:t>leadership turnover</w:t>
      </w:r>
      <w:r w:rsidRPr="00477202">
        <w:rPr>
          <w:rFonts w:eastAsia="MS Gothic" w:cs="Times New Roman"/>
          <w:b/>
          <w:iCs/>
        </w:rPr>
        <w:t xml:space="preserve"> collapses stability- MBS is key </w:t>
      </w:r>
    </w:p>
    <w:p w14:paraId="68CD40A2" w14:textId="77777777" w:rsidR="00A14B70" w:rsidRPr="00477202" w:rsidRDefault="00A14B70" w:rsidP="00A14B70">
      <w:pPr>
        <w:rPr>
          <w:rFonts w:eastAsia="Cambria"/>
        </w:rPr>
      </w:pPr>
      <w:r w:rsidRPr="00477202">
        <w:rPr>
          <w:rFonts w:eastAsia="Cambria"/>
          <w:b/>
          <w:bCs/>
          <w:u w:val="single"/>
        </w:rPr>
        <w:t>Shihabi, 18</w:t>
      </w:r>
      <w:r w:rsidRPr="00477202">
        <w:rPr>
          <w:rFonts w:eastAsia="Cambria"/>
        </w:rPr>
        <w:t xml:space="preserve"> -- Arabia Foundation founder</w:t>
      </w:r>
    </w:p>
    <w:p w14:paraId="253564BD" w14:textId="77777777" w:rsidR="00A14B70" w:rsidRPr="00477202" w:rsidRDefault="00A14B70" w:rsidP="00A14B70">
      <w:pPr>
        <w:rPr>
          <w:rFonts w:eastAsia="Cambria"/>
        </w:rPr>
      </w:pPr>
      <w:r w:rsidRPr="00477202">
        <w:rPr>
          <w:rFonts w:eastAsia="Cambria"/>
        </w:rPr>
        <w:t>[Ali, "Saudi Arabia Post the Khashoggi Tragedy," Arabia Foundation, 11-2-18, www.arabiafoundation.org/arabia-comment/saudi-arabia-post-the-khashoggi-tragedy/, accessed 2-4-19]</w:t>
      </w:r>
    </w:p>
    <w:p w14:paraId="0C6670FE" w14:textId="77777777" w:rsidR="00A14B70" w:rsidRPr="00477202" w:rsidRDefault="00A14B70" w:rsidP="00A14B70">
      <w:pPr>
        <w:rPr>
          <w:rFonts w:eastAsia="Cambria"/>
        </w:rPr>
      </w:pPr>
    </w:p>
    <w:p w14:paraId="51097AF1" w14:textId="01E0A5EC" w:rsidR="00A14B70" w:rsidRDefault="00A14B70" w:rsidP="00A14B70">
      <w:pPr>
        <w:rPr>
          <w:rFonts w:eastAsia="Cambria"/>
          <w:sz w:val="16"/>
        </w:rPr>
      </w:pPr>
      <w:r w:rsidRPr="00477202">
        <w:rPr>
          <w:rFonts w:eastAsia="Cambria"/>
          <w:sz w:val="16"/>
        </w:rPr>
        <w:t>The crown prince is certainly not a Jeffersonian democrat.</w:t>
      </w:r>
      <w:r w:rsidRPr="00477202">
        <w:rPr>
          <w:rFonts w:eastAsia="Cambria"/>
          <w:u w:val="single"/>
        </w:rPr>
        <w:t xml:space="preserve"> However, </w:t>
      </w:r>
      <w:r w:rsidRPr="00477202">
        <w:rPr>
          <w:rFonts w:eastAsia="Cambria"/>
          <w:b/>
          <w:iCs/>
          <w:u w:val="single"/>
          <w:bdr w:val="single" w:sz="8" w:space="0" w:color="auto"/>
        </w:rPr>
        <w:t>history shows</w:t>
      </w:r>
      <w:r w:rsidRPr="00477202">
        <w:rPr>
          <w:rFonts w:eastAsia="Cambria"/>
          <w:u w:val="single"/>
        </w:rPr>
        <w:t xml:space="preserve"> us that nations are at their most </w:t>
      </w:r>
      <w:r w:rsidRPr="00477202">
        <w:rPr>
          <w:rFonts w:eastAsia="Cambria"/>
          <w:b/>
          <w:iCs/>
          <w:u w:val="single"/>
          <w:bdr w:val="single" w:sz="8" w:space="0" w:color="auto"/>
        </w:rPr>
        <w:t xml:space="preserve">vulnerable during </w:t>
      </w:r>
      <w:r w:rsidRPr="00477202">
        <w:rPr>
          <w:rFonts w:eastAsia="Cambria"/>
          <w:b/>
          <w:u w:val="single"/>
        </w:rPr>
        <w:t>moments of</w:t>
      </w:r>
      <w:r w:rsidRPr="00477202">
        <w:rPr>
          <w:rFonts w:eastAsia="Cambria"/>
          <w:sz w:val="16"/>
        </w:rPr>
        <w:t xml:space="preserve"> </w:t>
      </w:r>
      <w:r w:rsidRPr="00477202">
        <w:rPr>
          <w:rFonts w:eastAsia="Cambria"/>
          <w:b/>
          <w:iCs/>
          <w:u w:val="single"/>
          <w:bdr w:val="single" w:sz="8" w:space="0" w:color="auto"/>
        </w:rPr>
        <w:t>transition</w:t>
      </w:r>
      <w:r w:rsidRPr="00477202">
        <w:rPr>
          <w:rFonts w:eastAsia="Cambria"/>
          <w:u w:val="single"/>
        </w:rPr>
        <w:t xml:space="preserve">, and this is </w:t>
      </w:r>
      <w:r w:rsidRPr="00477202">
        <w:rPr>
          <w:rFonts w:eastAsia="Cambria"/>
          <w:b/>
          <w:iCs/>
          <w:u w:val="single"/>
          <w:bdr w:val="single" w:sz="8" w:space="0" w:color="auto"/>
        </w:rPr>
        <w:t>particularly</w:t>
      </w:r>
      <w:r w:rsidRPr="00477202">
        <w:rPr>
          <w:rFonts w:eastAsia="Cambria"/>
          <w:u w:val="single"/>
        </w:rPr>
        <w:t xml:space="preserve"> the case for</w:t>
      </w:r>
      <w:r w:rsidRPr="00477202">
        <w:rPr>
          <w:rFonts w:eastAsia="Cambria"/>
          <w:sz w:val="16"/>
        </w:rPr>
        <w:t xml:space="preserve"> </w:t>
      </w:r>
      <w:r w:rsidRPr="00477202">
        <w:rPr>
          <w:rFonts w:eastAsia="Cambria"/>
          <w:b/>
          <w:u w:val="single"/>
        </w:rPr>
        <w:t>a kingdom as deeply polarized as</w:t>
      </w:r>
      <w:r w:rsidRPr="00477202">
        <w:rPr>
          <w:rFonts w:eastAsia="Cambria"/>
          <w:sz w:val="16"/>
        </w:rPr>
        <w:t xml:space="preserve"> </w:t>
      </w:r>
      <w:r w:rsidRPr="00477202">
        <w:rPr>
          <w:rFonts w:eastAsia="Cambria"/>
          <w:b/>
          <w:iCs/>
          <w:u w:val="single"/>
          <w:bdr w:val="single" w:sz="8" w:space="0" w:color="auto"/>
        </w:rPr>
        <w:t>Saudi Arabia</w:t>
      </w:r>
      <w:r w:rsidRPr="00477202">
        <w:rPr>
          <w:rFonts w:eastAsia="Cambria"/>
          <w:sz w:val="16"/>
        </w:rPr>
        <w:t xml:space="preserve">, </w:t>
      </w:r>
      <w:r w:rsidRPr="00477202">
        <w:rPr>
          <w:rFonts w:eastAsia="Cambria"/>
          <w:u w:val="single"/>
        </w:rPr>
        <w:t>which is surrounded by peril</w:t>
      </w:r>
      <w:r w:rsidRPr="00477202">
        <w:rPr>
          <w:rFonts w:eastAsia="Cambria"/>
          <w:sz w:val="16"/>
        </w:rPr>
        <w:t xml:space="preserve"> </w:t>
      </w:r>
      <w:r w:rsidRPr="00477202">
        <w:rPr>
          <w:rFonts w:eastAsia="Cambria"/>
          <w:b/>
          <w:u w:val="single"/>
        </w:rPr>
        <w:t xml:space="preserve">in the form of Sunni jihadi and Iran-supported Shia </w:t>
      </w:r>
      <w:r w:rsidRPr="00477202">
        <w:rPr>
          <w:rFonts w:eastAsia="Cambria"/>
          <w:b/>
          <w:iCs/>
          <w:u w:val="single"/>
          <w:bdr w:val="single" w:sz="8" w:space="0" w:color="auto"/>
        </w:rPr>
        <w:t>jihadi movements committed to its downfall</w:t>
      </w:r>
      <w:r w:rsidRPr="00477202">
        <w:rPr>
          <w:rFonts w:eastAsia="Cambria"/>
          <w:b/>
          <w:u w:val="single"/>
        </w:rPr>
        <w:t>.</w:t>
      </w:r>
      <w:r w:rsidRPr="00477202">
        <w:rPr>
          <w:rFonts w:eastAsia="Cambria"/>
          <w:sz w:val="16"/>
        </w:rPr>
        <w:t xml:space="preserve"> </w:t>
      </w:r>
      <w:r w:rsidRPr="00477202">
        <w:rPr>
          <w:rFonts w:eastAsia="Cambria"/>
          <w:u w:val="single"/>
        </w:rPr>
        <w:t xml:space="preserve">Weak leadership at these critical inflection points can engender </w:t>
      </w:r>
      <w:r w:rsidRPr="00477202">
        <w:rPr>
          <w:rFonts w:eastAsia="Cambria"/>
          <w:b/>
          <w:iCs/>
          <w:u w:val="single"/>
          <w:bdr w:val="single" w:sz="8" w:space="0" w:color="auto"/>
        </w:rPr>
        <w:t>state collapse</w:t>
      </w:r>
      <w:r w:rsidRPr="00477202">
        <w:rPr>
          <w:rFonts w:eastAsia="Cambria"/>
          <w:sz w:val="16"/>
        </w:rPr>
        <w:t xml:space="preserve">. In 1917, Czar Nicholas’s feeble response to the chaos enveloping him resulted in the fall of the Romanov dynasty and the arrival of Bolshevism. Sixty-two years later, </w:t>
      </w:r>
      <w:r w:rsidRPr="00477202">
        <w:rPr>
          <w:rFonts w:eastAsia="Cambria"/>
          <w:u w:val="single"/>
        </w:rPr>
        <w:t>the shah’s</w:t>
      </w:r>
      <w:r w:rsidRPr="00477202">
        <w:rPr>
          <w:rFonts w:eastAsia="Cambria"/>
          <w:sz w:val="16"/>
        </w:rPr>
        <w:t xml:space="preserve"> equally </w:t>
      </w:r>
      <w:r w:rsidRPr="00477202">
        <w:rPr>
          <w:rFonts w:eastAsia="Cambria"/>
          <w:u w:val="single"/>
        </w:rPr>
        <w:t>anemic response to</w:t>
      </w:r>
      <w:r w:rsidRPr="00477202">
        <w:rPr>
          <w:rFonts w:eastAsia="Cambria"/>
          <w:sz w:val="16"/>
        </w:rPr>
        <w:t xml:space="preserve"> a developing Iranian </w:t>
      </w:r>
      <w:r w:rsidRPr="00477202">
        <w:rPr>
          <w:rFonts w:eastAsia="Cambria"/>
          <w:u w:val="single"/>
        </w:rPr>
        <w:t>revolution</w:t>
      </w:r>
      <w:r w:rsidRPr="00477202">
        <w:rPr>
          <w:rFonts w:eastAsia="Cambria"/>
          <w:sz w:val="16"/>
        </w:rPr>
        <w:t xml:space="preserve"> </w:t>
      </w:r>
      <w:r w:rsidRPr="00477202">
        <w:rPr>
          <w:rFonts w:eastAsia="Cambria"/>
          <w:u w:val="single"/>
        </w:rPr>
        <w:t>enabled</w:t>
      </w:r>
      <w:r w:rsidRPr="00477202">
        <w:rPr>
          <w:rFonts w:eastAsia="Cambria"/>
          <w:sz w:val="16"/>
        </w:rPr>
        <w:t xml:space="preserve"> Ayatollah </w:t>
      </w:r>
      <w:r w:rsidRPr="00477202">
        <w:rPr>
          <w:rFonts w:eastAsia="Cambria"/>
          <w:u w:val="single"/>
        </w:rPr>
        <w:t>Khomeini’s disastrous takeover. MBS, whatever his faults</w:t>
      </w:r>
      <w:r w:rsidRPr="00477202">
        <w:rPr>
          <w:rFonts w:eastAsia="Cambria"/>
          <w:sz w:val="16"/>
        </w:rPr>
        <w:t xml:space="preserve"> may be, is not weak. He </w:t>
      </w:r>
      <w:r w:rsidRPr="00477202">
        <w:rPr>
          <w:rFonts w:eastAsia="Cambria"/>
          <w:u w:val="single"/>
        </w:rPr>
        <w:t>is a</w:t>
      </w:r>
      <w:r w:rsidRPr="00477202">
        <w:rPr>
          <w:rFonts w:eastAsia="Cambria"/>
          <w:sz w:val="16"/>
        </w:rPr>
        <w:t xml:space="preserve"> hard and </w:t>
      </w:r>
      <w:r w:rsidRPr="00477202">
        <w:rPr>
          <w:rFonts w:eastAsia="Cambria"/>
          <w:u w:val="single"/>
        </w:rPr>
        <w:t>resolute leader in a very hard</w:t>
      </w:r>
      <w:r w:rsidRPr="00477202">
        <w:rPr>
          <w:rFonts w:eastAsia="Cambria"/>
          <w:sz w:val="16"/>
        </w:rPr>
        <w:t xml:space="preserve"> and dangerous </w:t>
      </w:r>
      <w:r w:rsidRPr="00477202">
        <w:rPr>
          <w:rFonts w:eastAsia="Cambria"/>
          <w:u w:val="single"/>
        </w:rPr>
        <w:t>neighborhood</w:t>
      </w:r>
      <w:r w:rsidRPr="00477202">
        <w:rPr>
          <w:rFonts w:eastAsia="Cambria"/>
          <w:sz w:val="16"/>
        </w:rPr>
        <w:t xml:space="preserve">. </w:t>
      </w:r>
      <w:r w:rsidRPr="00477202">
        <w:rPr>
          <w:rFonts w:eastAsia="Cambria"/>
          <w:u w:val="single"/>
        </w:rPr>
        <w:t>The importance of such strength cannot be underestimated</w:t>
      </w:r>
      <w:r w:rsidRPr="00477202">
        <w:rPr>
          <w:rFonts w:eastAsia="Cambria"/>
          <w:sz w:val="16"/>
        </w:rPr>
        <w:t>, although it certainly needs to be tempered by wise counsel.</w:t>
      </w:r>
    </w:p>
    <w:p w14:paraId="224A04D6" w14:textId="0CA83EC5" w:rsidR="005103B5" w:rsidRDefault="005103B5" w:rsidP="00A14B70">
      <w:pPr>
        <w:rPr>
          <w:rFonts w:eastAsia="Cambria"/>
          <w:sz w:val="16"/>
        </w:rPr>
      </w:pPr>
    </w:p>
    <w:p w14:paraId="2D7CB873" w14:textId="40067ECF" w:rsidR="005103B5" w:rsidRDefault="005103B5" w:rsidP="005103B5">
      <w:pPr>
        <w:pStyle w:val="Heading3"/>
        <w:rPr>
          <w:rFonts w:eastAsia="Cambria"/>
        </w:rPr>
      </w:pPr>
      <w:r>
        <w:rPr>
          <w:rFonts w:eastAsia="Cambria"/>
        </w:rPr>
        <w:t>2NC Links</w:t>
      </w:r>
    </w:p>
    <w:p w14:paraId="3E89416D" w14:textId="77777777" w:rsidR="005103B5" w:rsidRPr="00477202" w:rsidRDefault="005103B5" w:rsidP="005103B5"/>
    <w:p w14:paraId="329FBF1A" w14:textId="77777777" w:rsidR="005103B5" w:rsidRPr="00477202" w:rsidRDefault="005103B5" w:rsidP="005103B5">
      <w:pPr>
        <w:pStyle w:val="Heading4"/>
      </w:pPr>
      <w:r w:rsidRPr="00477202">
        <w:t xml:space="preserve">Top level diplomats agree </w:t>
      </w:r>
    </w:p>
    <w:p w14:paraId="35730D61" w14:textId="77777777" w:rsidR="005103B5" w:rsidRPr="00477202" w:rsidRDefault="005103B5" w:rsidP="005103B5">
      <w:pPr>
        <w:rPr>
          <w:rStyle w:val="Style13ptBold"/>
        </w:rPr>
      </w:pPr>
      <w:r w:rsidRPr="00477202">
        <w:rPr>
          <w:rStyle w:val="Style13ptBold"/>
        </w:rPr>
        <w:t>Rice, PhD Oxford/Fmr Nat-Sec Advisor, 10-29-18</w:t>
      </w:r>
    </w:p>
    <w:p w14:paraId="19D52047" w14:textId="77777777" w:rsidR="005103B5" w:rsidRPr="00477202" w:rsidRDefault="005103B5" w:rsidP="005103B5">
      <w:pPr>
        <w:rPr>
          <w:sz w:val="16"/>
        </w:rPr>
      </w:pPr>
      <w:r w:rsidRPr="00477202">
        <w:rPr>
          <w:sz w:val="16"/>
        </w:rPr>
        <w:t>(Susan, https://www.nytimes.com/2018/10/29/opinion/khashoggi-mbs-saudi-arabia-susan-rice.html)</w:t>
      </w:r>
    </w:p>
    <w:p w14:paraId="2043F5B3" w14:textId="77777777" w:rsidR="005103B5" w:rsidRPr="00477202" w:rsidRDefault="005103B5" w:rsidP="005103B5">
      <w:pPr>
        <w:rPr>
          <w:rStyle w:val="Emphasis"/>
        </w:rPr>
      </w:pPr>
      <w:r w:rsidRPr="00477202">
        <w:rPr>
          <w:rStyle w:val="StyleUnderline"/>
        </w:rPr>
        <w:t>The crisis in U</w:t>
      </w:r>
      <w:r w:rsidRPr="00477202">
        <w:rPr>
          <w:sz w:val="16"/>
        </w:rPr>
        <w:t xml:space="preserve">nited </w:t>
      </w:r>
      <w:r w:rsidRPr="00477202">
        <w:rPr>
          <w:rStyle w:val="StyleUnderline"/>
        </w:rPr>
        <w:t>S</w:t>
      </w:r>
      <w:r w:rsidRPr="00477202">
        <w:rPr>
          <w:sz w:val="16"/>
        </w:rPr>
        <w:t>tates-</w:t>
      </w:r>
      <w:r w:rsidRPr="00477202">
        <w:rPr>
          <w:rStyle w:val="StyleUnderline"/>
        </w:rPr>
        <w:t>Saudi relations</w:t>
      </w:r>
      <w:r w:rsidRPr="00477202">
        <w:rPr>
          <w:sz w:val="16"/>
        </w:rPr>
        <w:t xml:space="preserve"> precipitated by the brazen murder of Jamal Khashoggi </w:t>
      </w:r>
      <w:r w:rsidRPr="00477202">
        <w:rPr>
          <w:rStyle w:val="StyleUnderline"/>
        </w:rPr>
        <w:t>raises a critical question</w:t>
      </w:r>
      <w:r w:rsidRPr="00477202">
        <w:rPr>
          <w:sz w:val="16"/>
        </w:rPr>
        <w:t xml:space="preserve"> that the Trump administration plainly wants to avoid: </w:t>
      </w:r>
      <w:r w:rsidRPr="00477202">
        <w:rPr>
          <w:rStyle w:val="StyleUnderline"/>
        </w:rPr>
        <w:t>Can the U</w:t>
      </w:r>
      <w:r w:rsidRPr="00477202">
        <w:rPr>
          <w:sz w:val="16"/>
        </w:rPr>
        <w:t xml:space="preserve">nited </w:t>
      </w:r>
      <w:r w:rsidRPr="00477202">
        <w:rPr>
          <w:rStyle w:val="StyleUnderline"/>
        </w:rPr>
        <w:t>S</w:t>
      </w:r>
      <w:r w:rsidRPr="00477202">
        <w:rPr>
          <w:sz w:val="16"/>
        </w:rPr>
        <w:t xml:space="preserve">tates </w:t>
      </w:r>
      <w:r w:rsidRPr="00477202">
        <w:rPr>
          <w:rStyle w:val="StyleUnderline"/>
        </w:rPr>
        <w:t>continue to cooperate with</w:t>
      </w:r>
      <w:r w:rsidRPr="00477202">
        <w:rPr>
          <w:sz w:val="16"/>
        </w:rPr>
        <w:t xml:space="preserve"> Crown Prince </w:t>
      </w:r>
      <w:r w:rsidRPr="00477202">
        <w:rPr>
          <w:rStyle w:val="StyleUnderline"/>
        </w:rPr>
        <w:t>M</w:t>
      </w:r>
      <w:r w:rsidRPr="00477202">
        <w:rPr>
          <w:sz w:val="16"/>
        </w:rPr>
        <w:t xml:space="preserve">ohammed </w:t>
      </w:r>
      <w:r w:rsidRPr="00477202">
        <w:rPr>
          <w:rStyle w:val="StyleUnderline"/>
        </w:rPr>
        <w:t>b</w:t>
      </w:r>
      <w:r w:rsidRPr="00477202">
        <w:rPr>
          <w:sz w:val="16"/>
        </w:rPr>
        <w:t xml:space="preserve">in </w:t>
      </w:r>
      <w:r w:rsidRPr="00477202">
        <w:rPr>
          <w:rStyle w:val="StyleUnderline"/>
        </w:rPr>
        <w:t>S</w:t>
      </w:r>
      <w:r w:rsidRPr="00477202">
        <w:rPr>
          <w:sz w:val="16"/>
        </w:rPr>
        <w:t xml:space="preserve">alman? The young prince’s almost certain culpability in Mr. Khashoggi’s killing underscores his extreme recklessness and immorality, while exposing him as </w:t>
      </w:r>
      <w:r w:rsidRPr="00477202">
        <w:rPr>
          <w:rStyle w:val="StyleUnderline"/>
        </w:rPr>
        <w:t>a dangerous and unreliable partner</w:t>
      </w:r>
      <w:r w:rsidRPr="00477202">
        <w:rPr>
          <w:sz w:val="16"/>
        </w:rPr>
        <w:t xml:space="preserve"> for the United States. No astute observer should be surprised to discover that Prince Mohammed is capable of such action. Yes, we may be shocked by how heinous Mr. Khashoggi’s murder was, and by how blatant the many lies told by the Saudis have been. Of course, many Americans, from Silicon Valley to the editorial pages of our leading papers, were snowed by the crown prince’s promises of reform and the deft marketing of his leadership. But, for those willing to see past his charm offensive, Prince Mohammed had already revealed his true character through numerous impulsive and vicious actions. </w:t>
      </w:r>
      <w:r w:rsidRPr="00477202">
        <w:rPr>
          <w:rStyle w:val="StyleUnderline"/>
        </w:rPr>
        <w:t>The deadliest exhibit is the war in Yemen</w:t>
      </w:r>
      <w:r w:rsidRPr="00477202">
        <w:rPr>
          <w:sz w:val="16"/>
        </w:rPr>
        <w:t xml:space="preserve">, </w:t>
      </w:r>
      <w:r w:rsidRPr="00477202">
        <w:rPr>
          <w:rStyle w:val="StyleUnderline"/>
        </w:rPr>
        <w:t>which has cost tens of thousands of lives and killed countless civilians, including children, because the Saudis arrogantly refuse to employ responsible targeting techniques. It has been a Prince Mohammed operation from the start</w:t>
      </w:r>
      <w:r w:rsidRPr="00477202">
        <w:rPr>
          <w:sz w:val="16"/>
        </w:rPr>
        <w:t xml:space="preserve">. The Saudi-led coalition in Yemen shares direct responsibility, along with the Houthi rebels and Iran, for the worst humanitarian crisis in the world, while </w:t>
      </w:r>
      <w:r w:rsidRPr="00477202">
        <w:rPr>
          <w:rStyle w:val="StyleUnderline"/>
        </w:rPr>
        <w:t>the U</w:t>
      </w:r>
      <w:r w:rsidRPr="00477202">
        <w:rPr>
          <w:sz w:val="16"/>
        </w:rPr>
        <w:t xml:space="preserve">nited </w:t>
      </w:r>
      <w:r w:rsidRPr="00477202">
        <w:rPr>
          <w:rStyle w:val="StyleUnderline"/>
        </w:rPr>
        <w:t>S</w:t>
      </w:r>
      <w:r w:rsidRPr="00477202">
        <w:rPr>
          <w:sz w:val="16"/>
        </w:rPr>
        <w:t xml:space="preserve">tates </w:t>
      </w:r>
      <w:r w:rsidRPr="00477202">
        <w:rPr>
          <w:rStyle w:val="StyleUnderline"/>
        </w:rPr>
        <w:t>has continued shamelessly to provide support to their bloody war</w:t>
      </w:r>
      <w:r w:rsidRPr="00477202">
        <w:rPr>
          <w:sz w:val="16"/>
        </w:rPr>
        <w:t xml:space="preserve">. Although the Obama administration initiated support to the coalition to help defend Saudi territory from Houthi incursions, it finally moved to curtail arms sales when the aims of the war expanded and the constraints we tried to impose were flouted. </w:t>
      </w:r>
      <w:r w:rsidRPr="00477202">
        <w:rPr>
          <w:rStyle w:val="StyleUnderline"/>
        </w:rPr>
        <w:t>At home, the crown prince has locked up civil society activists</w:t>
      </w:r>
      <w:r w:rsidRPr="00477202">
        <w:rPr>
          <w:sz w:val="16"/>
        </w:rPr>
        <w:t xml:space="preserve">. He imprisoned for months hundreds of members of the royal family and other influential people in the Riyadh Ritz-Carlton and demanded they surrender huge sums of money and valuable assets in exchange for release. He has forced out rivals and close relatives, including former Crown Prince Mohammed bin Nayef. And, as the Khashoggi case suggests, he has </w:t>
      </w:r>
      <w:r w:rsidRPr="00477202">
        <w:rPr>
          <w:rStyle w:val="StyleUnderline"/>
        </w:rPr>
        <w:t>undertaken a global purge of Saudi dissidents</w:t>
      </w:r>
      <w:r w:rsidRPr="00477202">
        <w:rPr>
          <w:sz w:val="16"/>
        </w:rPr>
        <w:t xml:space="preserve"> wherever they reside. The crown prince </w:t>
      </w:r>
      <w:r w:rsidRPr="00477202">
        <w:rPr>
          <w:rStyle w:val="StyleUnderline"/>
        </w:rPr>
        <w:t>kidnapped the Lebanese prime minister</w:t>
      </w:r>
      <w:r w:rsidRPr="00477202">
        <w:rPr>
          <w:sz w:val="16"/>
        </w:rPr>
        <w:t xml:space="preserve"> and denied it. He </w:t>
      </w:r>
      <w:r w:rsidRPr="00477202">
        <w:rPr>
          <w:rStyle w:val="StyleUnderline"/>
        </w:rPr>
        <w:t>imposed a spiteful, full-blown blockade on neighboring Qatar</w:t>
      </w:r>
      <w:r w:rsidRPr="00477202">
        <w:rPr>
          <w:sz w:val="16"/>
        </w:rPr>
        <w:t xml:space="preserve">, another important American partner, </w:t>
      </w:r>
      <w:r w:rsidRPr="00477202">
        <w:rPr>
          <w:rStyle w:val="StyleUnderline"/>
        </w:rPr>
        <w:t xml:space="preserve">and has sought to </w:t>
      </w:r>
      <w:r w:rsidRPr="00477202">
        <w:rPr>
          <w:rStyle w:val="Emphasis"/>
        </w:rPr>
        <w:t>goad the United States into conflict</w:t>
      </w:r>
      <w:r w:rsidRPr="00477202">
        <w:rPr>
          <w:rStyle w:val="StyleUnderline"/>
        </w:rPr>
        <w:t xml:space="preserve"> with Iran</w:t>
      </w:r>
      <w:r w:rsidRPr="00477202">
        <w:rPr>
          <w:sz w:val="16"/>
        </w:rPr>
        <w:t xml:space="preserve">. Stung by two mildly critical tweets by the Canadian foreign minister, Prince Mohammed abruptly downgraded diplomatic ties with Ottawa, yanked 7,000 Saudi students out of Canadian universities and limited transport and trade links. </w:t>
      </w:r>
      <w:r w:rsidRPr="00477202">
        <w:rPr>
          <w:rStyle w:val="Emphasis"/>
        </w:rPr>
        <w:t>As this litany of lunacy shows</w:t>
      </w:r>
      <w:r w:rsidRPr="00477202">
        <w:rPr>
          <w:sz w:val="16"/>
        </w:rPr>
        <w:t xml:space="preserve">, Prince </w:t>
      </w:r>
      <w:r w:rsidRPr="00477202">
        <w:rPr>
          <w:rStyle w:val="StyleUnderline"/>
        </w:rPr>
        <w:t>Mohammed is not and can no longer be viewed as a reliable or rational partne</w:t>
      </w:r>
      <w:r w:rsidRPr="00477202">
        <w:rPr>
          <w:sz w:val="16"/>
        </w:rPr>
        <w:t xml:space="preserve">r of the United States and our allies. </w:t>
      </w:r>
      <w:r w:rsidRPr="00477202">
        <w:rPr>
          <w:rStyle w:val="StyleUnderline"/>
        </w:rPr>
        <w:t xml:space="preserve">If we fail to punish </w:t>
      </w:r>
      <w:r w:rsidRPr="00477202">
        <w:rPr>
          <w:rStyle w:val="Emphasis"/>
        </w:rPr>
        <w:t>him directly</w:t>
      </w:r>
      <w:r w:rsidRPr="00477202">
        <w:rPr>
          <w:sz w:val="16"/>
        </w:rPr>
        <w:t xml:space="preserve"> and target only those around him, </w:t>
      </w:r>
      <w:r w:rsidRPr="00477202">
        <w:rPr>
          <w:rStyle w:val="Emphasis"/>
        </w:rPr>
        <w:t>the crown prince will be further emboldened to take extreme actions</w:t>
      </w:r>
      <w:r w:rsidRPr="00477202">
        <w:rPr>
          <w:sz w:val="16"/>
        </w:rPr>
        <w:t xml:space="preserve">. If we do punish him, which we must, Prince Mohammed, petulant and proud, is equally likely to behave more irresponsibly to demonstrate his independence and exact retribution against his erstwhile Western partners. Either way, the Trump administration must assume that Prince </w:t>
      </w:r>
      <w:r w:rsidRPr="00477202">
        <w:rPr>
          <w:rStyle w:val="StyleUnderline"/>
        </w:rPr>
        <w:t xml:space="preserve">Mohammed will continue to drive his country and our bilateral relationship </w:t>
      </w:r>
      <w:r w:rsidRPr="00477202">
        <w:rPr>
          <w:rStyle w:val="Emphasis"/>
        </w:rPr>
        <w:t xml:space="preserve">over the proverbial cliff. </w:t>
      </w:r>
      <w:r w:rsidRPr="00477202">
        <w:rPr>
          <w:sz w:val="16"/>
        </w:rPr>
        <w:t xml:space="preserve">Unfortunately, King Salman seems unwilling or unable to rein in his rogue son. With critics cowed into submission and rivals pushed aside, there is no obvious alternative-in-waiting who might provide Saudi Arabia with sober, responsible leadership. Absent a change at the top, we should brace ourselves for a future in which Saudi Arabia is less stable and more difficult to govern. In this scenario, </w:t>
      </w:r>
      <w:r w:rsidRPr="00477202">
        <w:rPr>
          <w:rStyle w:val="StyleUnderline"/>
        </w:rPr>
        <w:t>the potential risks to American security and economic interests would be grave. The United States was wrong to hitch our wagon to Prince Mohammed, but we would be even more foolish to continue to do so</w:t>
      </w:r>
      <w:r w:rsidRPr="00477202">
        <w:rPr>
          <w:sz w:val="16"/>
        </w:rPr>
        <w:t xml:space="preserve">. Looking ahead, </w:t>
      </w:r>
      <w:r w:rsidRPr="00477202">
        <w:rPr>
          <w:rStyle w:val="StyleUnderline"/>
        </w:rPr>
        <w:t>Washington must act to mitigate the risks to our own interests</w:t>
      </w:r>
      <w:r w:rsidRPr="00477202">
        <w:rPr>
          <w:sz w:val="16"/>
        </w:rPr>
        <w:t xml:space="preserve">. </w:t>
      </w:r>
      <w:r w:rsidRPr="00477202">
        <w:rPr>
          <w:rStyle w:val="StyleUnderline"/>
        </w:rPr>
        <w:t>We should not rupture our important relationship with the kingdom, but we must make clear it cannot be business as usual so long as Prince Mohammed continues to wield unlimited power</w:t>
      </w:r>
      <w:r w:rsidRPr="00477202">
        <w:rPr>
          <w:sz w:val="16"/>
        </w:rPr>
        <w:t xml:space="preserve">. </w:t>
      </w:r>
      <w:r w:rsidRPr="00477202">
        <w:rPr>
          <w:rStyle w:val="StyleUnderline"/>
        </w:rPr>
        <w:t>It should be United States policy</w:t>
      </w:r>
      <w:r w:rsidRPr="00477202">
        <w:rPr>
          <w:sz w:val="16"/>
        </w:rPr>
        <w:t xml:space="preserve">, in conjunction with our allies, </w:t>
      </w:r>
      <w:r w:rsidRPr="00477202">
        <w:rPr>
          <w:rStyle w:val="Emphasis"/>
        </w:rPr>
        <w:t>to sideline the crown prince in order to increase pressure on the royal family to find a steadier replacement.</w:t>
      </w:r>
    </w:p>
    <w:p w14:paraId="6A358674" w14:textId="77777777" w:rsidR="005103B5" w:rsidRPr="00477202" w:rsidRDefault="005103B5" w:rsidP="005103B5"/>
    <w:p w14:paraId="2273F359" w14:textId="77777777" w:rsidR="005103B5" w:rsidRPr="00477202" w:rsidRDefault="005103B5" w:rsidP="005103B5">
      <w:pPr>
        <w:pStyle w:val="Heading4"/>
      </w:pPr>
      <w:r w:rsidRPr="00477202">
        <w:t xml:space="preserve">Ending US support will cause regime change </w:t>
      </w:r>
    </w:p>
    <w:p w14:paraId="554B63B0" w14:textId="77777777" w:rsidR="005103B5" w:rsidRPr="00477202" w:rsidRDefault="005103B5" w:rsidP="005103B5">
      <w:r w:rsidRPr="00477202">
        <w:rPr>
          <w:rStyle w:val="Style13ptBold"/>
        </w:rPr>
        <w:t>CSM 11-28</w:t>
      </w:r>
      <w:r w:rsidRPr="00477202">
        <w:t>-18 https://www.csmonitor.com/World/Middle-East/2018/1128/As-US-sours-on-young-prince-old-Saudi-succession-pot-is-stirred.-Too-late</w:t>
      </w:r>
    </w:p>
    <w:p w14:paraId="483C4648" w14:textId="77777777" w:rsidR="005103B5" w:rsidRPr="00477202" w:rsidRDefault="005103B5" w:rsidP="005103B5">
      <w:pPr>
        <w:rPr>
          <w:rStyle w:val="StyleUnderline"/>
        </w:rPr>
      </w:pPr>
      <w:r w:rsidRPr="00477202">
        <w:rPr>
          <w:rStyle w:val="StyleUnderline"/>
        </w:rPr>
        <w:t>Publicly, the Saudi royal family and government have shown a united front, emphatically denying challenges to the crown prince’s succession</w:t>
      </w:r>
      <w:r w:rsidRPr="00477202">
        <w:rPr>
          <w:sz w:val="16"/>
        </w:rPr>
        <w:t xml:space="preserve">. </w:t>
      </w:r>
      <w:r w:rsidRPr="00477202">
        <w:rPr>
          <w:rStyle w:val="StyleUnderline"/>
        </w:rPr>
        <w:t>But longtime observers say even this public face could change as support grows in Congress to stop arms supplies</w:t>
      </w:r>
      <w:r w:rsidRPr="00477202">
        <w:rPr>
          <w:sz w:val="16"/>
        </w:rPr>
        <w:t xml:space="preserve"> to Saudi Arabia </w:t>
      </w:r>
      <w:r w:rsidRPr="00477202">
        <w:rPr>
          <w:rStyle w:val="StyleUnderline"/>
        </w:rPr>
        <w:t>and support for its war in Yemen</w:t>
      </w:r>
      <w:r w:rsidRPr="00477202">
        <w:rPr>
          <w:sz w:val="16"/>
        </w:rPr>
        <w:t xml:space="preserve">, and even consider sanctions against members of the royal family and the kingdom itself. “In time, </w:t>
      </w:r>
      <w:r w:rsidRPr="00477202">
        <w:rPr>
          <w:rStyle w:val="Emphasis"/>
        </w:rPr>
        <w:t>if they start seeing the US security relationship disintegrating</w:t>
      </w:r>
      <w:r w:rsidRPr="00477202">
        <w:rPr>
          <w:sz w:val="16"/>
        </w:rPr>
        <w:t xml:space="preserve">, </w:t>
      </w:r>
      <w:r w:rsidRPr="00477202">
        <w:rPr>
          <w:rStyle w:val="StyleUnderline"/>
        </w:rPr>
        <w:t>and there are no more arms sales or training</w:t>
      </w:r>
      <w:r w:rsidRPr="00477202">
        <w:rPr>
          <w:sz w:val="16"/>
        </w:rPr>
        <w:t xml:space="preserve">, then </w:t>
      </w:r>
      <w:r w:rsidRPr="00477202">
        <w:rPr>
          <w:rStyle w:val="Emphasis"/>
        </w:rPr>
        <w:t>Saudis are going to say that this young man is chipping away at the bedrock of our stability and leaving us vulnerable to Iranians and others</w:t>
      </w:r>
      <w:r w:rsidRPr="00477202">
        <w:rPr>
          <w:rStyle w:val="StyleUnderline"/>
        </w:rPr>
        <w:t>,” says</w:t>
      </w:r>
      <w:r w:rsidRPr="00477202">
        <w:rPr>
          <w:sz w:val="16"/>
        </w:rPr>
        <w:t xml:space="preserve"> Bruce </w:t>
      </w:r>
      <w:r w:rsidRPr="00477202">
        <w:rPr>
          <w:rStyle w:val="StyleUnderline"/>
        </w:rPr>
        <w:t>Riedel, a former CIA officer and Saudi expert</w:t>
      </w:r>
      <w:r w:rsidRPr="00477202">
        <w:rPr>
          <w:sz w:val="16"/>
        </w:rPr>
        <w:t xml:space="preserve"> at the Brookings Institution. “</w:t>
      </w:r>
      <w:r w:rsidRPr="00477202">
        <w:rPr>
          <w:rStyle w:val="StyleUnderline"/>
        </w:rPr>
        <w:t>That is a pretty serious indictment and an issue that is much harder to fix.”</w:t>
      </w:r>
    </w:p>
    <w:p w14:paraId="4B610ED9" w14:textId="77777777" w:rsidR="005103B5" w:rsidRPr="00477202" w:rsidRDefault="005103B5" w:rsidP="005103B5">
      <w:pPr>
        <w:pStyle w:val="Heading4"/>
      </w:pPr>
      <w:r w:rsidRPr="00477202">
        <w:t>The US can sideline MBS in favor of a better option</w:t>
      </w:r>
    </w:p>
    <w:p w14:paraId="65837ABD" w14:textId="77777777" w:rsidR="005103B5" w:rsidRPr="00477202" w:rsidRDefault="005103B5" w:rsidP="005103B5">
      <w:pPr>
        <w:rPr>
          <w:rStyle w:val="Style13ptBold"/>
        </w:rPr>
      </w:pPr>
      <w:r w:rsidRPr="00477202">
        <w:rPr>
          <w:rStyle w:val="Style13ptBold"/>
        </w:rPr>
        <w:t>Hearst, editor, 18</w:t>
      </w:r>
    </w:p>
    <w:p w14:paraId="000891AF" w14:textId="77777777" w:rsidR="005103B5" w:rsidRPr="00477202" w:rsidRDefault="005103B5" w:rsidP="005103B5">
      <w:pPr>
        <w:rPr>
          <w:sz w:val="16"/>
        </w:rPr>
      </w:pPr>
      <w:r w:rsidRPr="00477202">
        <w:rPr>
          <w:sz w:val="16"/>
        </w:rPr>
        <w:t xml:space="preserve">(David, </w:t>
      </w:r>
      <w:hyperlink r:id="rId38" w:history="1">
        <w:r w:rsidRPr="00477202">
          <w:rPr>
            <w:rStyle w:val="Hyperlink"/>
            <w:sz w:val="16"/>
          </w:rPr>
          <w:t>https://www.middleeasteye.net/news/exclusive-saudi-dissident-prince-flies-home-tackle-mbs-succession-58983364</w:t>
        </w:r>
      </w:hyperlink>
      <w:r w:rsidRPr="00477202">
        <w:rPr>
          <w:sz w:val="16"/>
        </w:rPr>
        <w:t>, 10-30)</w:t>
      </w:r>
    </w:p>
    <w:p w14:paraId="63C9A510" w14:textId="77777777" w:rsidR="005103B5" w:rsidRPr="00477202" w:rsidRDefault="005103B5" w:rsidP="005103B5">
      <w:r w:rsidRPr="00477202">
        <w:rPr>
          <w:sz w:val="16"/>
        </w:rPr>
        <w:t xml:space="preserve">Meanwhile, </w:t>
      </w:r>
      <w:r w:rsidRPr="00477202">
        <w:rPr>
          <w:rStyle w:val="StyleUnderline"/>
        </w:rPr>
        <w:t>in Washington disquiet grows</w:t>
      </w:r>
      <w:r w:rsidRPr="00477202">
        <w:rPr>
          <w:sz w:val="16"/>
        </w:rPr>
        <w:t xml:space="preserve">. Writing in the New York Times, </w:t>
      </w:r>
      <w:r w:rsidRPr="00477202">
        <w:rPr>
          <w:rStyle w:val="StyleUnderline"/>
        </w:rPr>
        <w:t>former national security advisor to</w:t>
      </w:r>
      <w:r w:rsidRPr="00477202">
        <w:rPr>
          <w:sz w:val="16"/>
        </w:rPr>
        <w:t xml:space="preserve"> the </w:t>
      </w:r>
      <w:r w:rsidRPr="00477202">
        <w:rPr>
          <w:rStyle w:val="StyleUnderline"/>
        </w:rPr>
        <w:t>Obama</w:t>
      </w:r>
      <w:r w:rsidRPr="00477202">
        <w:rPr>
          <w:sz w:val="16"/>
        </w:rPr>
        <w:t xml:space="preserve"> administration and US ambassador to the UN Susan </w:t>
      </w:r>
      <w:r w:rsidRPr="00477202">
        <w:rPr>
          <w:rStyle w:val="StyleUnderline"/>
        </w:rPr>
        <w:t xml:space="preserve">Rice said: “Looking ahead, Washington must act to mitigate the risks to our own interests. We should not rupture our important relationship with the kingdom, but we must make clear it </w:t>
      </w:r>
      <w:r w:rsidRPr="00477202">
        <w:rPr>
          <w:rStyle w:val="Emphasis"/>
        </w:rPr>
        <w:t xml:space="preserve">cannot be business as usual so long as Prince Mohammed continues to wield unlimited power. </w:t>
      </w:r>
      <w:r w:rsidRPr="00477202">
        <w:rPr>
          <w:sz w:val="16"/>
        </w:rPr>
        <w:t>“</w:t>
      </w:r>
      <w:r w:rsidRPr="00477202">
        <w:rPr>
          <w:rStyle w:val="StyleUnderline"/>
        </w:rPr>
        <w:t>It should be U</w:t>
      </w:r>
      <w:r w:rsidRPr="00477202">
        <w:rPr>
          <w:sz w:val="16"/>
        </w:rPr>
        <w:t xml:space="preserve">nited </w:t>
      </w:r>
      <w:r w:rsidRPr="00477202">
        <w:rPr>
          <w:rStyle w:val="StyleUnderline"/>
        </w:rPr>
        <w:t>S</w:t>
      </w:r>
      <w:r w:rsidRPr="00477202">
        <w:rPr>
          <w:sz w:val="16"/>
        </w:rPr>
        <w:t xml:space="preserve">tates </w:t>
      </w:r>
      <w:r w:rsidRPr="00477202">
        <w:rPr>
          <w:rStyle w:val="StyleUnderline"/>
        </w:rPr>
        <w:t>policy,</w:t>
      </w:r>
      <w:r w:rsidRPr="00477202">
        <w:rPr>
          <w:sz w:val="16"/>
        </w:rPr>
        <w:t xml:space="preserve"> in conjunction with our allies, </w:t>
      </w:r>
      <w:r w:rsidRPr="00477202">
        <w:rPr>
          <w:rStyle w:val="Emphasis"/>
        </w:rPr>
        <w:t>to sideline the crown prince</w:t>
      </w:r>
      <w:r w:rsidRPr="00477202">
        <w:rPr>
          <w:sz w:val="16"/>
        </w:rPr>
        <w:t xml:space="preserve"> </w:t>
      </w:r>
      <w:r w:rsidRPr="00477202">
        <w:rPr>
          <w:rStyle w:val="StyleUnderline"/>
        </w:rPr>
        <w:t xml:space="preserve">in order to increase pressure on the royal family to find a </w:t>
      </w:r>
      <w:r w:rsidRPr="00477202">
        <w:rPr>
          <w:rStyle w:val="Emphasis"/>
        </w:rPr>
        <w:t>steadier replacement,”</w:t>
      </w:r>
      <w:r w:rsidRPr="00477202">
        <w:rPr>
          <w:sz w:val="16"/>
        </w:rPr>
        <w:t xml:space="preserve"> she added.</w:t>
      </w:r>
    </w:p>
    <w:p w14:paraId="49CE4362" w14:textId="77777777" w:rsidR="005103B5" w:rsidRPr="00477202" w:rsidRDefault="005103B5" w:rsidP="005103B5"/>
    <w:p w14:paraId="08FBF5A6" w14:textId="77777777" w:rsidR="005103B5" w:rsidRPr="00477202" w:rsidRDefault="005103B5" w:rsidP="005103B5"/>
    <w:p w14:paraId="543B9D05" w14:textId="77777777" w:rsidR="005103B5" w:rsidRPr="005103B5" w:rsidRDefault="005103B5" w:rsidP="005103B5"/>
    <w:p w14:paraId="077FA9F2" w14:textId="77777777" w:rsidR="009D0258" w:rsidRPr="00477202" w:rsidRDefault="009D0258" w:rsidP="009D0258">
      <w:pPr>
        <w:pStyle w:val="Heading3"/>
      </w:pPr>
      <w:r w:rsidRPr="00477202">
        <w:t xml:space="preserve">IL: MBS Vulnerable/Now Key </w:t>
      </w:r>
    </w:p>
    <w:p w14:paraId="47A76FA6" w14:textId="77777777" w:rsidR="009D0258" w:rsidRPr="00477202" w:rsidRDefault="009D0258" w:rsidP="009D0258">
      <w:pPr>
        <w:pStyle w:val="Heading4"/>
      </w:pPr>
      <w:r w:rsidRPr="00477202">
        <w:t>Khashoggi killing proves MBS is vulnerable and relations with the US are the lynchpin of his regime</w:t>
      </w:r>
    </w:p>
    <w:p w14:paraId="7D730FC1" w14:textId="77777777" w:rsidR="009D0258" w:rsidRPr="00477202" w:rsidRDefault="009D0258" w:rsidP="009D0258">
      <w:r w:rsidRPr="00477202">
        <w:rPr>
          <w:rStyle w:val="Style13ptBold"/>
        </w:rPr>
        <w:t>Al-Khamri 10-16</w:t>
      </w:r>
      <w:r w:rsidRPr="00477202">
        <w:t>-18</w:t>
      </w:r>
    </w:p>
    <w:p w14:paraId="42305593" w14:textId="77777777" w:rsidR="009D0258" w:rsidRPr="00477202" w:rsidRDefault="009D0258" w:rsidP="009D0258">
      <w:pPr>
        <w:rPr>
          <w:sz w:val="16"/>
        </w:rPr>
      </w:pPr>
      <w:r w:rsidRPr="00477202">
        <w:rPr>
          <w:sz w:val="16"/>
        </w:rPr>
        <w:t>(Hana, https://www.aljazeera.com/indepth/opinion/high-time-saudi-impunity-181015144254507.html)</w:t>
      </w:r>
    </w:p>
    <w:p w14:paraId="534FC8FC" w14:textId="77777777" w:rsidR="009D0258" w:rsidRPr="00477202" w:rsidRDefault="009D0258" w:rsidP="009D0258">
      <w:pPr>
        <w:rPr>
          <w:sz w:val="16"/>
        </w:rPr>
      </w:pPr>
      <w:r w:rsidRPr="00477202">
        <w:rPr>
          <w:sz w:val="16"/>
        </w:rPr>
        <w:t xml:space="preserve">Another reason why </w:t>
      </w:r>
      <w:r w:rsidRPr="00477202">
        <w:rPr>
          <w:rStyle w:val="StyleUnderline"/>
        </w:rPr>
        <w:t>Khashoggi became a primary target</w:t>
      </w:r>
      <w:r w:rsidRPr="00477202">
        <w:rPr>
          <w:sz w:val="16"/>
        </w:rPr>
        <w:t xml:space="preserve"> for the Saudi regime was that </w:t>
      </w:r>
      <w:r w:rsidRPr="00477202">
        <w:rPr>
          <w:rStyle w:val="StyleUnderline"/>
        </w:rPr>
        <w:t xml:space="preserve">he voiced his critique of the regime </w:t>
      </w:r>
      <w:r w:rsidRPr="00477202">
        <w:rPr>
          <w:rStyle w:val="Emphasis"/>
        </w:rPr>
        <w:t>in the US</w:t>
      </w:r>
      <w:r w:rsidRPr="00477202">
        <w:rPr>
          <w:sz w:val="16"/>
        </w:rPr>
        <w:t xml:space="preserve">. </w:t>
      </w:r>
      <w:r w:rsidRPr="00477202">
        <w:rPr>
          <w:rStyle w:val="StyleUnderline"/>
        </w:rPr>
        <w:t>Washington has always been</w:t>
      </w:r>
      <w:r w:rsidRPr="00477202">
        <w:rPr>
          <w:sz w:val="16"/>
        </w:rPr>
        <w:t xml:space="preserve"> an </w:t>
      </w:r>
      <w:r w:rsidRPr="00477202">
        <w:rPr>
          <w:rStyle w:val="StyleUnderline"/>
        </w:rPr>
        <w:t>important</w:t>
      </w:r>
      <w:r w:rsidRPr="00477202">
        <w:rPr>
          <w:sz w:val="16"/>
        </w:rPr>
        <w:t xml:space="preserve"> ally </w:t>
      </w:r>
      <w:r w:rsidRPr="00477202">
        <w:rPr>
          <w:rStyle w:val="StyleUnderline"/>
        </w:rPr>
        <w:t>for Saudi Arabia</w:t>
      </w:r>
      <w:r w:rsidRPr="00477202">
        <w:rPr>
          <w:sz w:val="16"/>
        </w:rPr>
        <w:t xml:space="preserve">, </w:t>
      </w:r>
      <w:r w:rsidRPr="00477202">
        <w:rPr>
          <w:rStyle w:val="StyleUnderline"/>
        </w:rPr>
        <w:t>but</w:t>
      </w:r>
      <w:r w:rsidRPr="00477202">
        <w:rPr>
          <w:sz w:val="16"/>
        </w:rPr>
        <w:t xml:space="preserve"> ever </w:t>
      </w:r>
      <w:r w:rsidRPr="00477202">
        <w:rPr>
          <w:rStyle w:val="StyleUnderline"/>
        </w:rPr>
        <w:t>since MBS became the</w:t>
      </w:r>
      <w:r w:rsidRPr="00477202">
        <w:rPr>
          <w:sz w:val="16"/>
        </w:rPr>
        <w:t xml:space="preserve"> country's </w:t>
      </w:r>
      <w:r w:rsidRPr="00477202">
        <w:rPr>
          <w:rStyle w:val="StyleUnderline"/>
        </w:rPr>
        <w:t>de-facto leader</w:t>
      </w:r>
      <w:r w:rsidRPr="00477202">
        <w:rPr>
          <w:sz w:val="16"/>
        </w:rPr>
        <w:t xml:space="preserve">, </w:t>
      </w:r>
      <w:r w:rsidRPr="00477202">
        <w:rPr>
          <w:rStyle w:val="StyleUnderline"/>
        </w:rPr>
        <w:t xml:space="preserve">relations with the US became </w:t>
      </w:r>
      <w:r w:rsidRPr="00477202">
        <w:rPr>
          <w:rStyle w:val="Emphasis"/>
        </w:rPr>
        <w:t>even more important for the regime</w:t>
      </w:r>
      <w:r w:rsidRPr="00477202">
        <w:rPr>
          <w:sz w:val="16"/>
        </w:rPr>
        <w:t xml:space="preserve">. </w:t>
      </w:r>
      <w:r w:rsidRPr="00477202">
        <w:rPr>
          <w:rStyle w:val="StyleUnderline"/>
        </w:rPr>
        <w:t>The</w:t>
      </w:r>
      <w:r w:rsidRPr="00477202">
        <w:rPr>
          <w:sz w:val="16"/>
        </w:rPr>
        <w:t xml:space="preserve"> crown </w:t>
      </w:r>
      <w:r w:rsidRPr="00477202">
        <w:rPr>
          <w:rStyle w:val="StyleUnderline"/>
        </w:rPr>
        <w:t>prince has invested heavily in constructing a reformist image</w:t>
      </w:r>
      <w:r w:rsidRPr="00477202">
        <w:rPr>
          <w:sz w:val="16"/>
        </w:rPr>
        <w:t xml:space="preserve"> for himself in the US, </w:t>
      </w:r>
      <w:r w:rsidRPr="00477202">
        <w:rPr>
          <w:rStyle w:val="StyleUnderline"/>
        </w:rPr>
        <w:t xml:space="preserve">in an attempt to overcome the </w:t>
      </w:r>
      <w:r w:rsidRPr="00477202">
        <w:rPr>
          <w:rStyle w:val="Emphasis"/>
        </w:rPr>
        <w:t>crisis of legitimacy</w:t>
      </w:r>
      <w:r w:rsidRPr="00477202">
        <w:rPr>
          <w:sz w:val="16"/>
        </w:rPr>
        <w:t xml:space="preserve"> he has been suffering </w:t>
      </w:r>
      <w:r w:rsidRPr="00477202">
        <w:rPr>
          <w:rStyle w:val="Emphasis"/>
        </w:rPr>
        <w:t>at home.</w:t>
      </w:r>
      <w:r w:rsidRPr="00477202">
        <w:rPr>
          <w:sz w:val="16"/>
        </w:rPr>
        <w:t xml:space="preserve"> </w:t>
      </w:r>
      <w:r w:rsidRPr="00477202">
        <w:rPr>
          <w:rStyle w:val="StyleUnderline"/>
        </w:rPr>
        <w:t>He paid for positive ads to be published</w:t>
      </w:r>
      <w:r w:rsidRPr="00477202">
        <w:rPr>
          <w:sz w:val="16"/>
        </w:rPr>
        <w:t xml:space="preserve"> or broadcast </w:t>
      </w:r>
      <w:r w:rsidRPr="00477202">
        <w:rPr>
          <w:rStyle w:val="Emphasis"/>
        </w:rPr>
        <w:t>in the US media</w:t>
      </w:r>
      <w:r w:rsidRPr="00477202">
        <w:rPr>
          <w:sz w:val="16"/>
        </w:rPr>
        <w:t xml:space="preserve">, </w:t>
      </w:r>
      <w:r w:rsidRPr="00477202">
        <w:rPr>
          <w:rStyle w:val="StyleUnderline"/>
        </w:rPr>
        <w:t>invited</w:t>
      </w:r>
      <w:r w:rsidRPr="00477202">
        <w:rPr>
          <w:sz w:val="16"/>
        </w:rPr>
        <w:t xml:space="preserve"> prominent </w:t>
      </w:r>
      <w:r w:rsidRPr="00477202">
        <w:rPr>
          <w:rStyle w:val="StyleUnderline"/>
        </w:rPr>
        <w:t>American journalists to his palace to woo them</w:t>
      </w:r>
      <w:r w:rsidRPr="00477202">
        <w:rPr>
          <w:sz w:val="16"/>
        </w:rPr>
        <w:t xml:space="preserve">, </w:t>
      </w:r>
      <w:r w:rsidRPr="00477202">
        <w:rPr>
          <w:rStyle w:val="StyleUnderline"/>
        </w:rPr>
        <w:t xml:space="preserve">put his support behind </w:t>
      </w:r>
      <w:r w:rsidRPr="00477202">
        <w:rPr>
          <w:rStyle w:val="Emphasis"/>
        </w:rPr>
        <w:t>Saudi lobbying organisations</w:t>
      </w:r>
      <w:r w:rsidRPr="00477202">
        <w:rPr>
          <w:sz w:val="16"/>
        </w:rPr>
        <w:t xml:space="preserve"> in the US and appointed his younger brother Prince Khaled bin Salman as the Saudi Ambassador to the US. All </w:t>
      </w:r>
      <w:r w:rsidRPr="00477202">
        <w:rPr>
          <w:rStyle w:val="StyleUnderline"/>
        </w:rPr>
        <w:t>these efforts had a single aim</w:t>
      </w:r>
      <w:r w:rsidRPr="00477202">
        <w:rPr>
          <w:sz w:val="16"/>
        </w:rPr>
        <w:t xml:space="preserve">: </w:t>
      </w:r>
      <w:r w:rsidRPr="00477202">
        <w:rPr>
          <w:rStyle w:val="Emphasis"/>
        </w:rPr>
        <w:t>to convince the masses back home that he is a legitimate leader that has the backing of a major global power</w:t>
      </w:r>
      <w:r w:rsidRPr="00477202">
        <w:rPr>
          <w:sz w:val="16"/>
        </w:rPr>
        <w:t>. Through his lobbying efforts in the US, MBS was trying to legitimise his jumping ahead in the line of succession, his attempts to concentrate power in his and his brothers' hands and his efforts to force the entire Saudi establishment to embrace his reform blueprint without any discussion or debate.</w:t>
      </w:r>
    </w:p>
    <w:p w14:paraId="36DE4A8F" w14:textId="77777777" w:rsidR="009D0258" w:rsidRPr="00477202" w:rsidRDefault="009D0258" w:rsidP="009D0258">
      <w:pPr>
        <w:pStyle w:val="Heading4"/>
      </w:pPr>
      <w:r w:rsidRPr="00477202">
        <w:t>Now is the key time to make a move on MBS</w:t>
      </w:r>
    </w:p>
    <w:p w14:paraId="08DF0FB8" w14:textId="77777777" w:rsidR="009D0258" w:rsidRPr="00477202" w:rsidRDefault="009D0258" w:rsidP="009D0258">
      <w:r w:rsidRPr="00477202">
        <w:rPr>
          <w:rStyle w:val="Style13ptBold"/>
        </w:rPr>
        <w:t>CSM 11-28</w:t>
      </w:r>
      <w:r w:rsidRPr="00477202">
        <w:t>-18 https://www.csmonitor.com/World/Middle-East/2018/1128/As-US-sours-on-young-prince-old-Saudi-succession-pot-is-stirred.-Too-late</w:t>
      </w:r>
    </w:p>
    <w:p w14:paraId="706AA90F" w14:textId="77777777" w:rsidR="009D0258" w:rsidRPr="00477202" w:rsidRDefault="009D0258" w:rsidP="009D0258">
      <w:pPr>
        <w:rPr>
          <w:sz w:val="16"/>
        </w:rPr>
      </w:pPr>
      <w:r w:rsidRPr="00477202">
        <w:rPr>
          <w:rStyle w:val="StyleUnderline"/>
        </w:rPr>
        <w:t>Growing bipartisan opposition</w:t>
      </w:r>
      <w:r w:rsidRPr="00477202">
        <w:rPr>
          <w:sz w:val="16"/>
        </w:rPr>
        <w:t xml:space="preserve"> in Congress and across America </w:t>
      </w:r>
      <w:r w:rsidRPr="00477202">
        <w:rPr>
          <w:rStyle w:val="StyleUnderline"/>
        </w:rPr>
        <w:t>to</w:t>
      </w:r>
      <w:r w:rsidRPr="00477202">
        <w:rPr>
          <w:sz w:val="16"/>
        </w:rPr>
        <w:t xml:space="preserve"> Crown Prince </w:t>
      </w:r>
      <w:r w:rsidRPr="00477202">
        <w:rPr>
          <w:rStyle w:val="StyleUnderline"/>
        </w:rPr>
        <w:t>M</w:t>
      </w:r>
      <w:r w:rsidRPr="00477202">
        <w:rPr>
          <w:sz w:val="16"/>
        </w:rPr>
        <w:t xml:space="preserve">ohammed </w:t>
      </w:r>
      <w:r w:rsidRPr="00477202">
        <w:rPr>
          <w:rStyle w:val="StyleUnderline"/>
        </w:rPr>
        <w:t>b</w:t>
      </w:r>
      <w:r w:rsidRPr="00477202">
        <w:rPr>
          <w:sz w:val="16"/>
        </w:rPr>
        <w:t xml:space="preserve">in </w:t>
      </w:r>
      <w:r w:rsidRPr="00477202">
        <w:rPr>
          <w:rStyle w:val="StyleUnderline"/>
        </w:rPr>
        <w:t>S</w:t>
      </w:r>
      <w:r w:rsidRPr="00477202">
        <w:rPr>
          <w:sz w:val="16"/>
        </w:rPr>
        <w:t xml:space="preserve">alman </w:t>
      </w:r>
      <w:r w:rsidRPr="00477202">
        <w:rPr>
          <w:rStyle w:val="StyleUnderline"/>
        </w:rPr>
        <w:t>and Saudi Arabia</w:t>
      </w:r>
      <w:r w:rsidRPr="00477202">
        <w:rPr>
          <w:sz w:val="16"/>
        </w:rPr>
        <w:t xml:space="preserve"> itself </w:t>
      </w:r>
      <w:r w:rsidRPr="00477202">
        <w:rPr>
          <w:rStyle w:val="Emphasis"/>
        </w:rPr>
        <w:t>has shaken the House of Saud</w:t>
      </w:r>
      <w:r w:rsidRPr="00477202">
        <w:rPr>
          <w:sz w:val="16"/>
        </w:rPr>
        <w:t xml:space="preserve">, reportedly </w:t>
      </w:r>
      <w:r w:rsidRPr="00477202">
        <w:rPr>
          <w:rStyle w:val="Emphasis"/>
        </w:rPr>
        <w:t>emboldening rivals to push for the de-facto ruler to be removed from the line of succession</w:t>
      </w:r>
      <w:r w:rsidRPr="00477202">
        <w:rPr>
          <w:sz w:val="16"/>
        </w:rPr>
        <w:t xml:space="preserve">. </w:t>
      </w:r>
      <w:r w:rsidRPr="00477202">
        <w:rPr>
          <w:rStyle w:val="StyleUnderline"/>
        </w:rPr>
        <w:t xml:space="preserve">The royal family has relied on Washington’s </w:t>
      </w:r>
      <w:r w:rsidRPr="00477202">
        <w:rPr>
          <w:rStyle w:val="Emphasis"/>
        </w:rPr>
        <w:t xml:space="preserve">military support </w:t>
      </w:r>
      <w:r w:rsidRPr="00477202">
        <w:rPr>
          <w:rStyle w:val="StyleUnderline"/>
        </w:rPr>
        <w:t>as the bedrock of its security and stability for 75 years</w:t>
      </w:r>
      <w:r w:rsidRPr="00477202">
        <w:rPr>
          <w:sz w:val="16"/>
        </w:rPr>
        <w:t xml:space="preserve">. Within the family, </w:t>
      </w:r>
      <w:r w:rsidRPr="00477202">
        <w:rPr>
          <w:rStyle w:val="StyleUnderline"/>
        </w:rPr>
        <w:t>the crown prince’s detractors are seizing on</w:t>
      </w:r>
      <w:r w:rsidRPr="00477202">
        <w:rPr>
          <w:sz w:val="16"/>
        </w:rPr>
        <w:t xml:space="preserve"> the October murder of Saudi dissident and journalist Jamal </w:t>
      </w:r>
      <w:r w:rsidRPr="00477202">
        <w:rPr>
          <w:rStyle w:val="StyleUnderline"/>
        </w:rPr>
        <w:t>Khashoggi and the strained US ties as a “</w:t>
      </w:r>
      <w:r w:rsidRPr="00477202">
        <w:rPr>
          <w:rStyle w:val="Emphasis"/>
        </w:rPr>
        <w:t xml:space="preserve">now-or-never” opportunity to prevent Bin Salman from reaching the throne. </w:t>
      </w:r>
      <w:r w:rsidRPr="00477202">
        <w:rPr>
          <w:sz w:val="16"/>
        </w:rPr>
        <w:t xml:space="preserve">But </w:t>
      </w:r>
      <w:r w:rsidRPr="00477202">
        <w:rPr>
          <w:rStyle w:val="StyleUnderline"/>
        </w:rPr>
        <w:t>their aspirations face a profound challenge from a rapidly changing Saudi society</w:t>
      </w:r>
      <w:r w:rsidRPr="00477202">
        <w:rPr>
          <w:sz w:val="16"/>
        </w:rPr>
        <w:t xml:space="preserve"> that appears receptive to a new kind of ruler: a youthful strongman who defies tradition, appeals to nationalism over religion, and seeks to create modern opportunities for the country’s burgeoning youth. President </w:t>
      </w:r>
      <w:r w:rsidRPr="00477202">
        <w:rPr>
          <w:rStyle w:val="StyleUnderline"/>
        </w:rPr>
        <w:t>Trump has continued to back the prince</w:t>
      </w:r>
      <w:r w:rsidRPr="00477202">
        <w:rPr>
          <w:sz w:val="16"/>
        </w:rPr>
        <w:t xml:space="preserve"> and cast doubt on the CIA’s reported finding that he ordered Khashoggi’s murder. Secretary of State Mike Pompeo echoed the president’s stance Wednesday after he conducted a closed-door Senate briefing. CIA Director Gina Haspel did not attend – an absence criticized by legislators on both sides of the aisle.</w:t>
      </w:r>
    </w:p>
    <w:p w14:paraId="46E48C86" w14:textId="77777777" w:rsidR="009D0258" w:rsidRPr="00477202" w:rsidRDefault="009D0258" w:rsidP="009D0258"/>
    <w:p w14:paraId="48EFD60F" w14:textId="77777777" w:rsidR="009D0258" w:rsidRPr="00477202" w:rsidRDefault="009D0258" w:rsidP="009D0258">
      <w:pPr>
        <w:pStyle w:val="Heading4"/>
      </w:pPr>
      <w:r w:rsidRPr="00477202">
        <w:t xml:space="preserve">US action prompts reconsideration of chain of succession </w:t>
      </w:r>
    </w:p>
    <w:p w14:paraId="33F3CE13" w14:textId="77777777" w:rsidR="009D0258" w:rsidRPr="00477202" w:rsidRDefault="009D0258" w:rsidP="009D0258">
      <w:pPr>
        <w:rPr>
          <w:rStyle w:val="Style13ptBold"/>
        </w:rPr>
      </w:pPr>
      <w:r w:rsidRPr="00477202">
        <w:rPr>
          <w:rStyle w:val="Style13ptBold"/>
        </w:rPr>
        <w:t>Hurd, former CIA officer, 12-28-18</w:t>
      </w:r>
    </w:p>
    <w:p w14:paraId="2B357377" w14:textId="77777777" w:rsidR="009D0258" w:rsidRPr="00477202" w:rsidRDefault="009D0258" w:rsidP="009D0258">
      <w:pPr>
        <w:rPr>
          <w:sz w:val="16"/>
        </w:rPr>
      </w:pPr>
      <w:r w:rsidRPr="00477202">
        <w:rPr>
          <w:sz w:val="16"/>
        </w:rPr>
        <w:t>(Will, https://www.washingtonpost.com/opinions/2018/12/28/us-needs-reset-its-relations-with-saudi-arabia/?utm_term=.7a0e34f27a6f)</w:t>
      </w:r>
    </w:p>
    <w:p w14:paraId="3C9B576D" w14:textId="77777777" w:rsidR="009D0258" w:rsidRPr="00477202" w:rsidRDefault="009D0258" w:rsidP="009D0258">
      <w:pPr>
        <w:rPr>
          <w:rStyle w:val="StyleUnderline"/>
        </w:rPr>
      </w:pPr>
      <w:r w:rsidRPr="00477202">
        <w:rPr>
          <w:rStyle w:val="StyleUnderline"/>
        </w:rPr>
        <w:t>The Saudi government must change its policies, or the U</w:t>
      </w:r>
      <w:r w:rsidRPr="00477202">
        <w:rPr>
          <w:sz w:val="16"/>
        </w:rPr>
        <w:t xml:space="preserve">nited </w:t>
      </w:r>
      <w:r w:rsidRPr="00477202">
        <w:rPr>
          <w:rStyle w:val="StyleUnderline"/>
        </w:rPr>
        <w:t>S</w:t>
      </w:r>
      <w:r w:rsidRPr="00477202">
        <w:rPr>
          <w:sz w:val="16"/>
        </w:rPr>
        <w:t xml:space="preserve">tates </w:t>
      </w:r>
      <w:r w:rsidRPr="00477202">
        <w:rPr>
          <w:rStyle w:val="StyleUnderline"/>
        </w:rPr>
        <w:t xml:space="preserve">will find it </w:t>
      </w:r>
      <w:r w:rsidRPr="00477202">
        <w:rPr>
          <w:rStyle w:val="Emphasis"/>
        </w:rPr>
        <w:t>impossible to stand behind</w:t>
      </w:r>
      <w:r w:rsidRPr="00477202">
        <w:rPr>
          <w:rStyle w:val="StyleUnderline"/>
        </w:rPr>
        <w:t xml:space="preserve"> a regime that has joined the ranks of states willing to murder those who disagree with or criticize its policies.</w:t>
      </w:r>
      <w:r w:rsidRPr="00477202">
        <w:rPr>
          <w:sz w:val="16"/>
        </w:rPr>
        <w:t xml:space="preserve"> </w:t>
      </w:r>
      <w:r w:rsidRPr="00477202">
        <w:rPr>
          <w:rStyle w:val="StyleUnderline"/>
        </w:rPr>
        <w:t xml:space="preserve">If the crown prince and the government of Saudi Arabia do not change course, then King Salman, the leader of Saudi Arabia, must </w:t>
      </w:r>
      <w:r w:rsidRPr="00477202">
        <w:rPr>
          <w:rStyle w:val="Emphasis"/>
        </w:rPr>
        <w:t>rethink who should be his successor.</w:t>
      </w:r>
    </w:p>
    <w:p w14:paraId="2E75B71B" w14:textId="77777777" w:rsidR="009D0258" w:rsidRPr="00477202" w:rsidRDefault="009D0258" w:rsidP="009D0258"/>
    <w:p w14:paraId="74FE5DB9" w14:textId="77777777" w:rsidR="009D0258" w:rsidRPr="00477202" w:rsidRDefault="009D0258" w:rsidP="009D0258">
      <w:pPr>
        <w:pStyle w:val="Heading3"/>
      </w:pPr>
      <w:r w:rsidRPr="00477202">
        <w:t xml:space="preserve">AT: MBS Too Strong </w:t>
      </w:r>
    </w:p>
    <w:p w14:paraId="5D5E7705" w14:textId="77777777" w:rsidR="009D0258" w:rsidRPr="00477202" w:rsidRDefault="009D0258" w:rsidP="009D0258"/>
    <w:p w14:paraId="0C08DB8D" w14:textId="77777777" w:rsidR="009D0258" w:rsidRPr="00477202" w:rsidRDefault="009D0258" w:rsidP="009D0258">
      <w:pPr>
        <w:pStyle w:val="Heading4"/>
      </w:pPr>
      <w:r w:rsidRPr="00477202">
        <w:t xml:space="preserve">MBS vulnerable </w:t>
      </w:r>
    </w:p>
    <w:p w14:paraId="4ADB76CE" w14:textId="77777777" w:rsidR="009D0258" w:rsidRPr="00477202" w:rsidRDefault="009D0258" w:rsidP="009D0258">
      <w:pPr>
        <w:rPr>
          <w:rStyle w:val="Style13ptBold"/>
        </w:rPr>
      </w:pPr>
      <w:r w:rsidRPr="00477202">
        <w:rPr>
          <w:rStyle w:val="Style13ptBold"/>
        </w:rPr>
        <w:t>Riedel, MA Harvard/PHD Royal Defense College, 19</w:t>
      </w:r>
    </w:p>
    <w:p w14:paraId="60699AB8" w14:textId="77777777" w:rsidR="009D0258" w:rsidRPr="00477202" w:rsidRDefault="009D0258" w:rsidP="009D0258">
      <w:pPr>
        <w:rPr>
          <w:sz w:val="14"/>
        </w:rPr>
      </w:pPr>
      <w:r w:rsidRPr="00477202">
        <w:rPr>
          <w:sz w:val="14"/>
        </w:rPr>
        <w:t>(Bruce, https://www.brookings.edu/wp-content/uploads/2019/01/FP_20190107_new_geopolitics_of_mena_final.pdf)</w:t>
      </w:r>
    </w:p>
    <w:p w14:paraId="4E617589" w14:textId="77777777" w:rsidR="009D0258" w:rsidRPr="00477202" w:rsidRDefault="009D0258" w:rsidP="009D0258">
      <w:pPr>
        <w:rPr>
          <w:rStyle w:val="StyleUnderline"/>
          <w:sz w:val="14"/>
        </w:rPr>
      </w:pPr>
      <w:r w:rsidRPr="00477202">
        <w:rPr>
          <w:sz w:val="14"/>
        </w:rPr>
        <w:t xml:space="preserve">BRUCE RIEDEL: The premeditated </w:t>
      </w:r>
      <w:r w:rsidRPr="00477202">
        <w:rPr>
          <w:rStyle w:val="StyleUnderline"/>
        </w:rPr>
        <w:t>murder of</w:t>
      </w:r>
      <w:r w:rsidRPr="00477202">
        <w:rPr>
          <w:sz w:val="14"/>
        </w:rPr>
        <w:t xml:space="preserve"> Jamal </w:t>
      </w:r>
      <w:r w:rsidRPr="00477202">
        <w:rPr>
          <w:rStyle w:val="StyleUnderline"/>
        </w:rPr>
        <w:t>Khashoggi</w:t>
      </w:r>
      <w:r w:rsidRPr="00477202">
        <w:rPr>
          <w:sz w:val="14"/>
        </w:rPr>
        <w:t xml:space="preserve"> in the Saudi Consulate in Istanbul on October 2, 2018 </w:t>
      </w:r>
      <w:r w:rsidRPr="00477202">
        <w:rPr>
          <w:rStyle w:val="StyleUnderline"/>
        </w:rPr>
        <w:t>has reshuffled the politics of the region</w:t>
      </w:r>
      <w:r w:rsidRPr="00477202">
        <w:rPr>
          <w:sz w:val="14"/>
        </w:rPr>
        <w:t xml:space="preserve">. </w:t>
      </w:r>
      <w:r w:rsidRPr="00477202">
        <w:rPr>
          <w:rStyle w:val="StyleUnderline"/>
        </w:rPr>
        <w:t xml:space="preserve">The Saudi crown prince is </w:t>
      </w:r>
      <w:r w:rsidRPr="00477202">
        <w:rPr>
          <w:rStyle w:val="Emphasis"/>
        </w:rPr>
        <w:t>on the defensive</w:t>
      </w:r>
      <w:r w:rsidRPr="00477202">
        <w:rPr>
          <w:sz w:val="14"/>
        </w:rPr>
        <w:t xml:space="preserve"> and Turkish President </w:t>
      </w:r>
      <w:r w:rsidRPr="00477202">
        <w:rPr>
          <w:rStyle w:val="StyleUnderline"/>
        </w:rPr>
        <w:t>Erdoğan is driving a campaign to weaken M</w:t>
      </w:r>
      <w:r w:rsidRPr="00477202">
        <w:rPr>
          <w:sz w:val="14"/>
        </w:rPr>
        <w:t xml:space="preserve">ohammed </w:t>
      </w:r>
      <w:r w:rsidRPr="00477202">
        <w:rPr>
          <w:rStyle w:val="StyleUnderline"/>
        </w:rPr>
        <w:t>b</w:t>
      </w:r>
      <w:r w:rsidRPr="00477202">
        <w:rPr>
          <w:sz w:val="14"/>
        </w:rPr>
        <w:t xml:space="preserve">in </w:t>
      </w:r>
      <w:r w:rsidRPr="00477202">
        <w:rPr>
          <w:rStyle w:val="StyleUnderline"/>
        </w:rPr>
        <w:t>S</w:t>
      </w:r>
      <w:r w:rsidRPr="00477202">
        <w:rPr>
          <w:sz w:val="14"/>
        </w:rPr>
        <w:t xml:space="preserve">alman </w:t>
      </w:r>
      <w:r w:rsidRPr="00477202">
        <w:rPr>
          <w:rStyle w:val="Emphasis"/>
        </w:rPr>
        <w:t>if not remove him from the line of succession.</w:t>
      </w:r>
      <w:r w:rsidRPr="00477202">
        <w:rPr>
          <w:sz w:val="14"/>
        </w:rPr>
        <w:t xml:space="preserve"> The </w:t>
      </w:r>
      <w:r w:rsidRPr="00477202">
        <w:rPr>
          <w:rStyle w:val="StyleUnderline"/>
        </w:rPr>
        <w:t>Trump</w:t>
      </w:r>
      <w:r w:rsidRPr="00477202">
        <w:rPr>
          <w:sz w:val="14"/>
        </w:rPr>
        <w:t xml:space="preserve"> administration </w:t>
      </w:r>
      <w:r w:rsidRPr="00477202">
        <w:rPr>
          <w:rStyle w:val="StyleUnderline"/>
        </w:rPr>
        <w:t>has thrown itself behind the crown prince</w:t>
      </w:r>
      <w:r w:rsidRPr="00477202">
        <w:rPr>
          <w:sz w:val="14"/>
        </w:rPr>
        <w:t xml:space="preserve"> while the American public, media, and Congress want the prince sanctioned and the war in Yemen halted.</w:t>
      </w:r>
    </w:p>
    <w:p w14:paraId="0BE6E9CE" w14:textId="77777777" w:rsidR="009D0258" w:rsidRPr="00477202" w:rsidRDefault="009D0258" w:rsidP="009D0258">
      <w:pPr>
        <w:pStyle w:val="Heading4"/>
      </w:pPr>
      <w:r w:rsidRPr="00477202">
        <w:t xml:space="preserve">MBS not solidified- political upheaval possible </w:t>
      </w:r>
    </w:p>
    <w:p w14:paraId="34A43FEE" w14:textId="77777777" w:rsidR="009D0258" w:rsidRPr="00477202" w:rsidRDefault="009D0258" w:rsidP="009D0258">
      <w:pPr>
        <w:rPr>
          <w:rStyle w:val="Style13ptBold"/>
        </w:rPr>
      </w:pPr>
      <w:r w:rsidRPr="00477202">
        <w:rPr>
          <w:rStyle w:val="Style13ptBold"/>
        </w:rPr>
        <w:t>Riedel, MA Harvard/PHD Royal Defense College, 19</w:t>
      </w:r>
    </w:p>
    <w:p w14:paraId="1C355ADD" w14:textId="77777777" w:rsidR="009D0258" w:rsidRPr="00477202" w:rsidRDefault="009D0258" w:rsidP="009D0258">
      <w:pPr>
        <w:rPr>
          <w:sz w:val="16"/>
        </w:rPr>
      </w:pPr>
      <w:r w:rsidRPr="00477202">
        <w:rPr>
          <w:sz w:val="16"/>
        </w:rPr>
        <w:t>(Bruce, https://www.brookings.edu/wp-content/uploads/2019/01/FP_20190107_new_geopolitics_of_mena_final.pdf)</w:t>
      </w:r>
    </w:p>
    <w:p w14:paraId="45EB9C1D" w14:textId="77777777" w:rsidR="009D0258" w:rsidRPr="00477202" w:rsidRDefault="009D0258" w:rsidP="009D0258">
      <w:pPr>
        <w:rPr>
          <w:rStyle w:val="StyleUnderline"/>
        </w:rPr>
      </w:pPr>
      <w:r w:rsidRPr="00477202">
        <w:rPr>
          <w:sz w:val="16"/>
        </w:rPr>
        <w:t xml:space="preserve">Which gets me to my last point. Saudi Arabia may have more aspirations for regional leadership today than it has ever had. Witness that they just signed a peace agreement between Ethiopia and Eritrea in Saudi Arabia, and brought in Djibouti as well. The prime minister of Pakistan made his first foreign visit to Saudi Arabia, and President Trump made his first foreign visit to Saudi Arabia. Yet while the Saudis are definitely very active diplomatically, </w:t>
      </w:r>
      <w:r w:rsidRPr="00477202">
        <w:rPr>
          <w:rStyle w:val="StyleUnderline"/>
        </w:rPr>
        <w:t>questions about the stability of the Kingdom are higher now that they’ve been in 50 years.</w:t>
      </w:r>
      <w:r w:rsidRPr="00477202">
        <w:rPr>
          <w:sz w:val="16"/>
        </w:rPr>
        <w:t xml:space="preserve"> And </w:t>
      </w:r>
      <w:r w:rsidRPr="00477202">
        <w:rPr>
          <w:rStyle w:val="StyleUnderline"/>
        </w:rPr>
        <w:t>there is a very serious question about what the line of succession is going to produce</w:t>
      </w:r>
      <w:r w:rsidRPr="00477202">
        <w:rPr>
          <w:sz w:val="16"/>
        </w:rPr>
        <w:t xml:space="preserve">, and </w:t>
      </w:r>
      <w:r w:rsidRPr="00477202">
        <w:rPr>
          <w:rStyle w:val="StyleUnderline"/>
        </w:rPr>
        <w:t xml:space="preserve">whether it will be disrupted by some kind </w:t>
      </w:r>
      <w:r w:rsidRPr="00477202">
        <w:rPr>
          <w:rStyle w:val="Emphasis"/>
        </w:rPr>
        <w:t>of internal political upheaval</w:t>
      </w:r>
      <w:r w:rsidRPr="00477202">
        <w:rPr>
          <w:rStyle w:val="StyleUnderline"/>
        </w:rPr>
        <w:t>. It is</w:t>
      </w:r>
      <w:r w:rsidRPr="00477202">
        <w:rPr>
          <w:sz w:val="16"/>
        </w:rPr>
        <w:t xml:space="preserve"> very </w:t>
      </w:r>
      <w:r w:rsidRPr="00477202">
        <w:rPr>
          <w:rStyle w:val="StyleUnderline"/>
        </w:rPr>
        <w:t>fascinating that</w:t>
      </w:r>
      <w:r w:rsidRPr="00477202">
        <w:rPr>
          <w:sz w:val="16"/>
        </w:rPr>
        <w:t xml:space="preserve"> Crown Prince </w:t>
      </w:r>
      <w:r w:rsidRPr="00477202">
        <w:rPr>
          <w:rStyle w:val="StyleUnderline"/>
        </w:rPr>
        <w:t>M</w:t>
      </w:r>
      <w:r w:rsidRPr="00477202">
        <w:rPr>
          <w:sz w:val="16"/>
        </w:rPr>
        <w:t xml:space="preserve">ohammed </w:t>
      </w:r>
      <w:r w:rsidRPr="00477202">
        <w:rPr>
          <w:rStyle w:val="StyleUnderline"/>
        </w:rPr>
        <w:t>b</w:t>
      </w:r>
      <w:r w:rsidRPr="00477202">
        <w:rPr>
          <w:sz w:val="16"/>
        </w:rPr>
        <w:t xml:space="preserve">in </w:t>
      </w:r>
      <w:r w:rsidRPr="00477202">
        <w:rPr>
          <w:rStyle w:val="StyleUnderline"/>
        </w:rPr>
        <w:t>S</w:t>
      </w:r>
      <w:r w:rsidRPr="00477202">
        <w:rPr>
          <w:sz w:val="16"/>
        </w:rPr>
        <w:t xml:space="preserve">alman </w:t>
      </w:r>
      <w:r w:rsidRPr="00477202">
        <w:rPr>
          <w:rStyle w:val="StyleUnderline"/>
        </w:rPr>
        <w:t xml:space="preserve">has spent the last four months sleeping every night on a yacht </w:t>
      </w:r>
      <w:r w:rsidRPr="00477202">
        <w:rPr>
          <w:sz w:val="16"/>
        </w:rPr>
        <w:t xml:space="preserve">off Jeddah in the Red Sea </w:t>
      </w:r>
      <w:r w:rsidRPr="00477202">
        <w:rPr>
          <w:rStyle w:val="StyleUnderline"/>
        </w:rPr>
        <w:t>because he doesn’t feel safe sleeping on the ground.</w:t>
      </w:r>
    </w:p>
    <w:p w14:paraId="0FAF1445" w14:textId="72B9EE20" w:rsidR="00637402" w:rsidRDefault="00637402" w:rsidP="00637402"/>
    <w:p w14:paraId="7DED658D" w14:textId="77777777" w:rsidR="006B28D5" w:rsidRPr="00477202" w:rsidRDefault="006B28D5" w:rsidP="006B28D5">
      <w:pPr>
        <w:pStyle w:val="Heading3"/>
        <w:rPr>
          <w:rFonts w:eastAsia="Cambria"/>
        </w:rPr>
      </w:pPr>
      <w:r>
        <w:rPr>
          <w:rFonts w:eastAsia="Cambria"/>
        </w:rPr>
        <w:t xml:space="preserve">Turns Case </w:t>
      </w:r>
    </w:p>
    <w:p w14:paraId="175DD50D" w14:textId="77777777" w:rsidR="006B28D5" w:rsidRPr="00477202" w:rsidRDefault="006B28D5" w:rsidP="006B28D5">
      <w:pPr>
        <w:rPr>
          <w:rFonts w:eastAsia="Cambria"/>
          <w:sz w:val="16"/>
        </w:rPr>
      </w:pPr>
    </w:p>
    <w:p w14:paraId="05C30CE6" w14:textId="77777777" w:rsidR="006B28D5" w:rsidRPr="00477202" w:rsidRDefault="006B28D5" w:rsidP="006B28D5">
      <w:pPr>
        <w:keepNext/>
        <w:keepLines/>
        <w:spacing w:before="40"/>
        <w:outlineLvl w:val="3"/>
        <w:rPr>
          <w:rFonts w:eastAsia="MS Gothic" w:cs="Times New Roman"/>
          <w:b/>
          <w:iCs/>
        </w:rPr>
      </w:pPr>
      <w:r w:rsidRPr="00477202">
        <w:rPr>
          <w:rFonts w:eastAsia="MS Gothic" w:cs="Times New Roman"/>
          <w:b/>
          <w:iCs/>
        </w:rPr>
        <w:t>Leaked emails prove MBS wants out of Yemen – UAE imperialism is what drives the war.</w:t>
      </w:r>
    </w:p>
    <w:p w14:paraId="26D2775F" w14:textId="77777777" w:rsidR="006B28D5" w:rsidRPr="00477202" w:rsidRDefault="006B28D5" w:rsidP="006B28D5">
      <w:pPr>
        <w:rPr>
          <w:rFonts w:eastAsia="Cambria"/>
          <w:b/>
          <w:bCs/>
          <w:u w:val="single"/>
          <w:lang w:val="es-ES"/>
        </w:rPr>
      </w:pPr>
      <w:r w:rsidRPr="00477202">
        <w:rPr>
          <w:rFonts w:eastAsia="Cambria"/>
          <w:b/>
          <w:bCs/>
          <w:u w:val="single"/>
          <w:lang w:val="es-ES"/>
        </w:rPr>
        <w:t>Al Jareeza 17</w:t>
      </w:r>
    </w:p>
    <w:p w14:paraId="733A4A9B" w14:textId="77777777" w:rsidR="006B28D5" w:rsidRPr="00477202" w:rsidRDefault="006B28D5" w:rsidP="006B28D5">
      <w:pPr>
        <w:rPr>
          <w:rFonts w:eastAsia="Cambria"/>
          <w:lang w:val="es-ES"/>
        </w:rPr>
      </w:pPr>
      <w:r w:rsidRPr="00477202">
        <w:rPr>
          <w:rFonts w:eastAsia="Cambria"/>
          <w:lang w:val="es-ES"/>
        </w:rPr>
        <w:t>(8-14, https://www.aljazeera.com/news/2017/08/saudi-crown-prince-mbs-yemen-war-170814163237314.html)</w:t>
      </w:r>
    </w:p>
    <w:p w14:paraId="1E4D0702" w14:textId="77777777" w:rsidR="006B28D5" w:rsidRPr="00477202" w:rsidRDefault="006B28D5" w:rsidP="006B28D5">
      <w:pPr>
        <w:rPr>
          <w:rFonts w:eastAsia="Cambria"/>
          <w:b/>
          <w:u w:val="single"/>
        </w:rPr>
      </w:pPr>
      <w:r w:rsidRPr="00477202">
        <w:rPr>
          <w:rFonts w:eastAsia="Cambria"/>
          <w:b/>
          <w:iCs/>
          <w:u w:val="single"/>
          <w:bdr w:val="single" w:sz="8" w:space="0" w:color="auto"/>
        </w:rPr>
        <w:t xml:space="preserve">Saudi Arabia's crown prince has told two former US officials that he "wants out" of the two-year war he started in </w:t>
      </w:r>
      <w:hyperlink r:id="rId39" w:history="1">
        <w:r w:rsidRPr="00477202">
          <w:rPr>
            <w:rFonts w:eastAsia="Cambria"/>
            <w:b/>
            <w:iCs/>
            <w:u w:val="single"/>
            <w:bdr w:val="single" w:sz="8" w:space="0" w:color="auto"/>
          </w:rPr>
          <w:t>Yemen</w:t>
        </w:r>
      </w:hyperlink>
      <w:r w:rsidRPr="00477202">
        <w:rPr>
          <w:rFonts w:eastAsia="Cambria"/>
          <w:b/>
          <w:u w:val="single"/>
        </w:rPr>
        <w:t>, and that he is not against US rapprochement with Iran, according to leaked emails</w:t>
      </w:r>
      <w:r w:rsidRPr="00477202">
        <w:rPr>
          <w:rFonts w:eastAsia="Cambria"/>
          <w:sz w:val="16"/>
        </w:rPr>
        <w:t xml:space="preserve"> published by Middle East Eye. The </w:t>
      </w:r>
      <w:r w:rsidRPr="00477202">
        <w:rPr>
          <w:rFonts w:eastAsia="Cambria"/>
          <w:b/>
          <w:u w:val="single"/>
        </w:rPr>
        <w:t xml:space="preserve">revelation sheds light on the thinking of </w:t>
      </w:r>
      <w:r w:rsidRPr="00477202">
        <w:rPr>
          <w:rFonts w:eastAsia="Cambria"/>
          <w:sz w:val="16"/>
        </w:rPr>
        <w:t>Mohammed bin Salman bin Abdulaziz Al Saud, the 31-year-old heir to the Saudi throne, also known as</w:t>
      </w:r>
      <w:r w:rsidRPr="00477202">
        <w:rPr>
          <w:rFonts w:eastAsia="Cambria"/>
          <w:b/>
          <w:u w:val="single"/>
        </w:rPr>
        <w:t xml:space="preserve"> MBS. </w:t>
      </w:r>
      <w:r w:rsidRPr="00477202">
        <w:rPr>
          <w:rFonts w:eastAsia="Cambria"/>
          <w:sz w:val="16"/>
        </w:rPr>
        <w:t xml:space="preserve">The leaks pertain to discussions he held on the Middle East with Martin Indyk, a former US ambassador to Israel, and Steven Hadley, who served as US national security adviser during George W Bush's presidency. </w:t>
      </w:r>
      <w:r w:rsidRPr="00477202">
        <w:rPr>
          <w:rFonts w:eastAsia="Cambria"/>
          <w:b/>
          <w:u w:val="single"/>
        </w:rPr>
        <w:t xml:space="preserve">The conversation took place </w:t>
      </w:r>
      <w:r w:rsidRPr="00477202">
        <w:rPr>
          <w:rFonts w:eastAsia="Cambria"/>
          <w:sz w:val="16"/>
        </w:rPr>
        <w:t>at least one month</w:t>
      </w:r>
      <w:r w:rsidRPr="00477202">
        <w:rPr>
          <w:rFonts w:eastAsia="Cambria"/>
          <w:b/>
          <w:u w:val="single"/>
        </w:rPr>
        <w:t xml:space="preserve"> before </w:t>
      </w:r>
      <w:hyperlink r:id="rId40" w:history="1">
        <w:r w:rsidRPr="00477202">
          <w:rPr>
            <w:rFonts w:eastAsia="Cambria"/>
            <w:b/>
            <w:u w:val="single"/>
          </w:rPr>
          <w:t>Saudi Arabia</w:t>
        </w:r>
      </w:hyperlink>
      <w:r w:rsidRPr="00477202">
        <w:rPr>
          <w:rFonts w:eastAsia="Cambria"/>
          <w:sz w:val="16"/>
        </w:rPr>
        <w:t xml:space="preserve">, the United Arab Emirates, </w:t>
      </w:r>
      <w:hyperlink r:id="rId41" w:history="1">
        <w:r w:rsidRPr="00477202">
          <w:rPr>
            <w:rFonts w:eastAsia="Cambria"/>
            <w:sz w:val="16"/>
          </w:rPr>
          <w:t>Bahrain</w:t>
        </w:r>
      </w:hyperlink>
      <w:r w:rsidRPr="00477202">
        <w:rPr>
          <w:rFonts w:eastAsia="Cambria"/>
          <w:sz w:val="16"/>
        </w:rPr>
        <w:t xml:space="preserve"> and Egypt </w:t>
      </w:r>
      <w:r w:rsidRPr="00477202">
        <w:rPr>
          <w:rFonts w:eastAsia="Cambria"/>
          <w:b/>
          <w:u w:val="single"/>
        </w:rPr>
        <w:t xml:space="preserve">severed diplomatic and economic ties with </w:t>
      </w:r>
      <w:hyperlink r:id="rId42" w:history="1">
        <w:r w:rsidRPr="00477202">
          <w:rPr>
            <w:rFonts w:eastAsia="Cambria"/>
            <w:b/>
            <w:u w:val="single"/>
          </w:rPr>
          <w:t>Qatar</w:t>
        </w:r>
      </w:hyperlink>
      <w:r w:rsidRPr="00477202">
        <w:rPr>
          <w:rFonts w:eastAsia="Cambria"/>
          <w:sz w:val="16"/>
        </w:rPr>
        <w:t xml:space="preserve">, accusing it of trying to undermine their war in Yemen and for having friendly relations with </w:t>
      </w:r>
      <w:hyperlink r:id="rId43" w:history="1">
        <w:r w:rsidRPr="00477202">
          <w:rPr>
            <w:rFonts w:eastAsia="Cambria"/>
            <w:sz w:val="16"/>
          </w:rPr>
          <w:t>Iran</w:t>
        </w:r>
      </w:hyperlink>
      <w:r w:rsidRPr="00477202">
        <w:rPr>
          <w:rFonts w:eastAsia="Cambria"/>
          <w:sz w:val="16"/>
        </w:rPr>
        <w:t xml:space="preserve">. The </w:t>
      </w:r>
      <w:r w:rsidRPr="00477202">
        <w:rPr>
          <w:rFonts w:eastAsia="Cambria"/>
          <w:b/>
          <w:u w:val="single"/>
        </w:rPr>
        <w:t>details of the meeting between MBS and the former American officials were revealed in an email exchange between Indyk and Yousef al-Otaiba, the UAE's ambassador in Washington, DC.</w:t>
      </w:r>
      <w:r w:rsidRPr="00477202">
        <w:rPr>
          <w:rFonts w:eastAsia="Cambria"/>
          <w:sz w:val="16"/>
        </w:rPr>
        <w:t xml:space="preserve"> The </w:t>
      </w:r>
      <w:r w:rsidRPr="00477202">
        <w:rPr>
          <w:rFonts w:eastAsia="Cambria"/>
          <w:b/>
          <w:u w:val="single"/>
        </w:rPr>
        <w:t>email exchange was obtained by the GlobalLeaks campaign group</w:t>
      </w:r>
      <w:r w:rsidRPr="00477202">
        <w:rPr>
          <w:rFonts w:eastAsia="Cambria"/>
          <w:sz w:val="16"/>
        </w:rPr>
        <w:t xml:space="preserve">, according to Middle East Eye. MBS's doubts about Decisive Storm further undermine the position of the Yemeni president in exile, Abd-Rabbu Mansour Hadi, in whose name the Saudi-led campaign against the </w:t>
      </w:r>
      <w:hyperlink r:id="rId44" w:history="1">
        <w:r w:rsidRPr="00477202">
          <w:rPr>
            <w:rFonts w:eastAsia="Cambria"/>
            <w:sz w:val="16"/>
          </w:rPr>
          <w:t>Houthis</w:t>
        </w:r>
      </w:hyperlink>
      <w:r w:rsidRPr="00477202">
        <w:rPr>
          <w:rFonts w:eastAsia="Cambria"/>
          <w:sz w:val="16"/>
        </w:rPr>
        <w:t xml:space="preserve"> and their allies was launched. In one email, </w:t>
      </w:r>
      <w:r w:rsidRPr="00477202">
        <w:rPr>
          <w:rFonts w:eastAsia="Cambria"/>
          <w:b/>
          <w:u w:val="single"/>
        </w:rPr>
        <w:t xml:space="preserve">Otaiba and Indyk can be seen discussing the difference between the young MBS and the elder leadership of Saudi Arabia, with the former describing him as a "pragmatic leader". </w:t>
      </w:r>
      <w:r w:rsidRPr="00477202">
        <w:rPr>
          <w:rFonts w:eastAsia="Cambria"/>
          <w:sz w:val="16"/>
        </w:rPr>
        <w:t xml:space="preserve">The emails also paint a picture of how Otaiba and the </w:t>
      </w:r>
      <w:hyperlink r:id="rId45" w:history="1">
        <w:r w:rsidRPr="00477202">
          <w:rPr>
            <w:rFonts w:eastAsia="Cambria"/>
            <w:sz w:val="16"/>
          </w:rPr>
          <w:t>UAE</w:t>
        </w:r>
      </w:hyperlink>
      <w:r w:rsidRPr="00477202">
        <w:rPr>
          <w:rFonts w:eastAsia="Cambria"/>
          <w:sz w:val="16"/>
        </w:rPr>
        <w:t xml:space="preserve"> leadership view the future Saudi Arabia. 'Emirati imperialism' </w:t>
      </w:r>
      <w:r w:rsidRPr="00477202">
        <w:rPr>
          <w:rFonts w:eastAsia="Cambria"/>
          <w:b/>
          <w:u w:val="single"/>
        </w:rPr>
        <w:t>The emails further reveal conversations between Otaiba and Elliott Abrams, former Bush administration official and pro-Israel hawk, who describes the UAE's objectives in the region as the "new hegemon" and "Emirati imperialism".</w:t>
      </w:r>
    </w:p>
    <w:p w14:paraId="0C12A462" w14:textId="77777777" w:rsidR="006B28D5" w:rsidRPr="00477202" w:rsidRDefault="006B28D5" w:rsidP="006B28D5">
      <w:pPr>
        <w:rPr>
          <w:rFonts w:eastAsia="Cambria"/>
          <w:sz w:val="16"/>
        </w:rPr>
      </w:pPr>
    </w:p>
    <w:p w14:paraId="4238F01C" w14:textId="77777777" w:rsidR="006B28D5" w:rsidRPr="00477202" w:rsidRDefault="006B28D5" w:rsidP="006B28D5">
      <w:pPr>
        <w:rPr>
          <w:rFonts w:eastAsia="Cambria"/>
          <w:sz w:val="16"/>
        </w:rPr>
      </w:pPr>
    </w:p>
    <w:p w14:paraId="776D1DD6" w14:textId="77777777" w:rsidR="007B5D85" w:rsidRPr="00477202" w:rsidRDefault="007B5D85" w:rsidP="007B5D85">
      <w:pPr>
        <w:pStyle w:val="Heading3"/>
      </w:pPr>
      <w:r>
        <w:t xml:space="preserve">2NC Impact Turn Shield </w:t>
      </w:r>
    </w:p>
    <w:p w14:paraId="301E84EB" w14:textId="77777777" w:rsidR="007B5D85" w:rsidRDefault="007B5D85" w:rsidP="007B5D85"/>
    <w:p w14:paraId="1DDDEDAF" w14:textId="77777777" w:rsidR="007B5D85" w:rsidRPr="00477202" w:rsidRDefault="007B5D85" w:rsidP="007B5D85">
      <w:pPr>
        <w:pStyle w:val="Heading4"/>
      </w:pPr>
      <w:r>
        <w:t xml:space="preserve">Ousting MBS causes hardline takeover- prefer neg evidence, its not bought by Saudi </w:t>
      </w:r>
    </w:p>
    <w:p w14:paraId="65F422E5" w14:textId="77777777" w:rsidR="007B5D85" w:rsidRPr="00AF1842" w:rsidRDefault="007B5D85" w:rsidP="007B5D85">
      <w:pPr>
        <w:rPr>
          <w:rStyle w:val="Style13ptBold"/>
        </w:rPr>
      </w:pPr>
      <w:r w:rsidRPr="00AF1842">
        <w:rPr>
          <w:rStyle w:val="Style13ptBold"/>
        </w:rPr>
        <w:t xml:space="preserve">Hanson 18 </w:t>
      </w:r>
    </w:p>
    <w:p w14:paraId="61EBA09A" w14:textId="77777777" w:rsidR="007B5D85" w:rsidRPr="00AF1842" w:rsidRDefault="007B5D85" w:rsidP="007B5D85">
      <w:pPr>
        <w:rPr>
          <w:sz w:val="16"/>
        </w:rPr>
      </w:pPr>
      <w:r w:rsidRPr="00AF1842">
        <w:rPr>
          <w:sz w:val="16"/>
        </w:rPr>
        <w:t xml:space="preserve">(Jim Hanson is President of Security Studies Group and served in US Army Special Forces. </w:t>
      </w:r>
      <w:hyperlink r:id="rId46" w:history="1">
        <w:r w:rsidRPr="00AF1842">
          <w:rPr>
            <w:rStyle w:val="Hyperlink"/>
            <w:sz w:val="16"/>
          </w:rPr>
          <w:t>https://www.foxnews.com/opinion/the-us-saudi-relationship-must-be-preserved-our-national-interest-demands-it</w:t>
        </w:r>
      </w:hyperlink>
      <w:r w:rsidRPr="00AF1842">
        <w:rPr>
          <w:sz w:val="16"/>
        </w:rPr>
        <w:t xml:space="preserve"> 10-16)</w:t>
      </w:r>
    </w:p>
    <w:p w14:paraId="277D25FD" w14:textId="77777777" w:rsidR="007B5D85" w:rsidRPr="00AF1842" w:rsidRDefault="007B5D85" w:rsidP="007B5D85">
      <w:pPr>
        <w:rPr>
          <w:rStyle w:val="Emphasis"/>
        </w:rPr>
      </w:pPr>
      <w:r w:rsidRPr="00AF1842">
        <w:rPr>
          <w:sz w:val="16"/>
        </w:rPr>
        <w:t xml:space="preserve">The </w:t>
      </w:r>
      <w:r w:rsidRPr="00477202">
        <w:rPr>
          <w:rStyle w:val="StyleUnderline"/>
        </w:rPr>
        <w:t>concerted efforts</w:t>
      </w:r>
      <w:r w:rsidRPr="00AF1842">
        <w:rPr>
          <w:sz w:val="16"/>
        </w:rPr>
        <w:t xml:space="preserve"> now underway </w:t>
      </w:r>
      <w:r w:rsidRPr="0059154E">
        <w:rPr>
          <w:rStyle w:val="StyleUnderline"/>
        </w:rPr>
        <w:t>to derail the improved relations between the U.S. and Saudi Arabia</w:t>
      </w:r>
      <w:r w:rsidRPr="00AF1842">
        <w:rPr>
          <w:sz w:val="16"/>
        </w:rPr>
        <w:t xml:space="preserve"> established by the Trump administration </w:t>
      </w:r>
      <w:r w:rsidRPr="0059154E">
        <w:rPr>
          <w:rStyle w:val="Emphasis"/>
        </w:rPr>
        <w:t>are unhelpful at best and dangerous</w:t>
      </w:r>
      <w:r w:rsidRPr="00AF1842">
        <w:rPr>
          <w:sz w:val="16"/>
        </w:rPr>
        <w:t xml:space="preserve"> to America’s national and economic security </w:t>
      </w:r>
      <w:r w:rsidRPr="0059154E">
        <w:rPr>
          <w:rStyle w:val="StyleUnderline"/>
        </w:rPr>
        <w:t>at worst.</w:t>
      </w:r>
      <w:r w:rsidRPr="00AF1842">
        <w:rPr>
          <w:sz w:val="16"/>
        </w:rPr>
        <w:t xml:space="preserve"> Saudi Crown Prince </w:t>
      </w:r>
      <w:r w:rsidRPr="0059154E">
        <w:rPr>
          <w:rStyle w:val="StyleUnderline"/>
        </w:rPr>
        <w:t>M</w:t>
      </w:r>
      <w:r w:rsidRPr="00AF1842">
        <w:rPr>
          <w:sz w:val="16"/>
        </w:rPr>
        <w:t xml:space="preserve">ohammed </w:t>
      </w:r>
      <w:r w:rsidRPr="0059154E">
        <w:rPr>
          <w:rStyle w:val="StyleUnderline"/>
        </w:rPr>
        <w:t>b</w:t>
      </w:r>
      <w:r w:rsidRPr="00AF1842">
        <w:rPr>
          <w:sz w:val="16"/>
        </w:rPr>
        <w:t xml:space="preserve">in </w:t>
      </w:r>
      <w:r w:rsidRPr="0059154E">
        <w:rPr>
          <w:rStyle w:val="StyleUnderline"/>
        </w:rPr>
        <w:t>S</w:t>
      </w:r>
      <w:r w:rsidRPr="00AF1842">
        <w:rPr>
          <w:sz w:val="16"/>
        </w:rPr>
        <w:t xml:space="preserve">alman </w:t>
      </w:r>
      <w:r w:rsidRPr="0059154E">
        <w:rPr>
          <w:rStyle w:val="StyleUnderline"/>
        </w:rPr>
        <w:t>is a reformer trying to modernize his country</w:t>
      </w:r>
      <w:r w:rsidRPr="00AF1842">
        <w:rPr>
          <w:sz w:val="16"/>
        </w:rPr>
        <w:t xml:space="preserve">. </w:t>
      </w:r>
      <w:r w:rsidRPr="0059154E">
        <w:rPr>
          <w:rStyle w:val="StyleUnderline"/>
        </w:rPr>
        <w:t xml:space="preserve">The steps he has taken so far are unprecedented. Letting that progress fall victim to </w:t>
      </w:r>
      <w:r w:rsidRPr="0059154E">
        <w:rPr>
          <w:rStyle w:val="Emphasis"/>
        </w:rPr>
        <w:t>mistakes by his government and attacks from opponents would be a massive mistake.</w:t>
      </w:r>
      <w:r>
        <w:rPr>
          <w:rStyle w:val="Emphasis"/>
        </w:rPr>
        <w:t xml:space="preserve"> </w:t>
      </w:r>
      <w:r w:rsidRPr="0059154E">
        <w:rPr>
          <w:rStyle w:val="StyleUnderline"/>
        </w:rPr>
        <w:t xml:space="preserve">The death of </w:t>
      </w:r>
      <w:r w:rsidRPr="00AF1842">
        <w:rPr>
          <w:sz w:val="16"/>
        </w:rPr>
        <w:t xml:space="preserve">Washington Post columnist Jamal </w:t>
      </w:r>
      <w:r w:rsidRPr="0059154E">
        <w:rPr>
          <w:rStyle w:val="StyleUnderline"/>
        </w:rPr>
        <w:t xml:space="preserve">Khashoggi </w:t>
      </w:r>
      <w:r w:rsidRPr="00AF1842">
        <w:rPr>
          <w:sz w:val="16"/>
        </w:rPr>
        <w:t xml:space="preserve">– a critic of the Saudi government, who has not been heard from since he entered the Saudi Consulate in Istanbul two weeks ago </w:t>
      </w:r>
      <w:r w:rsidRPr="0059154E">
        <w:rPr>
          <w:rStyle w:val="StyleUnderline"/>
        </w:rPr>
        <w:t>– was a tragedy</w:t>
      </w:r>
      <w:r w:rsidRPr="00AF1842">
        <w:rPr>
          <w:sz w:val="16"/>
        </w:rPr>
        <w:t xml:space="preserve">. If the facts show the government of Saudi Arabia was responsible for his death it should be held accountable. </w:t>
      </w:r>
      <w:r w:rsidRPr="0059154E">
        <w:rPr>
          <w:rStyle w:val="StyleUnderline"/>
        </w:rPr>
        <w:t>But</w:t>
      </w:r>
      <w:r w:rsidRPr="00AF1842">
        <w:rPr>
          <w:sz w:val="16"/>
        </w:rPr>
        <w:t xml:space="preserve"> the death of Khashoggi </w:t>
      </w:r>
      <w:r w:rsidRPr="0059154E">
        <w:rPr>
          <w:rStyle w:val="Emphasis"/>
        </w:rPr>
        <w:t>does not outweigh U.S. strategic concerns,</w:t>
      </w:r>
      <w:r w:rsidRPr="00AF1842">
        <w:rPr>
          <w:sz w:val="16"/>
        </w:rPr>
        <w:t xml:space="preserve"> </w:t>
      </w:r>
      <w:r w:rsidRPr="0059154E">
        <w:rPr>
          <w:rStyle w:val="StyleUnderline"/>
        </w:rPr>
        <w:t>which require that we maintain good relations with the Saudi government</w:t>
      </w:r>
      <w:r w:rsidRPr="00AF1842">
        <w:rPr>
          <w:sz w:val="16"/>
        </w:rPr>
        <w:t xml:space="preserve">. </w:t>
      </w:r>
      <w:r w:rsidRPr="0059154E">
        <w:rPr>
          <w:rStyle w:val="StyleUnderline"/>
        </w:rPr>
        <w:t>We must react accordingly</w:t>
      </w:r>
      <w:r w:rsidRPr="00AF1842">
        <w:rPr>
          <w:sz w:val="16"/>
        </w:rPr>
        <w:t xml:space="preserve"> – not as a favor to the Saudis, but </w:t>
      </w:r>
      <w:r w:rsidRPr="0059154E">
        <w:rPr>
          <w:rStyle w:val="Emphasis"/>
        </w:rPr>
        <w:t>in our own national interest</w:t>
      </w:r>
      <w:r w:rsidRPr="00AF1842">
        <w:rPr>
          <w:sz w:val="16"/>
        </w:rPr>
        <w:t xml:space="preserve">. </w:t>
      </w:r>
      <w:r w:rsidRPr="0059154E">
        <w:rPr>
          <w:rStyle w:val="StyleUnderline"/>
        </w:rPr>
        <w:t>In the Middle East we must keep our eyes on the biggest threat in the region</w:t>
      </w:r>
      <w:r w:rsidRPr="00AF1842">
        <w:rPr>
          <w:sz w:val="16"/>
        </w:rPr>
        <w:t xml:space="preserve"> – the dangerous and virulently anti-American government of </w:t>
      </w:r>
      <w:r w:rsidRPr="0059154E">
        <w:rPr>
          <w:rStyle w:val="StyleUnderline"/>
        </w:rPr>
        <w:t>Iran</w:t>
      </w:r>
      <w:r w:rsidRPr="00AF1842">
        <w:rPr>
          <w:sz w:val="16"/>
        </w:rPr>
        <w:t xml:space="preserve">, which poses a military danger to its neighbors and our ally Israel. </w:t>
      </w:r>
      <w:r w:rsidRPr="0059154E">
        <w:rPr>
          <w:rStyle w:val="StyleUnderline"/>
        </w:rPr>
        <w:t xml:space="preserve">We must work with and strengthen </w:t>
      </w:r>
      <w:r w:rsidRPr="0059154E">
        <w:rPr>
          <w:rStyle w:val="Emphasis"/>
        </w:rPr>
        <w:t>the burgeoning coalition</w:t>
      </w:r>
      <w:r w:rsidRPr="0059154E">
        <w:rPr>
          <w:rStyle w:val="StyleUnderline"/>
        </w:rPr>
        <w:t xml:space="preserve"> of our Arab allies to counter the Iranian threat</w:t>
      </w:r>
      <w:r w:rsidRPr="00AF1842">
        <w:rPr>
          <w:sz w:val="16"/>
        </w:rPr>
        <w:t xml:space="preserve">. And </w:t>
      </w:r>
      <w:r w:rsidRPr="0059154E">
        <w:rPr>
          <w:rStyle w:val="StyleUnderline"/>
        </w:rPr>
        <w:t xml:space="preserve">the Saudis play a </w:t>
      </w:r>
      <w:r w:rsidRPr="0059154E">
        <w:rPr>
          <w:rStyle w:val="Emphasis"/>
        </w:rPr>
        <w:t>vital role</w:t>
      </w:r>
      <w:r w:rsidRPr="0059154E">
        <w:rPr>
          <w:rStyle w:val="StyleUnderline"/>
        </w:rPr>
        <w:t xml:space="preserve"> in that Arab coalition.</w:t>
      </w:r>
      <w:r>
        <w:rPr>
          <w:rStyle w:val="StyleUnderline"/>
        </w:rPr>
        <w:t xml:space="preserve"> </w:t>
      </w:r>
      <w:r w:rsidRPr="00AF1842">
        <w:rPr>
          <w:sz w:val="16"/>
        </w:rPr>
        <w:t xml:space="preserve">The Washington Post is understandably upset and angry about the death of its columnist. Editorial Page Editor Fred Hiatt said that reports of Khashoggi’s killing, if true, represent “a monstrous and unfathomable act.” Consequently, the Post has taken a lead role in promoting the call for U.S. action against the Saudi government – action that </w:t>
      </w:r>
      <w:r w:rsidRPr="00AF1842">
        <w:rPr>
          <w:rStyle w:val="StyleUnderline"/>
        </w:rPr>
        <w:t>would harm us as well as the Saudis in three areas: military cooperation; keeping oil flowing from Saudi fields; and providing jobs for U.S. workers</w:t>
      </w:r>
      <w:r w:rsidRPr="00AF1842">
        <w:rPr>
          <w:sz w:val="16"/>
        </w:rPr>
        <w:t xml:space="preserve"> who produce arms and other exports purchased by the kingdom. The Post said in a wrongheaded editorial published Monday night: “The reality is that Saudi Arabia, which, as Mr. Trump himself has pointed out, would not survive without U.S. security support, has everything to lose from a break in relations, while the United States no longer needs the kingdom as much as it once did.” The Post fails to point out that the U.S. has as much to benefit from a good relationship with the Saudis as they do. </w:t>
      </w:r>
      <w:r w:rsidRPr="00AF1842">
        <w:rPr>
          <w:rStyle w:val="StyleUnderline"/>
        </w:rPr>
        <w:t xml:space="preserve">If U.S. action results in the </w:t>
      </w:r>
      <w:r w:rsidRPr="00AF1842">
        <w:rPr>
          <w:rStyle w:val="Emphasis"/>
        </w:rPr>
        <w:t>fall of the current leadership</w:t>
      </w:r>
      <w:r w:rsidRPr="00AF1842">
        <w:rPr>
          <w:rStyle w:val="StyleUnderline"/>
        </w:rPr>
        <w:t xml:space="preserve"> of the kingdom, we will see </w:t>
      </w:r>
      <w:r w:rsidRPr="00AF1842">
        <w:rPr>
          <w:rStyle w:val="Emphasis"/>
        </w:rPr>
        <w:t>a return to power of the Saudi hardliners</w:t>
      </w:r>
      <w:r w:rsidRPr="00AF1842">
        <w:rPr>
          <w:rStyle w:val="StyleUnderline"/>
        </w:rPr>
        <w:t xml:space="preserve"> who supported terrorism and oppression</w:t>
      </w:r>
      <w:r w:rsidRPr="00AF1842">
        <w:rPr>
          <w:sz w:val="16"/>
        </w:rPr>
        <w:t xml:space="preserve">. That is in nobody’s interest. Apart from the death of Khashoggi, a major complaint by many against the Saudis is their ongoing fight against the Iranian proxy fighters in Yemen – a group called the Houthis. But </w:t>
      </w:r>
      <w:r w:rsidRPr="00AF1842">
        <w:rPr>
          <w:rStyle w:val="StyleUnderline"/>
        </w:rPr>
        <w:t>the Saudi fight against the Houthis is vital to prevent Iran from shutting down both major sea lanes for the export of oil from the region.</w:t>
      </w:r>
      <w:r>
        <w:rPr>
          <w:rStyle w:val="StyleUnderline"/>
        </w:rPr>
        <w:t xml:space="preserve"> </w:t>
      </w:r>
      <w:r w:rsidRPr="00AF1842">
        <w:rPr>
          <w:sz w:val="16"/>
        </w:rPr>
        <w:t xml:space="preserve">The </w:t>
      </w:r>
      <w:r w:rsidRPr="00AF1842">
        <w:rPr>
          <w:rStyle w:val="StyleUnderline"/>
        </w:rPr>
        <w:t>Iranians already sit perched on the Straits of Hormuz</w:t>
      </w:r>
      <w:r w:rsidRPr="00AF1842">
        <w:rPr>
          <w:sz w:val="16"/>
        </w:rPr>
        <w:t xml:space="preserve"> and threaten regularly to stop oil traffic there. </w:t>
      </w:r>
      <w:r w:rsidRPr="00AF1842">
        <w:rPr>
          <w:rStyle w:val="StyleUnderline"/>
        </w:rPr>
        <w:t>If the Iranians can consolidate their position in Yemen</w:t>
      </w:r>
      <w:r w:rsidRPr="00AF1842">
        <w:rPr>
          <w:sz w:val="16"/>
        </w:rPr>
        <w:t xml:space="preserve"> via the Houthis, </w:t>
      </w:r>
      <w:r w:rsidRPr="00AF1842">
        <w:rPr>
          <w:rStyle w:val="StyleUnderline"/>
        </w:rPr>
        <w:t>they will then have the Bab al Mandeb Strait</w:t>
      </w:r>
      <w:r w:rsidRPr="00AF1842">
        <w:rPr>
          <w:sz w:val="16"/>
        </w:rPr>
        <w:t xml:space="preserve"> in their sights as well. The </w:t>
      </w:r>
      <w:r w:rsidRPr="00AF1842">
        <w:rPr>
          <w:rStyle w:val="StyleUnderline"/>
        </w:rPr>
        <w:t>Iranians have already attacked Saudi vessels and that will happen more often if the Houthis are allowed to win the civil war in Yemen.</w:t>
      </w:r>
      <w:r>
        <w:rPr>
          <w:rStyle w:val="StyleUnderline"/>
        </w:rPr>
        <w:t xml:space="preserve"> </w:t>
      </w:r>
      <w:r w:rsidRPr="00AF1842">
        <w:rPr>
          <w:rStyle w:val="StyleUnderline"/>
        </w:rPr>
        <w:t>Iran fostered the Yemen civil war and should bear the blame for any humanitarian crisis happening there</w:t>
      </w:r>
      <w:r w:rsidRPr="00AF1842">
        <w:rPr>
          <w:sz w:val="16"/>
        </w:rPr>
        <w:t xml:space="preserve">. The Iranians are supplying arms – including missiles – to the Houthis and have joined the Houthis in firing those missiles into Saudi Arabia. </w:t>
      </w:r>
      <w:r w:rsidRPr="00AF1842">
        <w:rPr>
          <w:rStyle w:val="StyleUnderline"/>
        </w:rPr>
        <w:t xml:space="preserve">The famine and other shortages in Yemen can be ended </w:t>
      </w:r>
      <w:r w:rsidRPr="00AF1842">
        <w:rPr>
          <w:rStyle w:val="Emphasis"/>
        </w:rPr>
        <w:t>as soon as Iran wishes</w:t>
      </w:r>
      <w:r w:rsidRPr="00AF1842">
        <w:rPr>
          <w:rStyle w:val="StyleUnderline"/>
        </w:rPr>
        <w:t>.</w:t>
      </w:r>
      <w:r w:rsidRPr="00AF1842">
        <w:rPr>
          <w:sz w:val="16"/>
        </w:rPr>
        <w:t xml:space="preserve"> Saudi Arabia has been the largest supplier of food to Yemen for the past 30 years and will continue to do so. But we cannot stop the fight against Iranian proxies who can kill massive numbers of people in the region and threaten vital U.S. interests, including the free flow of shipping. </w:t>
      </w:r>
      <w:r w:rsidRPr="00AF1842">
        <w:rPr>
          <w:rStyle w:val="StyleUnderline"/>
        </w:rPr>
        <w:t>I can already hear critics</w:t>
      </w:r>
      <w:r w:rsidRPr="00AF1842">
        <w:rPr>
          <w:sz w:val="16"/>
        </w:rPr>
        <w:t xml:space="preserve"> of my view </w:t>
      </w:r>
      <w:r w:rsidRPr="00AF1842">
        <w:rPr>
          <w:rStyle w:val="Emphasis"/>
        </w:rPr>
        <w:t>saying the Saudis are paying me or the think tank I head</w:t>
      </w:r>
      <w:r w:rsidRPr="00AF1842">
        <w:rPr>
          <w:sz w:val="16"/>
        </w:rPr>
        <w:t xml:space="preserve">, the Security Studies Group, to support their government. </w:t>
      </w:r>
      <w:r w:rsidRPr="00AF1842">
        <w:rPr>
          <w:rStyle w:val="StyleUnderline"/>
        </w:rPr>
        <w:t>But in fact, the Security Studies Group has never taken a dime of foreign money and the Saudis are not paying me either.</w:t>
      </w:r>
      <w:r>
        <w:rPr>
          <w:rStyle w:val="StyleUnderline"/>
        </w:rPr>
        <w:t xml:space="preserve"> </w:t>
      </w:r>
      <w:r w:rsidRPr="00AF1842">
        <w:rPr>
          <w:rStyle w:val="StyleUnderline"/>
        </w:rPr>
        <w:t>We as a group support the opportunity a modern Saudi Arabia presents to its people, the Middle East and to the U</w:t>
      </w:r>
      <w:r w:rsidRPr="00AF1842">
        <w:rPr>
          <w:sz w:val="16"/>
        </w:rPr>
        <w:t xml:space="preserve">nited </w:t>
      </w:r>
      <w:r w:rsidRPr="00AF1842">
        <w:rPr>
          <w:rStyle w:val="StyleUnderline"/>
        </w:rPr>
        <w:t>S</w:t>
      </w:r>
      <w:r w:rsidRPr="00AF1842">
        <w:rPr>
          <w:sz w:val="16"/>
        </w:rPr>
        <w:t xml:space="preserve">tates. I personally have not seen a better chance to change the dynamic in the region during my lifetime. The </w:t>
      </w:r>
      <w:r w:rsidRPr="00AF1842">
        <w:rPr>
          <w:rStyle w:val="StyleUnderline"/>
        </w:rPr>
        <w:t>Trump</w:t>
      </w:r>
      <w:r w:rsidRPr="00AF1842">
        <w:rPr>
          <w:sz w:val="16"/>
        </w:rPr>
        <w:t xml:space="preserve"> administration and Congress </w:t>
      </w:r>
      <w:r w:rsidRPr="00AF1842">
        <w:rPr>
          <w:rStyle w:val="StyleUnderline"/>
        </w:rPr>
        <w:t xml:space="preserve">should resist calls to stop arms sales to Saudi Arabia </w:t>
      </w:r>
      <w:r w:rsidRPr="00AF1842">
        <w:rPr>
          <w:sz w:val="16"/>
        </w:rPr>
        <w:t xml:space="preserve">and even worse to stop supporting the crown prince – calls like those made by Sen. Lindsey Graham, R-S.C., on “Fox &amp; Friends” Monday. </w:t>
      </w:r>
      <w:r w:rsidRPr="00AF1842">
        <w:rPr>
          <w:rStyle w:val="Emphasis"/>
        </w:rPr>
        <w:t>Destroying our relationship with the Saudis would result in far more deaths and suffering in the region than keeping our relationship strong.</w:t>
      </w:r>
      <w:r w:rsidRPr="00AF1842">
        <w:rPr>
          <w:sz w:val="16"/>
        </w:rPr>
        <w:t xml:space="preserve"> And such a move would be </w:t>
      </w:r>
      <w:r w:rsidRPr="00AF1842">
        <w:rPr>
          <w:rStyle w:val="StyleUnderline"/>
        </w:rPr>
        <w:t>a great gift to the mullahs who rule Iran</w:t>
      </w:r>
      <w:r w:rsidRPr="00AF1842">
        <w:rPr>
          <w:sz w:val="16"/>
        </w:rPr>
        <w:t xml:space="preserve"> and lead their people in chants of “Death to America” and boast of their plans to wipe Israel off the map. In the Middle East we must keep our eyes on the biggest threat in the region – the dangerous and virulently anti-American government of Iran, which poses a military danger to its neighbors and our ally Israel. </w:t>
      </w:r>
      <w:r w:rsidRPr="00AF1842">
        <w:rPr>
          <w:rStyle w:val="StyleUnderline"/>
        </w:rPr>
        <w:t xml:space="preserve">If America acts against Saudi Arabia with such extreme measures that we topple the government we would gain nothing but a return to failed policies and extremism of Saudi Arabia’s recent past. </w:t>
      </w:r>
      <w:r w:rsidRPr="00AF1842">
        <w:rPr>
          <w:rStyle w:val="Emphasis"/>
        </w:rPr>
        <w:t>We would lose a golden opportunity to move the kingdom forward into modernity.</w:t>
      </w:r>
      <w:r>
        <w:rPr>
          <w:rStyle w:val="Emphasis"/>
        </w:rPr>
        <w:t xml:space="preserve"> </w:t>
      </w:r>
      <w:r w:rsidRPr="00AF1842">
        <w:rPr>
          <w:sz w:val="16"/>
        </w:rPr>
        <w:t xml:space="preserve">Secretary of State Mike Pompeo, who met with Saudi leaders Tuesday, presumably had a frank discussion with Mohammed bin Salman and other Saudi high-ranking officials about the death of Khashoggi and some of the other issues dividing our nations. Pompeo, President Trump and other U.S. officials have an obligation to give the Saudis an unmistakable message that if the Saudi government was responsible for killing Khashoggi that was an unacceptable action, as would be other such killings in the future. But </w:t>
      </w:r>
      <w:r w:rsidRPr="00AF1842">
        <w:rPr>
          <w:rStyle w:val="StyleUnderline"/>
        </w:rPr>
        <w:t>rather than turning our backs on the Saudi government we must work to push the country to make further reforms, institute a greater respect for human rights and the rule of law, and continue to defend against Iranian aggression.</w:t>
      </w:r>
      <w:r>
        <w:rPr>
          <w:rStyle w:val="StyleUnderline"/>
        </w:rPr>
        <w:t xml:space="preserve"> </w:t>
      </w:r>
      <w:r w:rsidRPr="00AF1842">
        <w:rPr>
          <w:rStyle w:val="Emphasis"/>
        </w:rPr>
        <w:t>The U.S., the people of Saudi Arabia and the entire Middle East will be better off if we work with the Saudis instead of turning against them.</w:t>
      </w:r>
    </w:p>
    <w:p w14:paraId="1D6037F8" w14:textId="77777777" w:rsidR="006B28D5" w:rsidRPr="00477202" w:rsidRDefault="006B28D5" w:rsidP="006B28D5"/>
    <w:p w14:paraId="0F4FD7C0" w14:textId="77777777" w:rsidR="006B28D5" w:rsidRPr="00477202" w:rsidRDefault="006B28D5" w:rsidP="006B28D5"/>
    <w:p w14:paraId="05148C23" w14:textId="77777777" w:rsidR="006B28D5" w:rsidRPr="00477202" w:rsidRDefault="006B28D5" w:rsidP="006B28D5">
      <w:pPr>
        <w:pStyle w:val="Heading3"/>
      </w:pPr>
      <w:r w:rsidRPr="00477202">
        <w:t>Vision 2030 Good – Econ</w:t>
      </w:r>
    </w:p>
    <w:p w14:paraId="0050D4B7" w14:textId="77777777" w:rsidR="006B28D5" w:rsidRPr="00477202" w:rsidRDefault="006B28D5" w:rsidP="006B28D5"/>
    <w:p w14:paraId="37FD1439" w14:textId="77777777" w:rsidR="006B28D5" w:rsidRPr="00477202" w:rsidRDefault="006B28D5" w:rsidP="006B28D5">
      <w:pPr>
        <w:keepNext/>
        <w:keepLines/>
        <w:spacing w:before="40"/>
        <w:outlineLvl w:val="3"/>
        <w:rPr>
          <w:rFonts w:eastAsia="MS Gothic" w:cs="Times New Roman"/>
          <w:b/>
          <w:iCs/>
        </w:rPr>
      </w:pPr>
      <w:r w:rsidRPr="00477202">
        <w:rPr>
          <w:rFonts w:eastAsia="MS Gothic" w:cs="Times New Roman"/>
          <w:b/>
          <w:iCs/>
        </w:rPr>
        <w:t>Vision 2030 is good – expanded social net and sustainable growth.</w:t>
      </w:r>
    </w:p>
    <w:p w14:paraId="02FD9AD7" w14:textId="77777777" w:rsidR="006B28D5" w:rsidRPr="00477202" w:rsidRDefault="006B28D5" w:rsidP="006B28D5">
      <w:pPr>
        <w:rPr>
          <w:rFonts w:eastAsia="Cambria"/>
          <w:b/>
          <w:bCs/>
          <w:u w:val="single"/>
        </w:rPr>
      </w:pPr>
      <w:r w:rsidRPr="00477202">
        <w:rPr>
          <w:rFonts w:eastAsia="Cambria"/>
          <w:b/>
          <w:bCs/>
          <w:u w:val="single"/>
        </w:rPr>
        <w:t>Kestenbaum 17</w:t>
      </w:r>
    </w:p>
    <w:p w14:paraId="5629DA95" w14:textId="77777777" w:rsidR="006B28D5" w:rsidRPr="00477202" w:rsidRDefault="006B28D5" w:rsidP="006B28D5">
      <w:pPr>
        <w:rPr>
          <w:rFonts w:eastAsia="Cambria"/>
        </w:rPr>
      </w:pPr>
      <w:r w:rsidRPr="00477202">
        <w:rPr>
          <w:rFonts w:eastAsia="Cambria"/>
        </w:rPr>
        <w:t xml:space="preserve">(Charles, 1-27, </w:t>
      </w:r>
      <w:hyperlink r:id="rId47" w:history="1">
        <w:r w:rsidRPr="00477202">
          <w:rPr>
            <w:rFonts w:eastAsia="Cambria"/>
          </w:rPr>
          <w:t>http://oilprice.com/Energy/Energy-General/Is-The-4-Trillion-Saudi-Reform-Plan-Inspired-By-China.html</w:t>
        </w:r>
      </w:hyperlink>
      <w:r w:rsidRPr="00477202">
        <w:rPr>
          <w:rFonts w:eastAsia="Cambria"/>
        </w:rPr>
        <w:t>)</w:t>
      </w:r>
    </w:p>
    <w:p w14:paraId="1EB373FA" w14:textId="77777777" w:rsidR="006B28D5" w:rsidRPr="00477202" w:rsidRDefault="006B28D5" w:rsidP="006B28D5">
      <w:pPr>
        <w:rPr>
          <w:rFonts w:eastAsia="Cambria"/>
        </w:rPr>
      </w:pPr>
    </w:p>
    <w:p w14:paraId="6575133D" w14:textId="77777777" w:rsidR="006B28D5" w:rsidRPr="00477202" w:rsidRDefault="006B28D5" w:rsidP="006B28D5">
      <w:pPr>
        <w:rPr>
          <w:rFonts w:eastAsia="Cambria"/>
          <w:sz w:val="16"/>
        </w:rPr>
      </w:pPr>
      <w:r w:rsidRPr="00477202">
        <w:rPr>
          <w:rFonts w:eastAsia="Cambria"/>
          <w:b/>
          <w:u w:val="single"/>
        </w:rPr>
        <w:t>Vision 2030 seeks to move the Saudi kingdom into the 21st century</w:t>
      </w:r>
      <w:r w:rsidRPr="00477202">
        <w:rPr>
          <w:rFonts w:eastAsia="Cambria"/>
          <w:sz w:val="16"/>
        </w:rPr>
        <w:t xml:space="preserve">, the Saudis having mashed several centuries of catch-up development into the last half of the 20th century. So the challenge is: how do the Saudis </w:t>
      </w:r>
      <w:r w:rsidRPr="00477202">
        <w:rPr>
          <w:rFonts w:eastAsia="Cambria"/>
          <w:b/>
          <w:u w:val="single"/>
        </w:rPr>
        <w:t>modernize and liberalize the economy</w:t>
      </w:r>
      <w:r w:rsidRPr="00477202">
        <w:rPr>
          <w:rFonts w:eastAsia="Cambria"/>
          <w:sz w:val="16"/>
        </w:rPr>
        <w:t xml:space="preserve"> while not spiraling into the chaos the rest of the region suffered when authoritarian regimes were challenged by popular dissent in Syria, Libya, and Egypt? </w:t>
      </w:r>
      <w:r w:rsidRPr="00477202">
        <w:rPr>
          <w:rFonts w:eastAsia="Cambria"/>
          <w:b/>
          <w:u w:val="single"/>
        </w:rPr>
        <w:t xml:space="preserve">The model the Saudis are looking to </w:t>
      </w:r>
      <w:r w:rsidRPr="00477202">
        <w:rPr>
          <w:rFonts w:eastAsia="Cambria"/>
          <w:sz w:val="16"/>
        </w:rPr>
        <w:t xml:space="preserve">for their future is not American republicanism or European parliamentarism, systems that took hundreds of years to develop, but </w:t>
      </w:r>
      <w:r w:rsidRPr="00477202">
        <w:rPr>
          <w:rFonts w:eastAsia="Cambria"/>
          <w:b/>
          <w:u w:val="single"/>
        </w:rPr>
        <w:t>the Chinese model, where an authoritarian state, ruled by the Communist Party of China, keeps exclusive control of the political dynamic while dramatically liberalizing and opening the economic sphere</w:t>
      </w:r>
      <w:r w:rsidRPr="00477202">
        <w:rPr>
          <w:rFonts w:eastAsia="Cambria"/>
          <w:sz w:val="16"/>
        </w:rPr>
        <w:t xml:space="preserve"> enough that the population accedes to continued Party rule. Thus a deeply tribal society, with the accompanying rigid social hierarchy, which is not ready or appropriate to transition to Western-style representative government, can hope to square the circle of rapid economic development and continuity of culture. Though one is Islamic and the other atheistic, the two regimes share some significant features: 1. </w:t>
      </w:r>
      <w:r w:rsidRPr="00477202">
        <w:rPr>
          <w:rFonts w:eastAsia="Cambria"/>
          <w:b/>
          <w:u w:val="single"/>
        </w:rPr>
        <w:t xml:space="preserve">State control over the Internet and media </w:t>
      </w:r>
      <w:r w:rsidRPr="00477202">
        <w:rPr>
          <w:rFonts w:eastAsia="Cambria"/>
          <w:sz w:val="16"/>
        </w:rPr>
        <w:t xml:space="preserve">(Great Firewall of China; Article 39 of the 1992 Basic Law and the 2003 Press and Publications Act) 2. </w:t>
      </w:r>
      <w:r w:rsidRPr="00477202">
        <w:rPr>
          <w:rFonts w:eastAsia="Cambria"/>
          <w:b/>
          <w:u w:val="single"/>
        </w:rPr>
        <w:t>Strict state rules regarding private behavior</w:t>
      </w:r>
      <w:r w:rsidRPr="00477202">
        <w:rPr>
          <w:rFonts w:eastAsia="Cambria"/>
          <w:sz w:val="16"/>
        </w:rPr>
        <w:t xml:space="preserve"> (the one-child policy; sharia) 3. </w:t>
      </w:r>
      <w:r w:rsidRPr="00477202">
        <w:rPr>
          <w:rFonts w:eastAsia="Cambria"/>
          <w:b/>
          <w:u w:val="single"/>
        </w:rPr>
        <w:t>Organized state repression of religious out-groups</w:t>
      </w:r>
      <w:r w:rsidRPr="00477202">
        <w:rPr>
          <w:rFonts w:eastAsia="Cambria"/>
          <w:sz w:val="16"/>
        </w:rPr>
        <w:t xml:space="preserve"> (Falun Gong and Christians; all non-Sunnis) While retaining state ownership and control over key industries and sectors, the Chinese have also empowered hundreds of millionaires, most affiliated in one way or another with the Party, thus providing the power of entitlement and funding for those favored by the Party. Likewise in the Saudi Arabia, </w:t>
      </w:r>
      <w:r w:rsidRPr="00477202">
        <w:rPr>
          <w:rFonts w:eastAsia="Cambria"/>
          <w:b/>
          <w:u w:val="single"/>
        </w:rPr>
        <w:t>the royal family and the leading business families have long and deep relations where the business sector has preserved the benefits of rent from the oil and gas sector and government contracts by supporting Al-Saud rule</w:t>
      </w:r>
      <w:r w:rsidRPr="00477202">
        <w:rPr>
          <w:rFonts w:eastAsia="Cambria"/>
          <w:sz w:val="16"/>
        </w:rPr>
        <w:t xml:space="preserve">. But the Al-Saud are increasingly getting involved in business as the growing younger generation of princes realizes they aren’t in contention for the top political posts, blurring the line between business and government. This development has the potential to strain the relationship with the business sector which has always supported the royals. This strain may be compounded by Vision 2030 if the reforms further diminish the revenue of the leading merchant families. That relationship may break down as the Saudi state tries to cut the number of public employees, currently 70 percent of the Saudi citizen workforce, while expecting the private sector to soak up the now-surplus bureaucrats. Expatriates are now about 80 percent of the country’s workforce, and most of them lack the salary, benefits, and working conditions that Saudis consider their due. The private sector may be reluctant to hire former public employees who are used to the well-paid, less-strenuous public sector and may not have the technical or business acumen the expatriates bring to the economy. The private sector may be “encouraged” by top-up subsidies for the transitioning bureaucrats, but their presence will consume management bandwidth and their higher salaries will hurt the morale of their new colleagues. </w:t>
      </w:r>
      <w:r w:rsidRPr="00477202">
        <w:rPr>
          <w:rFonts w:eastAsia="Cambria"/>
          <w:b/>
          <w:u w:val="single"/>
        </w:rPr>
        <w:t>Vision 2030 hinges on</w:t>
      </w:r>
      <w:r w:rsidRPr="00477202">
        <w:rPr>
          <w:rFonts w:eastAsia="Cambria"/>
          <w:sz w:val="16"/>
        </w:rPr>
        <w:t xml:space="preserve"> what McKinsey estimates will require $</w:t>
      </w:r>
      <w:r w:rsidRPr="00477202">
        <w:rPr>
          <w:rFonts w:eastAsia="Cambria"/>
          <w:b/>
          <w:u w:val="single"/>
        </w:rPr>
        <w:t>4 trillion in investment in eight sectors: mining and metals, petrochemicals, manufacturing, retail and wholesale trade, tourism and hospitality, healthcare, finance, and construction.</w:t>
      </w:r>
      <w:r w:rsidRPr="00477202">
        <w:rPr>
          <w:rFonts w:eastAsia="Cambria"/>
          <w:sz w:val="16"/>
        </w:rPr>
        <w:t xml:space="preserve"> Aside from wondering where that $4 trillion will come from, this raises the question: what will Saudi Arabia do? The current industrial sector of oil, gas, petrochemicals, and mining employs relatively few people, retail and wholesale trade is controlled by the large trading houses, and everyone is already covered by government healthcare. Tourism will be limited as, other than Mecca and Medina, which are closed to non-Muslims, there is little of note as most traces of pre-Islamic society have fallen into disrepair. Social restrictions, such as on mixed-sex groups, may limit initial opportunities to academics, historians, and researchers. And the pushback from the religious authorities on the tourism initiative wasn’t long in coming when the Grand Mufti warned, “We know that singing concerts and cinemas are a depravity." The Kingdom may hope there is salvation in the services sector, but it will have to compete with the U.A.E., which has built out its physical and human infrastructure for over 20 years, is more welcoming to expat workers due to its small population, and practices a tolerant Islam that does not rely on state-employed enforcers that roam the streets providing on-the-spot correction. </w:t>
      </w:r>
      <w:r w:rsidRPr="00477202">
        <w:rPr>
          <w:rFonts w:eastAsia="Cambria"/>
          <w:b/>
          <w:u w:val="single"/>
        </w:rPr>
        <w:t xml:space="preserve">Aramco has been the example for decades of Saudization, where the vast majority of engineering, technical and management employees are Saudi. They are young, mobile, have very high social media access, and so are far more engaged in a wider society than their parents. </w:t>
      </w:r>
      <w:r w:rsidRPr="00477202">
        <w:rPr>
          <w:rFonts w:eastAsia="Cambria"/>
          <w:sz w:val="16"/>
        </w:rPr>
        <w:t xml:space="preserve">The </w:t>
      </w:r>
      <w:r w:rsidRPr="00477202">
        <w:rPr>
          <w:rFonts w:eastAsia="Cambria"/>
          <w:b/>
          <w:u w:val="single"/>
        </w:rPr>
        <w:t>Kingdom has taken steps to expand the Aramco example to the rest of the kingdom</w:t>
      </w:r>
      <w:r w:rsidRPr="00477202">
        <w:rPr>
          <w:rFonts w:eastAsia="Cambria"/>
          <w:sz w:val="16"/>
        </w:rPr>
        <w:t xml:space="preserve">. Over 250,000 Saudis have studied at U.S. and Western universities over the past decade. The vast majority have studied engineering, other technical subjects, and management. </w:t>
      </w:r>
      <w:r w:rsidRPr="00477202">
        <w:rPr>
          <w:rFonts w:eastAsia="Cambria"/>
          <w:b/>
          <w:u w:val="single"/>
        </w:rPr>
        <w:t>They are very ready to assume new roles across a wide range of skill levels, not in service positions, but in middle-rank and senior positions making policy and directing programs or companies</w:t>
      </w:r>
      <w:r w:rsidRPr="00477202">
        <w:rPr>
          <w:rFonts w:eastAsia="Cambria"/>
          <w:sz w:val="16"/>
        </w:rPr>
        <w:t xml:space="preserve">. If this cohort is employed and empowered it may remain the foundation for continued Al-Saud rule. And are the Saudis ready to work? The Chinese were ready to take advantage of the economic reforms kicked off by Deng Xiaoping’s 1992 “southern tour” as they knew the shortages and privations endemic to Communism, and they had the example of the successful Chinese diaspora throughout Asia. Most Saudis are employed in undemanding government jobs with the wrong skills, the wrong attitude to risk and reward, and a strong desire for security and stability. As </w:t>
      </w:r>
      <w:r w:rsidRPr="00477202">
        <w:rPr>
          <w:rFonts w:eastAsia="Cambria"/>
          <w:b/>
          <w:u w:val="single"/>
        </w:rPr>
        <w:t>the Saudi government pushes to the future with Vision 2030, it may get some maneuvering room from that same desire for security and stability which is deeply rooted in the country’s tribal culture</w:t>
      </w:r>
      <w:r w:rsidRPr="00477202">
        <w:rPr>
          <w:rFonts w:eastAsia="Cambria"/>
          <w:sz w:val="16"/>
        </w:rPr>
        <w:t xml:space="preserve">. Recent polling in other Persian Gulf states found “more security-minded Gulf citizens are willing to accept lower levels of economic performance by a government in return for stability.” Thus, the Al-Saud may be able to rationalize the economy, which will require painful cuts to social benefits and some economic uncertainty, if </w:t>
      </w:r>
      <w:r w:rsidRPr="00477202">
        <w:rPr>
          <w:rFonts w:eastAsia="Cambria"/>
          <w:b/>
          <w:u w:val="single"/>
        </w:rPr>
        <w:t xml:space="preserve">they can manage the population’s expectations by exploiting anxiety created by violence in Yemen, Syria, and Iraq, and the menace of the looming Islamic Republic of Iran. </w:t>
      </w:r>
      <w:r w:rsidRPr="00477202">
        <w:rPr>
          <w:rFonts w:eastAsia="Cambria"/>
          <w:sz w:val="16"/>
        </w:rPr>
        <w:t>The reformers in Saudi Arabia will have to deploy extraordinary political skills as they renegotiate the founding deal of the kingdom, where the citizens assent to Al-Saud rule in exchange for economic security, while confronting an insurgency inside the palace by princes who will lose money and power in the new paradigm, and minding the interests of their supporters in the business community. All this while staying true to their culture and traditions. It’s a tall order, indeed, and on its success hangs the stability of the Gulf and the well-being of America’s interests. We hope they get it right.</w:t>
      </w:r>
    </w:p>
    <w:p w14:paraId="576FE7B2" w14:textId="77777777" w:rsidR="006B28D5" w:rsidRPr="00477202" w:rsidRDefault="006B28D5" w:rsidP="006B28D5">
      <w:pPr>
        <w:rPr>
          <w:rFonts w:eastAsia="Cambria"/>
        </w:rPr>
      </w:pPr>
    </w:p>
    <w:p w14:paraId="7B187E03" w14:textId="77777777" w:rsidR="006B28D5" w:rsidRPr="00477202" w:rsidRDefault="006B28D5" w:rsidP="006B28D5">
      <w:pPr>
        <w:keepNext/>
        <w:keepLines/>
        <w:spacing w:before="40"/>
        <w:outlineLvl w:val="3"/>
        <w:rPr>
          <w:rFonts w:eastAsia="MS Gothic" w:cs="Times New Roman"/>
          <w:b/>
          <w:iCs/>
        </w:rPr>
      </w:pPr>
      <w:r w:rsidRPr="00477202">
        <w:rPr>
          <w:rFonts w:eastAsia="MS Gothic" w:cs="Times New Roman"/>
          <w:b/>
          <w:iCs/>
        </w:rPr>
        <w:t>Spills over to broader gulf stability and growth</w:t>
      </w:r>
    </w:p>
    <w:p w14:paraId="75A73DEF" w14:textId="77777777" w:rsidR="006B28D5" w:rsidRPr="00477202" w:rsidRDefault="006B28D5" w:rsidP="006B28D5">
      <w:pPr>
        <w:rPr>
          <w:rFonts w:eastAsia="Cambria"/>
        </w:rPr>
      </w:pPr>
      <w:r w:rsidRPr="00477202">
        <w:rPr>
          <w:rFonts w:eastAsia="Cambria"/>
          <w:b/>
          <w:bCs/>
          <w:u w:val="single"/>
        </w:rPr>
        <w:t>Kotilaine, PhD, 17</w:t>
      </w:r>
    </w:p>
    <w:p w14:paraId="2BFFFBFA" w14:textId="77777777" w:rsidR="006B28D5" w:rsidRPr="00477202" w:rsidRDefault="006B28D5" w:rsidP="006B28D5">
      <w:pPr>
        <w:rPr>
          <w:rFonts w:eastAsia="Cambria"/>
          <w:bCs/>
        </w:rPr>
      </w:pPr>
      <w:r w:rsidRPr="00477202">
        <w:rPr>
          <w:rFonts w:eastAsia="Cambria"/>
        </w:rPr>
        <w:t xml:space="preserve">(Jarmo, Econ@Harvard, 1-31, </w:t>
      </w:r>
      <w:hyperlink r:id="rId48" w:history="1">
        <w:r w:rsidRPr="00477202">
          <w:rPr>
            <w:rFonts w:eastAsia="Cambria"/>
          </w:rPr>
          <w:t>http://www.arabnews.com/node/1046891/columns</w:t>
        </w:r>
      </w:hyperlink>
      <w:r w:rsidRPr="00477202">
        <w:rPr>
          <w:rFonts w:eastAsia="Cambria"/>
        </w:rPr>
        <w:t>)</w:t>
      </w:r>
    </w:p>
    <w:p w14:paraId="16726CEE" w14:textId="77777777" w:rsidR="006B28D5" w:rsidRPr="00477202" w:rsidRDefault="006B28D5" w:rsidP="006B28D5">
      <w:pPr>
        <w:rPr>
          <w:rFonts w:eastAsia="Cambria"/>
          <w:b/>
          <w:u w:val="single"/>
        </w:rPr>
      </w:pPr>
      <w:r w:rsidRPr="00477202">
        <w:rPr>
          <w:rFonts w:eastAsia="Cambria"/>
          <w:sz w:val="16"/>
        </w:rPr>
        <w:t xml:space="preserve">This view has prompted all the Gulf Cooperation Council (GCC) governments to embark on, and persist with </w:t>
      </w:r>
      <w:r w:rsidRPr="00477202">
        <w:rPr>
          <w:rFonts w:eastAsia="Cambria"/>
          <w:b/>
          <w:u w:val="single"/>
        </w:rPr>
        <w:t>comprehensive fiscal reforms</w:t>
      </w:r>
      <w:r w:rsidRPr="00477202">
        <w:rPr>
          <w:rFonts w:eastAsia="Cambria"/>
          <w:sz w:val="16"/>
        </w:rPr>
        <w:t xml:space="preserve">. These efforts are </w:t>
      </w:r>
      <w:r w:rsidRPr="00477202">
        <w:rPr>
          <w:rFonts w:eastAsia="Cambria"/>
          <w:b/>
          <w:u w:val="single"/>
        </w:rPr>
        <w:t>ultimately designed to substantially curb the vulnerability of government revenues and broader economic activity to oil price volatility</w:t>
      </w:r>
      <w:r w:rsidRPr="00477202">
        <w:rPr>
          <w:rFonts w:eastAsia="Cambria"/>
          <w:sz w:val="16"/>
        </w:rPr>
        <w:t xml:space="preserve">. Beyond this, the focus of policymakers is increasingly </w:t>
      </w:r>
      <w:r w:rsidRPr="00477202">
        <w:rPr>
          <w:rFonts w:eastAsia="Cambria"/>
          <w:b/>
          <w:u w:val="single"/>
        </w:rPr>
        <w:t>shifting toward more ambitious initiatives to re-engineer their economic models in order to achieve sustainable economic growth that is led by the private sector regardless of the oil market dynamics</w:t>
      </w:r>
      <w:r w:rsidRPr="00477202">
        <w:rPr>
          <w:rFonts w:eastAsia="Cambria"/>
          <w:sz w:val="16"/>
        </w:rPr>
        <w:t xml:space="preserve">. </w:t>
      </w:r>
      <w:r w:rsidRPr="00477202">
        <w:rPr>
          <w:rFonts w:eastAsia="Cambria"/>
          <w:b/>
          <w:u w:val="single"/>
        </w:rPr>
        <w:t xml:space="preserve">Saudi Arabia’s Vision 2030 is the latest </w:t>
      </w:r>
      <w:r w:rsidRPr="00477202">
        <w:rPr>
          <w:rFonts w:eastAsia="Cambria"/>
          <w:sz w:val="16"/>
        </w:rPr>
        <w:t xml:space="preserve">addition to the region’s ambitious reform blueprints that put a clear emphasis on delivering economic diversification and productivity-led growth. Diversification is not new The magnitude of the task at hand is great, but it is important to realize that </w:t>
      </w:r>
      <w:r w:rsidRPr="00477202">
        <w:rPr>
          <w:rFonts w:eastAsia="Cambria"/>
          <w:b/>
          <w:u w:val="single"/>
        </w:rPr>
        <w:t>the region is not starting from scratch or seeking to navigate altogether uncharted waters</w:t>
      </w:r>
      <w:r w:rsidRPr="00477202">
        <w:rPr>
          <w:rFonts w:eastAsia="Cambria"/>
          <w:sz w:val="16"/>
        </w:rPr>
        <w:t xml:space="preserve">. </w:t>
      </w:r>
      <w:r w:rsidRPr="00477202">
        <w:rPr>
          <w:rFonts w:eastAsia="Cambria"/>
          <w:b/>
          <w:u w:val="single"/>
        </w:rPr>
        <w:t xml:space="preserve">All regional economies in the Gulf have pursued diversification strategies for years and </w:t>
      </w:r>
      <w:r w:rsidRPr="00477202">
        <w:rPr>
          <w:rFonts w:eastAsia="Cambria"/>
          <w:sz w:val="16"/>
        </w:rPr>
        <w:t>in some cases</w:t>
      </w:r>
      <w:r w:rsidRPr="00477202">
        <w:rPr>
          <w:rFonts w:eastAsia="Cambria"/>
          <w:b/>
          <w:u w:val="single"/>
        </w:rPr>
        <w:t xml:space="preserve">, these efforts have already had a transformative impact on the structure of the economy. </w:t>
      </w:r>
      <w:r w:rsidRPr="00477202">
        <w:rPr>
          <w:rFonts w:eastAsia="Cambria"/>
          <w:sz w:val="16"/>
        </w:rPr>
        <w:t>Bahrain has been a pioneer of many such policies with some key initiatives going back nearly half a century. If anything, the pace of change has accelerated since the turn of the century</w:t>
      </w:r>
      <w:r w:rsidRPr="00477202">
        <w:rPr>
          <w:rFonts w:eastAsia="Cambria"/>
          <w:b/>
          <w:u w:val="single"/>
        </w:rPr>
        <w:t>. The non-oil economy in the Kingdom has grown from just over half — 56 percent — of real gross domestic product (GDP) in the year 2000 to more than 80 percent at present</w:t>
      </w:r>
      <w:r w:rsidRPr="00477202">
        <w:rPr>
          <w:rFonts w:eastAsia="Cambria"/>
          <w:sz w:val="16"/>
        </w:rPr>
        <w:t xml:space="preserve">. One of the benefits of this transformation has been the resilience of growth even in the current, challenging economic environment. Growth in Bahrain is firmly led by the non-oil sector which grew by an annual 4.7 percent in the third quarter of 2016, an increase from 3.6 percent in the second quarter. This leaves the year-on-year rate of increase during the first three quarters of 2016 at 3.7 percent. This was in fact marginally ahead of the 3.6 percent rate achieved during 2015 as a whole. This encouraging growth performance in Bahrain is largely attributable to the value proposition of the economy that relies above all on human capital, regulation, and connectivity as the sources of competitiveness and growth. Bahrain has an educated national labor force, which is overwhelmingly employed in the private sector. It has also established a thriving entrepreneurial culture with a remarkable 70 percent of young Bahrainis interested in starting their own company. Bahrain’s regulatory framework is both mature and liberal. For instance, 100 percent foreign ownership is the norm in nearly all sectors of the economy. Bahrain’s open economy As a small, open economy, Bahrain has always recognized the importance of connectivity for its prosperity and several efforts to boost this further are underway. Bahrain has a natural logistics cluster with the shortest transfer time in the GCC between its logistics processing zones and its transportation hubs. Goods can enter and exit the country in a matter of hours, and be delivered by sea, land or air, through state-of-the-art infrastructure into the hands of customers across the region. This was further enhanced with the GCC Customs Union integration to build on trade between the six countries. Several endeavors are improving Bahrain’s ability to service the broader region. Last October, the World Bank’s Doing Business report highlighted the considerable progress made at accelerating processing times at the King Fahd Causeway and included Bahrain among the 10 top improvers globally in terms of regulations. The airport modernization program will increase passenger capacity from 9 to 14 million and allow for far larger volumes of cargo to be processed. A comprehensive feasibility study has just been completed for a regional rail network that will link the major commercial, administrative and cultural centers in the region. And a second causeway connecting Bahrain and Saudi Arabia is in the advanced planning stages. Pipeline of projects More generally, </w:t>
      </w:r>
      <w:r w:rsidRPr="00477202">
        <w:rPr>
          <w:rFonts w:eastAsia="Cambria"/>
          <w:b/>
          <w:u w:val="single"/>
        </w:rPr>
        <w:t>infrastructure investment has a critical role to play as a growth driver in the economy at a time of volatile oil prices and fiscal consolidation</w:t>
      </w:r>
      <w:r w:rsidRPr="00477202">
        <w:rPr>
          <w:rFonts w:eastAsia="Cambria"/>
          <w:sz w:val="16"/>
        </w:rPr>
        <w:t xml:space="preserve">. Bahrain has over $32 billion worth of strategically significant priority projects in the pipeline across a range of sectors. The value of this pipeline is comparable to the country’s GDP. Important ongoing or upcoming investments in Bahrain include ALBA’s Line 6 Expansion Project, which will make the company the largest single-site smelter and support the development of the region’s downstream aluminum industry. The new $90 million Mondelez factory marks a major expansion of the manufacturing giant’s existing facilities in the Kingdom. Other projects include a range of real estate, tourism, manufacturing, and transportation investments. While this </w:t>
      </w:r>
      <w:r w:rsidRPr="00477202">
        <w:rPr>
          <w:rFonts w:eastAsia="Cambria"/>
          <w:b/>
          <w:u w:val="single"/>
        </w:rPr>
        <w:t>ambitious mobilization of capital can help support growth at a time of fiscal consolidation, the ultimate impact of the fiscal re-engineering of growth is likely to be, if anything, even more positive</w:t>
      </w:r>
      <w:r w:rsidRPr="00477202">
        <w:rPr>
          <w:rFonts w:eastAsia="Cambria"/>
          <w:sz w:val="16"/>
        </w:rPr>
        <w:t xml:space="preserve">. For one thing, </w:t>
      </w:r>
      <w:r w:rsidRPr="00477202">
        <w:rPr>
          <w:rFonts w:eastAsia="Cambria"/>
          <w:b/>
          <w:u w:val="single"/>
        </w:rPr>
        <w:t>a strong commitment to fiscal stability is good for confidence and credibility</w:t>
      </w:r>
      <w:r w:rsidRPr="00477202">
        <w:rPr>
          <w:rFonts w:eastAsia="Cambria"/>
          <w:sz w:val="16"/>
        </w:rPr>
        <w:t xml:space="preserve">. Beyond this, the </w:t>
      </w:r>
      <w:r w:rsidRPr="00477202">
        <w:rPr>
          <w:rFonts w:eastAsia="Cambria"/>
          <w:b/>
          <w:u w:val="single"/>
        </w:rPr>
        <w:t>new operating environment for companies in the region will create a powerful impetus for greater dynamism</w:t>
      </w:r>
      <w:r w:rsidRPr="00477202">
        <w:rPr>
          <w:rFonts w:eastAsia="Cambria"/>
          <w:sz w:val="16"/>
        </w:rPr>
        <w:t xml:space="preserve">. </w:t>
      </w:r>
      <w:r w:rsidRPr="00477202">
        <w:rPr>
          <w:rFonts w:eastAsia="Cambria"/>
          <w:b/>
          <w:u w:val="single"/>
        </w:rPr>
        <w:t xml:space="preserve">Global experience has shown over and over again that companies that do not face predictable input prices are more likely to organize themselves more efficiently and to innovate in various ways. </w:t>
      </w:r>
      <w:r w:rsidRPr="00477202">
        <w:rPr>
          <w:rFonts w:eastAsia="Cambria"/>
          <w:sz w:val="16"/>
        </w:rPr>
        <w:t xml:space="preserve">Sustainable value </w:t>
      </w:r>
      <w:r w:rsidRPr="00477202">
        <w:rPr>
          <w:rFonts w:eastAsia="Cambria"/>
          <w:b/>
          <w:u w:val="single"/>
        </w:rPr>
        <w:t>Even the more established companies in the region face new opportunities and incentives to seek growth through greater value chain capture and innovation</w:t>
      </w:r>
      <w:r w:rsidRPr="00477202">
        <w:rPr>
          <w:rFonts w:eastAsia="Cambria"/>
          <w:sz w:val="16"/>
        </w:rPr>
        <w:t xml:space="preserve">. As an example, important new initiatives are underway in the downstream oil sector. They have the potential to create more value and jobs, to diversify exports, and to ensure that a key natural resource can be used to generate sustainable value whatever the oil price environment. For a region where growth has for years been almost entirely extensive, achieved through increases in inputs, this paradigm shift is both important and encouraging. For at the end of the day, it is only by increasing productivity that we can deliver sustained increases in living standards. Market-based input pricing is also needed for a more efficient allocation of resources. Goods that are served below market prices are more likely to be wasted. Given that the GCC is a world leader in per-capita water use, not to mention being highly energy intensive, this is an important consideration. More generally, fiscal interventions can be used to combat negative externalities, for instance, the consumption of goods that damage public health. Significant </w:t>
      </w:r>
      <w:r w:rsidRPr="00477202">
        <w:rPr>
          <w:rFonts w:eastAsia="Cambria"/>
          <w:b/>
          <w:u w:val="single"/>
        </w:rPr>
        <w:t>economic paradigm shifts create new ways of addressing current challenges and can drive growth and sustainability</w:t>
      </w:r>
      <w:r w:rsidRPr="00477202">
        <w:rPr>
          <w:rFonts w:eastAsia="Cambria"/>
          <w:sz w:val="16"/>
        </w:rPr>
        <w:t xml:space="preserve">. </w:t>
      </w:r>
      <w:r w:rsidRPr="00477202">
        <w:rPr>
          <w:rFonts w:eastAsia="Cambria"/>
          <w:b/>
          <w:u w:val="single"/>
        </w:rPr>
        <w:t>By tackling its fiscal challenges in earnest, the region is addressing a short-term problem but also, and much more important, laying the foundations for long-term prosperity.</w:t>
      </w:r>
    </w:p>
    <w:p w14:paraId="3EC9A866" w14:textId="77777777" w:rsidR="006B28D5" w:rsidRPr="00477202" w:rsidRDefault="006B28D5" w:rsidP="006B28D5"/>
    <w:p w14:paraId="594E24E6" w14:textId="77777777" w:rsidR="006B28D5" w:rsidRPr="00477202" w:rsidRDefault="006B28D5" w:rsidP="006B28D5">
      <w:pPr>
        <w:keepNext/>
        <w:keepLines/>
        <w:spacing w:before="40"/>
        <w:outlineLvl w:val="3"/>
        <w:rPr>
          <w:rFonts w:eastAsia="MS Gothic" w:cs="Times New Roman"/>
          <w:b/>
          <w:iCs/>
        </w:rPr>
      </w:pPr>
      <w:r w:rsidRPr="00477202">
        <w:rPr>
          <w:rFonts w:eastAsia="MS Gothic" w:cs="Times New Roman"/>
          <w:b/>
          <w:iCs/>
        </w:rPr>
        <w:t>Vision 2030 k2 Saudi econ</w:t>
      </w:r>
    </w:p>
    <w:p w14:paraId="25EA6F36" w14:textId="77777777" w:rsidR="006B28D5" w:rsidRPr="00477202" w:rsidRDefault="006B28D5" w:rsidP="006B28D5">
      <w:pPr>
        <w:rPr>
          <w:rFonts w:eastAsia="Cambria"/>
          <w:b/>
          <w:bCs/>
          <w:u w:val="single"/>
        </w:rPr>
      </w:pPr>
      <w:r w:rsidRPr="00477202">
        <w:rPr>
          <w:rFonts w:eastAsia="Cambria"/>
          <w:b/>
          <w:bCs/>
          <w:u w:val="single"/>
        </w:rPr>
        <w:t>Townsend 18</w:t>
      </w:r>
    </w:p>
    <w:p w14:paraId="2DB9346C" w14:textId="77777777" w:rsidR="006B28D5" w:rsidRPr="00477202" w:rsidRDefault="006B28D5" w:rsidP="006B28D5">
      <w:pPr>
        <w:rPr>
          <w:rFonts w:eastAsia="Cambria"/>
        </w:rPr>
      </w:pPr>
      <w:r w:rsidRPr="00477202">
        <w:rPr>
          <w:rFonts w:eastAsia="Cambria"/>
        </w:rPr>
        <w:t>(Sarah, 5-23, https://www.thenational.ae/business/economy/imf-commends-saudi-arabia-on-good-progress-on-implementing-vision-2030-1.733232)</w:t>
      </w:r>
    </w:p>
    <w:p w14:paraId="351CE9DA" w14:textId="77777777" w:rsidR="006B28D5" w:rsidRPr="00477202" w:rsidRDefault="006B28D5" w:rsidP="006B28D5">
      <w:pPr>
        <w:rPr>
          <w:rFonts w:eastAsia="Cambria"/>
          <w:sz w:val="16"/>
        </w:rPr>
      </w:pPr>
      <w:r w:rsidRPr="00477202">
        <w:rPr>
          <w:rFonts w:eastAsia="Cambria"/>
          <w:b/>
          <w:u w:val="single"/>
        </w:rPr>
        <w:t xml:space="preserve">Saudi Arabia is making "good progress" in implementing </w:t>
      </w:r>
      <w:r w:rsidRPr="00477202">
        <w:rPr>
          <w:rFonts w:eastAsia="Cambria"/>
          <w:sz w:val="16"/>
        </w:rPr>
        <w:t xml:space="preserve">reforms in line with its </w:t>
      </w:r>
      <w:r w:rsidRPr="00477202">
        <w:rPr>
          <w:rFonts w:eastAsia="Cambria"/>
          <w:b/>
          <w:u w:val="single"/>
        </w:rPr>
        <w:t>Vision 2030</w:t>
      </w:r>
      <w:r w:rsidRPr="00477202">
        <w:rPr>
          <w:rFonts w:eastAsia="Cambria"/>
          <w:sz w:val="16"/>
        </w:rPr>
        <w:t xml:space="preserve"> initiative </w:t>
      </w:r>
      <w:r w:rsidRPr="00477202">
        <w:rPr>
          <w:rFonts w:eastAsia="Cambria"/>
          <w:b/>
          <w:u w:val="single"/>
        </w:rPr>
        <w:t>which will help spur economic growth</w:t>
      </w:r>
      <w:r w:rsidRPr="00477202">
        <w:rPr>
          <w:rFonts w:eastAsia="Cambria"/>
          <w:sz w:val="16"/>
        </w:rPr>
        <w:t>, the International Monetary Fund said. "</w:t>
      </w:r>
      <w:r w:rsidRPr="00477202">
        <w:rPr>
          <w:rFonts w:eastAsia="Cambria"/>
          <w:b/>
          <w:u w:val="single"/>
        </w:rPr>
        <w:t>The government remains committed to wide-ranging economic and social reforms to transform the economy away from its traditional reliance on oil</w:t>
      </w:r>
      <w:r w:rsidRPr="00477202">
        <w:rPr>
          <w:rFonts w:eastAsia="Cambria"/>
          <w:sz w:val="16"/>
        </w:rPr>
        <w:t xml:space="preserve"> and to create a more dynamic private sector that creates jobs for the growing working age population," the IMF’s mission chief for the kingdom Tim Callen said in a statement. "</w:t>
      </w:r>
      <w:r w:rsidRPr="00477202">
        <w:rPr>
          <w:rFonts w:eastAsia="Cambria"/>
          <w:b/>
          <w:u w:val="single"/>
        </w:rPr>
        <w:t>Growth is expected to pick-up this year and over the medium-term as reforms take hold.</w:t>
      </w:r>
      <w:r w:rsidRPr="00477202">
        <w:rPr>
          <w:rFonts w:eastAsia="Cambria"/>
          <w:sz w:val="16"/>
        </w:rPr>
        <w:t xml:space="preserve">" Saudi Arabia’s gross domestic product </w:t>
      </w:r>
      <w:r w:rsidRPr="00477202">
        <w:rPr>
          <w:rFonts w:eastAsia="Cambria"/>
          <w:b/>
          <w:u w:val="single"/>
        </w:rPr>
        <w:t>(GDP) is expected rise to 1.7 per cent from a contraction of 0.7 per cent in 2017</w:t>
      </w:r>
      <w:r w:rsidRPr="00477202">
        <w:rPr>
          <w:rFonts w:eastAsia="Cambria"/>
          <w:sz w:val="16"/>
        </w:rPr>
        <w:t xml:space="preserve">. The </w:t>
      </w:r>
      <w:r w:rsidRPr="00477202">
        <w:rPr>
          <w:rFonts w:eastAsia="Cambria"/>
          <w:b/>
          <w:u w:val="single"/>
        </w:rPr>
        <w:t>economy will accelerate further in 2019 to 1.9 per cent as oil output increases,</w:t>
      </w:r>
      <w:r w:rsidRPr="00477202">
        <w:rPr>
          <w:rFonts w:eastAsia="Cambria"/>
          <w:sz w:val="16"/>
        </w:rPr>
        <w:t xml:space="preserve"> the Washington-based lender said in a report in April. </w:t>
      </w:r>
      <w:r w:rsidRPr="00477202">
        <w:rPr>
          <w:rFonts w:eastAsia="Cambria"/>
          <w:b/>
          <w:u w:val="single"/>
        </w:rPr>
        <w:t>Vision 2030 aims to lower Saudi Arabia’s dependency on oil by creating new revenue streams</w:t>
      </w:r>
      <w:r w:rsidRPr="00477202">
        <w:rPr>
          <w:rFonts w:eastAsia="Cambria"/>
          <w:sz w:val="16"/>
        </w:rPr>
        <w:t xml:space="preserve"> – such as through the country’s new value added tax (VAT) that came into force this year –</w:t>
      </w:r>
      <w:r w:rsidRPr="00477202">
        <w:rPr>
          <w:rFonts w:eastAsia="Cambria"/>
          <w:b/>
          <w:u w:val="single"/>
        </w:rPr>
        <w:t>developing the private sector, widening its manufacturing industry and opening up capital markets to foreign investors</w:t>
      </w:r>
      <w:r w:rsidRPr="00477202">
        <w:rPr>
          <w:rFonts w:eastAsia="Cambria"/>
          <w:sz w:val="16"/>
        </w:rPr>
        <w:t xml:space="preserve">. Considerable progress has been made in improving the business climate, including changes to the legal system, business licensing and regulation. </w:t>
      </w:r>
      <w:r w:rsidRPr="00477202">
        <w:rPr>
          <w:rFonts w:eastAsia="Cambria"/>
          <w:b/>
          <w:u w:val="single"/>
        </w:rPr>
        <w:t>The public procurement law currently being updated has a key role to play in strengthening anti-corruption policies</w:t>
      </w:r>
      <w:r w:rsidRPr="00477202">
        <w:rPr>
          <w:rFonts w:eastAsia="Cambria"/>
          <w:sz w:val="16"/>
        </w:rPr>
        <w:t xml:space="preserve">, while the privatisation and PPP (public-private-partnerships) agenda should be accelerated, Mr Callen added. Progress has been made in implementing VAT and strengthening tax administration, while </w:t>
      </w:r>
      <w:r w:rsidRPr="00477202">
        <w:rPr>
          <w:rFonts w:eastAsia="Cambria"/>
          <w:b/>
          <w:u w:val="single"/>
        </w:rPr>
        <w:t>recent energy price reforms have been helpful and should be continued</w:t>
      </w:r>
      <w:r w:rsidRPr="00477202">
        <w:rPr>
          <w:rFonts w:eastAsia="Cambria"/>
          <w:sz w:val="16"/>
        </w:rPr>
        <w:t xml:space="preserve">. The kingdom should keep enacting its “bold” Vision 2030 reforms despite rising oil prices that may deem economic diversification less critical in the short term, he added. </w:t>
      </w:r>
    </w:p>
    <w:p w14:paraId="31442923" w14:textId="77777777" w:rsidR="006B28D5" w:rsidRPr="00477202" w:rsidRDefault="006B28D5" w:rsidP="006B28D5"/>
    <w:p w14:paraId="1EEAEE7F" w14:textId="77777777" w:rsidR="006B28D5" w:rsidRPr="00477202" w:rsidRDefault="006B28D5" w:rsidP="006B28D5">
      <w:pPr>
        <w:pStyle w:val="Heading3"/>
      </w:pPr>
      <w:r w:rsidRPr="00477202">
        <w:t>Vision 2030 Good – Stability</w:t>
      </w:r>
    </w:p>
    <w:p w14:paraId="35CC3C41" w14:textId="77777777" w:rsidR="006B28D5" w:rsidRPr="00477202" w:rsidRDefault="006B28D5" w:rsidP="006B28D5"/>
    <w:p w14:paraId="77305357" w14:textId="77777777" w:rsidR="006B28D5" w:rsidRPr="00477202" w:rsidRDefault="006B28D5" w:rsidP="006B28D5">
      <w:pPr>
        <w:keepNext/>
        <w:keepLines/>
        <w:spacing w:before="40"/>
        <w:outlineLvl w:val="3"/>
        <w:rPr>
          <w:rFonts w:eastAsia="MS Gothic" w:cs="Times New Roman"/>
          <w:b/>
          <w:iCs/>
        </w:rPr>
      </w:pPr>
      <w:r w:rsidRPr="00477202">
        <w:rPr>
          <w:rFonts w:eastAsia="MS Gothic" w:cs="Times New Roman"/>
          <w:b/>
          <w:iCs/>
        </w:rPr>
        <w:t>Vision 2030 solves Saudi state collapse, global war, oil shocks, and global financial crisis.</w:t>
      </w:r>
    </w:p>
    <w:p w14:paraId="13FA269F" w14:textId="77777777" w:rsidR="006B28D5" w:rsidRPr="00477202" w:rsidRDefault="006B28D5" w:rsidP="006B28D5">
      <w:pPr>
        <w:rPr>
          <w:rFonts w:eastAsia="Cambria"/>
          <w:b/>
          <w:bCs/>
          <w:u w:val="single"/>
        </w:rPr>
      </w:pPr>
      <w:r w:rsidRPr="00477202">
        <w:rPr>
          <w:rFonts w:eastAsia="Cambria"/>
          <w:b/>
          <w:bCs/>
          <w:u w:val="single"/>
        </w:rPr>
        <w:t>Karasik, PhD, and Cozza, PhD Candidate, 16</w:t>
      </w:r>
    </w:p>
    <w:p w14:paraId="7EA85888" w14:textId="77777777" w:rsidR="006B28D5" w:rsidRPr="00477202" w:rsidRDefault="006B28D5" w:rsidP="006B28D5">
      <w:pPr>
        <w:rPr>
          <w:rFonts w:eastAsia="Cambria"/>
        </w:rPr>
      </w:pPr>
      <w:r w:rsidRPr="00477202">
        <w:rPr>
          <w:rFonts w:eastAsia="Cambria"/>
        </w:rPr>
        <w:t>(Theodore, History@UCLA, Joseph, Government@UT, 8-10, https://lobelog.com/what-if-the-state-of-saudi-arabia-collapses/)</w:t>
      </w:r>
    </w:p>
    <w:p w14:paraId="1B595125" w14:textId="77777777" w:rsidR="006B28D5" w:rsidRPr="00477202" w:rsidRDefault="006B28D5" w:rsidP="006B28D5">
      <w:pPr>
        <w:rPr>
          <w:rFonts w:eastAsia="Cambria"/>
          <w:sz w:val="16"/>
        </w:rPr>
      </w:pPr>
      <w:r w:rsidRPr="00477202">
        <w:rPr>
          <w:rFonts w:eastAsia="Cambria"/>
          <w:sz w:val="16"/>
        </w:rPr>
        <w:t xml:space="preserve">The </w:t>
      </w:r>
      <w:r w:rsidRPr="00477202">
        <w:rPr>
          <w:rFonts w:eastAsia="Cambria"/>
          <w:b/>
          <w:u w:val="single"/>
        </w:rPr>
        <w:t>collapse of the Saudi state would have grave implications for the region and the world.</w:t>
      </w:r>
      <w:r w:rsidRPr="00477202">
        <w:rPr>
          <w:rFonts w:eastAsia="Cambria"/>
          <w:sz w:val="16"/>
        </w:rPr>
        <w:t xml:space="preserve"> As illustrated by </w:t>
      </w:r>
      <w:r w:rsidRPr="00477202">
        <w:rPr>
          <w:rFonts w:eastAsia="Cambria"/>
          <w:b/>
          <w:u w:val="single"/>
        </w:rPr>
        <w:t>Libya, Syria, and Yemen, state collapse creates a vacuum for radical jihadist groups to claim new territory. Currently</w:t>
      </w:r>
      <w:r w:rsidRPr="00477202">
        <w:rPr>
          <w:rFonts w:eastAsia="Cambria"/>
          <w:sz w:val="16"/>
        </w:rPr>
        <w:t>, al-Qaeda in the Arabian Peninsula (</w:t>
      </w:r>
      <w:r w:rsidRPr="00477202">
        <w:rPr>
          <w:rFonts w:eastAsia="Cambria"/>
          <w:b/>
          <w:u w:val="single"/>
        </w:rPr>
        <w:t>AQAP</w:t>
      </w:r>
      <w:r w:rsidRPr="00477202">
        <w:rPr>
          <w:rFonts w:eastAsia="Cambria"/>
          <w:sz w:val="16"/>
        </w:rPr>
        <w:t xml:space="preserve">) </w:t>
      </w:r>
      <w:r w:rsidRPr="00477202">
        <w:rPr>
          <w:rFonts w:eastAsia="Cambria"/>
          <w:b/>
          <w:u w:val="single"/>
        </w:rPr>
        <w:t xml:space="preserve">is pushing against the Saudi border with Yemen and </w:t>
      </w:r>
      <w:r w:rsidRPr="00477202">
        <w:rPr>
          <w:rFonts w:eastAsia="Cambria"/>
          <w:sz w:val="16"/>
        </w:rPr>
        <w:t>the Islamic State (</w:t>
      </w:r>
      <w:r w:rsidRPr="00477202">
        <w:rPr>
          <w:rFonts w:eastAsia="Cambria"/>
          <w:b/>
          <w:u w:val="single"/>
        </w:rPr>
        <w:t>ISIS</w:t>
      </w:r>
      <w:r w:rsidRPr="00477202">
        <w:rPr>
          <w:rFonts w:eastAsia="Cambria"/>
          <w:sz w:val="16"/>
        </w:rPr>
        <w:t xml:space="preserve"> or IS) </w:t>
      </w:r>
      <w:r w:rsidRPr="00477202">
        <w:rPr>
          <w:rFonts w:eastAsia="Cambria"/>
          <w:b/>
          <w:u w:val="single"/>
        </w:rPr>
        <w:t>in Iraq and Syria poses a constant threat to the kingdom’s north</w:t>
      </w:r>
      <w:r w:rsidRPr="00477202">
        <w:rPr>
          <w:rFonts w:eastAsia="Cambria"/>
          <w:sz w:val="16"/>
        </w:rPr>
        <w:t xml:space="preserve">. Thus, </w:t>
      </w:r>
      <w:r w:rsidRPr="00477202">
        <w:rPr>
          <w:rFonts w:eastAsia="Cambria"/>
          <w:b/>
          <w:u w:val="single"/>
        </w:rPr>
        <w:t xml:space="preserve">civil war, instability, and high levels of sectarian tension would likely be fertile ground for these groups to grow and expand their control, threaten the holy sites, and perpetuate regional instability. </w:t>
      </w:r>
      <w:r w:rsidRPr="00477202">
        <w:rPr>
          <w:rFonts w:eastAsia="Cambria"/>
          <w:sz w:val="16"/>
        </w:rPr>
        <w:t xml:space="preserve">Washington’s national security establishment has expressed concerns about </w:t>
      </w:r>
      <w:r w:rsidRPr="00477202">
        <w:rPr>
          <w:rFonts w:eastAsia="Cambria"/>
          <w:b/>
          <w:u w:val="single"/>
        </w:rPr>
        <w:t>turmoil escalating in Saudi Arabia if MBS’s reform agenda fails to achieve its objectives</w:t>
      </w:r>
      <w:r w:rsidRPr="00477202">
        <w:rPr>
          <w:rFonts w:eastAsia="Cambria"/>
          <w:sz w:val="16"/>
        </w:rPr>
        <w:t xml:space="preserve">. Some see </w:t>
      </w:r>
      <w:r w:rsidRPr="00477202">
        <w:rPr>
          <w:rFonts w:eastAsia="Cambria"/>
          <w:b/>
          <w:u w:val="single"/>
        </w:rPr>
        <w:t xml:space="preserve">the kingdom at a crossroads </w:t>
      </w:r>
      <w:r w:rsidRPr="00477202">
        <w:rPr>
          <w:rFonts w:eastAsia="Cambria"/>
          <w:sz w:val="16"/>
        </w:rPr>
        <w:t>and fear that</w:t>
      </w:r>
      <w:r w:rsidRPr="00477202">
        <w:rPr>
          <w:rFonts w:eastAsia="Cambria"/>
          <w:b/>
          <w:u w:val="single"/>
        </w:rPr>
        <w:t xml:space="preserve"> the kingdom’s collapse would benefit the Islamic State</w:t>
      </w:r>
      <w:r w:rsidRPr="00477202">
        <w:rPr>
          <w:rFonts w:eastAsia="Cambria"/>
          <w:sz w:val="16"/>
        </w:rPr>
        <w:t xml:space="preserve">. Regarding </w:t>
      </w:r>
      <w:r w:rsidRPr="00477202">
        <w:rPr>
          <w:rFonts w:eastAsia="Cambria"/>
          <w:b/>
          <w:u w:val="single"/>
        </w:rPr>
        <w:t>MBS possibly becoming the next king</w:t>
      </w:r>
      <w:r w:rsidRPr="00477202">
        <w:rPr>
          <w:rFonts w:eastAsia="Cambria"/>
          <w:sz w:val="16"/>
        </w:rPr>
        <w:t>, one anonymous Saudi expert told NBC News, “</w:t>
      </w:r>
      <w:r w:rsidRPr="00477202">
        <w:rPr>
          <w:rFonts w:eastAsia="Cambria"/>
          <w:b/>
          <w:u w:val="single"/>
        </w:rPr>
        <w:t>It’s him or it’s ISIS</w:t>
      </w:r>
      <w:r w:rsidRPr="00477202">
        <w:rPr>
          <w:rFonts w:eastAsia="Cambria"/>
          <w:sz w:val="16"/>
        </w:rPr>
        <w:t xml:space="preserve">.” 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 seized the Grand Mosque in 1979. “This attack has made it very clear that </w:t>
      </w:r>
      <w:r w:rsidRPr="00477202">
        <w:rPr>
          <w:rFonts w:eastAsia="Cambria"/>
          <w:b/>
          <w:u w:val="single"/>
        </w:rPr>
        <w:t>ISIS does not seem to believe in any moral red lines whatsoever</w:t>
      </w:r>
      <w:r w:rsidRPr="00477202">
        <w:rPr>
          <w:rFonts w:eastAsia="Cambria"/>
          <w:sz w:val="16"/>
        </w:rPr>
        <w:t xml:space="preserve">,” said Fahad Nazer, a leading expert on Saudi Arabia. “Even al-Qaeda, which is certainly brutal in its own right, has never targeted Muslims in their houses of worship. ISIS has done that repeatedly.” A </w:t>
      </w:r>
      <w:r w:rsidRPr="00477202">
        <w:rPr>
          <w:rFonts w:eastAsia="Cambria"/>
          <w:b/>
          <w:u w:val="single"/>
        </w:rPr>
        <w:t>civil war in the Arabian Peninsula would also challenge long-standing alliances. Instability, the threat to the holy cities, and the possibility of jihadist gains would encourage states with high stakes (</w:t>
      </w:r>
      <w:r w:rsidRPr="00477202">
        <w:rPr>
          <w:rFonts w:eastAsia="Cambria"/>
          <w:b/>
          <w:iCs/>
          <w:u w:val="single"/>
          <w:bdr w:val="single" w:sz="8" w:space="0" w:color="auto"/>
        </w:rPr>
        <w:t>Egypt, Jordan, Iran, Pakistan, U.S., etc</w:t>
      </w:r>
      <w:r w:rsidRPr="00477202">
        <w:rPr>
          <w:rFonts w:eastAsia="Cambria"/>
          <w:b/>
          <w:u w:val="single"/>
        </w:rPr>
        <w:t>.) to react</w:t>
      </w:r>
      <w:r w:rsidRPr="00477202">
        <w:rPr>
          <w:rFonts w:eastAsia="Cambria"/>
          <w:sz w:val="16"/>
        </w:rPr>
        <w:t xml:space="preserve">. In fact, UAE officials have even made contingency plans for a potential state collapse in Saudi Arabia, a risk which none of the kingdom’s neighbors can afford to ignore. These states would certainly move to secure the holy sites and combat terror cells, but solving the civil war would be a massive challenge. There would be considerable pressure to support the Saud family, but supporting the Wahhabi religious establishment over a reform movement would cause domestic complications in some of these countries that resent the kingdom’s influence across the region. Pakistan, which has a “special bilateral relationship” with Saudi Arabia obligating their military to defend Mecca and Medina and protect Saudi Arabia’s territorial integrity, would face the most pressure to intervene militarily on behalf of the Saud government should turmoil intensify. The two nations have a long history of military and security cooperation, and there is little doubt that Pakistan would act to protect the Al Saud rulers. In addition, the Egyptian military is present in the northern border areas of Saudi Arabia helping to augment Pakistani forces supporting SANG and the Saudi border guard. Iran and Oil The geopolitical tsunami that would result from Saudi Arabia’s collapse would have enormous consequences regarding Iranian influence across the region. From Iraq to Lebanon, and from Yemen to Syria, the struggle on the part of hardline Sunni Islamists to counter Shi’ism and Iran’s reach would enter a new phase should Saudi Arabia cease to exist as a unified nation-state. It is not entirely clear how Iran would react to state-collapse in Saudi Arabia, especially considering instability in the region would present a security risk to shipping and trade in the Persian Gulf. Although Iran would likely avoid direct involvement in a conflict in the Arabian Peninsula, it would certainly attempt to capitalize on a regional power vacuum created by a diminished Saudi Arabia by consolidating its political and military influence in Yemen, Iraq, Syria, Eastern Saudi Arabia, and, if instability spreads, Shi’ite-majority Bahrain. </w:t>
      </w:r>
      <w:r w:rsidRPr="00477202">
        <w:rPr>
          <w:rFonts w:eastAsia="Cambria"/>
          <w:b/>
          <w:u w:val="single"/>
        </w:rPr>
        <w:t>Diminished oil output by its regional rival would also increase demand for Iranian oil, boosting their economy. There is also no clear Sunni successor state to check Iran’s regional influence. Egypt’s economy is too weak, and Jordan is surrounded on all sides by instability</w:t>
      </w:r>
      <w:r w:rsidRPr="00477202">
        <w:rPr>
          <w:rFonts w:eastAsia="Cambria"/>
          <w:sz w:val="16"/>
        </w:rPr>
        <w:t xml:space="preserve">. Finally, </w:t>
      </w:r>
      <w:r w:rsidRPr="00477202">
        <w:rPr>
          <w:rFonts w:eastAsia="Cambria"/>
          <w:b/>
          <w:u w:val="single"/>
        </w:rPr>
        <w:t xml:space="preserve">Saudi Arabia as a failed state would send international markets into free fall. State collapse in Saudi Arabia would halt oil production, significantly increasing the price of oil and dramatically weakening global economies. Such an increase would spark a </w:t>
      </w:r>
      <w:r w:rsidRPr="00477202">
        <w:rPr>
          <w:rFonts w:eastAsia="Cambria"/>
          <w:b/>
          <w:iCs/>
          <w:u w:val="single"/>
          <w:bdr w:val="single" w:sz="8" w:space="0" w:color="auto"/>
        </w:rPr>
        <w:t>severe global economic crisis</w:t>
      </w:r>
      <w:r w:rsidRPr="00477202">
        <w:rPr>
          <w:rFonts w:eastAsia="Cambria"/>
          <w:sz w:val="16"/>
        </w:rPr>
        <w:t xml:space="preserve">. </w:t>
      </w:r>
      <w:r w:rsidRPr="00477202">
        <w:rPr>
          <w:rFonts w:eastAsia="Cambria"/>
          <w:b/>
          <w:u w:val="single"/>
        </w:rPr>
        <w:t>The longer Saudi Arabia is destabilized, the more difficult it would be for the world to pull out of the crisis and recover</w:t>
      </w:r>
      <w:r w:rsidRPr="00477202">
        <w:rPr>
          <w:rFonts w:eastAsia="Cambria"/>
          <w:sz w:val="16"/>
        </w:rPr>
        <w:t xml:space="preserve">. </w:t>
      </w:r>
      <w:r w:rsidRPr="00477202">
        <w:rPr>
          <w:rFonts w:eastAsia="Cambria"/>
          <w:b/>
          <w:u w:val="single"/>
        </w:rPr>
        <w:t>The socio-political ramifications of such an economic shock could be catastrophic and disastrous for both the region and the world</w:t>
      </w:r>
      <w:r w:rsidRPr="00477202">
        <w:rPr>
          <w:rFonts w:eastAsia="Cambria"/>
          <w:sz w:val="16"/>
        </w:rPr>
        <w:t xml:space="preserve">. If the government faces large-scale demonstrations calling for social and political liberalization while facing tribal, familial, and religious elite abandonment, the result could be instability, civil war, and/or state collapse. </w:t>
      </w:r>
      <w:r w:rsidRPr="00477202">
        <w:rPr>
          <w:rFonts w:eastAsia="Cambria"/>
          <w:b/>
          <w:u w:val="single"/>
        </w:rPr>
        <w:t xml:space="preserve">Again this result </w:t>
      </w:r>
      <w:r w:rsidRPr="00477202">
        <w:rPr>
          <w:rFonts w:eastAsia="Cambria"/>
          <w:b/>
          <w:iCs/>
          <w:u w:val="single"/>
          <w:bdr w:val="single" w:sz="8" w:space="0" w:color="auto"/>
        </w:rPr>
        <w:t>is far from inevitable</w:t>
      </w:r>
      <w:r w:rsidRPr="00477202">
        <w:rPr>
          <w:rFonts w:eastAsia="Cambria"/>
          <w:b/>
          <w:u w:val="single"/>
        </w:rPr>
        <w:t xml:space="preserve">. The Saudis might be able to successfully </w:t>
      </w:r>
      <w:r w:rsidRPr="00477202">
        <w:rPr>
          <w:rFonts w:eastAsia="Cambria"/>
          <w:b/>
          <w:iCs/>
          <w:u w:val="single"/>
          <w:bdr w:val="single" w:sz="8" w:space="0" w:color="auto"/>
        </w:rPr>
        <w:t>implement the Vision 2030 reforms</w:t>
      </w:r>
      <w:r w:rsidRPr="00477202">
        <w:rPr>
          <w:rFonts w:eastAsia="Cambria"/>
          <w:sz w:val="16"/>
        </w:rPr>
        <w:t xml:space="preserve"> while ensuring elite and citizen support. The country must also be open to course corrections in the event of economic turmoil or elite resentment in order to prevent instability.</w:t>
      </w:r>
    </w:p>
    <w:p w14:paraId="4C8AB61B" w14:textId="77777777" w:rsidR="006B28D5" w:rsidRPr="00477202" w:rsidRDefault="006B28D5" w:rsidP="006B28D5">
      <w:pPr>
        <w:rPr>
          <w:rFonts w:eastAsia="Cambria"/>
          <w:sz w:val="16"/>
        </w:rPr>
      </w:pPr>
    </w:p>
    <w:p w14:paraId="00791675" w14:textId="77777777" w:rsidR="006B28D5" w:rsidRPr="00477202" w:rsidRDefault="006B28D5" w:rsidP="006B28D5">
      <w:pPr>
        <w:keepNext/>
        <w:keepLines/>
        <w:spacing w:before="40"/>
        <w:outlineLvl w:val="3"/>
        <w:rPr>
          <w:rFonts w:eastAsia="MS Gothic" w:cs="Times New Roman"/>
          <w:b/>
          <w:iCs/>
        </w:rPr>
      </w:pPr>
      <w:r w:rsidRPr="00477202">
        <w:rPr>
          <w:rFonts w:eastAsia="MS Gothic" w:cs="Times New Roman"/>
          <w:b/>
          <w:iCs/>
        </w:rPr>
        <w:t>Weakened Saudi causes EVERY scenario in the book</w:t>
      </w:r>
    </w:p>
    <w:p w14:paraId="405F4884" w14:textId="77777777" w:rsidR="006B28D5" w:rsidRPr="00477202" w:rsidRDefault="006B28D5" w:rsidP="006B28D5">
      <w:pPr>
        <w:rPr>
          <w:rFonts w:eastAsia="Cambria"/>
          <w:b/>
          <w:bCs/>
          <w:u w:val="single"/>
        </w:rPr>
      </w:pPr>
      <w:r w:rsidRPr="00477202">
        <w:rPr>
          <w:rFonts w:eastAsia="Cambria"/>
          <w:b/>
          <w:bCs/>
          <w:u w:val="single"/>
        </w:rPr>
        <w:t>Freidman, PhD, and Mauldin, financial expert, 16</w:t>
      </w:r>
    </w:p>
    <w:p w14:paraId="226DCAC5" w14:textId="77777777" w:rsidR="006B28D5" w:rsidRPr="00477202" w:rsidRDefault="006B28D5" w:rsidP="006B28D5">
      <w:pPr>
        <w:rPr>
          <w:rFonts w:eastAsia="Cambria"/>
        </w:rPr>
      </w:pPr>
      <w:r w:rsidRPr="00477202">
        <w:rPr>
          <w:rFonts w:eastAsia="Cambria"/>
        </w:rPr>
        <w:t>(George, Government@Cornell, John, 3-8, http://vista.sahafi.jo/art.php?id=1fcd14a2431f934d4a772c057e986ad00bd63ca8)</w:t>
      </w:r>
    </w:p>
    <w:p w14:paraId="6908AC33" w14:textId="77777777" w:rsidR="006B28D5" w:rsidRPr="00477202" w:rsidRDefault="006B28D5" w:rsidP="006B28D5">
      <w:pPr>
        <w:rPr>
          <w:rFonts w:eastAsia="Cambria"/>
          <w:sz w:val="16"/>
        </w:rPr>
      </w:pPr>
      <w:r w:rsidRPr="00477202">
        <w:rPr>
          <w:rFonts w:eastAsia="Cambria"/>
          <w:b/>
          <w:u w:val="single"/>
        </w:rPr>
        <w:t xml:space="preserve">As the Saudi regime weakens, the following developments can be expected: </w:t>
      </w:r>
      <w:r w:rsidRPr="00477202">
        <w:rPr>
          <w:rFonts w:eastAsia="Cambria"/>
          <w:sz w:val="16"/>
        </w:rPr>
        <w:t xml:space="preserve">• </w:t>
      </w:r>
      <w:r w:rsidRPr="00477202">
        <w:rPr>
          <w:rFonts w:eastAsia="Cambria"/>
          <w:b/>
          <w:u w:val="single"/>
        </w:rPr>
        <w:t xml:space="preserve">Decreased ability for Saudi Arabia to control the various social, political, and economic factions within state and society, leading to greater </w:t>
      </w:r>
      <w:r w:rsidRPr="00477202">
        <w:rPr>
          <w:rFonts w:eastAsia="Cambria"/>
          <w:b/>
          <w:iCs/>
          <w:u w:val="single"/>
          <w:bdr w:val="single" w:sz="8" w:space="0" w:color="auto"/>
        </w:rPr>
        <w:t>instability</w:t>
      </w:r>
      <w:r w:rsidRPr="00477202">
        <w:rPr>
          <w:rFonts w:eastAsia="Cambria"/>
          <w:b/>
          <w:u w:val="single"/>
        </w:rPr>
        <w:t xml:space="preserve"> in the country</w:t>
      </w:r>
      <w:r w:rsidRPr="00477202">
        <w:rPr>
          <w:rFonts w:eastAsia="Cambria"/>
          <w:sz w:val="16"/>
        </w:rPr>
        <w:t xml:space="preserve">; • </w:t>
      </w:r>
      <w:r w:rsidRPr="00477202">
        <w:rPr>
          <w:rFonts w:eastAsia="Cambria"/>
          <w:b/>
          <w:u w:val="single"/>
        </w:rPr>
        <w:t>Dissent within the Saudi royal family</w:t>
      </w:r>
      <w:r w:rsidRPr="00477202">
        <w:rPr>
          <w:rFonts w:eastAsia="Cambria"/>
          <w:sz w:val="16"/>
        </w:rPr>
        <w:t xml:space="preserve">; • </w:t>
      </w:r>
      <w:r w:rsidRPr="00477202">
        <w:rPr>
          <w:rFonts w:eastAsia="Cambria"/>
          <w:b/>
          <w:u w:val="single"/>
        </w:rPr>
        <w:t>Shiites emboldened in the Eastern province</w:t>
      </w:r>
      <w:r w:rsidRPr="00477202">
        <w:rPr>
          <w:rFonts w:eastAsia="Cambria"/>
          <w:sz w:val="16"/>
        </w:rPr>
        <w:t xml:space="preserve"> (where most of the oil is) and in the southwestern border regions near Yemen; • </w:t>
      </w:r>
      <w:r w:rsidRPr="00477202">
        <w:rPr>
          <w:rFonts w:eastAsia="Cambria"/>
          <w:b/>
          <w:iCs/>
          <w:u w:val="single"/>
          <w:bdr w:val="single" w:sz="8" w:space="0" w:color="auto"/>
        </w:rPr>
        <w:t>Increase in terrorist attacks</w:t>
      </w:r>
      <w:r w:rsidRPr="00477202">
        <w:rPr>
          <w:rFonts w:eastAsia="Cambria"/>
          <w:b/>
          <w:u w:val="single"/>
        </w:rPr>
        <w:t xml:space="preserve"> on Saudi soil</w:t>
      </w:r>
      <w:r w:rsidRPr="00477202">
        <w:rPr>
          <w:rFonts w:eastAsia="Cambria"/>
          <w:sz w:val="16"/>
        </w:rPr>
        <w:t xml:space="preserve">; • </w:t>
      </w:r>
      <w:r w:rsidRPr="00477202">
        <w:rPr>
          <w:rFonts w:eastAsia="Cambria"/>
          <w:b/>
          <w:u w:val="single"/>
        </w:rPr>
        <w:t xml:space="preserve">Loosening control over the Saudi religious establishment, which could help </w:t>
      </w:r>
      <w:r w:rsidRPr="00477202">
        <w:rPr>
          <w:rFonts w:eastAsia="Cambria"/>
          <w:b/>
          <w:iCs/>
          <w:u w:val="single"/>
          <w:bdr w:val="single" w:sz="8" w:space="0" w:color="auto"/>
        </w:rPr>
        <w:t xml:space="preserve">boost the legitimacy of groups like Islamic State </w:t>
      </w:r>
      <w:r w:rsidRPr="00477202">
        <w:rPr>
          <w:rFonts w:eastAsia="Cambria"/>
          <w:b/>
          <w:u w:val="single"/>
        </w:rPr>
        <w:t>and al-Qaeda</w:t>
      </w:r>
      <w:r w:rsidRPr="00477202">
        <w:rPr>
          <w:rFonts w:eastAsia="Cambria"/>
          <w:sz w:val="16"/>
        </w:rPr>
        <w:t xml:space="preserve">; • </w:t>
      </w:r>
      <w:r w:rsidRPr="00477202">
        <w:rPr>
          <w:rFonts w:eastAsia="Cambria"/>
          <w:b/>
          <w:u w:val="single"/>
        </w:rPr>
        <w:t>Public agitation</w:t>
      </w:r>
      <w:r w:rsidRPr="00477202">
        <w:rPr>
          <w:rFonts w:eastAsia="Cambria"/>
          <w:sz w:val="16"/>
        </w:rPr>
        <w:t xml:space="preserve"> from a largely youthful population; • </w:t>
      </w:r>
      <w:r w:rsidRPr="00477202">
        <w:rPr>
          <w:rFonts w:eastAsia="Cambria"/>
          <w:b/>
          <w:u w:val="single"/>
        </w:rPr>
        <w:t>The decline of Riyadh’s ability to shape events in the region, especially by backing proxy groups;</w:t>
      </w:r>
      <w:r w:rsidRPr="00477202">
        <w:rPr>
          <w:rFonts w:eastAsia="Cambria"/>
          <w:sz w:val="16"/>
        </w:rPr>
        <w:t xml:space="preserve"> • </w:t>
      </w:r>
      <w:r w:rsidRPr="00477202">
        <w:rPr>
          <w:rFonts w:eastAsia="Cambria"/>
          <w:b/>
          <w:u w:val="single"/>
        </w:rPr>
        <w:t xml:space="preserve">Many of the groups Saudi Arabia used to support could descend into IS orbit, </w:t>
      </w:r>
      <w:r w:rsidRPr="00477202">
        <w:rPr>
          <w:rFonts w:eastAsia="Cambria"/>
          <w:b/>
          <w:iCs/>
          <w:u w:val="single"/>
          <w:bdr w:val="single" w:sz="8" w:space="0" w:color="auto"/>
        </w:rPr>
        <w:t>strengthening the Islamic State’s position</w:t>
      </w:r>
      <w:r w:rsidRPr="00477202">
        <w:rPr>
          <w:rFonts w:eastAsia="Cambria"/>
          <w:sz w:val="16"/>
        </w:rPr>
        <w:t xml:space="preserve">; If in the end the Saudi regime falls, you could see the following: • </w:t>
      </w:r>
      <w:r w:rsidRPr="00477202">
        <w:rPr>
          <w:rFonts w:eastAsia="Cambria"/>
          <w:b/>
          <w:iCs/>
          <w:u w:val="single"/>
          <w:bdr w:val="single" w:sz="8" w:space="0" w:color="auto"/>
        </w:rPr>
        <w:t>Civil war in the kingdom</w:t>
      </w:r>
      <w:r w:rsidRPr="00477202">
        <w:rPr>
          <w:rFonts w:eastAsia="Cambria"/>
          <w:b/>
          <w:u w:val="single"/>
        </w:rPr>
        <w:t>, leading to the breakup of the country into multiple statelets and a long battle for control of Saudi oil fields and infrastructure</w:t>
      </w:r>
      <w:r w:rsidRPr="00477202">
        <w:rPr>
          <w:rFonts w:eastAsia="Cambria"/>
          <w:sz w:val="16"/>
        </w:rPr>
        <w:t xml:space="preserve">; • </w:t>
      </w:r>
      <w:r w:rsidRPr="00477202">
        <w:rPr>
          <w:rFonts w:eastAsia="Cambria"/>
          <w:b/>
          <w:u w:val="single"/>
        </w:rPr>
        <w:t>An expansion of areas controlled by IS, particularly in Syria and Iraq, but also potentially within territory currently controlled by Saudi Arabia</w:t>
      </w:r>
      <w:r w:rsidRPr="00477202">
        <w:rPr>
          <w:rFonts w:eastAsia="Cambria"/>
          <w:sz w:val="16"/>
        </w:rPr>
        <w:t>; •</w:t>
      </w:r>
      <w:r w:rsidRPr="00477202">
        <w:rPr>
          <w:rFonts w:eastAsia="Cambria"/>
          <w:b/>
          <w:u w:val="single"/>
        </w:rPr>
        <w:t xml:space="preserve"> </w:t>
      </w:r>
      <w:r w:rsidRPr="00477202">
        <w:rPr>
          <w:rFonts w:eastAsia="Cambria"/>
          <w:b/>
          <w:iCs/>
          <w:u w:val="single"/>
          <w:bdr w:val="single" w:sz="8" w:space="0" w:color="auto"/>
        </w:rPr>
        <w:t>Iran’s influence in the region</w:t>
      </w:r>
      <w:r w:rsidRPr="00477202">
        <w:rPr>
          <w:rFonts w:eastAsia="Cambria"/>
          <w:b/>
          <w:u w:val="single"/>
        </w:rPr>
        <w:t xml:space="preserve"> (and by extension, </w:t>
      </w:r>
      <w:r w:rsidRPr="00477202">
        <w:rPr>
          <w:rFonts w:eastAsia="Cambria"/>
          <w:b/>
          <w:iCs/>
          <w:u w:val="single"/>
          <w:bdr w:val="single" w:sz="8" w:space="0" w:color="auto"/>
        </w:rPr>
        <w:t>Russia’s influence</w:t>
      </w:r>
      <w:r w:rsidRPr="00477202">
        <w:rPr>
          <w:rFonts w:eastAsia="Cambria"/>
          <w:b/>
          <w:u w:val="single"/>
        </w:rPr>
        <w:t xml:space="preserve"> in the region) would </w:t>
      </w:r>
      <w:r w:rsidRPr="00477202">
        <w:rPr>
          <w:rFonts w:eastAsia="Cambria"/>
          <w:b/>
          <w:iCs/>
          <w:u w:val="single"/>
          <w:bdr w:val="single" w:sz="8" w:space="0" w:color="auto"/>
        </w:rPr>
        <w:t>greatly increase</w:t>
      </w:r>
      <w:r w:rsidRPr="00477202">
        <w:rPr>
          <w:rFonts w:eastAsia="Cambria"/>
          <w:b/>
          <w:u w:val="single"/>
        </w:rPr>
        <w:t xml:space="preserve"> in the short term</w:t>
      </w:r>
      <w:r w:rsidRPr="00477202">
        <w:rPr>
          <w:rFonts w:eastAsia="Cambria"/>
          <w:sz w:val="16"/>
        </w:rPr>
        <w:t xml:space="preserve">; • </w:t>
      </w:r>
      <w:r w:rsidRPr="00477202">
        <w:rPr>
          <w:rFonts w:eastAsia="Cambria"/>
          <w:b/>
          <w:u w:val="single"/>
        </w:rPr>
        <w:t>Turkey drawn into the region, only to face inevitable conflict with Iran as the two main regional powers left standing</w:t>
      </w:r>
      <w:r w:rsidRPr="00477202">
        <w:rPr>
          <w:rFonts w:eastAsia="Cambria"/>
          <w:sz w:val="16"/>
        </w:rPr>
        <w:t xml:space="preserve">; • </w:t>
      </w:r>
      <w:r w:rsidRPr="00477202">
        <w:rPr>
          <w:rFonts w:eastAsia="Cambria"/>
          <w:b/>
          <w:iCs/>
          <w:u w:val="single"/>
          <w:bdr w:val="single" w:sz="8" w:space="0" w:color="auto"/>
        </w:rPr>
        <w:t>The destabilization of countries that border Saudi Arabia</w:t>
      </w:r>
      <w:r w:rsidRPr="00477202">
        <w:rPr>
          <w:rFonts w:eastAsia="Cambria"/>
          <w:b/>
          <w:u w:val="single"/>
        </w:rPr>
        <w:t>, including Jordan, Bahrain, and Kuwait, and the worsening of an already chaotic situation in Yemen</w:t>
      </w:r>
      <w:r w:rsidRPr="00477202">
        <w:rPr>
          <w:rFonts w:eastAsia="Cambria"/>
          <w:sz w:val="16"/>
        </w:rPr>
        <w:t xml:space="preserve">—essentially, </w:t>
      </w:r>
      <w:r w:rsidRPr="00477202">
        <w:rPr>
          <w:rFonts w:eastAsia="Cambria"/>
          <w:b/>
          <w:u w:val="single"/>
        </w:rPr>
        <w:t>the Arabian Peninsula on fire</w:t>
      </w:r>
      <w:r w:rsidRPr="00477202">
        <w:rPr>
          <w:rFonts w:eastAsia="Cambria"/>
          <w:sz w:val="16"/>
        </w:rPr>
        <w:t xml:space="preserve">; • </w:t>
      </w:r>
      <w:r w:rsidRPr="00477202">
        <w:rPr>
          <w:rFonts w:eastAsia="Cambria"/>
          <w:b/>
          <w:iCs/>
          <w:u w:val="single"/>
          <w:bdr w:val="single" w:sz="8" w:space="0" w:color="auto"/>
        </w:rPr>
        <w:t>Israel facing new potential enemies</w:t>
      </w:r>
      <w:r w:rsidRPr="00477202">
        <w:rPr>
          <w:rFonts w:eastAsia="Cambria"/>
          <w:b/>
          <w:u w:val="single"/>
        </w:rPr>
        <w:t xml:space="preserve"> as a result of the possible destabilization of the situation in the West Bank as well as in neighboring Jordan and Lebanon</w:t>
      </w:r>
      <w:r w:rsidRPr="00477202">
        <w:rPr>
          <w:rFonts w:eastAsia="Cambria"/>
          <w:sz w:val="16"/>
        </w:rPr>
        <w:t xml:space="preserve">; • And of course, </w:t>
      </w:r>
      <w:r w:rsidRPr="00477202">
        <w:rPr>
          <w:rFonts w:eastAsia="Cambria"/>
          <w:b/>
          <w:u w:val="single"/>
        </w:rPr>
        <w:t xml:space="preserve">uncertainty about this critical region will impact oil, including </w:t>
      </w:r>
      <w:r w:rsidRPr="00477202">
        <w:rPr>
          <w:rFonts w:eastAsia="Cambria"/>
          <w:b/>
          <w:iCs/>
          <w:u w:val="single"/>
          <w:bdr w:val="single" w:sz="8" w:space="0" w:color="auto"/>
        </w:rPr>
        <w:t>disruption of oil supplies</w:t>
      </w:r>
      <w:r w:rsidRPr="00477202">
        <w:rPr>
          <w:rFonts w:eastAsia="Cambria"/>
          <w:b/>
          <w:u w:val="single"/>
        </w:rPr>
        <w:t xml:space="preserve"> to key importers of Saudi crude, and also such sectors as transportation, tourism, trade, and defense, to name just a few. Expect global stock markets to gyrate, greater investor insecurity, and </w:t>
      </w:r>
      <w:r w:rsidRPr="00477202">
        <w:rPr>
          <w:rFonts w:eastAsia="Cambria"/>
          <w:b/>
          <w:iCs/>
          <w:u w:val="single"/>
          <w:bdr w:val="single" w:sz="8" w:space="0" w:color="auto"/>
        </w:rPr>
        <w:t>periods of extreme volatility</w:t>
      </w:r>
      <w:r w:rsidRPr="00477202">
        <w:rPr>
          <w:rFonts w:eastAsia="Cambria"/>
          <w:sz w:val="16"/>
        </w:rPr>
        <w:t xml:space="preserve">. Do not ignore the possibility of the unexpected. Stay informed and have your contingency plans in place </w:t>
      </w:r>
    </w:p>
    <w:p w14:paraId="0CC3090E" w14:textId="77777777" w:rsidR="006B28D5" w:rsidRPr="00477202" w:rsidRDefault="006B28D5" w:rsidP="006B28D5"/>
    <w:p w14:paraId="313F2079" w14:textId="77777777" w:rsidR="006B28D5" w:rsidRPr="00477202" w:rsidRDefault="006B28D5" w:rsidP="006B28D5">
      <w:pPr>
        <w:keepNext/>
        <w:keepLines/>
        <w:spacing w:before="40"/>
        <w:outlineLvl w:val="3"/>
        <w:rPr>
          <w:rFonts w:eastAsia="MS Gothic" w:cs="Times New Roman"/>
          <w:b/>
          <w:iCs/>
        </w:rPr>
      </w:pPr>
      <w:r w:rsidRPr="00477202">
        <w:rPr>
          <w:rFonts w:eastAsia="MS Gothic" w:cs="Times New Roman"/>
          <w:b/>
          <w:iCs/>
        </w:rPr>
        <w:t>Collapse of vision 2030 causes instability – spills over</w:t>
      </w:r>
    </w:p>
    <w:p w14:paraId="5DCD993F" w14:textId="77777777" w:rsidR="006B28D5" w:rsidRPr="00477202" w:rsidRDefault="006B28D5" w:rsidP="006B28D5">
      <w:pPr>
        <w:rPr>
          <w:rFonts w:eastAsia="Cambria"/>
          <w:b/>
          <w:sz w:val="26"/>
          <w:u w:val="single"/>
        </w:rPr>
      </w:pPr>
      <w:r w:rsidRPr="00477202">
        <w:rPr>
          <w:rFonts w:eastAsia="Cambria"/>
          <w:b/>
          <w:bCs/>
          <w:u w:val="single"/>
        </w:rPr>
        <w:t>Nurazzaman, PhD, 18</w:t>
      </w:r>
    </w:p>
    <w:p w14:paraId="337CF72E" w14:textId="77777777" w:rsidR="006B28D5" w:rsidRPr="00477202" w:rsidRDefault="006B28D5" w:rsidP="006B28D5">
      <w:pPr>
        <w:rPr>
          <w:rFonts w:eastAsia="Cambria"/>
        </w:rPr>
      </w:pPr>
      <w:r w:rsidRPr="00477202">
        <w:rPr>
          <w:rFonts w:eastAsia="Cambria"/>
        </w:rPr>
        <w:t xml:space="preserve">(Mahommed, PoliSci@Alberta, </w:t>
      </w:r>
      <w:hyperlink r:id="rId49" w:history="1">
        <w:r w:rsidRPr="00477202">
          <w:rPr>
            <w:rFonts w:eastAsia="Cambria"/>
          </w:rPr>
          <w:t>Prof.IR@GUST</w:t>
        </w:r>
      </w:hyperlink>
      <w:r w:rsidRPr="00477202">
        <w:rPr>
          <w:rFonts w:eastAsia="Cambria"/>
        </w:rPr>
        <w:t>, 7-10, https://www.e-ir.info/2018/07/10/saudi-arabias-vision-2030-will-it-save-or-sink-the-middle-east/)</w:t>
      </w:r>
    </w:p>
    <w:p w14:paraId="5C236BC3" w14:textId="77777777" w:rsidR="006B28D5" w:rsidRPr="00477202" w:rsidRDefault="006B28D5" w:rsidP="006B28D5">
      <w:pPr>
        <w:rPr>
          <w:rFonts w:eastAsia="Cambria"/>
          <w:sz w:val="16"/>
        </w:rPr>
      </w:pPr>
      <w:r w:rsidRPr="00477202">
        <w:rPr>
          <w:rFonts w:eastAsia="Cambria"/>
          <w:sz w:val="16"/>
        </w:rPr>
        <w:t xml:space="preserve">Saudi Arabia’s mega development project </w:t>
      </w:r>
      <w:r w:rsidRPr="00477202">
        <w:rPr>
          <w:rFonts w:eastAsia="Cambria"/>
          <w:b/>
          <w:u w:val="single"/>
        </w:rPr>
        <w:t>‘Vision 2030’ has now entered its third year</w:t>
      </w:r>
      <w:r w:rsidRPr="00477202">
        <w:rPr>
          <w:rFonts w:eastAsia="Cambria"/>
          <w:sz w:val="16"/>
        </w:rPr>
        <w:t xml:space="preserve">. Launched in April 2016, </w:t>
      </w:r>
      <w:r w:rsidRPr="00477202">
        <w:rPr>
          <w:rFonts w:eastAsia="Cambria"/>
          <w:b/>
          <w:u w:val="single"/>
        </w:rPr>
        <w:t>Vision 2030 aims at fundamentally reforming the Saudi economy and society</w:t>
      </w:r>
      <w:r w:rsidRPr="00477202">
        <w:rPr>
          <w:rFonts w:eastAsia="Cambria"/>
          <w:sz w:val="16"/>
        </w:rPr>
        <w:t xml:space="preserve">. It is primarily an economic blueprint that </w:t>
      </w:r>
      <w:r w:rsidRPr="00477202">
        <w:rPr>
          <w:rFonts w:eastAsia="Cambria"/>
          <w:b/>
          <w:u w:val="single"/>
        </w:rPr>
        <w:t xml:space="preserve">seeks to transform the Kingdom from a petro-state to an industrial manufacturing-based productive economy. </w:t>
      </w:r>
      <w:r w:rsidRPr="00477202">
        <w:rPr>
          <w:rFonts w:eastAsia="Cambria"/>
          <w:sz w:val="16"/>
        </w:rPr>
        <w:t xml:space="preserve">Its overarching goals are to </w:t>
      </w:r>
      <w:r w:rsidRPr="00477202">
        <w:rPr>
          <w:rFonts w:eastAsia="Cambria"/>
          <w:b/>
          <w:u w:val="single"/>
        </w:rPr>
        <w:t>achieve a private sector-led self-sustaining economy, an open and vibrant society, and an ambitious nation</w:t>
      </w:r>
      <w:r w:rsidRPr="00477202">
        <w:rPr>
          <w:rFonts w:eastAsia="Cambria"/>
          <w:sz w:val="16"/>
        </w:rPr>
        <w:t xml:space="preserve">. In short, Vision 2030, announced by the young and ambitious Saudi Crown Prince Mohammad bin Salman, is </w:t>
      </w:r>
      <w:r w:rsidRPr="00477202">
        <w:rPr>
          <w:rFonts w:eastAsia="Cambria"/>
          <w:b/>
          <w:u w:val="single"/>
        </w:rPr>
        <w:t>a bold initiative to change the image of historically oil-dependent and traditionally conservative Kingdom of Saudi Arabia.</w:t>
      </w:r>
      <w:r w:rsidRPr="00477202">
        <w:rPr>
          <w:rFonts w:eastAsia="Cambria"/>
          <w:sz w:val="16"/>
        </w:rPr>
        <w:t xml:space="preserve"> Lofty goals notwithstanding, ‘Vision 2030’ is a hard sale, both domestically and internationally. There are big question marks about its potential to succeed, with </w:t>
      </w:r>
      <w:r w:rsidR="003A1CBD">
        <w:rPr>
          <w:rFonts w:eastAsiaTheme="minorHAnsi"/>
        </w:rPr>
        <w:fldChar w:fldCharType="begin"/>
      </w:r>
      <w:r w:rsidR="003A1CBD">
        <w:instrText xml:space="preserve"> HYPERLINK "https://www.meforum.org/articles/2016/saudi-arabia-s-flawed-vision-2030-(1)" \t "_blank" </w:instrText>
      </w:r>
      <w:r w:rsidR="003A1CBD">
        <w:rPr>
          <w:rFonts w:eastAsiaTheme="minorHAnsi"/>
        </w:rPr>
        <w:fldChar w:fldCharType="separate"/>
      </w:r>
      <w:r w:rsidRPr="00477202">
        <w:rPr>
          <w:rFonts w:eastAsia="Cambria"/>
          <w:sz w:val="16"/>
        </w:rPr>
        <w:t>some critics</w:t>
      </w:r>
      <w:r w:rsidR="003A1CBD">
        <w:rPr>
          <w:rFonts w:eastAsia="Cambria"/>
          <w:sz w:val="16"/>
        </w:rPr>
        <w:fldChar w:fldCharType="end"/>
      </w:r>
      <w:r w:rsidRPr="00477202">
        <w:rPr>
          <w:rFonts w:eastAsia="Cambria"/>
          <w:sz w:val="16"/>
        </w:rPr>
        <w:t xml:space="preserve">predicting its slow demise and others </w:t>
      </w:r>
      <w:r w:rsidR="003A1CBD">
        <w:rPr>
          <w:rFonts w:eastAsiaTheme="minorHAnsi"/>
        </w:rPr>
        <w:fldChar w:fldCharType="begin"/>
      </w:r>
      <w:r w:rsidR="003A1CBD">
        <w:instrText xml:space="preserve"> HYPERLINK "http://www.agsiw.org/mohammed-bin-salman-prospects-saudi-economy/" \t "_blank" </w:instrText>
      </w:r>
      <w:r w:rsidR="003A1CBD">
        <w:rPr>
          <w:rFonts w:eastAsiaTheme="minorHAnsi"/>
        </w:rPr>
        <w:fldChar w:fldCharType="separate"/>
      </w:r>
      <w:r w:rsidRPr="00477202">
        <w:rPr>
          <w:rFonts w:eastAsia="Cambria"/>
          <w:sz w:val="16"/>
        </w:rPr>
        <w:t>cautiously projecting</w:t>
      </w:r>
      <w:r w:rsidR="003A1CBD">
        <w:rPr>
          <w:rFonts w:eastAsia="Cambria"/>
          <w:sz w:val="16"/>
        </w:rPr>
        <w:fldChar w:fldCharType="end"/>
      </w:r>
      <w:r w:rsidRPr="00477202">
        <w:rPr>
          <w:rFonts w:eastAsia="Cambria"/>
          <w:sz w:val="16"/>
        </w:rPr>
        <w:t xml:space="preserve"> its future. Viewed realistically, ‘Vision 2030’ looks more hanging in the balance. Its potential to succeed is seriously undermined by a series of domestic and regional obstacles, most notably portrayed in problems to reform the Saudi social contract, lack of openness and transparency, absence of a domestic scientific and technological base to drive economic modernization on a sustained basis, and a regional environment unfavorable to a business boom in Saudi Arabia. Whether it succeeds or fails, ‘</w:t>
      </w:r>
      <w:r w:rsidRPr="00477202">
        <w:rPr>
          <w:rFonts w:eastAsia="Cambria"/>
          <w:b/>
          <w:u w:val="single"/>
        </w:rPr>
        <w:t>Vision 2030’</w:t>
      </w:r>
      <w:r w:rsidRPr="00477202">
        <w:rPr>
          <w:rFonts w:eastAsia="Cambria"/>
          <w:sz w:val="16"/>
        </w:rPr>
        <w:t xml:space="preserve"> may prove to be a double-edged sword: its </w:t>
      </w:r>
      <w:r w:rsidRPr="00477202">
        <w:rPr>
          <w:rFonts w:eastAsia="Cambria"/>
          <w:b/>
          <w:u w:val="single"/>
        </w:rPr>
        <w:t xml:space="preserve">failure may unleash </w:t>
      </w:r>
      <w:r w:rsidRPr="00477202">
        <w:rPr>
          <w:rFonts w:eastAsia="Cambria"/>
          <w:b/>
          <w:iCs/>
          <w:u w:val="single"/>
          <w:bdr w:val="single" w:sz="8" w:space="0" w:color="auto"/>
        </w:rPr>
        <w:t>domestic chaos and instability with regional spillover effects</w:t>
      </w:r>
      <w:r w:rsidRPr="00477202">
        <w:rPr>
          <w:rFonts w:eastAsia="Cambria"/>
          <w:b/>
          <w:u w:val="single"/>
        </w:rPr>
        <w:t>;</w:t>
      </w:r>
      <w:r w:rsidRPr="00477202">
        <w:rPr>
          <w:rFonts w:eastAsia="Cambria"/>
          <w:sz w:val="16"/>
        </w:rPr>
        <w:t xml:space="preserve"> its success may further embolden ambitious Mohammad bin Salman to promote Saudi nationalist narratives to strongly push for a regional preeminent position breeding more conflicts and violence in the Middle East.</w:t>
      </w:r>
    </w:p>
    <w:p w14:paraId="55E9FFB0" w14:textId="77777777" w:rsidR="006B28D5" w:rsidRPr="00477202" w:rsidRDefault="006B28D5" w:rsidP="006B28D5">
      <w:pPr>
        <w:rPr>
          <w:rFonts w:eastAsia="Cambria"/>
          <w:sz w:val="16"/>
        </w:rPr>
      </w:pPr>
    </w:p>
    <w:p w14:paraId="0D02F9B4" w14:textId="77777777" w:rsidR="006B28D5" w:rsidRPr="00477202" w:rsidRDefault="006B28D5" w:rsidP="006B28D5">
      <w:pPr>
        <w:rPr>
          <w:rFonts w:eastAsia="Cambria"/>
        </w:rPr>
      </w:pPr>
    </w:p>
    <w:p w14:paraId="46321E0C" w14:textId="77777777" w:rsidR="006B28D5" w:rsidRPr="00477202" w:rsidRDefault="006B28D5" w:rsidP="006B28D5">
      <w:pPr>
        <w:rPr>
          <w:rFonts w:eastAsia="Cambria"/>
        </w:rPr>
      </w:pPr>
    </w:p>
    <w:p w14:paraId="0BB779EB" w14:textId="77777777" w:rsidR="006B28D5" w:rsidRPr="00477202" w:rsidRDefault="006B28D5" w:rsidP="006B28D5"/>
    <w:p w14:paraId="18CCF1C2" w14:textId="77777777" w:rsidR="006B28D5" w:rsidRPr="00477202" w:rsidRDefault="006B28D5" w:rsidP="006B28D5"/>
    <w:p w14:paraId="09635A99" w14:textId="77777777" w:rsidR="006B28D5" w:rsidRPr="00477202" w:rsidRDefault="006B28D5" w:rsidP="006B28D5">
      <w:pPr>
        <w:pStyle w:val="Heading3"/>
      </w:pPr>
      <w:r w:rsidRPr="00477202">
        <w:t>Vision 2030 Good – Oil Dependency</w:t>
      </w:r>
    </w:p>
    <w:p w14:paraId="43975F1F" w14:textId="77777777" w:rsidR="006B28D5" w:rsidRPr="00477202" w:rsidRDefault="006B28D5" w:rsidP="006B28D5">
      <w:pPr>
        <w:keepNext/>
        <w:keepLines/>
        <w:spacing w:before="40"/>
        <w:outlineLvl w:val="3"/>
        <w:rPr>
          <w:rFonts w:eastAsia="MS Gothic" w:cs="Times New Roman"/>
          <w:b/>
          <w:iCs/>
        </w:rPr>
      </w:pPr>
      <w:r w:rsidRPr="00477202">
        <w:rPr>
          <w:rFonts w:eastAsia="MS Gothic" w:cs="Times New Roman"/>
          <w:b/>
          <w:iCs/>
        </w:rPr>
        <w:t>Prevents oil shocks</w:t>
      </w:r>
    </w:p>
    <w:p w14:paraId="2129034D" w14:textId="77777777" w:rsidR="006B28D5" w:rsidRPr="00477202" w:rsidRDefault="006B28D5" w:rsidP="006B28D5">
      <w:pPr>
        <w:rPr>
          <w:rFonts w:eastAsia="Cambria"/>
          <w:b/>
          <w:bCs/>
          <w:u w:val="single"/>
        </w:rPr>
      </w:pPr>
      <w:r w:rsidRPr="00477202">
        <w:rPr>
          <w:rFonts w:eastAsia="Cambria"/>
          <w:b/>
          <w:bCs/>
          <w:u w:val="single"/>
        </w:rPr>
        <w:t xml:space="preserve">Al Arabiya 17 </w:t>
      </w:r>
    </w:p>
    <w:p w14:paraId="3D706F0C" w14:textId="77777777" w:rsidR="006B28D5" w:rsidRPr="00477202" w:rsidRDefault="006B28D5" w:rsidP="006B28D5">
      <w:pPr>
        <w:rPr>
          <w:rFonts w:eastAsia="Cambria"/>
          <w:szCs w:val="16"/>
        </w:rPr>
      </w:pPr>
      <w:r w:rsidRPr="00477202">
        <w:rPr>
          <w:rFonts w:eastAsia="Cambria"/>
          <w:szCs w:val="16"/>
        </w:rPr>
        <w:t>(7-22, http://english.alarabiya.net/en/business/economy/2017/07/22/Pickup-in-Saudi-growth-under-bold-Vision-2030-plan-under-way-says-IMF.html)</w:t>
      </w:r>
    </w:p>
    <w:p w14:paraId="1D61038A" w14:textId="77777777" w:rsidR="006B28D5" w:rsidRPr="00477202" w:rsidRDefault="006B28D5" w:rsidP="006B28D5">
      <w:pPr>
        <w:rPr>
          <w:rFonts w:eastAsia="Cambria"/>
          <w:sz w:val="16"/>
        </w:rPr>
      </w:pPr>
      <w:r w:rsidRPr="00477202">
        <w:rPr>
          <w:rFonts w:eastAsia="Cambria"/>
          <w:sz w:val="16"/>
        </w:rPr>
        <w:t xml:space="preserve">Citing Saudi Arabia’s bold reform program under </w:t>
      </w:r>
      <w:r w:rsidRPr="00477202">
        <w:rPr>
          <w:rFonts w:eastAsia="Cambria"/>
          <w:b/>
          <w:u w:val="single"/>
        </w:rPr>
        <w:t>Vision 2030</w:t>
      </w:r>
      <w:r w:rsidRPr="00477202">
        <w:rPr>
          <w:rFonts w:eastAsia="Cambria"/>
          <w:sz w:val="16"/>
        </w:rPr>
        <w:t xml:space="preserve"> announced in 2016, the IMF has concluded that </w:t>
      </w:r>
      <w:r w:rsidRPr="00477202">
        <w:rPr>
          <w:rFonts w:eastAsia="Cambria"/>
          <w:b/>
          <w:u w:val="single"/>
        </w:rPr>
        <w:t>non-oil growth in the Kingdom is expected to pick up this year</w:t>
      </w:r>
      <w:r w:rsidRPr="00477202">
        <w:rPr>
          <w:rFonts w:eastAsia="Cambria"/>
          <w:sz w:val="16"/>
        </w:rPr>
        <w:t xml:space="preserve">. The IMF in its latest assessment of the Saudi Arabian economy commended the progress in implementing the ambitious reform agenda. They emphasized that proper calibration and sequencing of reforms will be crucial to their success. </w:t>
      </w:r>
      <w:r w:rsidRPr="00477202">
        <w:rPr>
          <w:rFonts w:eastAsia="Cambria"/>
          <w:b/>
          <w:u w:val="single"/>
        </w:rPr>
        <w:t>The Kingdom’s “non-oil growth is projected to pick up to 1.7 percent in 2017</w:t>
      </w:r>
      <w:r w:rsidRPr="00477202">
        <w:rPr>
          <w:rFonts w:eastAsia="Cambria"/>
          <w:sz w:val="16"/>
        </w:rPr>
        <w:t xml:space="preserve">,” it said, while </w:t>
      </w:r>
      <w:r w:rsidRPr="00477202">
        <w:rPr>
          <w:rFonts w:eastAsia="Cambria"/>
          <w:b/>
          <w:u w:val="single"/>
        </w:rPr>
        <w:t>overall real GDP growth is expected to be close to zero as oil GDP declines in line with Saudi Arabia’s commitments under the agreement between OPEC and other non-OPEC producers</w:t>
      </w:r>
      <w:r w:rsidRPr="00477202">
        <w:rPr>
          <w:rFonts w:eastAsia="Cambria"/>
          <w:sz w:val="16"/>
        </w:rPr>
        <w:t xml:space="preserve">. But </w:t>
      </w:r>
      <w:r w:rsidRPr="00477202">
        <w:rPr>
          <w:rFonts w:eastAsia="Cambria"/>
          <w:b/>
          <w:u w:val="single"/>
        </w:rPr>
        <w:t>growth is expected to strengthen over the medium-term</w:t>
      </w:r>
      <w:r w:rsidRPr="00477202">
        <w:rPr>
          <w:rFonts w:eastAsia="Cambria"/>
          <w:sz w:val="16"/>
        </w:rPr>
        <w:t xml:space="preserve">. It noted that the Saudi economy is adjusting to the effects of lower oil prices and fiscal consolidation, but that non oil growth is expected to pick up this year and overall growth is expected to strengthen over the medium term as structural reforms under the 2030 Vision are implemented. Fiscal </w:t>
      </w:r>
      <w:r w:rsidRPr="00477202">
        <w:rPr>
          <w:rFonts w:eastAsia="Cambria"/>
          <w:b/>
          <w:u w:val="single"/>
        </w:rPr>
        <w:t>consolidation “The authorities have made considerable progress in initiating the implementation of their ambitious reform agenda</w:t>
      </w:r>
      <w:r w:rsidRPr="00477202">
        <w:rPr>
          <w:rFonts w:eastAsia="Cambria"/>
          <w:sz w:val="16"/>
        </w:rPr>
        <w:t xml:space="preserve">. Fiscal consolidation efforts are beginning to bear fruit, progress with reforms to improve the business environment are gaining momentum, and a framework to increase the transparency and accountability of government is largely in place,” according the statement released on Friday based on a consultation held on July 17, 2017. The IMF statement, however, points out that risks mainly come from uncertainties about future oil prices. Job growth has weakened, and the unemployment rate among Saudi nationals has increased to 12.3 percent, it noted. </w:t>
      </w:r>
      <w:r w:rsidRPr="00477202">
        <w:rPr>
          <w:rFonts w:eastAsia="Cambria"/>
          <w:b/>
          <w:u w:val="single"/>
        </w:rPr>
        <w:t>The Kingdom’s fiscal deficit is projected to narrow substantially in the coming years</w:t>
      </w:r>
      <w:r w:rsidRPr="00477202">
        <w:rPr>
          <w:rFonts w:eastAsia="Cambria"/>
          <w:sz w:val="16"/>
        </w:rPr>
        <w:t xml:space="preserve">. “It is expected to decline from 17.2 percent of GDP in 2016 to 9.3 percent of GDP in 2017 and to just under 1 percent of GDP by 2022.” The Consumer Price Index has also turned negative in recent months, it noted, after increasing in early 2016 due to higher energy and water prices. “It is, however, expected to increase over the next year due to the recently introduced excises taxes, further energy price reforms, and the introduction of the VAT at the beginning of 2018.” The Executive Directors in their assessment welcomed the direction of the authorities’ fiscal reforms and agreed that a </w:t>
      </w:r>
      <w:r w:rsidRPr="00477202">
        <w:rPr>
          <w:rFonts w:eastAsia="Cambria"/>
          <w:b/>
          <w:u w:val="single"/>
        </w:rPr>
        <w:t>large, sustained, and well paced fiscal adjustment is needed over the medium term.</w:t>
      </w:r>
      <w:r w:rsidRPr="00477202">
        <w:rPr>
          <w:rFonts w:eastAsia="Cambria"/>
          <w:sz w:val="16"/>
        </w:rPr>
        <w:t xml:space="preserve"> Boosting non-oil revenue </w:t>
      </w:r>
      <w:r w:rsidRPr="00477202">
        <w:rPr>
          <w:rFonts w:eastAsia="Cambria"/>
          <w:b/>
          <w:u w:val="single"/>
        </w:rPr>
        <w:t>Efforts to enhance non oil revenue were commended, and emphasized the importance of establishing an effective and efficient tax system</w:t>
      </w:r>
      <w:r w:rsidRPr="00477202">
        <w:rPr>
          <w:rFonts w:eastAsia="Cambria"/>
          <w:sz w:val="16"/>
        </w:rPr>
        <w:t>. They noted the recent implementation of excises on tobacco and carbonated/energy drinks, and welcomed the commitment to introduce the VAT at the beginning of 2018. They noted the good progress being made in identifying and removing obstacles to private sector growth, and welcomed the intensive consultation with the business community. They also welcomed the authorities’ privatization and public private partnership plans. Highlighting the importance of strengthening education and training, the Directors agreed that increasing the employment of Saudi nationals in the private sector is essential. In this regard, there was a need to incentivize nationals to look for private sector work. They also called for further steps to boost female labor force participation and employment.</w:t>
      </w:r>
    </w:p>
    <w:p w14:paraId="2DD1995B" w14:textId="77777777" w:rsidR="006B28D5" w:rsidRPr="00477202" w:rsidRDefault="006B28D5" w:rsidP="006B28D5">
      <w:pPr>
        <w:rPr>
          <w:rFonts w:eastAsia="Cambria"/>
          <w:sz w:val="16"/>
        </w:rPr>
      </w:pPr>
    </w:p>
    <w:p w14:paraId="5CF4F1D4" w14:textId="77777777" w:rsidR="006B28D5" w:rsidRPr="00477202" w:rsidRDefault="006B28D5" w:rsidP="006B28D5">
      <w:pPr>
        <w:keepNext/>
        <w:keepLines/>
        <w:spacing w:before="40"/>
        <w:outlineLvl w:val="3"/>
        <w:rPr>
          <w:rFonts w:eastAsia="MS Gothic" w:cs="Times New Roman"/>
          <w:b/>
          <w:iCs/>
        </w:rPr>
      </w:pPr>
      <w:r w:rsidRPr="00477202">
        <w:rPr>
          <w:rFonts w:eastAsia="MS Gothic" w:cs="Times New Roman"/>
          <w:b/>
          <w:iCs/>
        </w:rPr>
        <w:t>Increased oil dependency collapses Saudi – only Vision 2030 solves</w:t>
      </w:r>
    </w:p>
    <w:p w14:paraId="3BEE2D94" w14:textId="77777777" w:rsidR="006B28D5" w:rsidRPr="00477202" w:rsidRDefault="006B28D5" w:rsidP="006B28D5">
      <w:pPr>
        <w:rPr>
          <w:rFonts w:eastAsia="Cambria"/>
          <w:b/>
          <w:bCs/>
          <w:u w:val="single"/>
        </w:rPr>
      </w:pPr>
      <w:r w:rsidRPr="00477202">
        <w:rPr>
          <w:rFonts w:eastAsia="Cambria"/>
          <w:b/>
          <w:bCs/>
          <w:u w:val="single"/>
        </w:rPr>
        <w:t>Thomas 16</w:t>
      </w:r>
    </w:p>
    <w:p w14:paraId="3B575F42" w14:textId="77777777" w:rsidR="006B28D5" w:rsidRPr="00477202" w:rsidRDefault="006B28D5" w:rsidP="006B28D5">
      <w:pPr>
        <w:rPr>
          <w:rFonts w:eastAsia="Cambria"/>
        </w:rPr>
      </w:pPr>
      <w:r w:rsidRPr="00477202">
        <w:rPr>
          <w:rFonts w:eastAsia="Cambria"/>
        </w:rPr>
        <w:t>(Ceinwen, NOVAsia magazine is  student run magazine of Yonsei Grad Sschool of International Studies, 6-20, http://novasiagsis.com/can-saudi-arabia-avoid-total-collapse/)</w:t>
      </w:r>
    </w:p>
    <w:p w14:paraId="21EE2E4F" w14:textId="77777777" w:rsidR="006B28D5" w:rsidRPr="00477202" w:rsidRDefault="006B28D5" w:rsidP="006B28D5">
      <w:pPr>
        <w:rPr>
          <w:rFonts w:eastAsia="Cambria"/>
          <w:b/>
          <w:iCs/>
          <w:u w:val="single"/>
          <w:bdr w:val="single" w:sz="8" w:space="0" w:color="auto"/>
        </w:rPr>
      </w:pPr>
      <w:r w:rsidRPr="00477202">
        <w:rPr>
          <w:rFonts w:eastAsia="Cambria"/>
          <w:sz w:val="16"/>
        </w:rPr>
        <w:t xml:space="preserve">The Kingdom of </w:t>
      </w:r>
      <w:r w:rsidRPr="00477202">
        <w:rPr>
          <w:rFonts w:eastAsia="Cambria"/>
          <w:b/>
          <w:u w:val="single"/>
        </w:rPr>
        <w:t>Saudi Arabia is in a bit of a pickle</w:t>
      </w:r>
      <w:r w:rsidRPr="00477202">
        <w:rPr>
          <w:rFonts w:eastAsia="Cambria"/>
          <w:sz w:val="16"/>
        </w:rPr>
        <w:t>. 9</w:t>
      </w:r>
      <w:r w:rsidRPr="00477202">
        <w:rPr>
          <w:rFonts w:eastAsia="Cambria"/>
          <w:b/>
          <w:u w:val="single"/>
        </w:rPr>
        <w:t>0% of their revenue comes from oil, the price of which plummeted by two-thirds over 18 months triggering its fiscal deficit to increase from $15bn to $98bn within a year.</w:t>
      </w:r>
      <w:r w:rsidRPr="00477202">
        <w:rPr>
          <w:rFonts w:eastAsia="Cambria"/>
          <w:sz w:val="16"/>
        </w:rPr>
        <w:t xml:space="preserve"> 90% of the Saudi working population are employed by their government according to a Gallup poll, and with more than half of the Saudi population now younger than 25 trying to push into an already overstaffed public sector, the government is struggling to create the millions of jobs needed just to maintain its current unemployment rate of 11.6%. </w:t>
      </w:r>
      <w:r w:rsidRPr="00477202">
        <w:rPr>
          <w:rFonts w:eastAsia="Cambria"/>
          <w:b/>
          <w:u w:val="single"/>
        </w:rPr>
        <w:t>Should the current growth model of oil export dependency and public spending continue, Saudi Arabia can expect nothing less than an</w:t>
      </w:r>
      <w:r w:rsidRPr="00477202">
        <w:rPr>
          <w:rFonts w:eastAsia="Cambria"/>
          <w:b/>
          <w:iCs/>
          <w:u w:val="single"/>
          <w:bdr w:val="single" w:sz="8" w:space="0" w:color="auto"/>
        </w:rPr>
        <w:t xml:space="preserve"> economic disaster in the next decade</w:t>
      </w:r>
      <w:r w:rsidRPr="00477202">
        <w:rPr>
          <w:rFonts w:eastAsia="Cambria"/>
          <w:b/>
          <w:u w:val="single"/>
        </w:rPr>
        <w:t>.</w:t>
      </w:r>
      <w:r w:rsidRPr="00477202">
        <w:rPr>
          <w:rFonts w:eastAsia="Cambria"/>
          <w:sz w:val="16"/>
        </w:rPr>
        <w:t xml:space="preserve"> Its priority objective of economic diversification has become an essential goal to achieve. Competition in the global energy market and demographic pressures demand it. While the kingdom remains one of the richest countries in the world when measuring by per capita income, and retains estimated cash reserves of $750 billion, its </w:t>
      </w:r>
      <w:r w:rsidRPr="00477202">
        <w:rPr>
          <w:rFonts w:eastAsia="Cambria"/>
          <w:b/>
          <w:u w:val="single"/>
        </w:rPr>
        <w:t>oil dependency leaves it vulnerable to market fluctuations.</w:t>
      </w:r>
      <w:r w:rsidRPr="00477202">
        <w:rPr>
          <w:rFonts w:eastAsia="Cambria"/>
          <w:sz w:val="16"/>
        </w:rPr>
        <w:t xml:space="preserve"> The domestic budget compounded with international expenses from bankrolling Egypt’s national deficit, to the war on Yemen, and one exhausting economic standoff with Russia to another with the US fracking industry, the kingdom has spent a lot of money. The IMF predicts it will go bankrupt in the next five years if there is no change in economic policy – a big deal for a country that has so far avoided debt by using its now waning glut of foreign reserves to cover for revenue lost in the oil crash. </w:t>
      </w:r>
      <w:r w:rsidRPr="00477202">
        <w:rPr>
          <w:rFonts w:eastAsia="Cambria"/>
          <w:b/>
          <w:u w:val="single"/>
        </w:rPr>
        <w:t xml:space="preserve">The prospect of such a massive structural transition, from oil to pretty much anything but oil, then, is a daunting one. But an economic crisis is </w:t>
      </w:r>
      <w:r w:rsidRPr="00477202">
        <w:rPr>
          <w:rFonts w:eastAsia="Cambria"/>
          <w:b/>
          <w:iCs/>
          <w:u w:val="single"/>
          <w:bdr w:val="single" w:sz="8" w:space="0" w:color="auto"/>
        </w:rPr>
        <w:t>not by any means a foregone conclusion</w:t>
      </w:r>
      <w:r w:rsidRPr="00477202">
        <w:rPr>
          <w:rFonts w:eastAsia="Cambria"/>
          <w:b/>
          <w:u w:val="single"/>
        </w:rPr>
        <w:t xml:space="preserve">. </w:t>
      </w:r>
      <w:r w:rsidRPr="00477202">
        <w:rPr>
          <w:rFonts w:eastAsia="Cambria"/>
          <w:sz w:val="16"/>
        </w:rPr>
        <w:t xml:space="preserve">To understand the situation, we are going to have to delve into Saudi politics and public policy, but we must also acknowledge that we are doing so with the very limited understanding we have of the kingdom’s fears and strategies. Like attempting to analyse any secretive regime, gauging the political climate as someone who is not in the exclusive reaches of the government would be foolhardy. According to Middle East expert Gregory Gause, with regards to Saudi politics, “those who know do not speak, and those who speak do not know.” It is something to bear in mind when reading about the apparent unravelling of the kingdom. For the Saudis in the capital city Riyadh, looking out into the region surrounding them, it is understandable why they would be worried. Since 2011, they have seen the region spiral out of control. Citizens are increasingly willing to defy and overthrow their leaders. Observing this massive instability from the point of view of a country whose ruling royal family have always preferred a political inertness in their populace the Saudi leaders will no doubt wish to reverse rising dissatisfaction. Domestically, the increase in government expenditure on additional salaries for civil and military Saudi employees made up much of the 13% increase in budgeted spending in 2015 – the year the kingdom made a $98 billion loss. The budget cuts that followed for 2016 to mitigate the budget deficit, which was 15% of GDP, will mean cuts in government-subsidised industries like oil, but also water and electricity, which in turn will stall government projects. These budget cuts will also affect its foreign aid recipients, which will undoubtedly be stung by the cuts in foreign and military aid, perhaps provoking political backfire in the region against the kingdom. Saudi fears then appear to stem from loss of control over the oil market, nearby civil wars and their spill-overs, and the mounting costs born out of attempts to stabilize the region. But the one feather that will break this camel’s back will be the growing and endemic youth unemployment that continues to endanger Saudi Arabia’s national security. If the kingdom wishes to regain control over the ever-slipping situation, it will need to simultaneously address this endemic issue of unemployment and diversify its economy. Enter </w:t>
      </w:r>
      <w:r w:rsidRPr="00477202">
        <w:rPr>
          <w:rFonts w:eastAsia="Cambria"/>
          <w:b/>
          <w:u w:val="single"/>
        </w:rPr>
        <w:t>Prince Mohammed Bin Salman, the man with a two trillion-dollar plan</w:t>
      </w:r>
      <w:r w:rsidRPr="00477202">
        <w:rPr>
          <w:rFonts w:eastAsia="Cambria"/>
          <w:sz w:val="16"/>
        </w:rPr>
        <w:t xml:space="preserve"> to </w:t>
      </w:r>
      <w:r w:rsidRPr="00477202">
        <w:rPr>
          <w:rFonts w:eastAsia="Cambria"/>
          <w:b/>
          <w:u w:val="single"/>
        </w:rPr>
        <w:t>turn Saudi Arabia</w:t>
      </w:r>
      <w:r w:rsidRPr="00477202">
        <w:rPr>
          <w:rFonts w:eastAsia="Cambria"/>
          <w:sz w:val="16"/>
        </w:rPr>
        <w:t xml:space="preserve"> into, as he himself put it, </w:t>
      </w:r>
      <w:r w:rsidRPr="00477202">
        <w:rPr>
          <w:rFonts w:eastAsia="Cambria"/>
          <w:b/>
          <w:u w:val="single"/>
        </w:rPr>
        <w:t>a state no longer “addicted to oil</w:t>
      </w:r>
      <w:r w:rsidRPr="00477202">
        <w:rPr>
          <w:rFonts w:eastAsia="Cambria"/>
          <w:sz w:val="16"/>
        </w:rPr>
        <w:t>.” The plan, called ‘</w:t>
      </w:r>
      <w:r w:rsidRPr="00477202">
        <w:rPr>
          <w:rFonts w:eastAsia="Cambria"/>
          <w:b/>
          <w:iCs/>
          <w:u w:val="single"/>
          <w:bdr w:val="single" w:sz="8" w:space="0" w:color="auto"/>
        </w:rPr>
        <w:t>Vision 2030</w:t>
      </w:r>
      <w:r w:rsidRPr="00477202">
        <w:rPr>
          <w:rFonts w:eastAsia="Cambria"/>
          <w:b/>
          <w:u w:val="single"/>
        </w:rPr>
        <w:t>,’ includes reducing subsidies, increasing fees and tariffs on public services, as well as value added taxes that will seek to gain more revenue from visitors to Saudi Arabia</w:t>
      </w:r>
      <w:r w:rsidRPr="00477202">
        <w:rPr>
          <w:rFonts w:eastAsia="Cambria"/>
          <w:sz w:val="16"/>
        </w:rPr>
        <w:t xml:space="preserve">. It will also seek to increase the kingdom’s current investment income by </w:t>
      </w:r>
      <w:r w:rsidRPr="00477202">
        <w:rPr>
          <w:rFonts w:eastAsia="Cambria"/>
          <w:b/>
          <w:u w:val="single"/>
        </w:rPr>
        <w:t>diversifying the sources of its national wealth</w:t>
      </w:r>
      <w:r w:rsidRPr="00477202">
        <w:rPr>
          <w:rFonts w:eastAsia="Cambria"/>
          <w:sz w:val="16"/>
        </w:rPr>
        <w:t xml:space="preserve"> – one of the ways it wishes to do this is to </w:t>
      </w:r>
      <w:r w:rsidRPr="00477202">
        <w:rPr>
          <w:rFonts w:eastAsia="Cambria"/>
          <w:b/>
          <w:u w:val="single"/>
        </w:rPr>
        <w:t>make an initial public offering of up to 5% of its national oil company, Aramco, investing the proceeds in the construction and financial sectors among others</w:t>
      </w:r>
      <w:r w:rsidRPr="00477202">
        <w:rPr>
          <w:rFonts w:eastAsia="Cambria"/>
          <w:sz w:val="16"/>
        </w:rPr>
        <w:t xml:space="preserve">, hoping to diversify the kingdom’s assets. But this economic transition will not be enough if it does not increase public-private sector cooperation. Recently, regulators in Saudi Arabia have imposed restrictions on foreign workers and expats who wish to move up the company ladder, that make hiring them less costly than hiring Saudi nationals. Employers also have more control over their foreign workers, for instance in most circumstances foreign workers cannot leave a job with their sponsor for another job in the kingdom without permission from the original employer. Saudis on the other hand have higher wage expectations, are less willing to relocate, and are a lot harder to fire. The government has been taking steps to reform through the ‘Saudization’ of the labour force in the private sector but without more equal conditions, employers will continue to prefer foreign workers and will have little incentive to improve workplace conditions or adopt more efficient practices that are the key to lifting productivity and employment in the medium to long run. The government should also look into allowing more job opportunities in the private sector that will employ the skills of its educated youth – to neglect now more than half of their population can effectively turn them into the very threat that the royal family fears. Further destabilization in the region is something no one wants. Essentially, </w:t>
      </w:r>
      <w:r w:rsidRPr="00477202">
        <w:rPr>
          <w:rFonts w:eastAsia="Cambria"/>
          <w:b/>
          <w:u w:val="single"/>
        </w:rPr>
        <w:t xml:space="preserve">the Kingdom of Saudi Arabia must adapt to the realities presented to it, both externally and internally. Its tried and tested method of brute physical or financial force no longer holds with a one-commodity economy facing rapid decline in the face of an ever-competitive energy market, and with a good chunk of the population now reaching working age, the need to adapt to the changing circumstances is more urgent than ever. It will have to either </w:t>
      </w:r>
      <w:r w:rsidRPr="00477202">
        <w:rPr>
          <w:rFonts w:eastAsia="Cambria"/>
          <w:b/>
          <w:iCs/>
          <w:u w:val="single"/>
          <w:bdr w:val="single" w:sz="8" w:space="0" w:color="auto"/>
        </w:rPr>
        <w:t>evolve or dissolve.</w:t>
      </w:r>
    </w:p>
    <w:p w14:paraId="4973638A" w14:textId="77777777" w:rsidR="006B28D5" w:rsidRPr="00477202" w:rsidRDefault="006B28D5" w:rsidP="006B28D5">
      <w:pPr>
        <w:rPr>
          <w:rFonts w:eastAsia="Cambria"/>
          <w:b/>
          <w:u w:val="single"/>
        </w:rPr>
      </w:pPr>
    </w:p>
    <w:p w14:paraId="6ABE92FA" w14:textId="77777777" w:rsidR="006B28D5" w:rsidRPr="00477202" w:rsidRDefault="006B28D5" w:rsidP="006B28D5">
      <w:pPr>
        <w:pStyle w:val="Heading3"/>
      </w:pPr>
      <w:r w:rsidRPr="00477202">
        <w:t xml:space="preserve">AT: ME/Iran Turn </w:t>
      </w:r>
    </w:p>
    <w:p w14:paraId="2C19659A" w14:textId="77777777" w:rsidR="006B28D5" w:rsidRPr="00477202" w:rsidRDefault="006B28D5" w:rsidP="006B28D5"/>
    <w:p w14:paraId="655B842F" w14:textId="77777777" w:rsidR="006B28D5" w:rsidRPr="00477202" w:rsidRDefault="006B28D5" w:rsidP="006B28D5">
      <w:pPr>
        <w:pStyle w:val="Heading4"/>
      </w:pPr>
      <w:r w:rsidRPr="00477202">
        <w:t>Hardline stance k2 deter Iran/promote stability</w:t>
      </w:r>
      <w:r>
        <w:t xml:space="preserve">-recent attacks prove </w:t>
      </w:r>
    </w:p>
    <w:p w14:paraId="02EAE49B" w14:textId="77777777" w:rsidR="006B28D5" w:rsidRPr="00477202" w:rsidRDefault="006B28D5" w:rsidP="006B28D5">
      <w:pPr>
        <w:rPr>
          <w:sz w:val="16"/>
        </w:rPr>
      </w:pPr>
      <w:r w:rsidRPr="00477202">
        <w:rPr>
          <w:rStyle w:val="Style13ptBold"/>
        </w:rPr>
        <w:t>Reuters 5-30</w:t>
      </w:r>
      <w:r w:rsidRPr="00477202">
        <w:rPr>
          <w:sz w:val="16"/>
        </w:rPr>
        <w:t>-19 https://www.reuters.com/article/us-saudi-summit/saudi-arabia-says-firm-arab-stand-needed-to-deter-iran-idUSKCN1T00OC</w:t>
      </w:r>
    </w:p>
    <w:p w14:paraId="0850C682" w14:textId="77777777" w:rsidR="006B28D5" w:rsidRPr="00477202" w:rsidRDefault="006B28D5" w:rsidP="006B28D5">
      <w:r w:rsidRPr="00477202">
        <w:rPr>
          <w:sz w:val="16"/>
        </w:rPr>
        <w:t xml:space="preserve">MECCA, Saudi Arabia (Reuters) - Saudi Arabia’s </w:t>
      </w:r>
      <w:r w:rsidRPr="00477202">
        <w:rPr>
          <w:rStyle w:val="StyleUnderline"/>
        </w:rPr>
        <w:t>King Salman told an emergency Arab summit</w:t>
      </w:r>
      <w:r w:rsidRPr="00477202">
        <w:rPr>
          <w:sz w:val="16"/>
        </w:rPr>
        <w:t xml:space="preserve"> on Friday that </w:t>
      </w:r>
      <w:r w:rsidRPr="00477202">
        <w:rPr>
          <w:rStyle w:val="Emphasis"/>
        </w:rPr>
        <w:t xml:space="preserve">decisive action was needed to stop Iranian “escalations” </w:t>
      </w:r>
      <w:r w:rsidRPr="00477202">
        <w:rPr>
          <w:rStyle w:val="StyleUnderline"/>
        </w:rPr>
        <w:t>following attacks on Gulf oil assets,</w:t>
      </w:r>
      <w:r w:rsidRPr="00477202">
        <w:rPr>
          <w:sz w:val="16"/>
        </w:rPr>
        <w:t xml:space="preserve"> as U.S. officials said a military deployment had deterred Tehran. The right of Saudi Arabia and the United Arab Emirates to defend their interests after the attacks on oil pumping stations in the kingdom and tankers off the UAE were supported in a Gulf Arab statement and a separate communique issued after the wider summit. Tehran denies any involvement in the attacks and in a sign of regional tensions, Iraq, which has good ties with neighboring Iran and Washington, said it objected to the Arab communique, which stated that any cooperation with Tehran should be based on “non-interference in other countries”. “The </w:t>
      </w:r>
      <w:r w:rsidRPr="00477202">
        <w:rPr>
          <w:rStyle w:val="StyleUnderline"/>
        </w:rPr>
        <w:t xml:space="preserve">absence of a </w:t>
      </w:r>
      <w:r w:rsidRPr="00477202">
        <w:rPr>
          <w:rStyle w:val="Emphasis"/>
        </w:rPr>
        <w:t>firm deterrent</w:t>
      </w:r>
      <w:r w:rsidRPr="00477202">
        <w:rPr>
          <w:rStyle w:val="StyleUnderline"/>
        </w:rPr>
        <w:t xml:space="preserve"> stance against Iranian behavior is what led to the escalation we see today,”</w:t>
      </w:r>
      <w:r w:rsidRPr="00477202">
        <w:rPr>
          <w:sz w:val="16"/>
        </w:rPr>
        <w:t xml:space="preserve"> King </w:t>
      </w:r>
      <w:r w:rsidRPr="00477202">
        <w:rPr>
          <w:rStyle w:val="StyleUnderline"/>
        </w:rPr>
        <w:t>Salman told</w:t>
      </w:r>
      <w:r w:rsidRPr="00477202">
        <w:rPr>
          <w:sz w:val="16"/>
        </w:rPr>
        <w:t xml:space="preserve"> the two consecutive </w:t>
      </w:r>
      <w:r w:rsidRPr="00477202">
        <w:rPr>
          <w:rStyle w:val="StyleUnderline"/>
        </w:rPr>
        <w:t>meetings</w:t>
      </w:r>
      <w:r w:rsidRPr="00477202">
        <w:rPr>
          <w:sz w:val="16"/>
        </w:rPr>
        <w:t xml:space="preserve"> late on Thursday. The ruler of the world’s top crude exporter said Shi’ite </w:t>
      </w:r>
      <w:r w:rsidRPr="00477202">
        <w:rPr>
          <w:rStyle w:val="StyleUnderline"/>
        </w:rPr>
        <w:t>Iran’s development of nuclear and missile capabilities and its threats on world oil supplies posed a risk to regional and global security.</w:t>
      </w:r>
      <w:r>
        <w:rPr>
          <w:rStyle w:val="StyleUnderline"/>
        </w:rPr>
        <w:t xml:space="preserve"> </w:t>
      </w:r>
      <w:r w:rsidRPr="00477202">
        <w:rPr>
          <w:sz w:val="16"/>
        </w:rPr>
        <w:t>U.S. Secretary of State Mike Pompeo said on Thursday that attacks on four vessels near a major bunkering hub, just outside the Strait of Hormuz, were “efforts by Iranians to raise the price of crude oil around the world.” Riyadh accused Tehran of ordering the drone strikes. The attacks were claimed by the Iran-aligned Houthi group which has been battling a Saudi-led military coalition in Yemen for four years. U.S. national security adviser John Bolton said on Thursday that evidence of Iran being behind the tanker attacks would be presented to the U.N. Security Council as early as next week. “</w:t>
      </w:r>
      <w:r w:rsidRPr="00477202">
        <w:rPr>
          <w:rStyle w:val="StyleUnderline"/>
        </w:rPr>
        <w:t>The kingdom is keen to preserve the stability and security of the region,</w:t>
      </w:r>
      <w:r w:rsidRPr="00477202">
        <w:rPr>
          <w:sz w:val="16"/>
        </w:rPr>
        <w:t xml:space="preserve"> to spare it the scourge of war and to realize peace and stability,” King Salman said.</w:t>
      </w:r>
    </w:p>
    <w:p w14:paraId="1DDC258C" w14:textId="77777777" w:rsidR="006B28D5" w:rsidRPr="00477202" w:rsidRDefault="006B28D5" w:rsidP="006B28D5">
      <w:pPr>
        <w:pStyle w:val="Heading4"/>
      </w:pPr>
      <w:r w:rsidRPr="00477202">
        <w:t>MBS is only responding to Iranian aggression</w:t>
      </w:r>
    </w:p>
    <w:p w14:paraId="21993ECC" w14:textId="77777777" w:rsidR="006B28D5" w:rsidRPr="00477202" w:rsidRDefault="006B28D5" w:rsidP="006B28D5">
      <w:r w:rsidRPr="00477202">
        <w:rPr>
          <w:rStyle w:val="Style13ptBold"/>
        </w:rPr>
        <w:t>AFP 6-16</w:t>
      </w:r>
      <w:r w:rsidRPr="00477202">
        <w:t>-19 https://www.timesofisrael.com/saudis-blames-iran-for-tanker-attacks-say-wont-hesitate-against-threats/</w:t>
      </w:r>
    </w:p>
    <w:p w14:paraId="0F0AE5A0" w14:textId="77777777" w:rsidR="006B28D5" w:rsidRPr="00477202" w:rsidRDefault="006B28D5" w:rsidP="006B28D5">
      <w:r w:rsidRPr="00477202">
        <w:rPr>
          <w:sz w:val="16"/>
        </w:rPr>
        <w:t xml:space="preserve">Saudi Crown Prince </w:t>
      </w:r>
      <w:r w:rsidRPr="00477202">
        <w:rPr>
          <w:rStyle w:val="StyleUnderline"/>
        </w:rPr>
        <w:t>M</w:t>
      </w:r>
      <w:r w:rsidRPr="00477202">
        <w:rPr>
          <w:sz w:val="16"/>
        </w:rPr>
        <w:t xml:space="preserve">ohammed </w:t>
      </w:r>
      <w:r w:rsidRPr="00477202">
        <w:rPr>
          <w:rStyle w:val="StyleUnderline"/>
        </w:rPr>
        <w:t>b</w:t>
      </w:r>
      <w:r w:rsidRPr="00477202">
        <w:rPr>
          <w:sz w:val="16"/>
        </w:rPr>
        <w:t xml:space="preserve">in </w:t>
      </w:r>
      <w:r w:rsidRPr="00477202">
        <w:rPr>
          <w:rStyle w:val="StyleUnderline"/>
        </w:rPr>
        <w:t>S</w:t>
      </w:r>
      <w:r w:rsidRPr="00477202">
        <w:rPr>
          <w:sz w:val="16"/>
        </w:rPr>
        <w:t xml:space="preserve">alman on Saturday night </w:t>
      </w:r>
      <w:r w:rsidRPr="00477202">
        <w:rPr>
          <w:rStyle w:val="StyleUnderline"/>
        </w:rPr>
        <w:t>accused Iran of carrying out twin attacks on oil tankers in a vital Gulf shipping channel</w:t>
      </w:r>
      <w:r w:rsidRPr="00477202">
        <w:rPr>
          <w:sz w:val="16"/>
        </w:rPr>
        <w:t xml:space="preserve">, and said he “won’t hesitate” to tackle threats to the kingdom, in his first comment amid ongoing tensions with rival Iran following attacks on oil tankers in a vital Gulf shipping channel. </w:t>
      </w:r>
      <w:r w:rsidRPr="00477202">
        <w:rPr>
          <w:rStyle w:val="StyleUnderline"/>
        </w:rPr>
        <w:t>“We do not want a war in the region… But we won’t hesitate to deal with any threat to our people</w:t>
      </w:r>
      <w:r w:rsidRPr="00477202">
        <w:rPr>
          <w:sz w:val="16"/>
        </w:rPr>
        <w:t xml:space="preserve">, our sovereignty, our territorial integrity and our vital interests,” Prince </w:t>
      </w:r>
      <w:r w:rsidRPr="00477202">
        <w:rPr>
          <w:rStyle w:val="StyleUnderline"/>
        </w:rPr>
        <w:t>Mohammed said</w:t>
      </w:r>
      <w:r w:rsidRPr="00477202">
        <w:rPr>
          <w:sz w:val="16"/>
        </w:rPr>
        <w:t xml:space="preserve"> in excerpts published early Sunday of an interview to pan-Arab daily Asharq al-Awsat. “The Iranian regime did not respect the presence of the Japanese prime minister as a guest in Tehran and responded to his [diplomatic] efforts by attacking two tankers, one of which was Japanese,” he said. </w:t>
      </w:r>
      <w:r w:rsidRPr="00477202">
        <w:rPr>
          <w:rStyle w:val="StyleUnderline"/>
        </w:rPr>
        <w:t>The prince also accused “Iran and its proxies” over May 12 attacks on four tankers</w:t>
      </w:r>
      <w:r w:rsidRPr="00477202">
        <w:rPr>
          <w:sz w:val="16"/>
        </w:rPr>
        <w:t xml:space="preserve"> anchored in the Gulf of Oman off the United Arab Emirates port of Fujairah. The attacks on Thursday on two tankers in the Gulf of Oman sent crude prices soaring amid a tense standoff between Iran and the US. The Japanese-owned Kokuka Courageous was carrying highly flammable methanol through the Gulf of Oman when it was rocked by explosions, causing a blaze that was quickly extinguished. US President Donald Trump said the twin attack, which also targeted a tanker owned by Oslo-listed company Frontline, had Iran “written all over it.” The US military on Friday released a video it said shows Iran’s Revolutionary Guard removing an unexploded limpet mine from one of the oil tankers targeted near the Strait of Hormuz, suggesting the Islamic republic sought to remove evidence of its involvement from the scene. Tehran has vehemently denied any involvement. Saudi Arabia, a close US ally, is a bitter regional rival of Iran. </w:t>
      </w:r>
      <w:r w:rsidRPr="00477202">
        <w:rPr>
          <w:rStyle w:val="StyleUnderline"/>
        </w:rPr>
        <w:t>Iran has repeatedly warned</w:t>
      </w:r>
      <w:r w:rsidRPr="00477202">
        <w:rPr>
          <w:sz w:val="16"/>
        </w:rPr>
        <w:t xml:space="preserve"> in the past that </w:t>
      </w:r>
      <w:r w:rsidRPr="00477202">
        <w:rPr>
          <w:rStyle w:val="StyleUnderline"/>
        </w:rPr>
        <w:t>it could block the strategic Hormuz Strait</w:t>
      </w:r>
      <w:r w:rsidRPr="00477202">
        <w:rPr>
          <w:sz w:val="16"/>
        </w:rPr>
        <w:t xml:space="preserve"> in a relatively low-tech, high-impact countermeasure to any attack by the United States. Doing so would disrupt oil tankers travelling out of the Gulf region to the Indian Ocean and global export routes. Israeli TV reported Saturday night that </w:t>
      </w:r>
      <w:r w:rsidRPr="00477202">
        <w:rPr>
          <w:rStyle w:val="StyleUnderline"/>
        </w:rPr>
        <w:t>Israeli intelligence has concluded Iran carried out Thursday’s attacks.</w:t>
      </w:r>
      <w:r w:rsidRPr="00477202">
        <w:rPr>
          <w:sz w:val="16"/>
        </w:rPr>
        <w:t xml:space="preserve"> Quoting a senior Israeli official involved in Iran-related issues, Channel 13 news reported that the IRGC carried out the attacks. They used mines and a torpedo, the report said. </w:t>
      </w:r>
      <w:r w:rsidRPr="00477202">
        <w:rPr>
          <w:rStyle w:val="StyleUnderline"/>
        </w:rPr>
        <w:t>The Israeli conclusion mirrors that of the US and the UK.</w:t>
      </w:r>
      <w:r>
        <w:rPr>
          <w:rStyle w:val="StyleUnderline"/>
        </w:rPr>
        <w:t xml:space="preserve"> </w:t>
      </w:r>
      <w:r w:rsidRPr="00477202">
        <w:rPr>
          <w:sz w:val="16"/>
        </w:rPr>
        <w:t xml:space="preserve">“Our own assessment leads us to conclude that responsibility for the attacks almost certainly lies with Iran. These latest attacks build on a pattern of destabilizing Iranian behavior and pose a serious danger to the region,” British Foreign Secretary Jeremy Hunt said Friday Iran denies being involved, accusing the US instead of waging an “Iranophobic campaign” against it. Tehran’s foreign minister Mohammad Javad Zarif on Friday accused the US, Israel and Saudi Arabia of a plot to “sabotage diplomacy,” and appeared to insinuate that those countries were behind the assaults. The ships’ operators offered no immediate explanation on who or what caused the damage against the Norwegian-owned MT Front Altair and the Japanese-owned Kokuka Courageous. Each was loaded with petroleum products, and the Front Altair burned for hours, sending up a column of thick, black smoke. Tehran previously used mines against oil tankers in 1987 and 1988 in the “Tanker War,” when the US Navy escorted ships through the region. The US Navy sent a destroyer, the USS Bainbridge, to assist, said Cmdr. Joshua Frey, a 5th Fleet spokesman. He described the ships as being hit in a “reported attack,” without elaborating. Thursday’s attack resembled that of an attack in May targeting four oil tankers off the nearby Emirati port of Fujairah. US officials similarly accused Iran of targeting the ships with limpet mines, which are magnetic and attach to the hulls of a ship. The mines disable, but don’t sink, a vessel. US Secretary of State Mike Pompeo told journalists on Thursday that the US assessment of Iran’s involvement was based in part on intelligence, as well as the expertise needed for the operation. It was also based on recent incidents in the region, which the US also blamed on Iran, including the use of limpet mines in the Fujairah attack, he said. He also tied Iran to a drone attack by Yemen’s Iranian-backed Houthi rebels on a crucial Saudi oil pipeline around the same time. “Taken as a whole, </w:t>
      </w:r>
      <w:r w:rsidRPr="00477202">
        <w:rPr>
          <w:rStyle w:val="StyleUnderline"/>
        </w:rPr>
        <w:t>these unprovoked attacks present a clear threat to international peace and security</w:t>
      </w:r>
      <w:r w:rsidRPr="00477202">
        <w:rPr>
          <w:sz w:val="16"/>
        </w:rPr>
        <w:t xml:space="preserve">, a blatant assault on the freedom of navigation and an unacceptable campaign of escalating tension by Iran,” </w:t>
      </w:r>
      <w:r w:rsidRPr="00477202">
        <w:rPr>
          <w:rStyle w:val="StyleUnderline"/>
        </w:rPr>
        <w:t>Pompeo said</w:t>
      </w:r>
      <w:r w:rsidRPr="00477202">
        <w:rPr>
          <w:sz w:val="16"/>
        </w:rPr>
        <w:t xml:space="preserve">. He didn’t elaborate and took no questions. </w:t>
      </w:r>
      <w:r w:rsidRPr="00477202">
        <w:rPr>
          <w:rStyle w:val="StyleUnderline"/>
        </w:rPr>
        <w:t>Tensions have escalated in the Mideast as Iran appears poised to break the 2015 nuclear deal</w:t>
      </w:r>
      <w:r w:rsidRPr="00477202">
        <w:rPr>
          <w:sz w:val="16"/>
        </w:rPr>
        <w:t xml:space="preserve"> with world powers, an accord that President Donald Trump repudiated last year. In the deal, Tehran agreed to limit its enrichment of uranium in exchange for the lifting of crippling sanctions. Now, Iran is threatening to resume enriching uranium closer to weapons-grade levels if European nations don’t offer it new terms to the deal by July 7.</w:t>
      </w:r>
    </w:p>
    <w:p w14:paraId="61F1378F" w14:textId="77777777" w:rsidR="006B28D5" w:rsidRPr="00637402" w:rsidRDefault="006B28D5" w:rsidP="00637402"/>
    <w:p w14:paraId="3C2FA059" w14:textId="4E310561" w:rsidR="00F715C3" w:rsidRPr="00457B99" w:rsidRDefault="00F715C3" w:rsidP="00F715C3">
      <w:pPr>
        <w:pStyle w:val="Heading2"/>
      </w:pPr>
      <w:r w:rsidRPr="00457B99">
        <w:t xml:space="preserve">Iran </w:t>
      </w:r>
    </w:p>
    <w:p w14:paraId="49A837C0" w14:textId="556F8E99" w:rsidR="005B525F" w:rsidRPr="00457B99" w:rsidRDefault="005B525F" w:rsidP="005B525F"/>
    <w:p w14:paraId="2D3D39EE" w14:textId="4602A19E" w:rsidR="005B525F" w:rsidRPr="00457B99" w:rsidRDefault="005B525F" w:rsidP="005B525F">
      <w:pPr>
        <w:pStyle w:val="Heading3"/>
      </w:pPr>
      <w:r w:rsidRPr="00457B99">
        <w:t xml:space="preserve">1NC Iran </w:t>
      </w:r>
    </w:p>
    <w:p w14:paraId="6DFF15EB" w14:textId="6DF8CB4F" w:rsidR="000D4DDC" w:rsidRPr="00457B99" w:rsidRDefault="000D4DDC" w:rsidP="000D4DDC"/>
    <w:p w14:paraId="1C1EA877" w14:textId="0228720A" w:rsidR="000D4DDC" w:rsidRPr="00457B99" w:rsidRDefault="00FD5194" w:rsidP="000D4DDC">
      <w:pPr>
        <w:pStyle w:val="Heading4"/>
      </w:pPr>
      <w:r>
        <w:t xml:space="preserve">A. </w:t>
      </w:r>
      <w:r w:rsidR="000D4DDC" w:rsidRPr="00457B99">
        <w:t xml:space="preserve">The US is successfully containing Iran now </w:t>
      </w:r>
    </w:p>
    <w:p w14:paraId="5F318E4F" w14:textId="77777777" w:rsidR="000D4DDC" w:rsidRPr="00457B99" w:rsidRDefault="000D4DDC" w:rsidP="000D4DDC">
      <w:pPr>
        <w:rPr>
          <w:rStyle w:val="Style13ptBold"/>
        </w:rPr>
      </w:pPr>
      <w:r w:rsidRPr="00457B99">
        <w:rPr>
          <w:rStyle w:val="Style13ptBold"/>
        </w:rPr>
        <w:t>Carafano, PhD Gtown, 5-15-19</w:t>
      </w:r>
    </w:p>
    <w:p w14:paraId="0B2D4591" w14:textId="77777777" w:rsidR="000D4DDC" w:rsidRPr="00457B99" w:rsidRDefault="000D4DDC" w:rsidP="000D4DDC">
      <w:pPr>
        <w:rPr>
          <w:sz w:val="16"/>
        </w:rPr>
      </w:pPr>
      <w:r w:rsidRPr="00457B99">
        <w:rPr>
          <w:sz w:val="16"/>
        </w:rPr>
        <w:t>(James Jay, Vice president of Heritage's Kathryn and Shelby Cullom Davis Institute for National Security and Foreign Policy and the E. W. Richardson Fellow. https://www.heritage.org/middle-east/commentary/us-iran-standoff-no-cause-alarm)</w:t>
      </w:r>
    </w:p>
    <w:p w14:paraId="62D28F7C" w14:textId="77777777" w:rsidR="000D4DDC" w:rsidRPr="00457B99" w:rsidRDefault="000D4DDC" w:rsidP="000D4DDC">
      <w:r w:rsidRPr="00457B99">
        <w:rPr>
          <w:rStyle w:val="StyleUnderline"/>
        </w:rPr>
        <w:t>Iran says it’s not interested in a war</w:t>
      </w:r>
      <w:r w:rsidRPr="00457B99">
        <w:rPr>
          <w:sz w:val="16"/>
        </w:rPr>
        <w:t xml:space="preserve"> with the United States. </w:t>
      </w:r>
      <w:r w:rsidRPr="00457B99">
        <w:rPr>
          <w:rStyle w:val="StyleUnderline"/>
        </w:rPr>
        <w:t>The U.S. says it’s not interested</w:t>
      </w:r>
      <w:r w:rsidRPr="00457B99">
        <w:rPr>
          <w:sz w:val="16"/>
        </w:rPr>
        <w:t xml:space="preserve"> in a war with Iran. </w:t>
      </w:r>
      <w:r w:rsidRPr="00457B99">
        <w:rPr>
          <w:rStyle w:val="StyleUnderline"/>
        </w:rPr>
        <w:t>The only parties who are</w:t>
      </w:r>
      <w:r w:rsidRPr="00457B99">
        <w:rPr>
          <w:sz w:val="16"/>
        </w:rPr>
        <w:t xml:space="preserve"> making war talk </w:t>
      </w:r>
      <w:r w:rsidRPr="00457B99">
        <w:rPr>
          <w:rStyle w:val="StyleUnderline"/>
        </w:rPr>
        <w:t>are the press and pundits</w:t>
      </w:r>
      <w:r w:rsidRPr="00457B99">
        <w:rPr>
          <w:sz w:val="16"/>
        </w:rPr>
        <w:t xml:space="preserve"> </w:t>
      </w:r>
      <w:r w:rsidRPr="00457B99">
        <w:rPr>
          <w:rStyle w:val="StyleUnderline"/>
        </w:rPr>
        <w:t xml:space="preserve">who just can’t help </w:t>
      </w:r>
      <w:r w:rsidRPr="00457B99">
        <w:rPr>
          <w:rStyle w:val="Emphasis"/>
        </w:rPr>
        <w:t>fretting about all things Trump</w:t>
      </w:r>
      <w:r w:rsidRPr="00457B99">
        <w:rPr>
          <w:sz w:val="16"/>
        </w:rPr>
        <w:t xml:space="preserve">. Still, there’s plenty to unpack and learn from the latest round of unsettling news from the Middle East. One reason for the war talk is that </w:t>
      </w:r>
      <w:r w:rsidRPr="00457B99">
        <w:rPr>
          <w:rStyle w:val="StyleUnderline"/>
        </w:rPr>
        <w:t>Iran is threatening to stop complying with the Iran nuclear deal</w:t>
      </w:r>
      <w:r w:rsidRPr="00457B99">
        <w:rPr>
          <w:sz w:val="16"/>
        </w:rPr>
        <w:t xml:space="preserve">, the agreement negotiated by the Obama administration in 2015 to curtail Tehran’s nuclear program. Get exclusive insider information from Heritage experts delivered straight to your inbox each week. Subscribe to The Agenda &gt;&gt; </w:t>
      </w:r>
      <w:r w:rsidRPr="00457B99">
        <w:rPr>
          <w:rStyle w:val="StyleUnderline"/>
        </w:rPr>
        <w:t>Critics were apoplectic when</w:t>
      </w:r>
      <w:r w:rsidRPr="00457B99">
        <w:rPr>
          <w:sz w:val="16"/>
        </w:rPr>
        <w:t xml:space="preserve"> President Donald </w:t>
      </w:r>
      <w:r w:rsidRPr="00457B99">
        <w:rPr>
          <w:rStyle w:val="StyleUnderline"/>
        </w:rPr>
        <w:t>Trump withdrew</w:t>
      </w:r>
      <w:r w:rsidRPr="00457B99">
        <w:rPr>
          <w:sz w:val="16"/>
        </w:rPr>
        <w:t xml:space="preserve"> from that deal. </w:t>
      </w:r>
      <w:r w:rsidRPr="00457B99">
        <w:rPr>
          <w:rStyle w:val="StyleUnderline"/>
        </w:rPr>
        <w:t>Iran’s announcement</w:t>
      </w:r>
      <w:r w:rsidRPr="00457B99">
        <w:rPr>
          <w:sz w:val="16"/>
        </w:rPr>
        <w:t xml:space="preserve"> last week </w:t>
      </w:r>
      <w:r w:rsidRPr="00457B99">
        <w:rPr>
          <w:rStyle w:val="StyleUnderline"/>
        </w:rPr>
        <w:t>got them worked up all over again</w:t>
      </w:r>
      <w:r w:rsidRPr="00457B99">
        <w:rPr>
          <w:sz w:val="16"/>
        </w:rPr>
        <w:t xml:space="preserve">. </w:t>
      </w:r>
      <w:r w:rsidRPr="00457B99">
        <w:rPr>
          <w:rStyle w:val="StyleUnderline"/>
        </w:rPr>
        <w:t xml:space="preserve">They had convinced themselves that it was either the Iran deal or war. Now, they just assume there will be war. </w:t>
      </w:r>
      <w:r w:rsidRPr="00457B99">
        <w:rPr>
          <w:sz w:val="16"/>
        </w:rPr>
        <w:t xml:space="preserve">But </w:t>
      </w:r>
      <w:r w:rsidRPr="00457B99">
        <w:rPr>
          <w:rStyle w:val="StyleUnderline"/>
        </w:rPr>
        <w:t>in their anger</w:t>
      </w:r>
      <w:r w:rsidRPr="00457B99">
        <w:rPr>
          <w:sz w:val="16"/>
        </w:rPr>
        <w:t xml:space="preserve">, </w:t>
      </w:r>
      <w:r w:rsidRPr="00457B99">
        <w:rPr>
          <w:rStyle w:val="StyleUnderline"/>
        </w:rPr>
        <w:t xml:space="preserve">they forgot that their support for the Iran deal was largely based on </w:t>
      </w:r>
      <w:r w:rsidRPr="00457B99">
        <w:rPr>
          <w:rStyle w:val="Emphasis"/>
        </w:rPr>
        <w:t>myths</w:t>
      </w:r>
      <w:r w:rsidRPr="00457B99">
        <w:rPr>
          <w:sz w:val="16"/>
        </w:rPr>
        <w:t xml:space="preserve">. </w:t>
      </w:r>
      <w:r w:rsidRPr="00457B99">
        <w:rPr>
          <w:rStyle w:val="StyleUnderline"/>
        </w:rPr>
        <w:t xml:space="preserve">Iran never stopped its destabilizing activity in the region after signing the agreement. The deal never improved prospects for better relations between Washington and Tehran. </w:t>
      </w:r>
      <w:r w:rsidRPr="00457B99">
        <w:rPr>
          <w:sz w:val="16"/>
        </w:rPr>
        <w:t xml:space="preserve">Still, some expressed concern over new reports of a muscular U.S. military deployment to the region, which was provoked by intelligence of an impending Iranian covert action. Those concerns made no sense. The U.S. move was intended to pre-empt escalation, not prompt it. Finally, this week we saw reports of attacks or sabotage against Saudi tankers and pipelines in the Persian Gulf. The facts on this latest provocation are still in short supply. Some claim that Iran-backed Houthi rebels in Yemen may be behind these malicious acts. Still, </w:t>
      </w:r>
      <w:r w:rsidRPr="00457B99">
        <w:rPr>
          <w:rStyle w:val="StyleUnderline"/>
        </w:rPr>
        <w:t>there are many rungs in the ladder of escalation between what’s happening now and war</w:t>
      </w:r>
      <w:r w:rsidRPr="00457B99">
        <w:rPr>
          <w:sz w:val="16"/>
        </w:rPr>
        <w:t xml:space="preserve">—and there are no signs either side is really interested in climbing much higher. </w:t>
      </w:r>
      <w:r w:rsidRPr="00457B99">
        <w:rPr>
          <w:rStyle w:val="StyleUnderline"/>
        </w:rPr>
        <w:t xml:space="preserve">From the U.S. perspective, the campaign to </w:t>
      </w:r>
      <w:r w:rsidRPr="00457B99">
        <w:rPr>
          <w:rStyle w:val="Emphasis"/>
        </w:rPr>
        <w:t>isolate and pressure the Iranian regime seems by and large to be working</w:t>
      </w:r>
      <w:r w:rsidRPr="00457B99">
        <w:rPr>
          <w:rStyle w:val="StyleUnderline"/>
        </w:rPr>
        <w:t>.</w:t>
      </w:r>
      <w:r w:rsidRPr="00457B99">
        <w:rPr>
          <w:sz w:val="16"/>
        </w:rPr>
        <w:t xml:space="preserve"> </w:t>
      </w:r>
      <w:r w:rsidRPr="00457B99">
        <w:rPr>
          <w:rStyle w:val="StyleUnderline"/>
        </w:rPr>
        <w:t xml:space="preserve">Tehran is increasingly short on cash, faces serious internal dissent, and has little international support. From Tehran’s perspective, this is an </w:t>
      </w:r>
      <w:r w:rsidRPr="00457B99">
        <w:rPr>
          <w:rStyle w:val="Emphasis"/>
        </w:rPr>
        <w:t>inopportune time for a showdown</w:t>
      </w:r>
      <w:r w:rsidRPr="00457B99">
        <w:rPr>
          <w:rStyle w:val="StyleUnderline"/>
        </w:rPr>
        <w:t xml:space="preserve"> with Washington</w:t>
      </w:r>
      <w:r w:rsidRPr="00457B99">
        <w:rPr>
          <w:sz w:val="16"/>
        </w:rPr>
        <w:t xml:space="preserve">. </w:t>
      </w:r>
      <w:r w:rsidRPr="00457B99">
        <w:rPr>
          <w:rStyle w:val="StyleUnderline"/>
        </w:rPr>
        <w:t xml:space="preserve">They would rather wait Trump out and hope to get a </w:t>
      </w:r>
      <w:r w:rsidRPr="00457B99">
        <w:rPr>
          <w:rStyle w:val="Emphasis"/>
        </w:rPr>
        <w:t xml:space="preserve">more pliant next president. </w:t>
      </w:r>
      <w:r w:rsidRPr="00457B99">
        <w:rPr>
          <w:sz w:val="16"/>
        </w:rPr>
        <w:t>Still</w:t>
      </w:r>
      <w:r w:rsidRPr="00457B99">
        <w:rPr>
          <w:rStyle w:val="StyleUnderline"/>
        </w:rPr>
        <w:t>, it does serve their interest to stir the pot of troubles</w:t>
      </w:r>
      <w:r w:rsidRPr="00457B99">
        <w:rPr>
          <w:sz w:val="16"/>
        </w:rPr>
        <w:t xml:space="preserve">, hoping to fuel a backlash against Trump that might help oust him from office. </w:t>
      </w:r>
      <w:r w:rsidRPr="00457B99">
        <w:rPr>
          <w:rStyle w:val="StyleUnderline"/>
        </w:rPr>
        <w:t>But they can’t press too hard</w:t>
      </w:r>
      <w:r w:rsidRPr="00457B99">
        <w:rPr>
          <w:sz w:val="16"/>
        </w:rPr>
        <w:t>. Unseating Trump isn’t worth provoking a war with the United States.</w:t>
      </w:r>
    </w:p>
    <w:p w14:paraId="7C9C881D" w14:textId="64A32241" w:rsidR="000D4DDC" w:rsidRPr="00457B99" w:rsidRDefault="000D4DDC" w:rsidP="000D4DDC"/>
    <w:p w14:paraId="1F937950" w14:textId="2BCA5CDB" w:rsidR="00BA7252" w:rsidRPr="00457B99" w:rsidRDefault="00FD5194" w:rsidP="00BA7252">
      <w:pPr>
        <w:pStyle w:val="Heading4"/>
      </w:pPr>
      <w:r>
        <w:t xml:space="preserve">B. </w:t>
      </w:r>
      <w:r w:rsidR="00BA7252" w:rsidRPr="00457B99">
        <w:t>The plan undermines support for key allies empowering Iran</w:t>
      </w:r>
    </w:p>
    <w:p w14:paraId="77A1C29B" w14:textId="77777777" w:rsidR="00BA7252" w:rsidRPr="00457B99" w:rsidRDefault="00BA7252" w:rsidP="00BA7252">
      <w:r w:rsidRPr="00457B99">
        <w:rPr>
          <w:rStyle w:val="Style13ptBold"/>
        </w:rPr>
        <w:t>Phillips, MA/MALD, 3-26</w:t>
      </w:r>
      <w:r w:rsidRPr="00457B99">
        <w:t>-19</w:t>
      </w:r>
    </w:p>
    <w:p w14:paraId="13B3BEA1" w14:textId="77777777" w:rsidR="00BA7252" w:rsidRPr="00457B99" w:rsidRDefault="00BA7252" w:rsidP="00BA7252">
      <w:pPr>
        <w:rPr>
          <w:sz w:val="16"/>
          <w:szCs w:val="16"/>
        </w:rPr>
      </w:pPr>
      <w:r w:rsidRPr="00457B99">
        <w:rPr>
          <w:sz w:val="16"/>
          <w:szCs w:val="16"/>
        </w:rPr>
        <w:t xml:space="preserve">(James, Phillips holds a master of arts (MA) as well as a master of arts in law and diplomacy (MALD) in international security studies from the Fletcher School of Law and Diplomacy at Tufts University. Senior Research Fellow for Middle Eastern Affairs @Heritage </w:t>
      </w:r>
      <w:hyperlink r:id="rId50" w:history="1">
        <w:r w:rsidRPr="00457B99">
          <w:rPr>
            <w:rStyle w:val="Hyperlink"/>
            <w:sz w:val="16"/>
            <w:szCs w:val="16"/>
          </w:rPr>
          <w:t>https://www.heritage.org/middle-east/commentary/trumps-veto-yemen-war-resolution-protects-us-security-interests</w:t>
        </w:r>
      </w:hyperlink>
      <w:r w:rsidRPr="00457B99">
        <w:rPr>
          <w:sz w:val="16"/>
          <w:szCs w:val="16"/>
        </w:rPr>
        <w:t>)</w:t>
      </w:r>
    </w:p>
    <w:p w14:paraId="71A4E5F3" w14:textId="77777777" w:rsidR="00BA7252" w:rsidRPr="00457B99" w:rsidRDefault="00BA7252" w:rsidP="00BA7252">
      <w:r w:rsidRPr="00457B99">
        <w:rPr>
          <w:rStyle w:val="StyleUnderline"/>
        </w:rPr>
        <w:t>Trump’s veto is also strongly justified on policy grounds</w:t>
      </w:r>
      <w:r w:rsidRPr="00457B99">
        <w:rPr>
          <w:sz w:val="16"/>
        </w:rPr>
        <w:t xml:space="preserve">. </w:t>
      </w:r>
      <w:r w:rsidRPr="00457B99">
        <w:rPr>
          <w:rStyle w:val="StyleUnderline"/>
        </w:rPr>
        <w:t>The Yemen</w:t>
      </w:r>
      <w:r w:rsidRPr="00457B99">
        <w:rPr>
          <w:sz w:val="16"/>
        </w:rPr>
        <w:t xml:space="preserve"> war </w:t>
      </w:r>
      <w:r w:rsidRPr="00457B99">
        <w:rPr>
          <w:rStyle w:val="StyleUnderline"/>
        </w:rPr>
        <w:t>resolution</w:t>
      </w:r>
      <w:r w:rsidRPr="00457B99">
        <w:rPr>
          <w:sz w:val="16"/>
        </w:rPr>
        <w:t xml:space="preserve"> from Congress </w:t>
      </w:r>
      <w:r w:rsidRPr="00457B99">
        <w:rPr>
          <w:rStyle w:val="StyleUnderline"/>
        </w:rPr>
        <w:t xml:space="preserve">is a </w:t>
      </w:r>
      <w:r w:rsidRPr="00457B99">
        <w:rPr>
          <w:rStyle w:val="Emphasis"/>
        </w:rPr>
        <w:t>blunt instrument</w:t>
      </w:r>
      <w:r w:rsidRPr="00457B99">
        <w:rPr>
          <w:sz w:val="16"/>
        </w:rPr>
        <w:t xml:space="preserve"> </w:t>
      </w:r>
      <w:r w:rsidRPr="00457B99">
        <w:rPr>
          <w:rStyle w:val="StyleUnderline"/>
        </w:rPr>
        <w:t xml:space="preserve">that could have inflicted severe </w:t>
      </w:r>
      <w:r w:rsidRPr="00457B99">
        <w:rPr>
          <w:rStyle w:val="Emphasis"/>
        </w:rPr>
        <w:t>collateral damage</w:t>
      </w:r>
      <w:r w:rsidRPr="00457B99">
        <w:rPr>
          <w:rStyle w:val="StyleUnderline"/>
        </w:rPr>
        <w:t xml:space="preserve"> on a range of U.S. national interests in the Middle East. It would have resulted in abandoning allies that are fighting in Yemen to defend themselves and to restore the internationally recognized government </w:t>
      </w:r>
      <w:r w:rsidRPr="00457B99">
        <w:rPr>
          <w:sz w:val="16"/>
        </w:rPr>
        <w:t xml:space="preserve">of Yemen, which was </w:t>
      </w:r>
      <w:r w:rsidRPr="00457B99">
        <w:rPr>
          <w:rStyle w:val="StyleUnderline"/>
        </w:rPr>
        <w:t>ousted by Iran-backed Houthi rebels</w:t>
      </w:r>
      <w:r w:rsidRPr="00457B99">
        <w:rPr>
          <w:sz w:val="16"/>
        </w:rPr>
        <w:t xml:space="preserve"> in 2015 in a bloody coup that violated a U.N.-brokered ceasefire. The Trump administration has already stopped the aerial refueling of Saudi warplanes involved in the Yemen conflict and called for a negotiated settlement. But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cannot afford to desert its allies and hope for the best</w:t>
      </w:r>
      <w:r w:rsidRPr="00457B99">
        <w:rPr>
          <w:sz w:val="16"/>
        </w:rPr>
        <w:t xml:space="preserve">. </w:t>
      </w:r>
      <w:r w:rsidRPr="00457B99">
        <w:rPr>
          <w:rStyle w:val="StyleUnderline"/>
        </w:rPr>
        <w:t xml:space="preserve">Undermining the Yemeni government and the Saudi-led coalition would make U.N.-brokered efforts to reach an acceptable political settlement </w:t>
      </w:r>
      <w:r w:rsidRPr="00457B99">
        <w:rPr>
          <w:rStyle w:val="Emphasis"/>
        </w:rPr>
        <w:t>much more difficult.</w:t>
      </w:r>
      <w:r w:rsidRPr="00457B99">
        <w:rPr>
          <w:rStyle w:val="StyleUnderline"/>
        </w:rPr>
        <w:t xml:space="preserve"> </w:t>
      </w:r>
      <w:r w:rsidRPr="00457B99">
        <w:rPr>
          <w:sz w:val="16"/>
        </w:rPr>
        <w:t xml:space="preserve">It is no secret that </w:t>
      </w:r>
      <w:r w:rsidRPr="00457B99">
        <w:rPr>
          <w:rStyle w:val="StyleUnderline"/>
        </w:rPr>
        <w:t>many in Congress saw the vote as a means of punishing the Saudi government</w:t>
      </w:r>
      <w:r w:rsidRPr="00457B99">
        <w:rPr>
          <w:sz w:val="16"/>
        </w:rPr>
        <w:t xml:space="preserve"> for its involvement in the death of Jamal Khashoggi last October. </w:t>
      </w:r>
      <w:r w:rsidRPr="00457B99">
        <w:rPr>
          <w:rStyle w:val="StyleUnderline"/>
        </w:rPr>
        <w:t>But the measure would have punished not just Saudi Arabia, but also the government of Yemen, and other countries fighting against the Houthis in the Saudi-led coalition: the</w:t>
      </w:r>
      <w:r w:rsidRPr="00457B99">
        <w:rPr>
          <w:sz w:val="16"/>
        </w:rPr>
        <w:t xml:space="preserve"> United Arab Emirates, Bahrain, Kuwait, Egypt, Jordan, Morocco, Senegal, and Sudan. </w:t>
      </w:r>
      <w:r w:rsidRPr="00457B99">
        <w:rPr>
          <w:rStyle w:val="StyleUnderline"/>
        </w:rPr>
        <w:t>An end</w:t>
      </w:r>
      <w:r w:rsidRPr="00457B99">
        <w:rPr>
          <w:sz w:val="16"/>
        </w:rPr>
        <w:t xml:space="preserve"> to U.S. support </w:t>
      </w:r>
      <w:r w:rsidRPr="00457B99">
        <w:rPr>
          <w:rStyle w:val="Emphasis"/>
        </w:rPr>
        <w:t>would also benefit Iran</w:t>
      </w:r>
      <w:r w:rsidRPr="00457B99">
        <w:rPr>
          <w:sz w:val="16"/>
        </w:rPr>
        <w:t xml:space="preserve">, </w:t>
      </w:r>
      <w:r w:rsidRPr="00457B99">
        <w:rPr>
          <w:rStyle w:val="StyleUnderline"/>
        </w:rPr>
        <w:t>the Houthis’ chief source of support</w:t>
      </w:r>
      <w:r w:rsidRPr="00457B99">
        <w:rPr>
          <w:sz w:val="16"/>
        </w:rPr>
        <w:t xml:space="preserve">. </w:t>
      </w:r>
      <w:r w:rsidRPr="00457B99">
        <w:rPr>
          <w:rStyle w:val="StyleUnderline"/>
        </w:rPr>
        <w:t>Iran has sought to transform the Houthi</w:t>
      </w:r>
      <w:r w:rsidRPr="00457B99">
        <w:rPr>
          <w:sz w:val="16"/>
        </w:rPr>
        <w:t xml:space="preserve"> Ansar Allah </w:t>
      </w:r>
      <w:r w:rsidRPr="00457B99">
        <w:rPr>
          <w:rStyle w:val="StyleUnderline"/>
        </w:rPr>
        <w:t>movement into the “</w:t>
      </w:r>
      <w:r w:rsidRPr="00457B99">
        <w:rPr>
          <w:rStyle w:val="Emphasis"/>
        </w:rPr>
        <w:t>Hezbollah of Yemen”</w:t>
      </w:r>
      <w:r w:rsidRPr="00457B99">
        <w:rPr>
          <w:rStyle w:val="StyleUnderline"/>
        </w:rPr>
        <w:t xml:space="preserve">—a </w:t>
      </w:r>
      <w:r w:rsidRPr="00457B99">
        <w:rPr>
          <w:rStyle w:val="Emphasis"/>
        </w:rPr>
        <w:t>permanent threat to regional stability</w:t>
      </w:r>
      <w:r w:rsidRPr="00457B99">
        <w:rPr>
          <w:rStyle w:val="StyleUnderline"/>
        </w:rPr>
        <w:t xml:space="preserve"> and security that directly conflicts with U.S. interests. Iran has illegally transferred sophisticated ballistic missiles, drones, and remote-controlled boat bombs to the Houthis</w:t>
      </w:r>
      <w:r w:rsidRPr="00457B99">
        <w:rPr>
          <w:sz w:val="16"/>
        </w:rPr>
        <w:t xml:space="preserve">, </w:t>
      </w:r>
      <w:r w:rsidRPr="00457B99">
        <w:rPr>
          <w:rStyle w:val="StyleUnderline"/>
        </w:rPr>
        <w:t xml:space="preserve">who have used them to target cities, airports, and other civilian targets in Saudi Arabia and the United Arab Emirates. Given the potential consequences of the U.S. abandoning its allies, it’s no wonder the </w:t>
      </w:r>
      <w:r w:rsidRPr="00457B99">
        <w:rPr>
          <w:rStyle w:val="Emphasis"/>
        </w:rPr>
        <w:t>Pentagon and State Department</w:t>
      </w:r>
      <w:r w:rsidRPr="00457B99">
        <w:rPr>
          <w:rStyle w:val="StyleUnderline"/>
        </w:rPr>
        <w:t xml:space="preserve"> strongly pushed for </w:t>
      </w:r>
      <w:r w:rsidRPr="00457B99">
        <w:rPr>
          <w:rStyle w:val="Emphasis"/>
        </w:rPr>
        <w:t>continued support</w:t>
      </w:r>
      <w:r w:rsidRPr="00457B99">
        <w:rPr>
          <w:rStyle w:val="StyleUnderline"/>
        </w:rPr>
        <w:t xml:space="preserve"> for the Saudi-led coalition. </w:t>
      </w:r>
    </w:p>
    <w:p w14:paraId="6165F5CC" w14:textId="77777777" w:rsidR="00BA7252" w:rsidRPr="00457B99" w:rsidRDefault="00BA7252" w:rsidP="000D4DDC"/>
    <w:p w14:paraId="6804B5D0" w14:textId="3242FA0E" w:rsidR="00D0288D" w:rsidRPr="00457B99" w:rsidRDefault="00FD5194" w:rsidP="00D0288D">
      <w:pPr>
        <w:pStyle w:val="Heading4"/>
      </w:pPr>
      <w:r>
        <w:t xml:space="preserve">C. </w:t>
      </w:r>
      <w:r w:rsidR="00D0288D" w:rsidRPr="00457B99">
        <w:t xml:space="preserve">Arms sales are crucial to stopping Iranian influence -failure of US resolve encourages conflict </w:t>
      </w:r>
    </w:p>
    <w:p w14:paraId="17BFE7AC" w14:textId="77777777" w:rsidR="00D0288D" w:rsidRPr="00457B99" w:rsidRDefault="00D0288D" w:rsidP="00D0288D">
      <w:r w:rsidRPr="00457B99">
        <w:rPr>
          <w:rStyle w:val="Style13ptBold"/>
        </w:rPr>
        <w:t>Cooper, assistant sec. of state, 6-12</w:t>
      </w:r>
      <w:r w:rsidRPr="00457B99">
        <w:t>-19</w:t>
      </w:r>
    </w:p>
    <w:p w14:paraId="382775AC" w14:textId="77777777" w:rsidR="00D0288D" w:rsidRPr="00457B99" w:rsidRDefault="00D0288D" w:rsidP="00D0288D">
      <w:pPr>
        <w:rPr>
          <w:sz w:val="16"/>
        </w:rPr>
      </w:pPr>
      <w:r w:rsidRPr="00457B99">
        <w:rPr>
          <w:sz w:val="16"/>
        </w:rPr>
        <w:t>(TESTIMONY OF R. CLARKE COOPER ASSISTANT SECRETARY OF STATE, POLITICAL-MILITARY AFFAIRS BEFORE THE HOUSE FOREIGN AFFAIRS COMMITTEE JUNE 12, 2019, 10 O’CLOCK AM https://docs.house.gov/meetings/FA/FA00/20190612/109641/HHRG-116-FA00-Wstate-CooperR-20190612.pdf)</w:t>
      </w:r>
    </w:p>
    <w:p w14:paraId="5CDA0633" w14:textId="77777777" w:rsidR="00D0288D" w:rsidRPr="00457B99" w:rsidRDefault="00D0288D" w:rsidP="00D0288D">
      <w:pPr>
        <w:rPr>
          <w:sz w:val="16"/>
        </w:rPr>
      </w:pPr>
      <w:r w:rsidRPr="00457B99">
        <w:rPr>
          <w:sz w:val="16"/>
        </w:rPr>
        <w:t xml:space="preserve">Mr. Chairman, Ranking Member McCaul, Members: “In recent days, neutral shipping has been attacked… By providing a deterrent against hostile actions, this transfer lowers the risk of a broader conflict. The… determination reflects United States grave concern with the growing escalation in the Gulf and its implication for the security of our friends in the region.” These words could describe the context of the recent Emergency Certification this hearing has been convened to discuss, but they are actually from a State Department announcement from 1984. A hearing took place 35 years ago shortly after that announcement was made, similar to the one we are participating in today. At that hearing, then Under Secretary for Political Affairs, Ambassador Michael Armacost, told Congress of our “need to respond firmly and decisively to requests from the Gulf states for appropriate and justifiable security assistance.” He added that: “The </w:t>
      </w:r>
      <w:r w:rsidRPr="00457B99">
        <w:rPr>
          <w:rStyle w:val="StyleUnderline"/>
        </w:rPr>
        <w:t xml:space="preserve">states in the area must be </w:t>
      </w:r>
      <w:r w:rsidRPr="00457B99">
        <w:rPr>
          <w:rStyle w:val="Emphasis"/>
        </w:rPr>
        <w:t xml:space="preserve">confident </w:t>
      </w:r>
      <w:r w:rsidRPr="00457B99">
        <w:rPr>
          <w:sz w:val="16"/>
        </w:rPr>
        <w:t xml:space="preserve">that </w:t>
      </w:r>
      <w:r w:rsidRPr="00457B99">
        <w:rPr>
          <w:rStyle w:val="StyleUnderline"/>
        </w:rPr>
        <w:t>our interests in the Gulf are sufficiently important for us to help in a crisis</w:t>
      </w:r>
      <w:r w:rsidRPr="00457B99">
        <w:rPr>
          <w:sz w:val="16"/>
        </w:rPr>
        <w:t xml:space="preserve">.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has to be seen as a </w:t>
      </w:r>
      <w:r w:rsidRPr="00457B99">
        <w:rPr>
          <w:rStyle w:val="Emphasis"/>
        </w:rPr>
        <w:t>credible partner</w:t>
      </w:r>
      <w:r w:rsidRPr="00457B99">
        <w:rPr>
          <w:rStyle w:val="StyleUnderline"/>
        </w:rPr>
        <w:t xml:space="preserve"> in the search for stability and security </w:t>
      </w:r>
      <w:r w:rsidRPr="00457B99">
        <w:rPr>
          <w:sz w:val="16"/>
        </w:rPr>
        <w:t xml:space="preserve">Then, as now, Iran’s revolutionary government threatened international shipping in the Gulf. Then, as now, </w:t>
      </w:r>
      <w:r w:rsidRPr="00457B99">
        <w:rPr>
          <w:rStyle w:val="StyleUnderline"/>
        </w:rPr>
        <w:t xml:space="preserve">our partners required the reassurance provided by an American demonstration of </w:t>
      </w:r>
      <w:r w:rsidRPr="00457B99">
        <w:rPr>
          <w:rStyle w:val="Emphasis"/>
        </w:rPr>
        <w:t>resolve.</w:t>
      </w:r>
      <w:r w:rsidRPr="00457B99">
        <w:rPr>
          <w:sz w:val="16"/>
        </w:rPr>
        <w:t xml:space="preserve"> And then, as now, the Administration took steps to deter war, not to bring it closer. On May 24th , 2019, the Department of State notified Congress that the Secretary determined that “</w:t>
      </w:r>
      <w:r w:rsidRPr="00457B99">
        <w:rPr>
          <w:rStyle w:val="StyleUnderline"/>
        </w:rPr>
        <w:t>an emergency exists which requires the immediate sale</w:t>
      </w:r>
      <w:r w:rsidRPr="00457B99">
        <w:rPr>
          <w:sz w:val="16"/>
        </w:rPr>
        <w:t xml:space="preserve">” of 22 foreign military and direct commercial sales </w:t>
      </w:r>
      <w:r w:rsidRPr="00457B99">
        <w:rPr>
          <w:rStyle w:val="StyleUnderline"/>
        </w:rPr>
        <w:t>to Saudi Arabia</w:t>
      </w:r>
      <w:r w:rsidRPr="00457B99">
        <w:rPr>
          <w:sz w:val="16"/>
        </w:rPr>
        <w:t xml:space="preserve">, the United Arab Emirates, and, in one case, Jordan. These sales included aircraft support, munitions, logistics services, unmanned intelligence, surveillance and reconnaissance platforms, training, and advisory services. </w:t>
      </w:r>
      <w:r w:rsidRPr="00457B99">
        <w:rPr>
          <w:rStyle w:val="StyleUnderline"/>
        </w:rPr>
        <w:t>These sales</w:t>
      </w:r>
      <w:r w:rsidRPr="00457B99">
        <w:rPr>
          <w:sz w:val="16"/>
        </w:rPr>
        <w:t xml:space="preserve"> and the associated emergency certification </w:t>
      </w:r>
      <w:r w:rsidRPr="00457B99">
        <w:rPr>
          <w:rStyle w:val="StyleUnderline"/>
        </w:rPr>
        <w:t xml:space="preserve">are intended to address the military need of our partners in the face of an </w:t>
      </w:r>
      <w:r w:rsidRPr="00457B99">
        <w:rPr>
          <w:rStyle w:val="Emphasis"/>
        </w:rPr>
        <w:t>urgent regional threat posed by Iran</w:t>
      </w:r>
      <w:r w:rsidRPr="00457B99">
        <w:rPr>
          <w:sz w:val="16"/>
        </w:rPr>
        <w:t xml:space="preserve">; </w:t>
      </w:r>
      <w:r w:rsidRPr="00457B99">
        <w:rPr>
          <w:rStyle w:val="Emphasis"/>
        </w:rPr>
        <w:t>promote the vitality of our bilateral relationships</w:t>
      </w:r>
      <w:r w:rsidRPr="00457B99">
        <w:rPr>
          <w:sz w:val="16"/>
        </w:rPr>
        <w:t xml:space="preserve"> </w:t>
      </w:r>
      <w:r w:rsidRPr="00457B99">
        <w:rPr>
          <w:rStyle w:val="StyleUnderline"/>
        </w:rPr>
        <w:t xml:space="preserve">by reassuring our partners; and preserve strategic advantage against </w:t>
      </w:r>
      <w:r w:rsidRPr="00457B99">
        <w:rPr>
          <w:rStyle w:val="Emphasis"/>
        </w:rPr>
        <w:t>near-peer competitors.</w:t>
      </w:r>
      <w:r w:rsidRPr="00457B99">
        <w:rPr>
          <w:rStyle w:val="StyleUnderline"/>
        </w:rPr>
        <w:t xml:space="preserve"> A combination of factors led</w:t>
      </w:r>
      <w:r w:rsidRPr="00457B99">
        <w:rPr>
          <w:sz w:val="16"/>
        </w:rPr>
        <w:t xml:space="preserve"> the Secretary </w:t>
      </w:r>
      <w:r w:rsidRPr="00457B99">
        <w:rPr>
          <w:rStyle w:val="StyleUnderline"/>
        </w:rPr>
        <w:t>to</w:t>
      </w:r>
      <w:r w:rsidRPr="00457B99">
        <w:rPr>
          <w:sz w:val="16"/>
        </w:rPr>
        <w:t xml:space="preserve"> determine that the situation constituted an </w:t>
      </w:r>
      <w:r w:rsidRPr="00457B99">
        <w:rPr>
          <w:rStyle w:val="StyleUnderline"/>
        </w:rPr>
        <w:t>emergency</w:t>
      </w:r>
      <w:r w:rsidRPr="00457B99">
        <w:rPr>
          <w:sz w:val="16"/>
        </w:rPr>
        <w:t xml:space="preserve"> and prompted him to make the Certification, </w:t>
      </w:r>
      <w:r w:rsidRPr="00457B99">
        <w:rPr>
          <w:rStyle w:val="StyleUnderline"/>
        </w:rPr>
        <w:t xml:space="preserve">including the </w:t>
      </w:r>
      <w:r w:rsidRPr="00457B99">
        <w:rPr>
          <w:rStyle w:val="Emphasis"/>
        </w:rPr>
        <w:t>significant increase</w:t>
      </w:r>
      <w:r w:rsidRPr="00457B99">
        <w:rPr>
          <w:rStyle w:val="StyleUnderline"/>
        </w:rPr>
        <w:t xml:space="preserve"> in the intelligence threat streams related to Iran;</w:t>
      </w:r>
      <w:r w:rsidRPr="00457B99">
        <w:rPr>
          <w:sz w:val="16"/>
        </w:rPr>
        <w:t xml:space="preserve"> the </w:t>
      </w:r>
      <w:r w:rsidRPr="00457B99">
        <w:rPr>
          <w:rStyle w:val="StyleUnderline"/>
        </w:rPr>
        <w:t xml:space="preserve">clear, provocative, and damaging actions taken by Iran’s government; and the need to respond to </w:t>
      </w:r>
      <w:r w:rsidRPr="00457B99">
        <w:rPr>
          <w:rStyle w:val="Emphasis"/>
        </w:rPr>
        <w:t>military capability requests</w:t>
      </w:r>
      <w:r w:rsidRPr="00457B99">
        <w:rPr>
          <w:rStyle w:val="StyleUnderline"/>
        </w:rPr>
        <w:t xml:space="preserve"> from our partners</w:t>
      </w:r>
      <w:r w:rsidRPr="00457B99">
        <w:rPr>
          <w:sz w:val="16"/>
        </w:rPr>
        <w:t xml:space="preserve">. </w:t>
      </w:r>
      <w:r w:rsidRPr="00457B99">
        <w:rPr>
          <w:rStyle w:val="StyleUnderline"/>
        </w:rPr>
        <w:t xml:space="preserve">Iran is a </w:t>
      </w:r>
      <w:r w:rsidRPr="00457B99">
        <w:rPr>
          <w:rStyle w:val="Emphasis"/>
        </w:rPr>
        <w:t>malign actor</w:t>
      </w:r>
      <w:r w:rsidRPr="00457B99">
        <w:rPr>
          <w:rStyle w:val="StyleUnderline"/>
        </w:rPr>
        <w:t xml:space="preserve"> and the </w:t>
      </w:r>
      <w:r w:rsidRPr="00457B99">
        <w:rPr>
          <w:rStyle w:val="Emphasis"/>
        </w:rPr>
        <w:t>leading state sponsor</w:t>
      </w:r>
      <w:r w:rsidRPr="00457B99">
        <w:rPr>
          <w:rStyle w:val="StyleUnderline"/>
        </w:rPr>
        <w:t xml:space="preserve"> of terrorism</w:t>
      </w:r>
      <w:r w:rsidRPr="00457B99">
        <w:rPr>
          <w:sz w:val="16"/>
        </w:rPr>
        <w:t xml:space="preserve">. </w:t>
      </w:r>
      <w:r w:rsidRPr="00457B99">
        <w:rPr>
          <w:rStyle w:val="StyleUnderline"/>
        </w:rPr>
        <w:t>It poses conventional and asymmetric threats to our partners in the Gulf</w:t>
      </w:r>
      <w:r w:rsidRPr="00457B99">
        <w:rPr>
          <w:sz w:val="16"/>
        </w:rPr>
        <w:t xml:space="preserve">, </w:t>
      </w:r>
      <w:r w:rsidRPr="00457B99">
        <w:rPr>
          <w:rStyle w:val="StyleUnderline"/>
        </w:rPr>
        <w:t>and to U.S. equities</w:t>
      </w:r>
      <w:r w:rsidRPr="00457B99">
        <w:rPr>
          <w:sz w:val="16"/>
        </w:rPr>
        <w:t xml:space="preserve"> in the region and beyond. While these facts are well-known, </w:t>
      </w:r>
      <w:r w:rsidRPr="00457B99">
        <w:rPr>
          <w:rStyle w:val="StyleUnderline"/>
        </w:rPr>
        <w:t>we have seen new, troubling and escalatory indications</w:t>
      </w:r>
      <w:r w:rsidRPr="00457B99">
        <w:rPr>
          <w:sz w:val="16"/>
        </w:rPr>
        <w:t xml:space="preserve"> and warnings </w:t>
      </w:r>
      <w:r w:rsidRPr="00457B99">
        <w:rPr>
          <w:rStyle w:val="StyleUnderline"/>
        </w:rPr>
        <w:t>from the Iranian regime</w:t>
      </w:r>
      <w:r w:rsidRPr="00457B99">
        <w:rPr>
          <w:sz w:val="16"/>
        </w:rPr>
        <w:t xml:space="preserve"> that have prompted an increased U.S. force posture in the region. Members of Congress were briefed on the current threat streams in greater detail in a classified setting in May. In this unclassified setting, I would note my concurrence with the commander of the U.S. Central Command, General Kenneth F. McKenzie Jr., who late last week described the threats posed by Iran as clear, compelling, very real, and possibly imminent. In May, the </w:t>
      </w:r>
      <w:r w:rsidRPr="00457B99">
        <w:rPr>
          <w:rStyle w:val="StyleUnderline"/>
        </w:rPr>
        <w:t>Iran-backed Houthis</w:t>
      </w:r>
      <w:r w:rsidRPr="00457B99">
        <w:rPr>
          <w:sz w:val="16"/>
        </w:rPr>
        <w:t xml:space="preserve"> in Yemen publicly </w:t>
      </w:r>
      <w:r w:rsidRPr="00457B99">
        <w:rPr>
          <w:rStyle w:val="StyleUnderline"/>
        </w:rPr>
        <w:t>threatened to increase operations targeting vital military targets</w:t>
      </w:r>
      <w:r w:rsidRPr="00457B99">
        <w:rPr>
          <w:sz w:val="16"/>
        </w:rPr>
        <w:t xml:space="preserve"> in the United Arab Emirates, Saudi Arabia, and Saudi-Led Coalition positions in Yemen – </w:t>
      </w:r>
      <w:r w:rsidRPr="00457B99">
        <w:rPr>
          <w:rStyle w:val="StyleUnderline"/>
        </w:rPr>
        <w:t>sites where many American citizens are present</w:t>
      </w:r>
      <w:r w:rsidRPr="00457B99">
        <w:rPr>
          <w:sz w:val="16"/>
        </w:rPr>
        <w:t xml:space="preserve">. In addition, Ambassador John </w:t>
      </w:r>
      <w:r w:rsidRPr="00457B99">
        <w:rPr>
          <w:rStyle w:val="StyleUnderline"/>
        </w:rPr>
        <w:t>Bolton described recent Iranian attacks on commercial shipping</w:t>
      </w:r>
      <w:r w:rsidRPr="00457B99">
        <w:rPr>
          <w:sz w:val="16"/>
        </w:rPr>
        <w:t xml:space="preserve"> off the coast of the United Arab Emirates, recent attacks on pumping stations of the Saudi East-West Pipeline utilizing unmanned aerial vehicles, and a rocket fired into a park about a kilometer from the U.S. Embassy in Baghdad on May 19th. </w:t>
      </w:r>
      <w:r w:rsidRPr="00457B99">
        <w:rPr>
          <w:rStyle w:val="StyleUnderline"/>
        </w:rPr>
        <w:t>These malign</w:t>
      </w:r>
      <w:r w:rsidRPr="00457B99">
        <w:rPr>
          <w:sz w:val="16"/>
        </w:rPr>
        <w:t xml:space="preserve"> – even provocative – </w:t>
      </w:r>
      <w:r w:rsidRPr="00457B99">
        <w:rPr>
          <w:rStyle w:val="Emphasis"/>
        </w:rPr>
        <w:t>actions mark a new evolution in the threat Iran poses</w:t>
      </w:r>
      <w:r w:rsidRPr="00457B99">
        <w:rPr>
          <w:sz w:val="16"/>
        </w:rPr>
        <w:t xml:space="preserve"> to the security of the hundreds of thousands of Americans who live and work in the Gulf States, and to the security of the region, and our partners. Our posture regarding Iran remains focused on assuring our partners of our commitment to enhancing their defense capabilities. </w:t>
      </w:r>
      <w:r w:rsidRPr="00457B99">
        <w:rPr>
          <w:rStyle w:val="StyleUnderline"/>
        </w:rPr>
        <w:t xml:space="preserve">This action is not intended to be an escalatory military step; instead, it is </w:t>
      </w:r>
      <w:r w:rsidRPr="00457B99">
        <w:rPr>
          <w:rStyle w:val="Emphasis"/>
        </w:rPr>
        <w:t>a loud and clear</w:t>
      </w:r>
      <w:r w:rsidRPr="00457B99">
        <w:rPr>
          <w:rStyle w:val="StyleUnderline"/>
        </w:rPr>
        <w:t xml:space="preserve"> message to Iran that we stand by our regional partners</w:t>
      </w:r>
      <w:r w:rsidRPr="00457B99">
        <w:rPr>
          <w:sz w:val="16"/>
        </w:rPr>
        <w:t xml:space="preserve">. This set of cases </w:t>
      </w:r>
      <w:r w:rsidRPr="00457B99">
        <w:rPr>
          <w:rStyle w:val="Emphasis"/>
        </w:rPr>
        <w:t>demonstrate the United States’ resolve to stand with our partners and to ensure we remain their partner of choice</w:t>
      </w:r>
      <w:r w:rsidRPr="00457B99">
        <w:rPr>
          <w:sz w:val="16"/>
        </w:rPr>
        <w:t>. In the Memorandum to Congress, the Secretary explained that “</w:t>
      </w:r>
      <w:r w:rsidRPr="00457B99">
        <w:rPr>
          <w:rStyle w:val="StyleUnderline"/>
        </w:rPr>
        <w:t>Iranian malign activity poses a fundamental threat to the stability of the Middle East and to American security at home and abroad.</w:t>
      </w:r>
      <w:r w:rsidRPr="00457B99">
        <w:rPr>
          <w:sz w:val="16"/>
        </w:rPr>
        <w:t>” He noted that “Iran’s actions have led directly to the deaths of over six hundred U.S. military personnel in Iraq, untold suffering in Syria, and significant threats to Israeli security,” and he observed that “current threat reporting indicates Iran engages in preparations for further malign activities throughout the Middle East region, including potential targeting of U.S. and allied military forces in the region.” While the law requires the Department of State to notify Congress, Members of the Committee should understand clearly that the intended audience of this notification extends beyond Congress or even Iran.</w:t>
      </w:r>
    </w:p>
    <w:p w14:paraId="20E4181C" w14:textId="77777777" w:rsidR="005B525F" w:rsidRPr="00457B99" w:rsidRDefault="005B525F" w:rsidP="005B525F"/>
    <w:p w14:paraId="697DA9EF" w14:textId="118EE775" w:rsidR="005B525F" w:rsidRPr="00457B99" w:rsidRDefault="00FD5194" w:rsidP="005B525F">
      <w:pPr>
        <w:pStyle w:val="Heading4"/>
      </w:pPr>
      <w:r>
        <w:t xml:space="preserve">D. </w:t>
      </w:r>
      <w:r w:rsidR="005B525F" w:rsidRPr="00457B99">
        <w:t>War with Iran escalates to global conflict- spurs prolif, economic collapse, loss of US leadership</w:t>
      </w:r>
    </w:p>
    <w:p w14:paraId="14ED25C5" w14:textId="77777777" w:rsidR="005B525F" w:rsidRPr="00457B99" w:rsidRDefault="005B525F" w:rsidP="005B525F">
      <w:r w:rsidRPr="00457B99">
        <w:rPr>
          <w:rStyle w:val="Style13ptBold"/>
        </w:rPr>
        <w:t>Goldberg, MA, 6-4-</w:t>
      </w:r>
      <w:r w:rsidRPr="00457B99">
        <w:t>19</w:t>
      </w:r>
    </w:p>
    <w:p w14:paraId="68CEB847" w14:textId="77777777" w:rsidR="005B525F" w:rsidRPr="00457B99" w:rsidRDefault="005B525F" w:rsidP="005B525F">
      <w:pPr>
        <w:rPr>
          <w:sz w:val="14"/>
        </w:rPr>
      </w:pPr>
      <w:r w:rsidRPr="00457B99">
        <w:rPr>
          <w:sz w:val="14"/>
        </w:rPr>
        <w:t>(Ilan, https://www.foreignaffairs.com/articles/iran/2019-06-04/what-war-iran-would-look)</w:t>
      </w:r>
    </w:p>
    <w:p w14:paraId="33BE7938" w14:textId="5D806118" w:rsidR="005B525F" w:rsidRPr="00457B99" w:rsidRDefault="005B525F" w:rsidP="005B525F">
      <w:r w:rsidRPr="00457B99">
        <w:rPr>
          <w:rStyle w:val="StyleUnderline"/>
        </w:rPr>
        <w:t>Tensions between Iran and the U</w:t>
      </w:r>
      <w:r w:rsidRPr="00457B99">
        <w:rPr>
          <w:sz w:val="14"/>
        </w:rPr>
        <w:t xml:space="preserve">nited </w:t>
      </w:r>
      <w:r w:rsidRPr="00457B99">
        <w:rPr>
          <w:rStyle w:val="StyleUnderline"/>
        </w:rPr>
        <w:t>S</w:t>
      </w:r>
      <w:r w:rsidRPr="00457B99">
        <w:rPr>
          <w:sz w:val="14"/>
        </w:rPr>
        <w:t xml:space="preserve">tates </w:t>
      </w:r>
      <w:r w:rsidRPr="00457B99">
        <w:rPr>
          <w:rStyle w:val="Emphasis"/>
        </w:rPr>
        <w:t>are at their highest point in years</w:t>
      </w:r>
      <w:r w:rsidRPr="00457B99">
        <w:rPr>
          <w:sz w:val="14"/>
        </w:rPr>
        <w:t>.</w:t>
      </w:r>
      <w:r w:rsidRPr="00457B99">
        <w:rPr>
          <w:rStyle w:val="StyleUnderline"/>
        </w:rPr>
        <w:t xml:space="preserve"> The</w:t>
      </w:r>
      <w:r w:rsidRPr="00457B99">
        <w:rPr>
          <w:sz w:val="14"/>
        </w:rPr>
        <w:t xml:space="preserve"> 2015 Iran </w:t>
      </w:r>
      <w:r w:rsidRPr="00457B99">
        <w:rPr>
          <w:rStyle w:val="StyleUnderline"/>
        </w:rPr>
        <w:t>nuclear agreement is teetering</w:t>
      </w:r>
      <w:r w:rsidRPr="00457B99">
        <w:rPr>
          <w:sz w:val="14"/>
        </w:rPr>
        <w:t xml:space="preserve">. The </w:t>
      </w:r>
      <w:r w:rsidRPr="00457B99">
        <w:rPr>
          <w:rStyle w:val="StyleUnderline"/>
        </w:rPr>
        <w:t>Trump</w:t>
      </w:r>
      <w:r w:rsidRPr="00457B99">
        <w:rPr>
          <w:sz w:val="14"/>
        </w:rPr>
        <w:t xml:space="preserve"> administration </w:t>
      </w:r>
      <w:r w:rsidRPr="00457B99">
        <w:rPr>
          <w:rStyle w:val="StyleUnderline"/>
        </w:rPr>
        <w:t>is using sanctions to strangle the Iranian economy</w:t>
      </w:r>
      <w:r w:rsidRPr="00457B99">
        <w:rPr>
          <w:sz w:val="14"/>
        </w:rPr>
        <w:t xml:space="preserve"> and in May deployed an aircraft carrier, a missile defense battery, and four bombers to the Middle East. Washington has evacuated nonessential personnel from its embassy in Baghdad, citing intelligence suggesting that Iran is increasingly willing to hit U.S. targets through its military proxies abroad. </w:t>
      </w:r>
      <w:r w:rsidRPr="00457B99">
        <w:rPr>
          <w:rStyle w:val="StyleUnderline"/>
        </w:rPr>
        <w:t>The United States also stated that Iran almost certainly perpetrated the recent damage to oil tankers</w:t>
      </w:r>
      <w:r w:rsidRPr="00457B99">
        <w:rPr>
          <w:sz w:val="14"/>
        </w:rPr>
        <w:t xml:space="preserve"> flagged by Saudi Arabia, Norway, and the United Arab Emirates (UAE) and claimed that Iran had temporarily loaded missiles onto small boats in the Persian Gulf. In early May, U.S. National Security Adviser John Bolton publicly threatened a response to any Iranian attacks, “whether by proxy, the Islamic Revolutionary Guards [sic] Corps or regular Iranian forces.” The good news is that the situation is not as bad as it appears. </w:t>
      </w:r>
      <w:r w:rsidRPr="00457B99">
        <w:rPr>
          <w:rStyle w:val="StyleUnderline"/>
        </w:rPr>
        <w:t>None of the players</w:t>
      </w:r>
      <w:r w:rsidRPr="00457B99">
        <w:rPr>
          <w:sz w:val="14"/>
        </w:rPr>
        <w:t xml:space="preserve">—with the possible exception of Bolton—seem to really want a war. Iran’s military strategy is to keep tensions at a low boil and avoid a direct confrontation with the United States. Washington struck a tough public posture with its recent troop deployment, but the move was neither consequential nor terribly unusual. If the United States were truly preparing for a war, the flow of military assets into the region would be much more dramatic. </w:t>
      </w:r>
      <w:r w:rsidRPr="00457B99">
        <w:rPr>
          <w:rStyle w:val="Emphasis"/>
        </w:rPr>
        <w:t>The bad news is that a war could still happen</w:t>
      </w:r>
      <w:r w:rsidRPr="00457B99">
        <w:rPr>
          <w:sz w:val="16"/>
        </w:rPr>
        <w:t xml:space="preserve">. Even if neither side wants to fight, </w:t>
      </w:r>
      <w:r w:rsidRPr="00457B99">
        <w:rPr>
          <w:rStyle w:val="StyleUnderline"/>
        </w:rPr>
        <w:t xml:space="preserve">miscalculation, missed signals, and the logic of escalation could conspire to turn even a minor clash into a </w:t>
      </w:r>
      <w:r w:rsidRPr="00457B99">
        <w:rPr>
          <w:rStyle w:val="Emphasis"/>
        </w:rPr>
        <w:t>regional conflagration—</w:t>
      </w:r>
      <w:r w:rsidRPr="00457B99">
        <w:rPr>
          <w:sz w:val="16"/>
        </w:rPr>
        <w:t xml:space="preserve">with devastating effects for Iran, the United States, and the Middle East. A </w:t>
      </w:r>
      <w:r w:rsidRPr="00457B99">
        <w:rPr>
          <w:rStyle w:val="StyleUnderline"/>
        </w:rPr>
        <w:t>conflict would</w:t>
      </w:r>
      <w:r w:rsidRPr="00457B99">
        <w:rPr>
          <w:sz w:val="16"/>
        </w:rPr>
        <w:t xml:space="preserve"> most likely </w:t>
      </w:r>
      <w:r w:rsidRPr="00457B99">
        <w:rPr>
          <w:rStyle w:val="StyleUnderline"/>
        </w:rPr>
        <w:t>start with a small, deniable attack</w:t>
      </w:r>
      <w:r w:rsidRPr="00457B99">
        <w:rPr>
          <w:sz w:val="16"/>
        </w:rPr>
        <w:t xml:space="preserve"> by Iran on a U.S.-related target. Iran’s leaders, in this scenario, decide that it is time to stand up to U.S. President Donald Trump. Shiite militias in Iraq with ties to Iran hit a U.S. military convoy in Iraq, killing a number of soldiers, or Iranian operatives attack another oil tanker in the Persian Gulf, this time causing an oil spill. Tehran knows from past experience that such attacks do not result in direct retaliation from Washington, provided they are somewhat deniable. Iranian proxies in Iraq, for example, killed roughly 600 American soldiers from 2003 to 2011, with few consequences for Iran. But this time is different. Following the Iranian attack, the </w:t>
      </w:r>
      <w:r w:rsidRPr="00457B99">
        <w:rPr>
          <w:rStyle w:val="StyleUnderline"/>
        </w:rPr>
        <w:t>Trump</w:t>
      </w:r>
      <w:r w:rsidRPr="00457B99">
        <w:rPr>
          <w:sz w:val="16"/>
        </w:rPr>
        <w:t xml:space="preserve"> administration </w:t>
      </w:r>
      <w:r w:rsidRPr="00457B99">
        <w:rPr>
          <w:rStyle w:val="StyleUnderline"/>
        </w:rPr>
        <w:t>decides to strike at several military sites in Iran, just as it hit Syrian targets in 2017 and 2018</w:t>
      </w:r>
      <w:r w:rsidRPr="00457B99">
        <w:rPr>
          <w:sz w:val="16"/>
        </w:rPr>
        <w:t xml:space="preserve"> after the regime of President Bashar al-Assad used chemical weapons. Using air and naval assets already stationed in the Middle East, the United States strikes an Iranian port or hits a training camp for Iraqi Shiite fighters in Iran. Through public and private channels, the U.S. government communicates that it conducted a one-time strike to “reestablish deterrence” and that if Iran backs off, it will face no further consequences. Ideally, the Iranian leadership pulls back, and things end there. But </w:t>
      </w:r>
      <w:r w:rsidRPr="00457B99">
        <w:rPr>
          <w:rStyle w:val="StyleUnderline"/>
        </w:rPr>
        <w:t>what if Iran does not respond the way Assad did</w:t>
      </w:r>
      <w:r w:rsidRPr="00457B99">
        <w:rPr>
          <w:sz w:val="16"/>
        </w:rPr>
        <w:t xml:space="preserve">? After all, Assad was fighting for his very survival in a years-long civil war and knew better than to pull the United States any further into that fight. Iran’s leader has many more options than the beleaguered Syrian president did. </w:t>
      </w:r>
      <w:r w:rsidRPr="00457B99">
        <w:rPr>
          <w:rStyle w:val="StyleUnderline"/>
        </w:rPr>
        <w:t>The Islamic Republic can use proxy forces</w:t>
      </w:r>
      <w:r w:rsidRPr="00457B99">
        <w:rPr>
          <w:sz w:val="16"/>
        </w:rPr>
        <w:t xml:space="preserve"> in Afghanistan, Iraq, Lebanon, Syria, and Yemen </w:t>
      </w:r>
      <w:r w:rsidRPr="00457B99">
        <w:rPr>
          <w:rStyle w:val="StyleUnderline"/>
        </w:rPr>
        <w:t>to attack</w:t>
      </w:r>
      <w:r w:rsidRPr="00457B99">
        <w:rPr>
          <w:sz w:val="16"/>
        </w:rPr>
        <w:t xml:space="preserve">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and its partners</w:t>
      </w:r>
      <w:r w:rsidRPr="00457B99">
        <w:rPr>
          <w:sz w:val="16"/>
        </w:rPr>
        <w:t xml:space="preserve">. </w:t>
      </w:r>
      <w:r w:rsidRPr="00457B99">
        <w:rPr>
          <w:rStyle w:val="StyleUnderline"/>
        </w:rPr>
        <w:t>It has an arsenal of ballistic missiles</w:t>
      </w:r>
      <w:r w:rsidRPr="00457B99">
        <w:rPr>
          <w:sz w:val="16"/>
        </w:rPr>
        <w:t xml:space="preserve"> </w:t>
      </w:r>
      <w:r w:rsidRPr="00457B99">
        <w:rPr>
          <w:rStyle w:val="Emphasis"/>
        </w:rPr>
        <w:t>that can target U.S. bases</w:t>
      </w:r>
      <w:r w:rsidRPr="00457B99">
        <w:rPr>
          <w:sz w:val="16"/>
        </w:rPr>
        <w:t xml:space="preserve"> in Bahrain, Kuwait, Qatar, Saudi Arabia, and the UAE. Its </w:t>
      </w:r>
      <w:r w:rsidRPr="00457B99">
        <w:rPr>
          <w:rStyle w:val="StyleUnderline"/>
        </w:rPr>
        <w:t>mines and</w:t>
      </w:r>
      <w:r w:rsidRPr="00457B99">
        <w:rPr>
          <w:sz w:val="16"/>
        </w:rPr>
        <w:t xml:space="preserve"> land-based </w:t>
      </w:r>
      <w:r w:rsidRPr="00457B99">
        <w:rPr>
          <w:rStyle w:val="StyleUnderline"/>
        </w:rPr>
        <w:t xml:space="preserve">antiship missiles can wreak havoc in the </w:t>
      </w:r>
      <w:r w:rsidRPr="00457B99">
        <w:rPr>
          <w:rStyle w:val="Emphasis"/>
        </w:rPr>
        <w:t>Strait of Hormuz</w:t>
      </w:r>
      <w:r w:rsidRPr="00457B99">
        <w:rPr>
          <w:rStyle w:val="StyleUnderline"/>
        </w:rPr>
        <w:t xml:space="preserve"> and drive up global oil prices</w:t>
      </w:r>
      <w:r w:rsidRPr="00457B99">
        <w:rPr>
          <w:sz w:val="16"/>
        </w:rPr>
        <w:t xml:space="preserve">. Iran has the capacity to shut down a significant portion of Saudi oil production with aggressive sabotage or cyberattacks, and with its paramilitary unit known as the Quds Force, Iran can attack U.S. targets around the globe. </w:t>
      </w:r>
      <w:r w:rsidRPr="00457B99">
        <w:rPr>
          <w:rStyle w:val="StyleUnderline"/>
        </w:rPr>
        <w:t>Between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and Iran there is a </w:t>
      </w:r>
      <w:r w:rsidRPr="00457B99">
        <w:rPr>
          <w:rStyle w:val="Emphasis"/>
        </w:rPr>
        <w:t>distinct potential</w:t>
      </w:r>
      <w:r w:rsidRPr="00457B99">
        <w:rPr>
          <w:rStyle w:val="StyleUnderline"/>
        </w:rPr>
        <w:t xml:space="preserve"> for misunderstanding</w:t>
      </w:r>
      <w:r w:rsidRPr="00457B99">
        <w:rPr>
          <w:sz w:val="16"/>
        </w:rPr>
        <w:t xml:space="preserve">, </w:t>
      </w:r>
      <w:r w:rsidRPr="00457B99">
        <w:rPr>
          <w:rStyle w:val="StyleUnderline"/>
        </w:rPr>
        <w:t xml:space="preserve">not least when both actors are making decisions </w:t>
      </w:r>
      <w:r w:rsidRPr="00457B99">
        <w:rPr>
          <w:rStyle w:val="Emphasis"/>
        </w:rPr>
        <w:t>under time pressure</w:t>
      </w:r>
      <w:r w:rsidRPr="00457B99">
        <w:rPr>
          <w:sz w:val="16"/>
        </w:rPr>
        <w:t xml:space="preserve">, </w:t>
      </w:r>
      <w:r w:rsidRPr="00457B99">
        <w:rPr>
          <w:rStyle w:val="StyleUnderline"/>
        </w:rPr>
        <w:t xml:space="preserve">on the basis of uncertain information, and in a climate of </w:t>
      </w:r>
      <w:r w:rsidRPr="00457B99">
        <w:rPr>
          <w:rStyle w:val="Emphasis"/>
        </w:rPr>
        <w:t>deep mutual distrust</w:t>
      </w:r>
      <w:r w:rsidRPr="00457B99">
        <w:rPr>
          <w:sz w:val="16"/>
        </w:rPr>
        <w:t xml:space="preserve">. </w:t>
      </w:r>
      <w:r w:rsidRPr="00457B99">
        <w:rPr>
          <w:rStyle w:val="StyleUnderline"/>
        </w:rPr>
        <w:t>Iran may mistake a one-off strike</w:t>
      </w:r>
      <w:r w:rsidRPr="00457B99">
        <w:rPr>
          <w:sz w:val="16"/>
        </w:rPr>
        <w:t xml:space="preserve"> by the United States </w:t>
      </w:r>
      <w:r w:rsidRPr="00457B99">
        <w:rPr>
          <w:rStyle w:val="StyleUnderline"/>
        </w:rPr>
        <w:t>as the beginning of a significant military campaign that requires an immediate and harsh response.</w:t>
      </w:r>
      <w:r w:rsidRPr="00457B99">
        <w:rPr>
          <w:sz w:val="16"/>
        </w:rPr>
        <w:t xml:space="preserve"> The </w:t>
      </w:r>
      <w:r w:rsidRPr="00457B99">
        <w:rPr>
          <w:rStyle w:val="StyleUnderline"/>
        </w:rPr>
        <w:t>danger</w:t>
      </w:r>
      <w:r w:rsidRPr="00457B99">
        <w:rPr>
          <w:sz w:val="16"/>
        </w:rPr>
        <w:t xml:space="preserve"> that the United States will send confusing signals to the Iranians </w:t>
      </w:r>
      <w:r w:rsidRPr="00457B99">
        <w:rPr>
          <w:rStyle w:val="StyleUnderline"/>
        </w:rPr>
        <w:t xml:space="preserve">is especially high given Trump’s tendency to go off on Twitter </w:t>
      </w:r>
      <w:r w:rsidRPr="00457B99">
        <w:rPr>
          <w:sz w:val="16"/>
        </w:rPr>
        <w:t xml:space="preserve">and the fact that </w:t>
      </w:r>
      <w:r w:rsidRPr="00457B99">
        <w:rPr>
          <w:rStyle w:val="StyleUnderline"/>
        </w:rPr>
        <w:t>his national security adviser has articulated a more hawkish agenda than his own. The two</w:t>
      </w:r>
      <w:r w:rsidRPr="00457B99">
        <w:rPr>
          <w:sz w:val="16"/>
        </w:rPr>
        <w:t xml:space="preserve"> sides </w:t>
      </w:r>
      <w:r w:rsidRPr="00457B99">
        <w:rPr>
          <w:rStyle w:val="StyleUnderline"/>
        </w:rPr>
        <w:t>will</w:t>
      </w:r>
      <w:r w:rsidRPr="00457B99">
        <w:rPr>
          <w:sz w:val="16"/>
        </w:rPr>
        <w:t xml:space="preserve"> also </w:t>
      </w:r>
      <w:r w:rsidRPr="00457B99">
        <w:rPr>
          <w:rStyle w:val="Emphasis"/>
        </w:rPr>
        <w:t>face an intense security dilemma</w:t>
      </w:r>
      <w:r w:rsidRPr="00457B99">
        <w:rPr>
          <w:sz w:val="16"/>
        </w:rPr>
        <w:t xml:space="preserve">, with </w:t>
      </w:r>
      <w:r w:rsidRPr="00457B99">
        <w:rPr>
          <w:rStyle w:val="StyleUnderline"/>
        </w:rPr>
        <w:t>each side’s defensive measures appearing aggressive to the other</w:t>
      </w:r>
      <w:r w:rsidRPr="00457B99">
        <w:rPr>
          <w:sz w:val="16"/>
        </w:rPr>
        <w:t xml:space="preserve"> side. Suppose that during the crisis the United States decides to send aircraft carriers, battleships, bombers, and fighters to the region to defend itself and its allies. Iran’s military leaders might infer that Washington is gearing up for a bigger attack. Similarly, imagine that Iran decides to protect its missiles and mines from a preemptive U.S. strike by moving them out of storage and dispersing them.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might interpret</w:t>
      </w:r>
      <w:r w:rsidRPr="00457B99">
        <w:rPr>
          <w:sz w:val="16"/>
        </w:rPr>
        <w:t xml:space="preserve"> such </w:t>
      </w:r>
      <w:r w:rsidRPr="00457B99">
        <w:rPr>
          <w:rStyle w:val="StyleUnderline"/>
        </w:rPr>
        <w:t>defensive measures as preparation for a dramatic escalation</w:t>
      </w:r>
      <w:r w:rsidRPr="00457B99">
        <w:rPr>
          <w:sz w:val="16"/>
        </w:rPr>
        <w:t>—</w:t>
      </w:r>
      <w:r w:rsidRPr="00457B99">
        <w:rPr>
          <w:rStyle w:val="Emphasis"/>
        </w:rPr>
        <w:t xml:space="preserve">and respond by carrying out the very preemptive strike that Iran sought to avoid. </w:t>
      </w:r>
      <w:r w:rsidRPr="00457B99">
        <w:rPr>
          <w:sz w:val="16"/>
        </w:rPr>
        <w:t xml:space="preserve">In one scenario, all these </w:t>
      </w:r>
      <w:r w:rsidRPr="00457B99">
        <w:rPr>
          <w:rStyle w:val="StyleUnderline"/>
        </w:rPr>
        <w:t>escalatory pressures set off a larger conflict</w:t>
      </w:r>
      <w:r w:rsidRPr="00457B99">
        <w:rPr>
          <w:sz w:val="16"/>
        </w:rPr>
        <w:t xml:space="preserve">. The United States sinks several Iranian ships and attacks a port and military training facilities. Iran drops mines and attacks U.S. ships in the Persian Gulf. Iranian proxies kill dozens of U.S. troops, aid workers, and diplomats in the region, and Iranian missiles strike U.S. bases in Bahrain, Saudi Arabia, and the UAE, causing limited damage. At every turn, Iran tries to save face by showing resolve but stopping short of all-out war; Washington, intent on “reestablishing deterrence,” retaliates a little more aggressively each time. Before long, the two have tumbled into full-scale hostilities. At this point,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faces a choice: continue the tit-for-tat escalation or overwhelm the enemy</w:t>
      </w:r>
      <w:r w:rsidRPr="00457B99">
        <w:rPr>
          <w:sz w:val="16"/>
        </w:rPr>
        <w:t xml:space="preserve"> and destroy as much of its military capabilities as possible, as the United States did during Operation Desert Storm against Iraq in 1991. </w:t>
      </w:r>
      <w:r w:rsidRPr="00457B99">
        <w:rPr>
          <w:rStyle w:val="StyleUnderline"/>
        </w:rPr>
        <w:t>The Pentagon recommends “</w:t>
      </w:r>
      <w:r w:rsidRPr="00457B99">
        <w:rPr>
          <w:rStyle w:val="Emphasis"/>
        </w:rPr>
        <w:t>going big”</w:t>
      </w:r>
      <w:r w:rsidRPr="00457B99">
        <w:rPr>
          <w:sz w:val="16"/>
        </w:rPr>
        <w:t xml:space="preserve"> so </w:t>
      </w:r>
      <w:r w:rsidRPr="00457B99">
        <w:rPr>
          <w:rStyle w:val="StyleUnderline"/>
        </w:rPr>
        <w:t>as not to leave U.S. forces vulnerable to further Iranian attacks</w:t>
      </w:r>
      <w:r w:rsidRPr="00457B99">
        <w:rPr>
          <w:sz w:val="16"/>
        </w:rPr>
        <w:t xml:space="preserve">. Bolton and U.S. Secretary of State Mike Pompeo support the plan. </w:t>
      </w:r>
      <w:r w:rsidRPr="00457B99">
        <w:rPr>
          <w:rStyle w:val="StyleUnderline"/>
        </w:rPr>
        <w:t>Trump agrees</w:t>
      </w:r>
      <w:r w:rsidRPr="00457B99">
        <w:rPr>
          <w:sz w:val="16"/>
        </w:rPr>
        <w:t xml:space="preserve">, seeing a large-scale assault as the only way to prevent humiliation. The United States sends some 120,000 troops to its bases in the Middle East, a figure approaching the 150,000 to 180,000 troops deployed to Iraq at any given point from 2003 to 2008. American aircraft attack conventional Iranian targets and much of Iran’s nuclear infrastructure in Natanz, Fordow, Arak, and Esfahan. For now, the military does not start a ground invasion or seek to topple the regime in Tehran, but ground forces are sent to the region, ready to invade if necessary. </w:t>
      </w:r>
      <w:r w:rsidRPr="00457B99">
        <w:rPr>
          <w:rStyle w:val="StyleUnderline"/>
        </w:rPr>
        <w:t>Iran’s military is soon overwhelmed, but not before mounting a powerful, all-out counterattack. It steps up mining and swarming small-boat attacks on U.S. forces in the Persian Gulf. Missile attacks, cyberattacks, and other acts of sabotage against Gulf oil facilities send global oil prices skyrocketing for weeks or months</w:t>
      </w:r>
      <w:r w:rsidRPr="00457B99">
        <w:rPr>
          <w:sz w:val="16"/>
        </w:rPr>
        <w:t xml:space="preserve">, perhaps to $150 or more per barrel. </w:t>
      </w:r>
      <w:r w:rsidRPr="00457B99">
        <w:rPr>
          <w:rStyle w:val="StyleUnderline"/>
        </w:rPr>
        <w:t>Iran launches as many missiles as it can at U.S. military bases.</w:t>
      </w:r>
      <w:r w:rsidRPr="00457B99">
        <w:rPr>
          <w:sz w:val="16"/>
        </w:rPr>
        <w:t xml:space="preserve"> Many of the missiles miss, but some do not. Iran’s proxies target U.S. troops in Afghanistan, Iraq, and Syria, and Iranian-backed Houthi rebels in Yemen increase their rocket attacks against Saudi Arabia. Iran may even attempt terrorist attacks on U.S. embassies or military facilities around the globe—but will likely fail, as such attacks are difficult to execute successfully. </w:t>
      </w:r>
      <w:r w:rsidRPr="00457B99">
        <w:rPr>
          <w:rStyle w:val="Emphasis"/>
        </w:rPr>
        <w:t>Israel might get drawn</w:t>
      </w:r>
      <w:r w:rsidRPr="00457B99">
        <w:rPr>
          <w:sz w:val="16"/>
        </w:rPr>
        <w:t xml:space="preserve"> </w:t>
      </w:r>
      <w:r w:rsidRPr="00457B99">
        <w:rPr>
          <w:rStyle w:val="StyleUnderline"/>
        </w:rPr>
        <w:t>into the conflict through clashes with Hezbollah</w:t>
      </w:r>
      <w:r w:rsidRPr="00457B99">
        <w:rPr>
          <w:sz w:val="16"/>
        </w:rPr>
        <w:t xml:space="preserve">, the Shiite militant group and political party in Lebanon. Iran has tremendous influence over Hezbollah and could potentially push the group to attack Israel using its arsenal of 130,000 rockets in an attempt to raise the costs of the conflict for the United States and one of its closest allies. Such an attack will likely overwhelm Israel’s Iron Dome missile defense system, leaving the Israelis with no choice but to invade Hezbollah’s strongholds in southern Lebanon and possibly southern Syria. </w:t>
      </w:r>
      <w:r w:rsidRPr="00457B99">
        <w:rPr>
          <w:rStyle w:val="StyleUnderline"/>
        </w:rPr>
        <w:t xml:space="preserve">What began as a U.S.-Iranian skirmish now engulfs the </w:t>
      </w:r>
      <w:r w:rsidRPr="00457B99">
        <w:rPr>
          <w:rStyle w:val="Emphasis"/>
        </w:rPr>
        <w:t>entire region,</w:t>
      </w:r>
      <w:r w:rsidRPr="00457B99">
        <w:rPr>
          <w:sz w:val="16"/>
        </w:rPr>
        <w:t xml:space="preserve"> imposing not only devastating losses on Iran’s leadership and people but serious costs in blood and treasure for the United States, Israel, Lebanon, the Gulf states, and other regional players. Even once major military operations cease, the conflict will not be over. Iranian proxies are hard to eradicate through conventional battlefield tactics and will target U.S. forces and partners in the Middle East for years to come. U.S. </w:t>
      </w:r>
      <w:r w:rsidRPr="00457B99">
        <w:rPr>
          <w:rStyle w:val="StyleUnderline"/>
        </w:rPr>
        <w:t>air strikes would set back the</w:t>
      </w:r>
      <w:r w:rsidRPr="00457B99">
        <w:rPr>
          <w:sz w:val="16"/>
        </w:rPr>
        <w:t xml:space="preserve"> Iranian </w:t>
      </w:r>
      <w:r w:rsidRPr="00457B99">
        <w:rPr>
          <w:rStyle w:val="StyleUnderline"/>
        </w:rPr>
        <w:t>nuclear program</w:t>
      </w:r>
      <w:r w:rsidRPr="00457B99">
        <w:rPr>
          <w:sz w:val="16"/>
        </w:rPr>
        <w:t xml:space="preserve"> anywhere from 18 months to three years. </w:t>
      </w:r>
      <w:r w:rsidRPr="00457B99">
        <w:rPr>
          <w:rStyle w:val="StyleUnderline"/>
        </w:rPr>
        <w:t>But air strikes cannot destroy scientific know-how</w:t>
      </w:r>
      <w:r w:rsidRPr="00457B99">
        <w:rPr>
          <w:sz w:val="16"/>
        </w:rPr>
        <w:t xml:space="preserve">, and </w:t>
      </w:r>
      <w:r w:rsidRPr="00457B99">
        <w:rPr>
          <w:rStyle w:val="StyleUnderline"/>
        </w:rPr>
        <w:t xml:space="preserve">the conflict may push Iran to take the </w:t>
      </w:r>
      <w:r w:rsidRPr="00457B99">
        <w:rPr>
          <w:rStyle w:val="Emphasis"/>
        </w:rPr>
        <w:t>program further</w:t>
      </w:r>
      <w:r w:rsidRPr="00457B99">
        <w:rPr>
          <w:sz w:val="16"/>
        </w:rPr>
        <w:t xml:space="preserve"> underground and build an actual nuclear weapon—a goal it has refrained from achieving thus far. Moreover, </w:t>
      </w:r>
      <w:r w:rsidRPr="00457B99">
        <w:rPr>
          <w:rStyle w:val="StyleUnderline"/>
        </w:rPr>
        <w:t>even if the United States goes into the conflict hoping only to weaken Iran militarily, it will soon face calls at home and from Jerusalem, Riyadh, and Abu Dhabi to overthrow the Islamic Republic</w:t>
      </w:r>
      <w:r w:rsidRPr="00457B99">
        <w:rPr>
          <w:sz w:val="16"/>
        </w:rPr>
        <w:t xml:space="preserve">. As a result, the United States may stumble into the kind of regime change operation it carried out in Iraq in 2003 and Libya in 2011—but this time on a much larger scale. Iran today has a population of 80 million, more than three times that of Iraq at the beginning of the Iraq war. The country’s topography is much more challenging than Iraq’s. The cost of an invasion would over time reach into the trillions of dollars. And consider for a moment the destabilizing effects of a refugee crisis stemming from a country with a population the size of Afghanistan, Iraq, and Syria combined. The United States might instead try to engineer the collapse of the Islamic Republic without invading, as it tried in Iraq in the 1990s. But unlike many Middle Eastern countries that have grown unstable in recent years, Iran is not an artificial creation of European colonialism but a millennia-old civilization whose nationalism runs deep. Iranians are not likely to respond to a major war with the United States by blaming their own leadership and trying to overthrow it. Even if they did, the most likely result would be a transition from clerical rule to a military dictatorship headed by the powerful Islamic Revolutionary Guard Corps. In the worst case, internal collapse would lead to civil war, just as it has with several of Iran’s neighbors, potentially creating terrorist safe havens and enormous refugee flows. </w:t>
      </w:r>
      <w:r w:rsidRPr="00457B99">
        <w:rPr>
          <w:rStyle w:val="StyleUnderline"/>
        </w:rPr>
        <w:t xml:space="preserve">Even short of such worst-case scenarios, any war with Iran would tie down the United States in yet another Middle Eastern conflict for years to come. The war and its aftermath would likely cost hundreds of billions of dollars and hobble not just Trump but future U.S. presidents. Such a commitment would mean the end of the United States’ purported shift to great-power competition with Russia and China. </w:t>
      </w:r>
      <w:r w:rsidRPr="00457B99">
        <w:rPr>
          <w:sz w:val="16"/>
        </w:rPr>
        <w:t xml:space="preserve">Most likely, </w:t>
      </w:r>
      <w:r w:rsidRPr="00457B99">
        <w:rPr>
          <w:rStyle w:val="StyleUnderline"/>
        </w:rPr>
        <w:t>all parties understand these dangers</w:t>
      </w:r>
      <w:r w:rsidRPr="00457B99">
        <w:rPr>
          <w:sz w:val="16"/>
        </w:rPr>
        <w:t xml:space="preserve">—not least the Iranian government, for which a war with the United States would be particularly catastrophic. And for this reason, both sides will continue to try to avoid an all-out war. </w:t>
      </w:r>
      <w:r w:rsidRPr="00457B99">
        <w:rPr>
          <w:rStyle w:val="Emphasis"/>
        </w:rPr>
        <w:t>But sometimes even wars that nobody wants still happen</w:t>
      </w:r>
      <w:r w:rsidRPr="00457B99">
        <w:rPr>
          <w:sz w:val="16"/>
        </w:rPr>
        <w:t>. The Trump administration and the Islamic Republic should tread much more carefully, lest they s</w:t>
      </w:r>
    </w:p>
    <w:p w14:paraId="513B8C7A" w14:textId="08C91ACF" w:rsidR="00F715C3" w:rsidRDefault="00F715C3" w:rsidP="00F715C3"/>
    <w:p w14:paraId="52FBDC67" w14:textId="5790F368" w:rsidR="00FD5194" w:rsidRPr="00477202" w:rsidRDefault="00FD5194" w:rsidP="00FD5194">
      <w:pPr>
        <w:pStyle w:val="Heading4"/>
      </w:pPr>
      <w:r>
        <w:t xml:space="preserve">E. </w:t>
      </w:r>
      <w:r w:rsidRPr="00477202">
        <w:t>Turns the case – Houthis are a bajillion times worse than the Saudis.</w:t>
      </w:r>
    </w:p>
    <w:p w14:paraId="2343388E" w14:textId="77777777" w:rsidR="00FD5194" w:rsidRPr="00477202" w:rsidRDefault="00FD5194" w:rsidP="00FD5194">
      <w:pPr>
        <w:rPr>
          <w:rFonts w:cs="Calibri"/>
          <w:sz w:val="16"/>
        </w:rPr>
      </w:pPr>
      <w:r w:rsidRPr="00477202">
        <w:rPr>
          <w:rFonts w:cs="Calibri"/>
          <w:sz w:val="16"/>
        </w:rPr>
        <w:t xml:space="preserve">Evelyn </w:t>
      </w:r>
      <w:r w:rsidRPr="00477202">
        <w:rPr>
          <w:rFonts w:cs="Calibri"/>
          <w:b/>
          <w:bCs/>
          <w:u w:val="single"/>
        </w:rPr>
        <w:t>Gordon 1-30</w:t>
      </w:r>
      <w:r w:rsidRPr="00477202">
        <w:rPr>
          <w:rFonts w:cs="Calibri"/>
          <w:sz w:val="16"/>
        </w:rPr>
        <w:t>-19 [Israeli journalist and commentator, former reporter for the Jerusalem Post, BA Princeton], "Backing the Saudis in Yemen is right, strategically and morally," JNS.org, https://www.jns.org/opinion/backing-the-saudis-in-yemen-is-right-strategically-and-morally/</w:t>
      </w:r>
    </w:p>
    <w:p w14:paraId="64DD70F5" w14:textId="77777777" w:rsidR="00FD5194" w:rsidRPr="00477202" w:rsidRDefault="00FD5194" w:rsidP="00FD5194">
      <w:pPr>
        <w:rPr>
          <w:rFonts w:cs="Calibri"/>
          <w:sz w:val="16"/>
        </w:rPr>
      </w:pPr>
      <w:r w:rsidRPr="00477202">
        <w:rPr>
          <w:rFonts w:cs="Calibri"/>
          <w:sz w:val="16"/>
        </w:rPr>
        <w:t xml:space="preserve">Still, how can America possibly support a coalition that’s committing gross human-rights violations in Yemen? The answer is easy: </w:t>
      </w:r>
      <w:r w:rsidRPr="00477202">
        <w:rPr>
          <w:rFonts w:cs="Calibri"/>
          <w:b/>
          <w:u w:val="single"/>
        </w:rPr>
        <w:t>Horrible as Riyadh’s behavior is, the Houthis are worse</w:t>
      </w:r>
      <w:r w:rsidRPr="00477202">
        <w:rPr>
          <w:rFonts w:cs="Calibri"/>
          <w:sz w:val="16"/>
        </w:rPr>
        <w:t xml:space="preserve">. Thus </w:t>
      </w:r>
      <w:r w:rsidRPr="00477202">
        <w:rPr>
          <w:rFonts w:cs="Calibri"/>
          <w:b/>
          <w:u w:val="single"/>
        </w:rPr>
        <w:t xml:space="preserve">by ending support for the Saudi coalition, American would </w:t>
      </w:r>
      <w:r w:rsidRPr="00477202">
        <w:rPr>
          <w:rFonts w:cs="Calibri"/>
          <w:b/>
          <w:iCs/>
          <w:u w:val="single"/>
          <w:bdr w:val="single" w:sz="8" w:space="0" w:color="auto"/>
        </w:rPr>
        <w:t>empower an even greater evil</w:t>
      </w:r>
      <w:r w:rsidRPr="00477202">
        <w:rPr>
          <w:rFonts w:cs="Calibri"/>
          <w:sz w:val="16"/>
        </w:rPr>
        <w:t>.</w:t>
      </w:r>
    </w:p>
    <w:p w14:paraId="1E434AE3" w14:textId="77777777" w:rsidR="00FD5194" w:rsidRPr="00477202" w:rsidRDefault="00FD5194" w:rsidP="00FD5194">
      <w:pPr>
        <w:rPr>
          <w:rFonts w:cs="Calibri"/>
          <w:sz w:val="16"/>
        </w:rPr>
      </w:pPr>
      <w:r w:rsidRPr="00477202">
        <w:rPr>
          <w:rFonts w:cs="Calibri"/>
          <w:b/>
          <w:u w:val="single"/>
        </w:rPr>
        <w:t>A perfect example is the issue of child soldiers</w:t>
      </w:r>
      <w:r w:rsidRPr="00477202">
        <w:rPr>
          <w:rFonts w:cs="Calibri"/>
          <w:sz w:val="16"/>
        </w:rPr>
        <w:t>. The New York Times ran a front-page story last month accusing the Saudis of using Sudanese child soldiers in Yemen. Though it didn’t provide many hard numbers, it implied that there could well be several thousand such soldiers. This is incontrovertibly bad.</w:t>
      </w:r>
    </w:p>
    <w:p w14:paraId="169C9ED0" w14:textId="77777777" w:rsidR="00FD5194" w:rsidRPr="00477202" w:rsidRDefault="00FD5194" w:rsidP="00FD5194">
      <w:pPr>
        <w:rPr>
          <w:rFonts w:cs="Calibri"/>
          <w:sz w:val="16"/>
        </w:rPr>
      </w:pPr>
      <w:r w:rsidRPr="00477202">
        <w:rPr>
          <w:rFonts w:cs="Calibri"/>
          <w:sz w:val="16"/>
        </w:rPr>
        <w:t xml:space="preserve">But what the Times carefully concealed from its readers is that the Saudis’ use of child soldiers pales before that of the Houthis. According to an Associated Press report earlier that month, </w:t>
      </w:r>
      <w:r w:rsidRPr="00477202">
        <w:rPr>
          <w:rFonts w:cs="Calibri"/>
          <w:b/>
          <w:u w:val="single"/>
        </w:rPr>
        <w:t>the Houthis openly admit to employing a whopping 18,000 child soldiers</w:t>
      </w:r>
      <w:r w:rsidRPr="00477202">
        <w:rPr>
          <w:rFonts w:cs="Calibri"/>
          <w:sz w:val="16"/>
        </w:rPr>
        <w:t>.</w:t>
      </w:r>
    </w:p>
    <w:p w14:paraId="11855BD2" w14:textId="77777777" w:rsidR="00FD5194" w:rsidRPr="00477202" w:rsidRDefault="00FD5194" w:rsidP="00FD5194">
      <w:pPr>
        <w:rPr>
          <w:rFonts w:cs="Calibri"/>
          <w:sz w:val="16"/>
        </w:rPr>
      </w:pPr>
      <w:r w:rsidRPr="00477202">
        <w:rPr>
          <w:rFonts w:cs="Calibri"/>
          <w:sz w:val="16"/>
        </w:rPr>
        <w:t xml:space="preserve">Moreover, while the Saudis are taking boys aged 14 to 17, </w:t>
      </w:r>
      <w:r w:rsidRPr="00477202">
        <w:rPr>
          <w:rFonts w:cs="Calibri"/>
          <w:b/>
          <w:u w:val="single"/>
        </w:rPr>
        <w:t>the Houthis are using children as young as 10</w:t>
      </w:r>
      <w:r w:rsidRPr="00477202">
        <w:rPr>
          <w:rFonts w:cs="Calibri"/>
          <w:sz w:val="16"/>
        </w:rPr>
        <w:t xml:space="preserve">. And while the Saudis are recruiting their impoverished volunteers by offering pay sufficient to make their families permanently self-supporting (assuming the returning veterans invest it, as most do, in profit-making ventures like cattle or shops), </w:t>
      </w:r>
      <w:r w:rsidRPr="00477202">
        <w:rPr>
          <w:rFonts w:cs="Calibri"/>
          <w:b/>
          <w:u w:val="single"/>
        </w:rPr>
        <w:t xml:space="preserve">the Houthis </w:t>
      </w:r>
      <w:r w:rsidRPr="00477202">
        <w:rPr>
          <w:rFonts w:cs="Calibri"/>
          <w:sz w:val="16"/>
        </w:rPr>
        <w:t xml:space="preserve">use other tactics: They </w:t>
      </w:r>
      <w:r w:rsidRPr="00477202">
        <w:rPr>
          <w:rFonts w:cs="Calibri"/>
          <w:b/>
          <w:u w:val="single"/>
        </w:rPr>
        <w:t>kidnap children outright, coerce them to enlist in exchange for a relative’s freedom from jail, or force poor parents to choose between “volunteering” their child and making an unaffordable cash contribution to the war effort. Parents who resist are shot</w:t>
      </w:r>
      <w:r w:rsidRPr="00477202">
        <w:rPr>
          <w:rFonts w:cs="Calibri"/>
          <w:sz w:val="16"/>
        </w:rPr>
        <w:t>.</w:t>
      </w:r>
    </w:p>
    <w:p w14:paraId="44203AFD" w14:textId="77777777" w:rsidR="00FD5194" w:rsidRPr="00477202" w:rsidRDefault="00FD5194" w:rsidP="00FD5194">
      <w:pPr>
        <w:rPr>
          <w:rFonts w:cs="Calibri"/>
        </w:rPr>
      </w:pPr>
      <w:r w:rsidRPr="00477202">
        <w:rPr>
          <w:rFonts w:cs="Calibri"/>
          <w:sz w:val="16"/>
        </w:rPr>
        <w:t xml:space="preserve">In short, </w:t>
      </w:r>
      <w:r w:rsidRPr="00477202">
        <w:rPr>
          <w:rFonts w:cs="Calibri"/>
          <w:b/>
          <w:u w:val="single"/>
        </w:rPr>
        <w:t xml:space="preserve">bad as the Saudis’ human-rights violations are, </w:t>
      </w:r>
      <w:r w:rsidRPr="00477202">
        <w:rPr>
          <w:rFonts w:cs="Calibri"/>
          <w:b/>
          <w:iCs/>
          <w:u w:val="single"/>
          <w:bdr w:val="single" w:sz="8" w:space="0" w:color="auto"/>
        </w:rPr>
        <w:t>the Houthis’ violations are far worse</w:t>
      </w:r>
      <w:r w:rsidRPr="00477202">
        <w:rPr>
          <w:rFonts w:cs="Calibri"/>
          <w:sz w:val="16"/>
        </w:rPr>
        <w:t xml:space="preserve">. And </w:t>
      </w:r>
      <w:r w:rsidRPr="00477202">
        <w:rPr>
          <w:rFonts w:cs="Calibri"/>
          <w:b/>
          <w:u w:val="single"/>
        </w:rPr>
        <w:t xml:space="preserve">by ending support for the Saudi coalition, the Senate would </w:t>
      </w:r>
      <w:r w:rsidRPr="00477202">
        <w:rPr>
          <w:rFonts w:cs="Calibri"/>
          <w:b/>
          <w:iCs/>
          <w:u w:val="single"/>
          <w:bdr w:val="single" w:sz="8" w:space="0" w:color="auto"/>
        </w:rPr>
        <w:t>consign Yemen to the barbarous rule</w:t>
      </w:r>
      <w:r w:rsidRPr="00477202">
        <w:rPr>
          <w:rFonts w:cs="Calibri"/>
          <w:b/>
          <w:u w:val="single"/>
        </w:rPr>
        <w:t xml:space="preserve"> of those very same Houthis</w:t>
      </w:r>
      <w:r w:rsidRPr="00477202">
        <w:rPr>
          <w:rFonts w:cs="Calibri"/>
          <w:sz w:val="16"/>
        </w:rPr>
        <w:t>.</w:t>
      </w:r>
    </w:p>
    <w:p w14:paraId="2616317F" w14:textId="23053704" w:rsidR="0079301A" w:rsidRDefault="0079301A" w:rsidP="00F715C3"/>
    <w:p w14:paraId="4D3F01C2" w14:textId="5C448C16" w:rsidR="0035415A" w:rsidRDefault="0035415A" w:rsidP="0035415A">
      <w:pPr>
        <w:pStyle w:val="Heading3"/>
      </w:pPr>
      <w:r>
        <w:t>2NC U</w:t>
      </w:r>
      <w:r w:rsidR="00E149E1">
        <w:t>/L</w:t>
      </w:r>
      <w:r>
        <w:t xml:space="preserve">- Deterrence </w:t>
      </w:r>
    </w:p>
    <w:p w14:paraId="05334726" w14:textId="242D57DE" w:rsidR="0035415A" w:rsidRDefault="0035415A" w:rsidP="0035415A"/>
    <w:p w14:paraId="7A909EBC" w14:textId="69D8DB64" w:rsidR="00E149E1" w:rsidRDefault="00E149E1" w:rsidP="00E149E1">
      <w:pPr>
        <w:pStyle w:val="Heading4"/>
      </w:pPr>
      <w:r>
        <w:t xml:space="preserve">In the SQ climate the plan would be perceived as appeasing Iran- they will watch the vote closely </w:t>
      </w:r>
    </w:p>
    <w:p w14:paraId="6E0498E3" w14:textId="77777777" w:rsidR="00E149E1" w:rsidRPr="00477202" w:rsidRDefault="00E149E1" w:rsidP="00E149E1">
      <w:r w:rsidRPr="00D5394E">
        <w:rPr>
          <w:rStyle w:val="Style13ptBold"/>
        </w:rPr>
        <w:t>Sen. Cotton 6-20</w:t>
      </w:r>
      <w:r w:rsidRPr="00477202">
        <w:t>-19 https://www.cotton.senate.gov/?p=blog&amp;id=1162</w:t>
      </w:r>
    </w:p>
    <w:p w14:paraId="416A4030" w14:textId="77777777" w:rsidR="00E149E1" w:rsidRPr="000940B0" w:rsidRDefault="00E149E1" w:rsidP="00E149E1">
      <w:pPr>
        <w:rPr>
          <w:rStyle w:val="StyleUnderline"/>
        </w:rPr>
      </w:pPr>
      <w:r w:rsidRPr="000940B0">
        <w:rPr>
          <w:rStyle w:val="StyleUnderline"/>
        </w:rPr>
        <w:t>There's been a lot of confusion and outright misinformation about</w:t>
      </w:r>
      <w:r w:rsidRPr="00D5394E">
        <w:rPr>
          <w:sz w:val="16"/>
        </w:rPr>
        <w:t xml:space="preserve"> some proposed </w:t>
      </w:r>
      <w:r w:rsidRPr="000940B0">
        <w:rPr>
          <w:rStyle w:val="StyleUnderline"/>
        </w:rPr>
        <w:t>arms sales to</w:t>
      </w:r>
      <w:r w:rsidRPr="00D5394E">
        <w:rPr>
          <w:sz w:val="16"/>
        </w:rPr>
        <w:t xml:space="preserve"> our Gulf partners, specifically </w:t>
      </w:r>
      <w:r w:rsidRPr="000940B0">
        <w:rPr>
          <w:rStyle w:val="StyleUnderline"/>
        </w:rPr>
        <w:t>Saudi Arabia</w:t>
      </w:r>
      <w:r w:rsidRPr="00D5394E">
        <w:rPr>
          <w:sz w:val="16"/>
        </w:rPr>
        <w:t xml:space="preserve"> and the United Arab Emirates. I'm grateful for the opportunity this morning to clear up a few things, especially considering the current high stakes in the region. As many of you probably have heard, the Islamic Republic of </w:t>
      </w:r>
      <w:r w:rsidRPr="000940B0">
        <w:rPr>
          <w:rStyle w:val="StyleUnderline"/>
        </w:rPr>
        <w:t>Iran</w:t>
      </w:r>
      <w:r w:rsidRPr="00D5394E">
        <w:rPr>
          <w:sz w:val="16"/>
        </w:rPr>
        <w:t xml:space="preserve"> just </w:t>
      </w:r>
      <w:r w:rsidRPr="000940B0">
        <w:rPr>
          <w:rStyle w:val="StyleUnderline"/>
        </w:rPr>
        <w:t>this morning</w:t>
      </w:r>
      <w:r w:rsidRPr="00D5394E">
        <w:rPr>
          <w:sz w:val="16"/>
        </w:rPr>
        <w:t xml:space="preserve"> has </w:t>
      </w:r>
      <w:r w:rsidRPr="000940B0">
        <w:rPr>
          <w:rStyle w:val="StyleUnderline"/>
        </w:rPr>
        <w:t>shot down an American surveillance aircraft</w:t>
      </w:r>
      <w:r w:rsidRPr="00D5394E">
        <w:rPr>
          <w:sz w:val="16"/>
        </w:rPr>
        <w:t xml:space="preserve"> over the Strait of Hormuz. Yet </w:t>
      </w:r>
      <w:r w:rsidRPr="000940B0">
        <w:rPr>
          <w:rStyle w:val="StyleUnderline"/>
        </w:rPr>
        <w:t>an</w:t>
      </w:r>
      <w:r w:rsidRPr="00D5394E">
        <w:rPr>
          <w:sz w:val="16"/>
        </w:rPr>
        <w:t xml:space="preserve">other </w:t>
      </w:r>
      <w:r w:rsidRPr="000940B0">
        <w:rPr>
          <w:rStyle w:val="StyleUnderline"/>
        </w:rPr>
        <w:t>act of reckless unprovoked aggression</w:t>
      </w:r>
      <w:r w:rsidRPr="00D5394E">
        <w:rPr>
          <w:sz w:val="16"/>
        </w:rPr>
        <w:t xml:space="preserve"> targeting lawful behavior on the high seas and in the skies. Now, I know that </w:t>
      </w:r>
      <w:r w:rsidRPr="000940B0">
        <w:rPr>
          <w:rStyle w:val="StyleUnderline"/>
        </w:rPr>
        <w:t>for some</w:t>
      </w:r>
      <w:r w:rsidRPr="00D5394E">
        <w:rPr>
          <w:sz w:val="16"/>
        </w:rPr>
        <w:t xml:space="preserve"> of my colleagues here, </w:t>
      </w:r>
      <w:r w:rsidRPr="000940B0">
        <w:rPr>
          <w:rStyle w:val="StyleUnderline"/>
        </w:rPr>
        <w:t>Iranian acts of violence are always to be excused or are</w:t>
      </w:r>
      <w:r w:rsidRPr="00D5394E">
        <w:rPr>
          <w:sz w:val="16"/>
        </w:rPr>
        <w:t xml:space="preserve"> somehow always </w:t>
      </w:r>
      <w:r w:rsidRPr="000940B0">
        <w:rPr>
          <w:rStyle w:val="StyleUnderline"/>
        </w:rPr>
        <w:t>the fault of America</w:t>
      </w:r>
      <w:r w:rsidRPr="00D5394E">
        <w:rPr>
          <w:sz w:val="16"/>
        </w:rPr>
        <w:t xml:space="preserve"> and especially of the Trump administration, to which </w:t>
      </w:r>
      <w:r w:rsidRPr="000940B0">
        <w:rPr>
          <w:rStyle w:val="StyleUnderline"/>
        </w:rPr>
        <w:t>the only appropriate response is to continue to appease the Ayatollahs</w:t>
      </w:r>
      <w:r w:rsidRPr="00D5394E">
        <w:rPr>
          <w:sz w:val="16"/>
        </w:rPr>
        <w:t xml:space="preserve">, to send them pallets of cash as the last administration did, and give them billions of dollars in relief for sanctions. Essentially to say, "Pretty please, stop your acts of terroristic aggression and imperial ambition throughout the region." It's my duty to inform all those colleagues that </w:t>
      </w:r>
      <w:r w:rsidRPr="000940B0">
        <w:rPr>
          <w:rStyle w:val="StyleUnderline"/>
        </w:rPr>
        <w:t xml:space="preserve">this is dangerous and misguided </w:t>
      </w:r>
      <w:r w:rsidRPr="00D5394E">
        <w:rPr>
          <w:sz w:val="16"/>
        </w:rPr>
        <w:t xml:space="preserve">thinking. </w:t>
      </w:r>
      <w:r w:rsidRPr="000940B0">
        <w:rPr>
          <w:rStyle w:val="StyleUnderline"/>
        </w:rPr>
        <w:t>Iran,</w:t>
      </w:r>
      <w:r w:rsidRPr="00D5394E">
        <w:rPr>
          <w:sz w:val="16"/>
        </w:rPr>
        <w:t xml:space="preserve"> as it did in the mid-1980's, </w:t>
      </w:r>
      <w:r w:rsidRPr="000940B0">
        <w:rPr>
          <w:rStyle w:val="StyleUnderline"/>
        </w:rPr>
        <w:t xml:space="preserve">will meet American restraint with continued aggression. It'll </w:t>
      </w:r>
      <w:r w:rsidRPr="000940B0">
        <w:rPr>
          <w:rStyle w:val="Emphasis"/>
        </w:rPr>
        <w:t>watch the outcome of today's votes</w:t>
      </w:r>
      <w:r w:rsidRPr="000940B0">
        <w:rPr>
          <w:rStyle w:val="StyleUnderline"/>
        </w:rPr>
        <w:t xml:space="preserve">, in support for our friends in the Gulf, </w:t>
      </w:r>
      <w:r w:rsidRPr="000940B0">
        <w:rPr>
          <w:rStyle w:val="Emphasis"/>
        </w:rPr>
        <w:t>for signs of resolve or weakness</w:t>
      </w:r>
      <w:r w:rsidRPr="00D5394E">
        <w:rPr>
          <w:sz w:val="16"/>
        </w:rPr>
        <w:t xml:space="preserve">. </w:t>
      </w:r>
      <w:r w:rsidRPr="000940B0">
        <w:rPr>
          <w:rStyle w:val="StyleUnderline"/>
        </w:rPr>
        <w:t>I urge my fellow senators to send the right message</w:t>
      </w:r>
      <w:r w:rsidRPr="00D5394E">
        <w:rPr>
          <w:sz w:val="16"/>
        </w:rPr>
        <w:t xml:space="preserve"> to Tehran. </w:t>
      </w:r>
      <w:r w:rsidRPr="000940B0">
        <w:rPr>
          <w:rStyle w:val="StyleUnderline"/>
        </w:rPr>
        <w:t>The administration plans to sell</w:t>
      </w:r>
      <w:r w:rsidRPr="00D5394E">
        <w:rPr>
          <w:sz w:val="16"/>
        </w:rPr>
        <w:t xml:space="preserve"> roughly $8 billion in </w:t>
      </w:r>
      <w:r w:rsidRPr="000940B0">
        <w:rPr>
          <w:rStyle w:val="StyleUnderline"/>
        </w:rPr>
        <w:t>arms to our Gulf partners so they can defend themselves</w:t>
      </w:r>
      <w:r w:rsidRPr="00D5394E">
        <w:rPr>
          <w:sz w:val="16"/>
        </w:rPr>
        <w:t xml:space="preserve">-as well as the many thousands of Americans within their borders-all </w:t>
      </w:r>
      <w:r w:rsidRPr="000940B0">
        <w:rPr>
          <w:rStyle w:val="StyleUnderline"/>
        </w:rPr>
        <w:t xml:space="preserve">from Iranian aggression. Cancelling those sales would not only endanger Americans overseas </w:t>
      </w:r>
      <w:r w:rsidRPr="00D5394E">
        <w:rPr>
          <w:sz w:val="16"/>
        </w:rPr>
        <w:t xml:space="preserve">and deprive American industry of billions in exports, </w:t>
      </w:r>
      <w:r w:rsidRPr="000940B0">
        <w:rPr>
          <w:rStyle w:val="StyleUnderline"/>
        </w:rPr>
        <w:t xml:space="preserve">it would </w:t>
      </w:r>
      <w:r w:rsidRPr="000940B0">
        <w:rPr>
          <w:rStyle w:val="Emphasis"/>
        </w:rPr>
        <w:t>weaken some of the only countries</w:t>
      </w:r>
      <w:r w:rsidRPr="000940B0">
        <w:rPr>
          <w:rStyle w:val="StyleUnderline"/>
        </w:rPr>
        <w:t xml:space="preserve"> in a position to affectively resist Iran's violent rampage throughout the Middle East.</w:t>
      </w:r>
    </w:p>
    <w:p w14:paraId="5603E211" w14:textId="77777777" w:rsidR="00E149E1" w:rsidRPr="00477202" w:rsidRDefault="00E149E1" w:rsidP="0035415A"/>
    <w:p w14:paraId="1B3D1DDA" w14:textId="77777777" w:rsidR="0035415A" w:rsidRPr="00477202" w:rsidRDefault="0035415A" w:rsidP="0035415A">
      <w:pPr>
        <w:pStyle w:val="Heading4"/>
      </w:pPr>
      <w:r>
        <w:t xml:space="preserve">Recent attacks show Iran is desperate because US containment is working . Iran deal proves aff appeasement can rollback progress </w:t>
      </w:r>
    </w:p>
    <w:p w14:paraId="12AEEBA5" w14:textId="77777777" w:rsidR="0035415A" w:rsidRPr="00477202" w:rsidRDefault="0035415A" w:rsidP="0035415A">
      <w:r w:rsidRPr="00477202">
        <w:t>Former Sen</w:t>
      </w:r>
      <w:r w:rsidRPr="00374F9E">
        <w:rPr>
          <w:rStyle w:val="Style13ptBold"/>
        </w:rPr>
        <w:t>. D’Amato 6-20</w:t>
      </w:r>
      <w:r w:rsidRPr="00477202">
        <w:t xml:space="preserve">-19 </w:t>
      </w:r>
    </w:p>
    <w:p w14:paraId="5B92DC4D" w14:textId="77777777" w:rsidR="0035415A" w:rsidRPr="00B17C25" w:rsidRDefault="0035415A" w:rsidP="0035415A">
      <w:pPr>
        <w:rPr>
          <w:sz w:val="16"/>
        </w:rPr>
      </w:pPr>
      <w:r w:rsidRPr="00B17C25">
        <w:rPr>
          <w:sz w:val="16"/>
        </w:rPr>
        <w:t>(Alfonse M., Former Senator D’Amato served a distinguished 18-year career in the U.S. Senate, where he chaired the Senate Banking Committee and was a member of the Senate Appropriations and Finance Committees. While in the Senate, Mr. D’Amato also Chaired of the U.S. Commission on Cooperation and Security in Europe (CSCE), and served on the Senate Intelligence Committee.  https://www.newsmax.com/alfonsedamato/iran-hezbollah-yemen-syria/2019/06/20/id/921307/)</w:t>
      </w:r>
    </w:p>
    <w:p w14:paraId="2C1A5B21" w14:textId="77777777" w:rsidR="0035415A" w:rsidRPr="00477202" w:rsidRDefault="0035415A" w:rsidP="0035415A">
      <w:r w:rsidRPr="00B17C25">
        <w:rPr>
          <w:rStyle w:val="StyleUnderline"/>
        </w:rPr>
        <w:t>For decades</w:t>
      </w:r>
      <w:r w:rsidRPr="00B17C25">
        <w:rPr>
          <w:sz w:val="16"/>
        </w:rPr>
        <w:t xml:space="preserve"> now, </w:t>
      </w:r>
      <w:r w:rsidRPr="00B17C25">
        <w:rPr>
          <w:rStyle w:val="StyleUnderline"/>
        </w:rPr>
        <w:t>a major supporter and exporter of terrorism has been</w:t>
      </w:r>
      <w:r w:rsidRPr="00B17C25">
        <w:rPr>
          <w:sz w:val="16"/>
        </w:rPr>
        <w:t xml:space="preserve"> the radical Islamic dictatorship of </w:t>
      </w:r>
      <w:r w:rsidRPr="00B17C25">
        <w:rPr>
          <w:rStyle w:val="StyleUnderline"/>
        </w:rPr>
        <w:t>Iran.</w:t>
      </w:r>
      <w:r>
        <w:rPr>
          <w:rStyle w:val="StyleUnderline"/>
        </w:rPr>
        <w:t xml:space="preserve"> </w:t>
      </w:r>
      <w:r w:rsidRPr="00B17C25">
        <w:rPr>
          <w:sz w:val="16"/>
        </w:rPr>
        <w:t xml:space="preserve">The Iranian </w:t>
      </w:r>
      <w:r w:rsidRPr="00B17C25">
        <w:rPr>
          <w:rStyle w:val="StyleUnderline"/>
        </w:rPr>
        <w:t xml:space="preserve">ayatollahs </w:t>
      </w:r>
      <w:r w:rsidRPr="00B17C25">
        <w:rPr>
          <w:sz w:val="16"/>
        </w:rPr>
        <w:t>who hold their nation in a fanatical grip are</w:t>
      </w:r>
      <w:r w:rsidRPr="00B17C25">
        <w:rPr>
          <w:rStyle w:val="StyleUnderline"/>
        </w:rPr>
        <w:t xml:space="preserve"> desperate to cling to power and spread their hateful ideology</w:t>
      </w:r>
      <w:r w:rsidRPr="00B17C25">
        <w:rPr>
          <w:sz w:val="16"/>
        </w:rPr>
        <w:t xml:space="preserve">. They have </w:t>
      </w:r>
      <w:r w:rsidRPr="00B17C25">
        <w:rPr>
          <w:rStyle w:val="StyleUnderline"/>
        </w:rPr>
        <w:t>financed terrorist groups like Hezbollah</w:t>
      </w:r>
      <w:r w:rsidRPr="00B17C25">
        <w:rPr>
          <w:sz w:val="16"/>
        </w:rPr>
        <w:t xml:space="preserve"> which threaten Israeli security; they have </w:t>
      </w:r>
      <w:r w:rsidRPr="00B17C25">
        <w:rPr>
          <w:rStyle w:val="StyleUnderline"/>
        </w:rPr>
        <w:t>helped prop up</w:t>
      </w:r>
      <w:r w:rsidRPr="00B17C25">
        <w:rPr>
          <w:sz w:val="16"/>
        </w:rPr>
        <w:t xml:space="preserve"> the Syrian dictator Bashir </w:t>
      </w:r>
      <w:r w:rsidRPr="00B17C25">
        <w:rPr>
          <w:rStyle w:val="StyleUnderline"/>
        </w:rPr>
        <w:t>Assad;</w:t>
      </w:r>
      <w:r w:rsidRPr="00B17C25">
        <w:rPr>
          <w:sz w:val="16"/>
        </w:rPr>
        <w:t xml:space="preserve"> and they </w:t>
      </w:r>
      <w:r w:rsidRPr="00B17C25">
        <w:rPr>
          <w:rStyle w:val="StyleUnderline"/>
        </w:rPr>
        <w:t>have been behind the insurgent conflict in Yemen</w:t>
      </w:r>
      <w:r w:rsidRPr="00B17C25">
        <w:rPr>
          <w:sz w:val="16"/>
        </w:rPr>
        <w:t xml:space="preserve">. In each case Iran’s leadership has sown the seeds of violence and discord. </w:t>
      </w:r>
      <w:r w:rsidRPr="00B17C25">
        <w:rPr>
          <w:rStyle w:val="StyleUnderline"/>
        </w:rPr>
        <w:t>Added to this dangerous mix has been the threat</w:t>
      </w:r>
      <w:r w:rsidRPr="00B17C25">
        <w:rPr>
          <w:sz w:val="16"/>
        </w:rPr>
        <w:t xml:space="preserve"> from </w:t>
      </w:r>
      <w:r w:rsidRPr="00B17C25">
        <w:rPr>
          <w:rStyle w:val="StyleUnderline"/>
        </w:rPr>
        <w:t>Iran to develop nuclear weapons with which to further terrorize the world</w:t>
      </w:r>
      <w:r w:rsidRPr="00B17C25">
        <w:rPr>
          <w:sz w:val="16"/>
        </w:rPr>
        <w:t xml:space="preserve">. </w:t>
      </w:r>
      <w:r w:rsidRPr="00B17C25">
        <w:rPr>
          <w:rStyle w:val="StyleUnderline"/>
        </w:rPr>
        <w:t xml:space="preserve">The goal of Iran’s leaders has been clear: make Iran a nuclear power and thereby paralyze any effective measures against its aim to </w:t>
      </w:r>
      <w:r w:rsidRPr="00B17C25">
        <w:rPr>
          <w:rStyle w:val="Emphasis"/>
        </w:rPr>
        <w:t>dominate the Middle East</w:t>
      </w:r>
      <w:r w:rsidRPr="00B17C25">
        <w:rPr>
          <w:sz w:val="16"/>
        </w:rPr>
        <w:t xml:space="preserve">. </w:t>
      </w:r>
      <w:r w:rsidRPr="00B17C25">
        <w:rPr>
          <w:rStyle w:val="StyleUnderline"/>
        </w:rPr>
        <w:t>The response from Western powers was the toothless “Iran nuclear accor</w:t>
      </w:r>
      <w:r w:rsidRPr="00B17C25">
        <w:rPr>
          <w:sz w:val="16"/>
        </w:rPr>
        <w:t xml:space="preserve">d” which failed to even require adequate inspection of Iran’s nuclear facilities and gave the Iranian government billions of dollars in “sanctions relief.” The hope was that this appeasement would change Iran’s dangerous behavior, but </w:t>
      </w:r>
      <w:r w:rsidRPr="00B17C25">
        <w:rPr>
          <w:rStyle w:val="StyleUnderline"/>
        </w:rPr>
        <w:t>the result has been that the ayatollahs became even more emboldened and aggressive in promoting terrorism across the Middle East region.</w:t>
      </w:r>
      <w:r>
        <w:rPr>
          <w:rStyle w:val="StyleUnderline"/>
        </w:rPr>
        <w:t xml:space="preserve"> </w:t>
      </w:r>
      <w:r w:rsidRPr="00B17C25">
        <w:rPr>
          <w:rStyle w:val="StyleUnderline"/>
        </w:rPr>
        <w:t>What fundamentally changed the equation</w:t>
      </w:r>
      <w:r w:rsidRPr="00B17C25">
        <w:rPr>
          <w:sz w:val="16"/>
        </w:rPr>
        <w:t xml:space="preserve"> against Iran’s belligerence </w:t>
      </w:r>
      <w:r w:rsidRPr="00B17C25">
        <w:rPr>
          <w:rStyle w:val="StyleUnderline"/>
        </w:rPr>
        <w:t>was</w:t>
      </w:r>
      <w:r w:rsidRPr="00B17C25">
        <w:rPr>
          <w:sz w:val="16"/>
        </w:rPr>
        <w:t xml:space="preserve"> President </w:t>
      </w:r>
      <w:r w:rsidRPr="00B17C25">
        <w:rPr>
          <w:rStyle w:val="StyleUnderline"/>
        </w:rPr>
        <w:t>Trump’s decision to withdraw</w:t>
      </w:r>
      <w:r w:rsidRPr="00B17C25">
        <w:rPr>
          <w:sz w:val="16"/>
        </w:rPr>
        <w:t xml:space="preserve"> from the ineffective Iran nuclear deal and impose “maximum pressure” against the Iranian government. Tough new sanctions included tightened financial and banking restrictions and a strict prohibition against Iranian oil exports. The result has been a dramatic decline in Iran’s oil export revenue, as its oil exports dropped by 80%. The effect of this sanction pressure has been to significantly weaken Iran’s financial position. Iran today is an economic basket case with a stagnant economy and high inflation. It’s people — especially young Iranians — are restive and unsatisfied with their government. The old “death to America” chants ring hollow on ordinary citizens struggling to scrape out a living in a failing economy. For Iran’s proxy terror groups like Hezbollah, the fall-off in financial support from Iran has been a major hit. Hezbollah’s military capabilities have been seriously eroded: its soldiers aren’t getting paid, crimping their enthusiasm to launch military strikes against Israel. And in Yemen there are signs the Iranian-backed insurgency is looking for a way to end the conflict there. </w:t>
      </w:r>
      <w:r w:rsidRPr="00B17C25">
        <w:rPr>
          <w:rStyle w:val="StyleUnderline"/>
        </w:rPr>
        <w:t xml:space="preserve">Iran’s diminished war-making capacity has the potential to move the Middle East towards a more stable, peaceful future, </w:t>
      </w:r>
      <w:r w:rsidRPr="00B17C25">
        <w:rPr>
          <w:rStyle w:val="Emphasis"/>
        </w:rPr>
        <w:t>but only if the U.S. and other nations stay the course</w:t>
      </w:r>
      <w:r w:rsidRPr="00B17C25">
        <w:rPr>
          <w:sz w:val="16"/>
        </w:rPr>
        <w:t xml:space="preserve"> with tightened economic and military pressure on Iran. While I believe that President Trump does not want war with Iran, I agree that </w:t>
      </w:r>
      <w:r w:rsidRPr="00B17C25">
        <w:rPr>
          <w:rStyle w:val="StyleUnderline"/>
        </w:rPr>
        <w:t xml:space="preserve">the only way to change Iran’s behavior is to starve its treasury and </w:t>
      </w:r>
      <w:r w:rsidRPr="00B17C25">
        <w:rPr>
          <w:rStyle w:val="Emphasis"/>
        </w:rPr>
        <w:t>contain its military aggression.</w:t>
      </w:r>
      <w:r>
        <w:rPr>
          <w:rStyle w:val="Emphasis"/>
        </w:rPr>
        <w:t xml:space="preserve"> </w:t>
      </w:r>
      <w:r w:rsidRPr="00B17C25">
        <w:rPr>
          <w:sz w:val="16"/>
        </w:rPr>
        <w:t xml:space="preserve">On that score, the </w:t>
      </w:r>
      <w:r w:rsidRPr="00B17C25">
        <w:rPr>
          <w:rStyle w:val="StyleUnderline"/>
        </w:rPr>
        <w:t>recent attacks on oil tankers</w:t>
      </w:r>
      <w:r w:rsidRPr="00B17C25">
        <w:rPr>
          <w:sz w:val="16"/>
        </w:rPr>
        <w:t xml:space="preserve"> near Iran </w:t>
      </w:r>
      <w:r w:rsidRPr="00B17C25">
        <w:rPr>
          <w:rStyle w:val="StyleUnderline"/>
        </w:rPr>
        <w:t>prove the point</w:t>
      </w:r>
      <w:r w:rsidRPr="00B17C25">
        <w:rPr>
          <w:sz w:val="16"/>
        </w:rPr>
        <w:t xml:space="preserve">. The </w:t>
      </w:r>
      <w:r w:rsidRPr="00B17C25">
        <w:rPr>
          <w:rStyle w:val="StyleUnderline"/>
        </w:rPr>
        <w:t>evidence Iran undertook these attacks is overwhelming</w:t>
      </w:r>
      <w:r w:rsidRPr="00B17C25">
        <w:rPr>
          <w:sz w:val="16"/>
        </w:rPr>
        <w:t xml:space="preserve">. U.S. surveillance video clearly shows an Iranian gunboat removing an undetonated mine from one of the stricken tankers. </w:t>
      </w:r>
      <w:r w:rsidRPr="00B17C25">
        <w:rPr>
          <w:rStyle w:val="StyleUnderline"/>
        </w:rPr>
        <w:t>These brazen actions</w:t>
      </w:r>
      <w:r w:rsidRPr="00B17C25">
        <w:rPr>
          <w:sz w:val="16"/>
        </w:rPr>
        <w:t xml:space="preserve"> and Iran’s shooting down of an American drone aircraft over the critical Strait of Hormuz shipping lanes </w:t>
      </w:r>
      <w:r w:rsidRPr="00B17C25">
        <w:rPr>
          <w:rStyle w:val="StyleUnderline"/>
        </w:rPr>
        <w:t>prove just how desperate Iran is to</w:t>
      </w:r>
      <w:r w:rsidRPr="00B17C25">
        <w:rPr>
          <w:sz w:val="16"/>
        </w:rPr>
        <w:t xml:space="preserve"> destabilize oil transport and </w:t>
      </w:r>
      <w:r w:rsidRPr="00B17C25">
        <w:rPr>
          <w:rStyle w:val="StyleUnderline"/>
        </w:rPr>
        <w:t>weaken international resolve</w:t>
      </w:r>
      <w:r w:rsidRPr="00B17C25">
        <w:rPr>
          <w:sz w:val="16"/>
        </w:rPr>
        <w:t xml:space="preserve"> on Iranian sanctions. </w:t>
      </w:r>
      <w:r w:rsidRPr="00B17C25">
        <w:rPr>
          <w:rStyle w:val="Emphasis"/>
        </w:rPr>
        <w:t>The result has been just the opposite</w:t>
      </w:r>
      <w:r w:rsidRPr="00B17C25">
        <w:rPr>
          <w:sz w:val="16"/>
        </w:rPr>
        <w:t xml:space="preserve">. </w:t>
      </w:r>
      <w:r w:rsidRPr="00B17C25">
        <w:rPr>
          <w:rStyle w:val="StyleUnderline"/>
        </w:rPr>
        <w:t>The international community is united in its defense of free navigation</w:t>
      </w:r>
      <w:r w:rsidRPr="00B17C25">
        <w:rPr>
          <w:sz w:val="16"/>
        </w:rPr>
        <w:t xml:space="preserve">, and the oil tanker attacks didn’t create even a blip on world oil prices. </w:t>
      </w:r>
      <w:r w:rsidRPr="00B17C25">
        <w:rPr>
          <w:rStyle w:val="StyleUnderline"/>
        </w:rPr>
        <w:t>That should give Iran’s leaders real pause</w:t>
      </w:r>
      <w:r w:rsidRPr="00B17C25">
        <w:rPr>
          <w:sz w:val="16"/>
        </w:rPr>
        <w:t xml:space="preserve">, as </w:t>
      </w:r>
      <w:r w:rsidRPr="00B17C25">
        <w:rPr>
          <w:rStyle w:val="StyleUnderline"/>
        </w:rPr>
        <w:t>it shows that the old battle plan of interfering with oil shipments is no longer apt</w:t>
      </w:r>
      <w:r w:rsidRPr="00B17C25">
        <w:rPr>
          <w:sz w:val="16"/>
        </w:rPr>
        <w:t>. The world today is literally awash in oil, and oil prices are at historic lows.</w:t>
      </w:r>
    </w:p>
    <w:p w14:paraId="0A26BCB6" w14:textId="77777777" w:rsidR="0035415A" w:rsidRPr="00477202" w:rsidRDefault="0035415A" w:rsidP="0035415A"/>
    <w:p w14:paraId="22D46A1A" w14:textId="77777777" w:rsidR="00CB4805" w:rsidRPr="00477202" w:rsidRDefault="00CB4805" w:rsidP="00CB4805"/>
    <w:p w14:paraId="49F73705" w14:textId="77777777" w:rsidR="00CB4805" w:rsidRPr="00477202" w:rsidRDefault="00CB4805" w:rsidP="00CB4805">
      <w:pPr>
        <w:pStyle w:val="Heading4"/>
      </w:pPr>
      <w:r>
        <w:t xml:space="preserve">US strategy is working because it exerts maximum pressure- any blink will be exploited </w:t>
      </w:r>
    </w:p>
    <w:p w14:paraId="2C0690E9" w14:textId="77777777" w:rsidR="00CB4805" w:rsidRPr="00477202" w:rsidRDefault="00CB4805" w:rsidP="00CB4805">
      <w:r w:rsidRPr="008A14F8">
        <w:rPr>
          <w:rStyle w:val="Style13ptBold"/>
        </w:rPr>
        <w:t>Adesnik 6-15</w:t>
      </w:r>
      <w:r w:rsidRPr="00477202">
        <w:t>-20</w:t>
      </w:r>
    </w:p>
    <w:p w14:paraId="12F2092C" w14:textId="77777777" w:rsidR="00CB4805" w:rsidRPr="008A14F8" w:rsidRDefault="00CB4805" w:rsidP="00CB4805">
      <w:pPr>
        <w:rPr>
          <w:sz w:val="16"/>
        </w:rPr>
      </w:pPr>
      <w:r w:rsidRPr="008A14F8">
        <w:rPr>
          <w:sz w:val="16"/>
        </w:rPr>
        <w:t>(David Adesnik is director of research at the Foundation for Defense of Democracies, a Washington-based nonpartisan research institute focused on national security and foreign policy, https://www.foxnews.com/opinion/david-adesnik-trump-should-get-tougher-with-iran-after-it-attacks-oil-tankers)</w:t>
      </w:r>
    </w:p>
    <w:p w14:paraId="6A569E3F" w14:textId="77777777" w:rsidR="00CB4805" w:rsidRPr="008A14F8" w:rsidRDefault="00CB4805" w:rsidP="00CB4805">
      <w:pPr>
        <w:rPr>
          <w:rStyle w:val="StyleUnderline"/>
        </w:rPr>
      </w:pPr>
      <w:r w:rsidRPr="008A14F8">
        <w:rPr>
          <w:sz w:val="16"/>
        </w:rPr>
        <w:t xml:space="preserve">President </w:t>
      </w:r>
      <w:r w:rsidRPr="00B17C25">
        <w:rPr>
          <w:rStyle w:val="StyleUnderline"/>
        </w:rPr>
        <w:t>Trump had tough words for the leaders of Iran</w:t>
      </w:r>
      <w:r w:rsidRPr="008A14F8">
        <w:rPr>
          <w:sz w:val="16"/>
        </w:rPr>
        <w:t xml:space="preserve"> on Friday, saying on “Fox &amp; Friends” that they are responsible for explosions that heavily damaged two oil tankers in the Gulf of Oman on Thursday. Now </w:t>
      </w:r>
      <w:r w:rsidRPr="00B17C25">
        <w:rPr>
          <w:rStyle w:val="StyleUnderline"/>
        </w:rPr>
        <w:t>the president needs to back up his words with action</w:t>
      </w:r>
      <w:r w:rsidRPr="008A14F8">
        <w:rPr>
          <w:sz w:val="16"/>
        </w:rPr>
        <w:t xml:space="preserve"> to send the revolutionary Islamist leaders in Tehran a message they won’t forget. </w:t>
      </w:r>
      <w:r w:rsidRPr="00B17C25">
        <w:rPr>
          <w:rStyle w:val="StyleUnderline"/>
        </w:rPr>
        <w:t xml:space="preserve">Iran’s radical regime will </w:t>
      </w:r>
      <w:r w:rsidRPr="00B17C25">
        <w:rPr>
          <w:rStyle w:val="Emphasis"/>
        </w:rPr>
        <w:t>exploit American weakness</w:t>
      </w:r>
      <w:r w:rsidRPr="008A14F8">
        <w:rPr>
          <w:sz w:val="16"/>
        </w:rPr>
        <w:t xml:space="preserve">, </w:t>
      </w:r>
      <w:r w:rsidRPr="00B17C25">
        <w:rPr>
          <w:rStyle w:val="StyleUnderline"/>
        </w:rPr>
        <w:t xml:space="preserve">but it has a history of </w:t>
      </w:r>
      <w:r w:rsidRPr="00B17C25">
        <w:rPr>
          <w:rStyle w:val="Emphasis"/>
        </w:rPr>
        <w:t>retreating when confronted by strength</w:t>
      </w:r>
      <w:r w:rsidRPr="008A14F8">
        <w:rPr>
          <w:sz w:val="16"/>
        </w:rPr>
        <w:t>.</w:t>
      </w:r>
      <w:r w:rsidRPr="00B17C25">
        <w:rPr>
          <w:rStyle w:val="StyleUnderline"/>
        </w:rPr>
        <w:t xml:space="preserve"> If</w:t>
      </w:r>
      <w:r w:rsidRPr="008A14F8">
        <w:rPr>
          <w:sz w:val="16"/>
        </w:rPr>
        <w:t xml:space="preserve"> President </w:t>
      </w:r>
      <w:r w:rsidRPr="00B17C25">
        <w:rPr>
          <w:rStyle w:val="StyleUnderline"/>
        </w:rPr>
        <w:t>Trump fails</w:t>
      </w:r>
      <w:r w:rsidRPr="008A14F8">
        <w:rPr>
          <w:sz w:val="16"/>
        </w:rPr>
        <w:t xml:space="preserve"> to make Iran pay a price for its terrorist attack on the tankers, </w:t>
      </w:r>
      <w:r w:rsidRPr="00B17C25">
        <w:rPr>
          <w:rStyle w:val="Emphasis"/>
        </w:rPr>
        <w:t>Iran will be emboldened to launch even more attacks</w:t>
      </w:r>
      <w:r w:rsidRPr="008A14F8">
        <w:rPr>
          <w:sz w:val="16"/>
        </w:rPr>
        <w:t xml:space="preserve"> – </w:t>
      </w:r>
      <w:r w:rsidRPr="00B17C25">
        <w:rPr>
          <w:rStyle w:val="StyleUnderline"/>
        </w:rPr>
        <w:t>not just on tankers, but elsewhere in the Middle East</w:t>
      </w:r>
      <w:r w:rsidRPr="008A14F8">
        <w:rPr>
          <w:sz w:val="16"/>
        </w:rPr>
        <w:t xml:space="preserve">. </w:t>
      </w:r>
      <w:r w:rsidRPr="00B17C25">
        <w:rPr>
          <w:rStyle w:val="StyleUnderline"/>
        </w:rPr>
        <w:t>The U.S. does not need to strike Iran militarily</w:t>
      </w:r>
      <w:r w:rsidRPr="008A14F8">
        <w:rPr>
          <w:sz w:val="16"/>
        </w:rPr>
        <w:t xml:space="preserve"> at this time. </w:t>
      </w:r>
      <w:r w:rsidRPr="00B17C25">
        <w:rPr>
          <w:rStyle w:val="StyleUnderline"/>
        </w:rPr>
        <w:t xml:space="preserve">But America needs to stand firm, using sanctions and </w:t>
      </w:r>
      <w:r w:rsidRPr="00B17C25">
        <w:rPr>
          <w:rStyle w:val="Emphasis"/>
        </w:rPr>
        <w:t>other tools</w:t>
      </w:r>
      <w:r w:rsidRPr="008A14F8">
        <w:rPr>
          <w:sz w:val="16"/>
        </w:rPr>
        <w:t xml:space="preserve"> at our disposal and not taking the possibility of military action off the table. Our strategy should focus on tightening the economic chokehold now weakening the Islamic Republic. We can keep pushing harder to cut off Iran’s oil exports as well as going after other kinds of exports. We can also put pressure on Syria, so Iran has to spend billions of dollars more to prop up the brutal pro-Tehran regime in Damascus in its civil war. </w:t>
      </w:r>
      <w:r w:rsidRPr="00B17C25">
        <w:rPr>
          <w:rStyle w:val="StyleUnderline"/>
        </w:rPr>
        <w:t>If and only if the radicals in Tehran recognize that their regime is on the brink of collapse will they come back to the table</w:t>
      </w:r>
      <w:r w:rsidRPr="008A14F8">
        <w:rPr>
          <w:sz w:val="16"/>
        </w:rPr>
        <w:t xml:space="preserve"> and negotiate a deal to dismantle their nuclear program and stop their terror attacks and aggression. </w:t>
      </w:r>
      <w:r w:rsidRPr="00B17C25">
        <w:rPr>
          <w:rStyle w:val="Emphasis"/>
        </w:rPr>
        <w:t>Trying to appease Iran is a strategy doomed to failure.</w:t>
      </w:r>
      <w:r>
        <w:rPr>
          <w:rStyle w:val="Emphasis"/>
        </w:rPr>
        <w:t xml:space="preserve"> </w:t>
      </w:r>
      <w:r w:rsidRPr="008A14F8">
        <w:rPr>
          <w:sz w:val="16"/>
        </w:rPr>
        <w:t xml:space="preserve">Trump said on “Fox &amp; Friends” that there is no doubt Iran is responsible for the attack on the tankers, citing a video released by the U.S. military showing an Islamic Revolutionary Guard Corps patrol boat removing an unexploded mine from one of the tankers several hours after the first explosion. The president warned Iran not to try to block the Strait of Hormuz, a vital route for much of the world’s crude oil transported by sea. “They’re not going to be closing it,” Trump said. “If it closes, it’s not going to be closed for long. And they know it.” That implies possible U.S. military action against Iran if it becomes necessary. It’s important to keep in mind that </w:t>
      </w:r>
      <w:r w:rsidRPr="00B17C25">
        <w:rPr>
          <w:rStyle w:val="StyleUnderline"/>
        </w:rPr>
        <w:t xml:space="preserve">the Iranian attack on the tankers is just the latest in a long series of </w:t>
      </w:r>
      <w:r w:rsidRPr="00B17C25">
        <w:rPr>
          <w:rStyle w:val="Emphasis"/>
        </w:rPr>
        <w:t>aggressive and unprovoked</w:t>
      </w:r>
      <w:r w:rsidRPr="00B17C25">
        <w:rPr>
          <w:rStyle w:val="StyleUnderline"/>
        </w:rPr>
        <w:t xml:space="preserve"> military actions Iran has launched in the Middle East</w:t>
      </w:r>
      <w:r w:rsidRPr="008A14F8">
        <w:rPr>
          <w:sz w:val="16"/>
        </w:rPr>
        <w:t xml:space="preserve">. Iran is waging an offensive across the region designed to undermine America and our Arab allies. And Iran has pledged to wipe Israel off the map and funds terrorist groups that attack the Jewish state to achieve that goal. In May, four oil tankers were attacked in waters near Iran. That led National Security Adviser John Bolton to say the attacks were “almost certainly carried out by Iran.” It’s important to keep in mind that the Iranian attack on the tankers is just the latest in a long series of aggressive and unprovoked military actions Iran has launched in the Middle East. Houthi rebels in Iran, who are backed and armed by Iran, fired a missile into an airport in Saudi Arabia on Wednesday, injuring 26 people, according to the Saudis. And Houthis earlier attacked other targets in Saudi Arabia, including oil pipelines. Iran should not escape responsibility for these actions. On top of this, Americans should never forget that Iran is responsible for the death of about 600 American troops during the war in Iraq. The attacks there followed a pattern, according to a comprehensive study of the war the U.S. Army released earlier this year. Here’s the lesson we need to remember: </w:t>
      </w:r>
      <w:r w:rsidRPr="00B17C25">
        <w:rPr>
          <w:rStyle w:val="StyleUnderline"/>
        </w:rPr>
        <w:t>When America avoided confronting Iran in Iraq, the Iranian attacks intensified</w:t>
      </w:r>
      <w:r w:rsidRPr="008A14F8">
        <w:rPr>
          <w:sz w:val="16"/>
        </w:rPr>
        <w:t xml:space="preserve">, the Army study found. </w:t>
      </w:r>
      <w:r w:rsidRPr="00B17C25">
        <w:rPr>
          <w:rStyle w:val="StyleUnderline"/>
        </w:rPr>
        <w:t>When our troops went on the offensive, Iran and its Iraqi proxies started pulling back</w:t>
      </w:r>
      <w:r w:rsidRPr="008A14F8">
        <w:rPr>
          <w:sz w:val="16"/>
        </w:rPr>
        <w:t xml:space="preserve">. </w:t>
      </w:r>
      <w:r w:rsidRPr="00B17C25">
        <w:rPr>
          <w:rStyle w:val="StyleUnderline"/>
        </w:rPr>
        <w:t>This does not mean we need to take an eye for an eye and sink two Iranian ships</w:t>
      </w:r>
      <w:r w:rsidRPr="008A14F8">
        <w:rPr>
          <w:sz w:val="16"/>
        </w:rPr>
        <w:t xml:space="preserve">. That would be fair, but there are smarter ways to hurt Iran. When Ronald Reagan was president, he responded to similar attacks by sending the U.S. Navy to escort tankers in the Gulf of Oman. Iran decided to test whether the Navy meant business, which resulted in a defeat Iranian commanders still remember vividly. There is no need to rush to adopt the Reagan policy on escorts, but the American Navy should ramp up its presence in the Gulf to give Trump that option. There are also other options short of military action available to the U.S. to send Iran a message that it needs to curb its terrorist attacks. Just this week the U.S. Treasury Department imposed sanctions on an Iraqi front company that the department said “trafficked hundreds of millions of dollars’ worth of weapons” into Iraq on behalf of Iran’s Islamic Revolutionary Guards Corps. The weapons were intended for Iranian-backed militias whose mission is to make the Iraqi government bend its knee to Iran, rather than putting the priorities of the Iraqi people first. </w:t>
      </w:r>
      <w:r w:rsidRPr="008A14F8">
        <w:rPr>
          <w:rStyle w:val="StyleUnderline"/>
        </w:rPr>
        <w:t xml:space="preserve">The one option that won’t work is for the U.S. to try to make concessions to Iran, hoping that if we are nicer to the Islamic Republic its leaders </w:t>
      </w:r>
      <w:r w:rsidRPr="008A14F8">
        <w:rPr>
          <w:rStyle w:val="Emphasis"/>
        </w:rPr>
        <w:t>will be nicer to the U.S. and our allies.</w:t>
      </w:r>
      <w:r>
        <w:rPr>
          <w:rStyle w:val="StyleUnderline"/>
        </w:rPr>
        <w:t xml:space="preserve"> </w:t>
      </w:r>
      <w:r w:rsidRPr="008A14F8">
        <w:rPr>
          <w:sz w:val="16"/>
        </w:rPr>
        <w:t xml:space="preserve">Several of the Democratic candidates for their party’s presidential nomination have already pledged to re-enter the nuclear deal with Iran, which would mean lifting a wide array of sanctions that are costing Tehran billions of dollars every month. In response to the latest Iranian attacks, one of those candidates, Sen, Bernie </w:t>
      </w:r>
      <w:r w:rsidRPr="008A14F8">
        <w:rPr>
          <w:rStyle w:val="StyleUnderline"/>
        </w:rPr>
        <w:t>Sanders,</w:t>
      </w:r>
      <w:r w:rsidRPr="008A14F8">
        <w:rPr>
          <w:sz w:val="16"/>
        </w:rPr>
        <w:t xml:space="preserve"> I-Vt., </w:t>
      </w:r>
      <w:r w:rsidRPr="008A14F8">
        <w:rPr>
          <w:rStyle w:val="StyleUnderline"/>
        </w:rPr>
        <w:t xml:space="preserve">made clear that he is much more worried about Trump using the incident as a “pretext for war” than he is about letting Iran know that America </w:t>
      </w:r>
      <w:r w:rsidRPr="008A14F8">
        <w:rPr>
          <w:rStyle w:val="Emphasis"/>
        </w:rPr>
        <w:t>won’t be intimidated.</w:t>
      </w:r>
      <w:r>
        <w:rPr>
          <w:rStyle w:val="StyleUnderline"/>
        </w:rPr>
        <w:t xml:space="preserve"> </w:t>
      </w:r>
      <w:r w:rsidRPr="008A14F8">
        <w:rPr>
          <w:rStyle w:val="StyleUnderline"/>
        </w:rPr>
        <w:t>Sanders</w:t>
      </w:r>
      <w:r w:rsidRPr="008A14F8">
        <w:rPr>
          <w:sz w:val="16"/>
        </w:rPr>
        <w:t xml:space="preserve"> and the rest </w:t>
      </w:r>
      <w:r w:rsidRPr="008A14F8">
        <w:rPr>
          <w:rStyle w:val="StyleUnderline"/>
        </w:rPr>
        <w:t>should know better</w:t>
      </w:r>
      <w:r w:rsidRPr="008A14F8">
        <w:rPr>
          <w:sz w:val="16"/>
        </w:rPr>
        <w:t xml:space="preserve">. </w:t>
      </w:r>
      <w:r w:rsidRPr="008A14F8">
        <w:rPr>
          <w:rStyle w:val="StyleUnderline"/>
        </w:rPr>
        <w:t>Paying off terrorists</w:t>
      </w:r>
      <w:r w:rsidRPr="008A14F8">
        <w:rPr>
          <w:sz w:val="16"/>
        </w:rPr>
        <w:t xml:space="preserve"> just </w:t>
      </w:r>
      <w:r w:rsidRPr="008A14F8">
        <w:rPr>
          <w:rStyle w:val="Emphasis"/>
        </w:rPr>
        <w:t>gives them a reason to launch more attacks</w:t>
      </w:r>
      <w:r w:rsidRPr="008A14F8">
        <w:rPr>
          <w:sz w:val="16"/>
        </w:rPr>
        <w:t xml:space="preserve">. President Reagan learned this painful lesson when he traded arms to Iran for American hostages. Our European allies have learned that lesson more recently. They are still strong supporters of the nuclear deal with Iran and want to reverse the American withdrawal from the agreement ordered by President Trump. Yet the goodwill of the Europeans has not counted for much in Tehran. Iran has continued launching terrorist attacks in Europe, including assassinations in the Netherlands and a foiled effort to bomb a meeting of dissidents in France. The bottom line is that </w:t>
      </w:r>
      <w:r w:rsidRPr="008A14F8">
        <w:rPr>
          <w:rStyle w:val="StyleUnderline"/>
        </w:rPr>
        <w:t>the U.S. has not provoked Iranian attacks by withdrawing from the nuclear deal or anything else. Iran will launch terrorist attacks as long as it can get away with them.</w:t>
      </w:r>
    </w:p>
    <w:p w14:paraId="1801B8BF" w14:textId="77777777" w:rsidR="00CB4805" w:rsidRPr="00477202" w:rsidRDefault="00CB4805" w:rsidP="00CB4805"/>
    <w:p w14:paraId="0E3CF3E4" w14:textId="25001C0F" w:rsidR="0079114A" w:rsidRPr="00477202" w:rsidRDefault="0079114A" w:rsidP="0079114A">
      <w:pPr>
        <w:pStyle w:val="Heading4"/>
      </w:pPr>
      <w:r>
        <w:t xml:space="preserve">Iran’s actions are designed to weaken support for containment- its working </w:t>
      </w:r>
    </w:p>
    <w:p w14:paraId="53653689" w14:textId="77777777" w:rsidR="0079114A" w:rsidRPr="00477202" w:rsidRDefault="0079114A" w:rsidP="0079114A">
      <w:r w:rsidRPr="0079114A">
        <w:rPr>
          <w:rStyle w:val="Style13ptBold"/>
        </w:rPr>
        <w:t>NY Post Editorial Board 6-19-</w:t>
      </w:r>
      <w:r w:rsidRPr="00477202">
        <w:t>19 https://nypost.com/2019/06/19/trump-is-right-to-face-down-irans-empty-threats/</w:t>
      </w:r>
    </w:p>
    <w:p w14:paraId="6CEA1543" w14:textId="77777777" w:rsidR="0079114A" w:rsidRPr="0079114A" w:rsidRDefault="0079114A" w:rsidP="0079114A">
      <w:pPr>
        <w:rPr>
          <w:sz w:val="16"/>
        </w:rPr>
      </w:pPr>
      <w:r w:rsidRPr="008A14F8">
        <w:rPr>
          <w:rStyle w:val="StyleUnderline"/>
        </w:rPr>
        <w:t xml:space="preserve">Know how you can tell the Trump administration’s tough approach on Iran is working? Tehran </w:t>
      </w:r>
      <w:r w:rsidRPr="008A14F8">
        <w:rPr>
          <w:rStyle w:val="Emphasis"/>
        </w:rPr>
        <w:t>is acting out in a bid to remove the pressure.</w:t>
      </w:r>
      <w:r>
        <w:rPr>
          <w:rStyle w:val="Emphasis"/>
        </w:rPr>
        <w:t xml:space="preserve"> </w:t>
      </w:r>
      <w:r w:rsidRPr="008A14F8">
        <w:rPr>
          <w:rStyle w:val="StyleUnderline"/>
        </w:rPr>
        <w:t>Iran’s rulers</w:t>
      </w:r>
      <w:r w:rsidRPr="0079114A">
        <w:rPr>
          <w:sz w:val="16"/>
        </w:rPr>
        <w:t xml:space="preserve"> pointedly </w:t>
      </w:r>
      <w:r w:rsidRPr="008A14F8">
        <w:rPr>
          <w:rStyle w:val="StyleUnderline"/>
        </w:rPr>
        <w:t>announced</w:t>
      </w:r>
      <w:r w:rsidRPr="0079114A">
        <w:rPr>
          <w:sz w:val="16"/>
        </w:rPr>
        <w:t xml:space="preserve"> Monday that </w:t>
      </w:r>
      <w:r w:rsidRPr="008A14F8">
        <w:rPr>
          <w:rStyle w:val="StyleUnderline"/>
        </w:rPr>
        <w:t>they’ll soon cross a red line of the 2015 nuclear deal</w:t>
      </w:r>
      <w:r w:rsidRPr="0079114A">
        <w:rPr>
          <w:sz w:val="16"/>
        </w:rPr>
        <w:t xml:space="preserve"> by exceeding its limit on stockpiles of highly enriched uranium. </w:t>
      </w:r>
      <w:r w:rsidRPr="008A14F8">
        <w:rPr>
          <w:rStyle w:val="StyleUnderline"/>
        </w:rPr>
        <w:t>This comes a week after an attack on two fuel tankers</w:t>
      </w:r>
      <w:r w:rsidRPr="0079114A">
        <w:rPr>
          <w:sz w:val="16"/>
        </w:rPr>
        <w:t xml:space="preserve"> in the Gulf of Oman — attacks that the Trump administration has laid at the feet of Iran’s Revolutionary Guard, though Tehran says it’s been framed. As Eli Lake noted in Wednesday’s Post, </w:t>
      </w:r>
      <w:r w:rsidRPr="008A14F8">
        <w:rPr>
          <w:rStyle w:val="StyleUnderline"/>
        </w:rPr>
        <w:t>this is not a sudden aggressive turn by Iran: Tehran was intervening in both Yemen and Syria even as it was negotiating the nuke deal,</w:t>
      </w:r>
      <w:r w:rsidRPr="0079114A">
        <w:rPr>
          <w:sz w:val="16"/>
        </w:rPr>
        <w:t xml:space="preserve"> and has kept it up since. The difference is that the latest moves more directly threaten European comforts. Breaching the nuke deal is plainly intended to freak out European leaders who desperately cling to faith in that accord (even though it gave Iran free rein to go fully nuclear within the decade). The Gulf attacks, meanwhile, are a transparent hint that Tehran stands ready to disrupt world oil markets if it’s not appeased. </w:t>
      </w:r>
      <w:r w:rsidRPr="008A14F8">
        <w:rPr>
          <w:rStyle w:val="StyleUnderline"/>
        </w:rPr>
        <w:t>It’s all meant to get panicked allies and CEOs to push the White House to reverse course, and relax the sanctions</w:t>
      </w:r>
      <w:r w:rsidRPr="0079114A">
        <w:rPr>
          <w:sz w:val="16"/>
        </w:rPr>
        <w:t xml:space="preserve"> that have reduced Iran’s oil sales to a trickle, pushing its economy toward collapse. Ali Shamkhani, secretary of Iran’s Supreme National Security Council, made the strategy explicit Tuesday: “If a broad spectrum of countries decide to stand against the illegal blackmailing and bullying by the US, we can make the US retreat.” </w:t>
      </w:r>
      <w:r w:rsidRPr="008A14F8">
        <w:rPr>
          <w:rStyle w:val="StyleUnderline"/>
        </w:rPr>
        <w:t xml:space="preserve">But the threats are empty: Even rapid nuclear progress won’t save the Iranian economy before the regime </w:t>
      </w:r>
      <w:r w:rsidRPr="008A14F8">
        <w:rPr>
          <w:rStyle w:val="Emphasis"/>
        </w:rPr>
        <w:t>must bend or collapse</w:t>
      </w:r>
      <w:r w:rsidRPr="0079114A">
        <w:rPr>
          <w:sz w:val="16"/>
        </w:rPr>
        <w:t xml:space="preserve">. And </w:t>
      </w:r>
      <w:r w:rsidRPr="008A14F8">
        <w:rPr>
          <w:rStyle w:val="StyleUnderline"/>
        </w:rPr>
        <w:t>Washington has defeated Tehran’s bid to close the Gulf to tankers before, and if need be will do it again</w:t>
      </w:r>
      <w:r w:rsidRPr="0079114A">
        <w:rPr>
          <w:sz w:val="16"/>
        </w:rPr>
        <w:t xml:space="preserve">. Plus, the world oil supply is far less dependent on Gulf traffic than in the past, thanks in part to the US fracking revolution. Certainly, </w:t>
      </w:r>
      <w:r w:rsidRPr="008A14F8">
        <w:rPr>
          <w:rStyle w:val="StyleUnderline"/>
        </w:rPr>
        <w:t>President Trump isn’t blinking: His response to the attacks was to order more US forces to the region</w:t>
      </w:r>
      <w:r w:rsidRPr="0079114A">
        <w:rPr>
          <w:sz w:val="16"/>
        </w:rPr>
        <w:t xml:space="preserve">. </w:t>
      </w:r>
      <w:r w:rsidRPr="008A14F8">
        <w:rPr>
          <w:rStyle w:val="Emphasis"/>
        </w:rPr>
        <w:t>Keep it up, Mr. President</w:t>
      </w:r>
      <w:r w:rsidRPr="0079114A">
        <w:rPr>
          <w:sz w:val="16"/>
        </w:rPr>
        <w:t>.</w:t>
      </w:r>
    </w:p>
    <w:p w14:paraId="1A1C5D96" w14:textId="77777777" w:rsidR="0035415A" w:rsidRDefault="0035415A" w:rsidP="00F715C3"/>
    <w:p w14:paraId="05D86BC3" w14:textId="5AAABB6E" w:rsidR="0079301A" w:rsidRDefault="0079301A" w:rsidP="00F715C3"/>
    <w:p w14:paraId="62E54F83" w14:textId="5EC3FD08" w:rsidR="0079301A" w:rsidRDefault="0079301A" w:rsidP="0079301A">
      <w:pPr>
        <w:pStyle w:val="Heading3"/>
      </w:pPr>
      <w:r>
        <w:t xml:space="preserve">2NC Links </w:t>
      </w:r>
    </w:p>
    <w:p w14:paraId="1FCF131F" w14:textId="661D3F5C" w:rsidR="00E7678A" w:rsidRDefault="00E7678A" w:rsidP="00E7678A"/>
    <w:p w14:paraId="327D0FD1" w14:textId="77777777" w:rsidR="00E7678A" w:rsidRPr="00477202" w:rsidRDefault="00E7678A" w:rsidP="00FD5194">
      <w:pPr>
        <w:pStyle w:val="Heading4"/>
      </w:pPr>
      <w:r w:rsidRPr="00477202">
        <w:t xml:space="preserve">Saudi coalition is keeping Iranian funded Houthis at bay, but they </w:t>
      </w:r>
      <w:r w:rsidRPr="00477202">
        <w:rPr>
          <w:u w:val="single"/>
        </w:rPr>
        <w:t>will</w:t>
      </w:r>
      <w:r w:rsidRPr="00477202">
        <w:t xml:space="preserve"> take over Yemen absent US support to the coalition – causes Iran prolif, regional aggression, and terrorism.</w:t>
      </w:r>
    </w:p>
    <w:p w14:paraId="02D49148" w14:textId="77777777" w:rsidR="00E7678A" w:rsidRPr="00477202" w:rsidRDefault="00E7678A" w:rsidP="00E7678A">
      <w:pPr>
        <w:rPr>
          <w:rFonts w:cs="Calibri"/>
          <w:sz w:val="16"/>
        </w:rPr>
      </w:pPr>
      <w:r w:rsidRPr="00477202">
        <w:rPr>
          <w:rFonts w:cs="Calibri"/>
          <w:sz w:val="16"/>
        </w:rPr>
        <w:t xml:space="preserve">Evelyn </w:t>
      </w:r>
      <w:r w:rsidRPr="00477202">
        <w:rPr>
          <w:rFonts w:cs="Calibri"/>
          <w:b/>
          <w:bCs/>
          <w:u w:val="single"/>
        </w:rPr>
        <w:t>Gordon 1-30</w:t>
      </w:r>
      <w:r w:rsidRPr="00477202">
        <w:rPr>
          <w:rFonts w:cs="Calibri"/>
          <w:sz w:val="16"/>
        </w:rPr>
        <w:t>-19 [Israeli journalist and commentator, former reporter for the Jerusalem Post, BA Princeton], "Backing the Saudis in Yemen is right, strategically and morally," JNS.org, https://www.jns.org/opinion/backing-the-saudis-in-yemen-is-right-strategically-and-morally/</w:t>
      </w:r>
    </w:p>
    <w:p w14:paraId="2FD62E28" w14:textId="77777777" w:rsidR="00E7678A" w:rsidRPr="00477202" w:rsidRDefault="00E7678A" w:rsidP="00E7678A">
      <w:pPr>
        <w:rPr>
          <w:rFonts w:cs="Calibri"/>
          <w:sz w:val="16"/>
        </w:rPr>
      </w:pPr>
      <w:r w:rsidRPr="00477202">
        <w:rPr>
          <w:rFonts w:cs="Calibri"/>
          <w:sz w:val="16"/>
        </w:rPr>
        <w:t xml:space="preserve">(January 30, 2019 / JNS) An expert report submitted to the U.N. Security Council this month concluded that </w:t>
      </w:r>
      <w:r w:rsidRPr="00477202">
        <w:rPr>
          <w:rFonts w:cs="Calibri"/>
          <w:b/>
          <w:u w:val="single"/>
        </w:rPr>
        <w:t xml:space="preserve">Iran is illegally funding Yemen’s Houthi rebels by </w:t>
      </w:r>
      <w:r w:rsidRPr="00477202">
        <w:rPr>
          <w:rFonts w:cs="Calibri"/>
          <w:b/>
          <w:iCs/>
          <w:u w:val="single"/>
          <w:bdr w:val="single" w:sz="8" w:space="0" w:color="auto"/>
        </w:rPr>
        <w:t>giving them oil</w:t>
      </w:r>
      <w:r w:rsidRPr="00477202">
        <w:rPr>
          <w:rFonts w:cs="Calibri"/>
          <w:b/>
          <w:u w:val="single"/>
        </w:rPr>
        <w:t>, which they can sell for cash</w:t>
      </w:r>
      <w:r w:rsidRPr="00477202">
        <w:rPr>
          <w:rFonts w:cs="Calibri"/>
          <w:sz w:val="16"/>
        </w:rPr>
        <w:t xml:space="preserve">. From last year’s version of the same report, we learned that </w:t>
      </w:r>
      <w:r w:rsidRPr="00477202">
        <w:rPr>
          <w:rFonts w:cs="Calibri"/>
          <w:b/>
          <w:u w:val="single"/>
        </w:rPr>
        <w:t xml:space="preserve">Iran is arming the Houthis with </w:t>
      </w:r>
      <w:r w:rsidRPr="00477202">
        <w:rPr>
          <w:rFonts w:cs="Calibri"/>
          <w:b/>
          <w:iCs/>
          <w:u w:val="single"/>
          <w:bdr w:val="single" w:sz="8" w:space="0" w:color="auto"/>
        </w:rPr>
        <w:t>missiles and drones</w:t>
      </w:r>
      <w:r w:rsidRPr="00477202">
        <w:rPr>
          <w:rFonts w:cs="Calibri"/>
          <w:b/>
          <w:u w:val="single"/>
        </w:rPr>
        <w:t>, in violation of a U.N. arms embargo</w:t>
      </w:r>
      <w:r w:rsidRPr="00477202">
        <w:rPr>
          <w:rFonts w:cs="Calibri"/>
          <w:sz w:val="16"/>
        </w:rPr>
        <w:t xml:space="preserve">. Thus </w:t>
      </w:r>
      <w:r w:rsidRPr="00477202">
        <w:rPr>
          <w:rFonts w:cs="Calibri"/>
          <w:b/>
          <w:u w:val="single"/>
        </w:rPr>
        <w:t xml:space="preserve">whatever the Houthis were when the war started, they are now effectively an </w:t>
      </w:r>
      <w:r w:rsidRPr="00477202">
        <w:rPr>
          <w:rFonts w:cs="Calibri"/>
          <w:b/>
          <w:iCs/>
          <w:u w:val="single"/>
          <w:bdr w:val="single" w:sz="8" w:space="0" w:color="auto"/>
        </w:rPr>
        <w:t>Iranian subsidiary</w:t>
      </w:r>
      <w:r w:rsidRPr="00477202">
        <w:rPr>
          <w:rFonts w:cs="Calibri"/>
          <w:b/>
          <w:u w:val="single"/>
        </w:rPr>
        <w:t>, dependent on Tehran for both cash and arms</w:t>
      </w:r>
      <w:r w:rsidRPr="00477202">
        <w:rPr>
          <w:rFonts w:cs="Calibri"/>
          <w:sz w:val="16"/>
        </w:rPr>
        <w:t>.</w:t>
      </w:r>
    </w:p>
    <w:p w14:paraId="46B57473" w14:textId="77777777" w:rsidR="00E7678A" w:rsidRPr="00477202" w:rsidRDefault="00E7678A" w:rsidP="00E7678A">
      <w:pPr>
        <w:rPr>
          <w:rFonts w:cs="Calibri"/>
          <w:sz w:val="16"/>
        </w:rPr>
      </w:pPr>
      <w:r w:rsidRPr="00477202">
        <w:rPr>
          <w:rFonts w:cs="Calibri"/>
          <w:b/>
          <w:u w:val="single"/>
        </w:rPr>
        <w:t>That is just one of many reasons to be appalled by the Senate’s renewed effort to end U.S. support for the Saudi-led fight</w:t>
      </w:r>
      <w:r w:rsidRPr="00477202">
        <w:rPr>
          <w:rFonts w:cs="Calibri"/>
          <w:sz w:val="16"/>
        </w:rPr>
        <w:t xml:space="preserve"> against the Houthis. Not only is this strategically idiotic, but it contradicts the Senate’s own stated goal of protecting human rights. And the legislation reintroduced this week sends a terrible message, even if a presidential veto will presumably keep it from becoming law.</w:t>
      </w:r>
    </w:p>
    <w:p w14:paraId="3A4127EF" w14:textId="77777777" w:rsidR="00E7678A" w:rsidRPr="00477202" w:rsidRDefault="00E7678A" w:rsidP="00E7678A">
      <w:pPr>
        <w:rPr>
          <w:rFonts w:cs="Calibri"/>
          <w:sz w:val="16"/>
        </w:rPr>
      </w:pPr>
      <w:r w:rsidRPr="00477202">
        <w:rPr>
          <w:rFonts w:cs="Calibri"/>
          <w:sz w:val="16"/>
        </w:rPr>
        <w:t xml:space="preserve">On the strategic side, let’s start with the fact that </w:t>
      </w:r>
      <w:r w:rsidRPr="00477202">
        <w:rPr>
          <w:rFonts w:cs="Calibri"/>
          <w:b/>
          <w:u w:val="single"/>
        </w:rPr>
        <w:t xml:space="preserve">an organization whose official slogan is “God is Great, Death to America, Death to Israel, Curse the Jews, Victory to Islam” isn’t one Americans should want ruling anything, much less a country whose location enables it to </w:t>
      </w:r>
      <w:r w:rsidRPr="00477202">
        <w:rPr>
          <w:rFonts w:cs="Calibri"/>
          <w:b/>
          <w:iCs/>
          <w:u w:val="single"/>
          <w:bdr w:val="single" w:sz="8" w:space="0" w:color="auto"/>
        </w:rPr>
        <w:t>dominate a strategic waterway vital to the global oil industry</w:t>
      </w:r>
      <w:r w:rsidRPr="00477202">
        <w:rPr>
          <w:rFonts w:cs="Calibri"/>
          <w:sz w:val="16"/>
          <w:szCs w:val="16"/>
        </w:rPr>
        <w:t>. A</w:t>
      </w:r>
      <w:r w:rsidRPr="00477202">
        <w:rPr>
          <w:rFonts w:cs="Calibri"/>
          <w:sz w:val="16"/>
        </w:rPr>
        <w:t xml:space="preserve">nd </w:t>
      </w:r>
      <w:r w:rsidRPr="00477202">
        <w:rPr>
          <w:rFonts w:cs="Calibri"/>
          <w:b/>
          <w:iCs/>
          <w:u w:val="single"/>
          <w:bdr w:val="single" w:sz="8" w:space="0" w:color="auto"/>
        </w:rPr>
        <w:t>without the Saudi-led coalition</w:t>
      </w:r>
      <w:r w:rsidRPr="00477202">
        <w:rPr>
          <w:rFonts w:cs="Calibri"/>
          <w:b/>
          <w:u w:val="single"/>
        </w:rPr>
        <w:t xml:space="preserve">, the Houthis would </w:t>
      </w:r>
      <w:r w:rsidRPr="00477202">
        <w:rPr>
          <w:rFonts w:cs="Calibri"/>
          <w:b/>
          <w:iCs/>
          <w:u w:val="single"/>
          <w:bdr w:val="single" w:sz="8" w:space="0" w:color="auto"/>
        </w:rPr>
        <w:t>long since have taken over Yemen</w:t>
      </w:r>
      <w:r w:rsidRPr="00477202">
        <w:rPr>
          <w:rFonts w:cs="Calibri"/>
          <w:b/>
          <w:u w:val="single"/>
        </w:rPr>
        <w:t xml:space="preserve">. In </w:t>
      </w:r>
      <w:r w:rsidRPr="00477202">
        <w:rPr>
          <w:rFonts w:cs="Calibri"/>
          <w:sz w:val="16"/>
        </w:rPr>
        <w:t xml:space="preserve">other countries, like </w:t>
      </w:r>
      <w:r w:rsidRPr="00477202">
        <w:rPr>
          <w:rFonts w:cs="Calibri"/>
          <w:b/>
          <w:u w:val="single"/>
        </w:rPr>
        <w:t>Syria and Lebanon, Iranian military and financial aid has repeatedly enabled its proxies to overwhelm the opposition</w:t>
      </w:r>
      <w:r w:rsidRPr="00477202">
        <w:rPr>
          <w:rFonts w:cs="Calibri"/>
          <w:sz w:val="16"/>
        </w:rPr>
        <w:t xml:space="preserve">; that </w:t>
      </w:r>
      <w:r w:rsidRPr="00477202">
        <w:rPr>
          <w:rFonts w:cs="Calibri"/>
          <w:b/>
          <w:u w:val="single"/>
        </w:rPr>
        <w:t>this hasn’t yet happened in Yemen</w:t>
      </w:r>
      <w:r w:rsidRPr="00477202">
        <w:rPr>
          <w:rFonts w:cs="Calibri"/>
          <w:sz w:val="16"/>
        </w:rPr>
        <w:t xml:space="preserve"> is </w:t>
      </w:r>
      <w:r w:rsidRPr="00477202">
        <w:rPr>
          <w:rFonts w:cs="Calibri"/>
          <w:b/>
          <w:iCs/>
          <w:u w:val="single"/>
          <w:bdr w:val="single" w:sz="8" w:space="0" w:color="auto"/>
        </w:rPr>
        <w:t>only because</w:t>
      </w:r>
      <w:r w:rsidRPr="00477202">
        <w:rPr>
          <w:rFonts w:cs="Calibri"/>
          <w:sz w:val="16"/>
        </w:rPr>
        <w:t xml:space="preserve"> there, unlike in Syria and Lebanon, </w:t>
      </w:r>
      <w:r w:rsidRPr="00477202">
        <w:rPr>
          <w:rFonts w:cs="Calibri"/>
          <w:b/>
          <w:u w:val="single"/>
        </w:rPr>
        <w:t>the Saudi coalition has provided its local allies with substantial assistance, including airstrikes</w:t>
      </w:r>
      <w:r w:rsidRPr="00477202">
        <w:rPr>
          <w:rFonts w:cs="Calibri"/>
          <w:sz w:val="16"/>
        </w:rPr>
        <w:t>.</w:t>
      </w:r>
    </w:p>
    <w:p w14:paraId="70A5D297" w14:textId="77777777" w:rsidR="00E7678A" w:rsidRPr="00477202" w:rsidRDefault="00E7678A" w:rsidP="00E7678A">
      <w:pPr>
        <w:rPr>
          <w:rFonts w:cs="Calibri"/>
          <w:sz w:val="16"/>
        </w:rPr>
      </w:pPr>
      <w:r w:rsidRPr="00477202">
        <w:rPr>
          <w:rFonts w:cs="Calibri"/>
          <w:sz w:val="16"/>
        </w:rPr>
        <w:t xml:space="preserve">Second, empowering allies is always better than empowering enemies. </w:t>
      </w:r>
      <w:r w:rsidRPr="00477202">
        <w:rPr>
          <w:rFonts w:cs="Calibri"/>
          <w:b/>
          <w:u w:val="single"/>
        </w:rPr>
        <w:t>Granted, Saudi Arabia a highly imperfect ally, but it is at least nominally in America’s camp. Iran</w:t>
      </w:r>
      <w:r w:rsidRPr="00477202">
        <w:rPr>
          <w:rFonts w:cs="Calibri"/>
          <w:sz w:val="16"/>
        </w:rPr>
        <w:t xml:space="preserve">, in contrast, </w:t>
      </w:r>
      <w:r w:rsidRPr="00477202">
        <w:rPr>
          <w:rFonts w:cs="Calibri"/>
          <w:b/>
          <w:u w:val="single"/>
        </w:rPr>
        <w:t>has been America’s avowed enemy</w:t>
      </w:r>
      <w:r w:rsidRPr="00477202">
        <w:rPr>
          <w:rFonts w:cs="Calibri"/>
          <w:sz w:val="16"/>
        </w:rPr>
        <w:t xml:space="preserve"> since 1979, and its proxies have been responsible for hundreds, if not thousands, of American deaths in Lebanon and Iraq. Thus </w:t>
      </w:r>
      <w:r w:rsidRPr="00477202">
        <w:rPr>
          <w:rFonts w:cs="Calibri"/>
          <w:b/>
          <w:bCs/>
          <w:u w:val="single"/>
        </w:rPr>
        <w:t>for the Senate to weaken Riyadh and strengthen Tehran</w:t>
      </w:r>
      <w:r w:rsidRPr="00477202">
        <w:rPr>
          <w:rFonts w:cs="Calibri"/>
          <w:sz w:val="16"/>
        </w:rPr>
        <w:t xml:space="preserve">, which targeting the Saudi-led coalition in Yemen does, </w:t>
      </w:r>
      <w:r w:rsidRPr="00477202">
        <w:rPr>
          <w:rFonts w:cs="Calibri"/>
          <w:b/>
          <w:bCs/>
          <w:u w:val="single"/>
        </w:rPr>
        <w:t>would be foolish</w:t>
      </w:r>
      <w:r w:rsidRPr="00477202">
        <w:rPr>
          <w:rFonts w:cs="Calibri"/>
          <w:sz w:val="16"/>
        </w:rPr>
        <w:t xml:space="preserve"> at any time.</w:t>
      </w:r>
    </w:p>
    <w:p w14:paraId="248CD1BC" w14:textId="77777777" w:rsidR="00E7678A" w:rsidRPr="00477202" w:rsidRDefault="00E7678A" w:rsidP="00E7678A">
      <w:pPr>
        <w:rPr>
          <w:rFonts w:cs="Calibri"/>
          <w:sz w:val="16"/>
        </w:rPr>
      </w:pPr>
      <w:r w:rsidRPr="00477202">
        <w:rPr>
          <w:rFonts w:cs="Calibri"/>
          <w:b/>
          <w:bCs/>
          <w:u w:val="single"/>
        </w:rPr>
        <w:t xml:space="preserve">But it’s especially foolish at a time when America ostensibly seeks to exert </w:t>
      </w:r>
      <w:r w:rsidRPr="00477202">
        <w:rPr>
          <w:rFonts w:cs="Calibri"/>
          <w:b/>
          <w:iCs/>
          <w:u w:val="single"/>
          <w:bdr w:val="single" w:sz="8" w:space="0" w:color="auto"/>
        </w:rPr>
        <w:t>maximum pressure on Iran</w:t>
      </w:r>
      <w:r w:rsidRPr="00477202">
        <w:rPr>
          <w:rFonts w:cs="Calibri"/>
          <w:b/>
          <w:bCs/>
          <w:u w:val="single"/>
        </w:rPr>
        <w:t xml:space="preserve"> to curb its multifarious bad behavior—its </w:t>
      </w:r>
      <w:r w:rsidRPr="00477202">
        <w:rPr>
          <w:rFonts w:cs="Calibri"/>
          <w:b/>
          <w:iCs/>
          <w:u w:val="single"/>
          <w:bdr w:val="single" w:sz="8" w:space="0" w:color="auto"/>
        </w:rPr>
        <w:t>nuclear program</w:t>
      </w:r>
      <w:r w:rsidRPr="00477202">
        <w:rPr>
          <w:rFonts w:cs="Calibri"/>
          <w:sz w:val="16"/>
        </w:rPr>
        <w:t xml:space="preserve">, about which it has repeatedly lied; </w:t>
      </w:r>
      <w:r w:rsidRPr="00477202">
        <w:rPr>
          <w:rFonts w:cs="Calibri"/>
          <w:b/>
          <w:bCs/>
          <w:u w:val="single"/>
        </w:rPr>
        <w:t xml:space="preserve">its </w:t>
      </w:r>
      <w:r w:rsidRPr="00477202">
        <w:rPr>
          <w:rFonts w:cs="Calibri"/>
          <w:b/>
          <w:iCs/>
          <w:u w:val="single"/>
          <w:bdr w:val="single" w:sz="8" w:space="0" w:color="auto"/>
        </w:rPr>
        <w:t>ballistic-missile program</w:t>
      </w:r>
      <w:r w:rsidRPr="00477202">
        <w:rPr>
          <w:rFonts w:cs="Calibri"/>
          <w:sz w:val="16"/>
        </w:rPr>
        <w:t xml:space="preserve">, which defies a U.N. Security Council resolution; </w:t>
      </w:r>
      <w:r w:rsidRPr="00477202">
        <w:rPr>
          <w:rFonts w:cs="Calibri"/>
          <w:b/>
          <w:bCs/>
          <w:u w:val="single"/>
        </w:rPr>
        <w:t xml:space="preserve">its </w:t>
      </w:r>
      <w:r w:rsidRPr="00477202">
        <w:rPr>
          <w:rFonts w:cs="Calibri"/>
          <w:b/>
          <w:iCs/>
          <w:u w:val="single"/>
          <w:bdr w:val="single" w:sz="8" w:space="0" w:color="auto"/>
        </w:rPr>
        <w:t>regional aggression</w:t>
      </w:r>
      <w:r w:rsidRPr="00477202">
        <w:rPr>
          <w:rFonts w:cs="Calibri"/>
          <w:b/>
          <w:bCs/>
          <w:u w:val="single"/>
        </w:rPr>
        <w:t xml:space="preserve">, which has already enabled it to dominate Lebanon, Syria and Iraq; and its </w:t>
      </w:r>
      <w:r w:rsidRPr="00477202">
        <w:rPr>
          <w:rFonts w:cs="Calibri"/>
          <w:b/>
          <w:iCs/>
          <w:u w:val="single"/>
          <w:bdr w:val="single" w:sz="8" w:space="0" w:color="auto"/>
        </w:rPr>
        <w:t>terrorism</w:t>
      </w:r>
      <w:r w:rsidRPr="00477202">
        <w:rPr>
          <w:rFonts w:cs="Calibri"/>
          <w:b/>
          <w:bCs/>
          <w:u w:val="single"/>
        </w:rPr>
        <w:t>, including recent attacks in the heart of Europe</w:t>
      </w:r>
      <w:r w:rsidRPr="00477202">
        <w:rPr>
          <w:rFonts w:cs="Calibri"/>
          <w:sz w:val="16"/>
        </w:rPr>
        <w:t>.</w:t>
      </w:r>
    </w:p>
    <w:p w14:paraId="4956DBE8" w14:textId="77777777" w:rsidR="00E7678A" w:rsidRPr="00477202" w:rsidRDefault="00E7678A" w:rsidP="00E7678A">
      <w:pPr>
        <w:rPr>
          <w:rFonts w:cs="Calibri"/>
        </w:rPr>
      </w:pPr>
      <w:r w:rsidRPr="00477202">
        <w:rPr>
          <w:rFonts w:cs="Calibri"/>
          <w:b/>
          <w:u w:val="single"/>
        </w:rPr>
        <w:t xml:space="preserve">Maximum pressure requires both financial </w:t>
      </w:r>
      <w:r w:rsidRPr="00477202">
        <w:rPr>
          <w:rFonts w:cs="Calibri"/>
          <w:b/>
          <w:iCs/>
          <w:u w:val="single"/>
          <w:bdr w:val="single" w:sz="8" w:space="0" w:color="auto"/>
        </w:rPr>
        <w:t>and military components</w:t>
      </w:r>
      <w:r w:rsidRPr="00477202">
        <w:rPr>
          <w:rFonts w:cs="Calibri"/>
          <w:sz w:val="16"/>
        </w:rPr>
        <w:t>, as the case of the Soviet Union shows. It was America’s massive military buildup under Ronald Reagan, combined with its proxy war against the Soviets in Afghanistan, which made Moscow’s military adventurism too expensive for its ailing economy to support.</w:t>
      </w:r>
    </w:p>
    <w:p w14:paraId="243F3F7B" w14:textId="77777777" w:rsidR="00E7678A" w:rsidRPr="00477202" w:rsidRDefault="00E7678A" w:rsidP="00E7678A">
      <w:pPr>
        <w:rPr>
          <w:rFonts w:cs="Calibri"/>
          <w:sz w:val="16"/>
        </w:rPr>
      </w:pPr>
      <w:r w:rsidRPr="00477202">
        <w:rPr>
          <w:rFonts w:cs="Calibri"/>
          <w:sz w:val="16"/>
        </w:rPr>
        <w:t>Iran, like the Soviet Union, has a weak economy, which has been further undermined by America’s reinstatement of stringent sanctions. Yet the economic pressure will be multiplied if Iran has to keep pouring resources into its numerous proxy wars rather than being able to win them cheaply.</w:t>
      </w:r>
    </w:p>
    <w:p w14:paraId="29731040" w14:textId="77777777" w:rsidR="00E7678A" w:rsidRPr="00477202" w:rsidRDefault="00E7678A" w:rsidP="00E7678A">
      <w:pPr>
        <w:rPr>
          <w:rFonts w:cs="Calibri"/>
          <w:sz w:val="16"/>
        </w:rPr>
      </w:pPr>
      <w:r w:rsidRPr="00477202">
        <w:rPr>
          <w:rFonts w:cs="Calibri"/>
          <w:sz w:val="16"/>
        </w:rPr>
        <w:t xml:space="preserve">Israeli airstrikes on Iranian targets in Syria obviously further this effort, since Iran must keep replacing what Israel destroys. But </w:t>
      </w:r>
      <w:r w:rsidRPr="00477202">
        <w:rPr>
          <w:rFonts w:cs="Calibri"/>
          <w:b/>
          <w:u w:val="single"/>
        </w:rPr>
        <w:t xml:space="preserve">the Saudi coalition in Yemen is similarly </w:t>
      </w:r>
      <w:r w:rsidRPr="00477202">
        <w:rPr>
          <w:rFonts w:cs="Calibri"/>
          <w:b/>
          <w:iCs/>
          <w:u w:val="single"/>
          <w:bdr w:val="single" w:sz="8" w:space="0" w:color="auto"/>
        </w:rPr>
        <w:t>forcing Iran is keep expending resources on a war it thought would be easily won</w:t>
      </w:r>
      <w:r w:rsidRPr="00477202">
        <w:rPr>
          <w:rFonts w:cs="Calibri"/>
          <w:sz w:val="16"/>
        </w:rPr>
        <w:t xml:space="preserve">. Thus </w:t>
      </w:r>
      <w:r w:rsidRPr="00477202">
        <w:rPr>
          <w:rFonts w:cs="Calibri"/>
          <w:b/>
          <w:u w:val="single"/>
        </w:rPr>
        <w:t xml:space="preserve">if Washington is </w:t>
      </w:r>
      <w:r w:rsidRPr="00477202">
        <w:rPr>
          <w:rFonts w:cs="Calibri"/>
          <w:b/>
          <w:iCs/>
          <w:u w:val="single"/>
          <w:bdr w:val="single" w:sz="8" w:space="0" w:color="auto"/>
        </w:rPr>
        <w:t>serious about countering Tehran</w:t>
      </w:r>
      <w:r w:rsidRPr="00477202">
        <w:rPr>
          <w:rFonts w:cs="Calibri"/>
          <w:sz w:val="16"/>
        </w:rPr>
        <w:t xml:space="preserve"> and doesn’t want to risk American troops in the process, </w:t>
      </w:r>
      <w:r w:rsidRPr="00477202">
        <w:rPr>
          <w:rFonts w:cs="Calibri"/>
          <w:b/>
          <w:u w:val="single"/>
        </w:rPr>
        <w:t>supporting regional allies who are bleeding Iran is the only alternative</w:t>
      </w:r>
      <w:r w:rsidRPr="00477202">
        <w:rPr>
          <w:rFonts w:cs="Calibri"/>
          <w:sz w:val="16"/>
        </w:rPr>
        <w:t>.</w:t>
      </w:r>
    </w:p>
    <w:p w14:paraId="3E43346D" w14:textId="77777777" w:rsidR="00E7678A" w:rsidRPr="00477202" w:rsidRDefault="00E7678A" w:rsidP="00E7678A">
      <w:pPr>
        <w:rPr>
          <w:rFonts w:cs="Calibri"/>
          <w:sz w:val="16"/>
        </w:rPr>
      </w:pPr>
    </w:p>
    <w:p w14:paraId="333F16E2" w14:textId="77777777" w:rsidR="00E7678A" w:rsidRPr="00477202" w:rsidRDefault="00E7678A" w:rsidP="00E7678A">
      <w:pPr>
        <w:rPr>
          <w:rFonts w:cs="Calibri"/>
        </w:rPr>
      </w:pPr>
    </w:p>
    <w:p w14:paraId="165DBB6A" w14:textId="77777777" w:rsidR="00E7678A" w:rsidRPr="00477202" w:rsidRDefault="00E7678A" w:rsidP="00FD5194">
      <w:pPr>
        <w:pStyle w:val="Heading4"/>
        <w:rPr>
          <w:rFonts w:eastAsia="MS Gothic"/>
        </w:rPr>
      </w:pPr>
      <w:r w:rsidRPr="00477202">
        <w:rPr>
          <w:rFonts w:eastAsia="MS Gothic"/>
        </w:rPr>
        <w:t xml:space="preserve">That gives Iran </w:t>
      </w:r>
      <w:r w:rsidRPr="00477202">
        <w:rPr>
          <w:rFonts w:eastAsia="MS Gothic"/>
          <w:u w:val="single"/>
        </w:rPr>
        <w:t>dominance of the Hormuz Strait</w:t>
      </w:r>
      <w:r w:rsidRPr="00477202">
        <w:rPr>
          <w:rFonts w:eastAsia="MS Gothic"/>
        </w:rPr>
        <w:t xml:space="preserve">, causes a </w:t>
      </w:r>
      <w:r w:rsidRPr="00477202">
        <w:rPr>
          <w:rFonts w:eastAsia="MS Gothic"/>
          <w:u w:val="single"/>
        </w:rPr>
        <w:t>global recession</w:t>
      </w:r>
      <w:r w:rsidRPr="00477202">
        <w:rPr>
          <w:rFonts w:eastAsia="MS Gothic"/>
        </w:rPr>
        <w:t xml:space="preserve">, and draws in </w:t>
      </w:r>
      <w:r w:rsidRPr="00477202">
        <w:rPr>
          <w:rFonts w:eastAsia="MS Gothic"/>
          <w:u w:val="single"/>
        </w:rPr>
        <w:t>China</w:t>
      </w:r>
      <w:r w:rsidRPr="00477202">
        <w:rPr>
          <w:rFonts w:eastAsia="MS Gothic"/>
        </w:rPr>
        <w:t xml:space="preserve"> and </w:t>
      </w:r>
      <w:r w:rsidRPr="00477202">
        <w:rPr>
          <w:rFonts w:eastAsia="MS Gothic"/>
          <w:u w:val="single"/>
        </w:rPr>
        <w:t>North Korea</w:t>
      </w:r>
      <w:r w:rsidRPr="00477202">
        <w:rPr>
          <w:rFonts w:eastAsia="MS Gothic"/>
        </w:rPr>
        <w:t xml:space="preserve"> – our evidence assumes US import independence and Iranian caution.</w:t>
      </w:r>
    </w:p>
    <w:p w14:paraId="24EB86C9" w14:textId="77777777" w:rsidR="00E7678A" w:rsidRPr="00477202" w:rsidRDefault="00E7678A" w:rsidP="00E7678A">
      <w:pPr>
        <w:rPr>
          <w:rFonts w:eastAsia="Cambria" w:cs="Calibri"/>
        </w:rPr>
      </w:pPr>
      <w:r w:rsidRPr="00477202">
        <w:rPr>
          <w:rFonts w:eastAsia="Cambria" w:cs="Calibri"/>
        </w:rPr>
        <w:t>**A lot of defense is like “Iran wouldn’t do it bc it would hurt itself,” this card says tankers would stop shipment on their own bc of insurance prices and danger</w:t>
      </w:r>
    </w:p>
    <w:p w14:paraId="7A9E861D" w14:textId="77777777" w:rsidR="00E7678A" w:rsidRPr="00477202" w:rsidRDefault="00E7678A" w:rsidP="00E7678A">
      <w:pPr>
        <w:rPr>
          <w:rFonts w:eastAsia="Cambria" w:cs="Calibri"/>
          <w:sz w:val="16"/>
          <w:szCs w:val="16"/>
        </w:rPr>
      </w:pPr>
      <w:r w:rsidRPr="00477202">
        <w:rPr>
          <w:rFonts w:eastAsia="Cambria" w:cs="Calibri"/>
          <w:b/>
          <w:bCs/>
          <w:u w:val="single"/>
        </w:rPr>
        <w:t>Kopits ’17</w:t>
      </w:r>
      <w:r w:rsidRPr="00477202">
        <w:rPr>
          <w:rFonts w:eastAsia="Cambria" w:cs="Calibri"/>
          <w:sz w:val="16"/>
          <w:szCs w:val="16"/>
        </w:rPr>
        <w:t xml:space="preserve"> (Kopits, Steven, </w:t>
      </w:r>
      <w:r w:rsidRPr="00477202">
        <w:rPr>
          <w:rFonts w:eastAsia="Cambria" w:cs="Calibri"/>
          <w:b/>
        </w:rPr>
        <w:t>MA International Econ and MBA Finance @ Columbia, degree @ Haverford</w:t>
      </w:r>
      <w:r w:rsidRPr="00477202">
        <w:rPr>
          <w:rFonts w:eastAsia="Cambria" w:cs="Calibri"/>
          <w:sz w:val="16"/>
          <w:szCs w:val="16"/>
        </w:rPr>
        <w:t xml:space="preserve">. “Oil could top $200 if Saudi-Iran war breaks out”. </w:t>
      </w:r>
      <w:r w:rsidRPr="00477202">
        <w:rPr>
          <w:rFonts w:eastAsia="Cambria" w:cs="Calibri"/>
          <w:i/>
          <w:sz w:val="16"/>
          <w:szCs w:val="16"/>
        </w:rPr>
        <w:t>CNBC News.</w:t>
      </w:r>
      <w:r w:rsidRPr="00477202">
        <w:rPr>
          <w:rFonts w:eastAsia="Cambria" w:cs="Calibri"/>
          <w:sz w:val="16"/>
          <w:szCs w:val="16"/>
        </w:rPr>
        <w:t xml:space="preserve"> November 10, 2017. </w:t>
      </w:r>
      <w:hyperlink r:id="rId51" w:history="1">
        <w:r w:rsidRPr="00477202">
          <w:rPr>
            <w:rFonts w:eastAsia="Cambria" w:cs="Calibri"/>
            <w:sz w:val="16"/>
            <w:szCs w:val="16"/>
          </w:rPr>
          <w:t>https://www.cnbc.com/2017/11/10/saudi-iran-war-would-create-domino-effect-of-global-disaster-commentary.html</w:t>
        </w:r>
      </w:hyperlink>
      <w:r w:rsidRPr="00477202">
        <w:rPr>
          <w:rFonts w:eastAsia="Cambria" w:cs="Calibri"/>
          <w:sz w:val="16"/>
          <w:szCs w:val="16"/>
        </w:rPr>
        <w:t>) BW</w:t>
      </w:r>
    </w:p>
    <w:p w14:paraId="2E8BF01C" w14:textId="77777777" w:rsidR="00E7678A" w:rsidRPr="00477202" w:rsidRDefault="00E7678A" w:rsidP="00E7678A">
      <w:pPr>
        <w:rPr>
          <w:rFonts w:eastAsia="Cambria" w:cs="Calibri"/>
          <w:b/>
          <w:u w:val="single"/>
        </w:rPr>
      </w:pPr>
      <w:r w:rsidRPr="00477202">
        <w:rPr>
          <w:rFonts w:eastAsia="Cambria" w:cs="Calibri"/>
          <w:b/>
          <w:u w:val="single"/>
        </w:rPr>
        <w:t xml:space="preserve">Events appear to be spinning out of control in the Middle East, and the threat </w:t>
      </w:r>
      <w:r w:rsidRPr="00477202">
        <w:rPr>
          <w:rFonts w:eastAsia="Cambria" w:cs="Calibri"/>
          <w:b/>
          <w:iCs/>
          <w:u w:val="single"/>
          <w:bdr w:val="single" w:sz="8" w:space="0" w:color="auto"/>
        </w:rPr>
        <w:t>a Saudi-Iranian war is looking increasingly credible.</w:t>
      </w:r>
      <w:r w:rsidRPr="00477202">
        <w:rPr>
          <w:rFonts w:eastAsia="Cambria" w:cs="Calibri"/>
          <w:sz w:val="14"/>
        </w:rPr>
        <w:t xml:space="preserve"> Make no mistake, </w:t>
      </w:r>
      <w:r w:rsidRPr="00477202">
        <w:rPr>
          <w:rFonts w:eastAsia="Cambria" w:cs="Calibri"/>
          <w:b/>
          <w:u w:val="single"/>
        </w:rPr>
        <w:t xml:space="preserve">an out and out conflict between the two nations would be </w:t>
      </w:r>
      <w:r w:rsidRPr="00477202">
        <w:rPr>
          <w:rFonts w:eastAsia="Cambria" w:cs="Calibri"/>
          <w:b/>
          <w:iCs/>
          <w:u w:val="single"/>
          <w:bdr w:val="single" w:sz="8" w:space="0" w:color="auto"/>
        </w:rPr>
        <w:t>an unmitigated disaster</w:t>
      </w:r>
      <w:r w:rsidRPr="00477202">
        <w:rPr>
          <w:rFonts w:eastAsia="Cambria" w:cs="Calibri"/>
          <w:b/>
          <w:u w:val="single"/>
        </w:rPr>
        <w:t xml:space="preserve"> for the region and the world. </w:t>
      </w:r>
      <w:r w:rsidRPr="00477202">
        <w:rPr>
          <w:rFonts w:eastAsia="Cambria" w:cs="Calibri"/>
          <w:sz w:val="14"/>
        </w:rPr>
        <w:t xml:space="preserve">Last week, Houthi rebels in Yemen launched a missile targeting a Saudi airport near Riyadh. The missile was intercepted, but a Saudi-led military coalition battling the Yemeni rebels called the attack a "blatant military aggression by the Iranian regime which may amount to an act of war." The Saudis reserved the "right to respond", according to the official Saudi Press Agency. </w:t>
      </w:r>
      <w:r w:rsidRPr="00477202">
        <w:rPr>
          <w:rFonts w:eastAsia="Cambria" w:cs="Calibri"/>
          <w:b/>
          <w:u w:val="single"/>
        </w:rPr>
        <w:t xml:space="preserve">The major OPEC oil producers, all abutting the Persian Gulf, export almost 20 percent of the world's oil supply through </w:t>
      </w:r>
      <w:r w:rsidRPr="00477202">
        <w:rPr>
          <w:rFonts w:eastAsia="Cambria" w:cs="Calibri"/>
          <w:b/>
          <w:iCs/>
          <w:u w:val="single"/>
          <w:bdr w:val="single" w:sz="8" w:space="0" w:color="auto"/>
        </w:rPr>
        <w:t>the Strait of Hormuz, which connects the Persian Gulf to global markets.</w:t>
      </w:r>
      <w:r w:rsidRPr="00477202">
        <w:rPr>
          <w:rFonts w:eastAsia="Cambria" w:cs="Calibri"/>
          <w:sz w:val="14"/>
        </w:rPr>
        <w:t xml:space="preserve"> The strait, a mere 34 miles wide at its narrowest, sits pinched between Iran to the north and Oman to the south. </w:t>
      </w:r>
      <w:r w:rsidRPr="00477202">
        <w:rPr>
          <w:rFonts w:eastAsia="Cambria" w:cs="Calibri"/>
          <w:b/>
          <w:u w:val="single"/>
        </w:rPr>
        <w:t xml:space="preserve">Were a war between Saudi Arabia and Iran to erupt, </w:t>
      </w:r>
      <w:r w:rsidRPr="00477202">
        <w:rPr>
          <w:rFonts w:eastAsia="Cambria" w:cs="Calibri"/>
          <w:b/>
          <w:iCs/>
          <w:u w:val="single"/>
          <w:bdr w:val="single" w:sz="8" w:space="0" w:color="auto"/>
        </w:rPr>
        <w:t>this chokepoint could easily be closed.</w:t>
      </w:r>
      <w:r w:rsidRPr="00477202">
        <w:rPr>
          <w:rFonts w:eastAsia="Cambria" w:cs="Calibri"/>
          <w:b/>
          <w:u w:val="single"/>
        </w:rPr>
        <w:t xml:space="preserve"> </w:t>
      </w:r>
      <w:r w:rsidRPr="00477202">
        <w:rPr>
          <w:rFonts w:eastAsia="Cambria" w:cs="Calibri"/>
          <w:sz w:val="14"/>
        </w:rPr>
        <w:t xml:space="preserve">Indeed, </w:t>
      </w:r>
      <w:r w:rsidRPr="00477202">
        <w:rPr>
          <w:rFonts w:eastAsia="Cambria" w:cs="Calibri"/>
          <w:b/>
          <w:u w:val="single"/>
        </w:rPr>
        <w:t>shipping could stop even before a single ship is damaged. If insurers perceive an imminent risk of attack on a tanker in the region, they would either suspend insurance or charge exorbitant rates for coverage.</w:t>
      </w:r>
      <w:r w:rsidRPr="00477202">
        <w:rPr>
          <w:rFonts w:eastAsia="Cambria" w:cs="Calibri"/>
          <w:sz w:val="14"/>
        </w:rPr>
        <w:t xml:space="preserve"> Under the circumstances, </w:t>
      </w:r>
      <w:r w:rsidRPr="00477202">
        <w:rPr>
          <w:rFonts w:eastAsia="Cambria" w:cs="Calibri"/>
          <w:b/>
          <w:u w:val="single"/>
        </w:rPr>
        <w:t>vessel owners could opt to wait out the hostilities rather than risk their tankers. Of course, the strait could also be closed as a direct result of military hostilities, for example, by Iran. The impact of such a closure on the global economy would be severe and immediate.</w:t>
      </w:r>
      <w:r w:rsidRPr="00477202">
        <w:rPr>
          <w:rFonts w:eastAsia="Cambria" w:cs="Calibri"/>
          <w:sz w:val="14"/>
        </w:rPr>
        <w:t xml:space="preserve"> For example, the Suez Crisis of 1957 saw 10 percent of the world's oil production taken off the market. Within a month, the U.S. and Europe were facing a recession which would last the better part of a year. In 1973, the Arab-Israeli War and resulting Arab OPEC embargo would bring long lines to gas stations as the oil price quadrupled. On an annual basis, global oil production held steady, but Persian Gulf exports to the U.S. fell by 1.2 million barrels / day, or about 7 percent of total U.S. consumption. This oil shock would plunge the U.S. into a recession which lasted for two years. </w:t>
      </w:r>
      <w:r w:rsidRPr="00477202">
        <w:rPr>
          <w:rFonts w:eastAsia="Cambria" w:cs="Calibri"/>
          <w:b/>
          <w:u w:val="single"/>
        </w:rPr>
        <w:t xml:space="preserve">In the event of a Saudi-Iranian hostilities lead to a sustained outage of Persian Gulf exports, </w:t>
      </w:r>
      <w:r w:rsidRPr="00477202">
        <w:rPr>
          <w:rFonts w:eastAsia="Cambria" w:cs="Calibri"/>
          <w:b/>
          <w:iCs/>
          <w:u w:val="single"/>
          <w:bdr w:val="single" w:sz="8" w:space="0" w:color="auto"/>
        </w:rPr>
        <w:t>a severe and prompt global recession will follow similarly.</w:t>
      </w:r>
      <w:r w:rsidRPr="00477202">
        <w:rPr>
          <w:rFonts w:eastAsia="Cambria" w:cs="Calibri"/>
          <w:b/>
          <w:u w:val="single"/>
        </w:rPr>
        <w:t xml:space="preserve"> </w:t>
      </w:r>
      <w:r w:rsidRPr="00477202">
        <w:rPr>
          <w:rFonts w:eastAsia="Cambria" w:cs="Calibri"/>
          <w:sz w:val="14"/>
        </w:rPr>
        <w:t xml:space="preserve">Much as in 1973, </w:t>
      </w:r>
      <w:r w:rsidRPr="00477202">
        <w:rPr>
          <w:rFonts w:eastAsia="Cambria" w:cs="Calibri"/>
          <w:b/>
          <w:iCs/>
          <w:u w:val="single"/>
          <w:bdr w:val="single" w:sz="8" w:space="0" w:color="auto"/>
        </w:rPr>
        <w:t>U.S. imports from the Persian Gulf still amount to 8 percent of consumption,</w:t>
      </w:r>
      <w:r w:rsidRPr="00477202">
        <w:rPr>
          <w:rFonts w:eastAsia="Cambria" w:cs="Calibri"/>
          <w:b/>
          <w:u w:val="single"/>
        </w:rPr>
        <w:t xml:space="preserve"> the loss of which was sufficient to knock 10 percent from GDP </w:t>
      </w:r>
      <w:r w:rsidRPr="00477202">
        <w:rPr>
          <w:rFonts w:eastAsia="Cambria" w:cs="Calibri"/>
          <w:sz w:val="14"/>
        </w:rPr>
        <w:t xml:space="preserve">from 1973 to 1975. However, </w:t>
      </w:r>
      <w:r w:rsidRPr="00477202">
        <w:rPr>
          <w:rFonts w:eastAsia="Cambria" w:cs="Calibri"/>
          <w:b/>
          <w:u w:val="single"/>
        </w:rPr>
        <w:t>China and other importers would seek to outbid the U.S. on its imports from countries like Nigeria, Angola and even Brazil and Columbia.</w:t>
      </w:r>
      <w:r w:rsidRPr="00477202">
        <w:rPr>
          <w:rFonts w:eastAsia="Cambria" w:cs="Calibri"/>
          <w:sz w:val="14"/>
        </w:rPr>
        <w:t xml:space="preserve"> In all, </w:t>
      </w:r>
      <w:r w:rsidRPr="00477202">
        <w:rPr>
          <w:rFonts w:eastAsia="Cambria" w:cs="Calibri"/>
          <w:b/>
          <w:u w:val="single"/>
        </w:rPr>
        <w:t>U.S. imports could fall by 15 percent of total consumption--twice the drop from 1957 to 1973 and sufficient to plunge the U.S. into a deep recession lasting years.</w:t>
      </w:r>
      <w:r w:rsidRPr="00477202">
        <w:rPr>
          <w:rFonts w:eastAsia="Cambria" w:cs="Calibri"/>
          <w:sz w:val="14"/>
        </w:rPr>
        <w:t xml:space="preserve"> On the other hand, U.S. import dependence has fallen dramatically since the start of the shale revolution. Even as the U.S. coastal regions would suffer from high oil prices, boom times would return to Louisiana, Texas and on up to North Dakota and Canada's Alberta province. </w:t>
      </w:r>
      <w:r w:rsidRPr="00477202">
        <w:rPr>
          <w:rFonts w:eastAsia="Cambria" w:cs="Calibri"/>
          <w:b/>
          <w:u w:val="single"/>
        </w:rPr>
        <w:t>A loss of 20 percent of the world's oil supply would push oil prices into the $200 / barrel range.</w:t>
      </w:r>
      <w:r w:rsidRPr="00477202">
        <w:rPr>
          <w:rFonts w:eastAsia="Cambria" w:cs="Calibri"/>
          <w:sz w:val="14"/>
        </w:rPr>
        <w:t xml:space="preserve"> The shale sector would see its glory days. </w:t>
      </w:r>
      <w:r w:rsidRPr="00477202">
        <w:rPr>
          <w:rFonts w:eastAsia="Cambria" w:cs="Calibri"/>
          <w:b/>
          <w:u w:val="single"/>
        </w:rPr>
        <w:t xml:space="preserve">Those countries without material oil production would suffer the most, notably Europe and East Asia, in particular Japan and South Korea. </w:t>
      </w:r>
      <w:r w:rsidRPr="00477202">
        <w:rPr>
          <w:rFonts w:eastAsia="Cambria" w:cs="Calibri"/>
          <w:b/>
          <w:iCs/>
          <w:u w:val="single"/>
          <w:bdr w:val="single" w:sz="8" w:space="0" w:color="auto"/>
        </w:rPr>
        <w:t>China's situation would be dire.</w:t>
      </w:r>
      <w:r w:rsidRPr="00477202">
        <w:rPr>
          <w:rFonts w:eastAsia="Cambria" w:cs="Calibri"/>
          <w:b/>
          <w:u w:val="single"/>
        </w:rPr>
        <w:t xml:space="preserve"> In the last few years, Chinese import dependence has become acute. Oil imports cover more than three-quarters of total Chinese consumption, and half of China's imports originate in the Persian Gulf. The closure of the Strait of Hormuz would not only put China into recession, but given the high degree of financialization of the economy, could create a wider societal and political crisis.</w:t>
      </w:r>
      <w:r w:rsidRPr="00477202">
        <w:rPr>
          <w:rFonts w:eastAsia="Cambria" w:cs="Calibri"/>
          <w:sz w:val="14"/>
        </w:rPr>
        <w:t xml:space="preserve"> The reaction of the Chinese government is difficult to anticipate, but </w:t>
      </w:r>
      <w:r w:rsidRPr="00477202">
        <w:rPr>
          <w:rFonts w:eastAsia="Cambria" w:cs="Calibri"/>
          <w:b/>
          <w:u w:val="single"/>
        </w:rPr>
        <w:t>China would certainly bring maximal pressure on the U.S. and Persian Gulf countries to end the conflict,</w:t>
      </w:r>
      <w:r w:rsidRPr="00477202">
        <w:rPr>
          <w:rFonts w:eastAsia="Cambria" w:cs="Calibri"/>
          <w:sz w:val="14"/>
        </w:rPr>
        <w:t xml:space="preserve"> by whatever means. </w:t>
      </w:r>
      <w:r w:rsidRPr="00477202">
        <w:rPr>
          <w:rFonts w:eastAsia="Cambria" w:cs="Calibri"/>
          <w:b/>
          <w:u w:val="single"/>
        </w:rPr>
        <w:t>The ultimate takeaway for China would be the necessity</w:t>
      </w:r>
      <w:r w:rsidRPr="00477202">
        <w:rPr>
          <w:rFonts w:eastAsia="Cambria" w:cs="Calibri"/>
          <w:sz w:val="14"/>
        </w:rPr>
        <w:t xml:space="preserve"> to build, at all speed, a global military and diplomatic presence capable of projecting force </w:t>
      </w:r>
      <w:r w:rsidRPr="00477202">
        <w:rPr>
          <w:rFonts w:eastAsia="Cambria" w:cs="Calibri"/>
          <w:b/>
          <w:u w:val="single"/>
        </w:rPr>
        <w:t>to influence events in the Middle East and, if necessary, to displace the U.S. in the region.</w:t>
      </w:r>
      <w:r w:rsidRPr="00477202">
        <w:rPr>
          <w:rFonts w:eastAsia="Cambria" w:cs="Calibri"/>
          <w:sz w:val="14"/>
        </w:rPr>
        <w:t xml:space="preserve"> Finally, </w:t>
      </w:r>
      <w:r w:rsidRPr="00477202">
        <w:rPr>
          <w:rFonts w:eastAsia="Cambria" w:cs="Calibri"/>
          <w:b/>
          <w:u w:val="single"/>
        </w:rPr>
        <w:t xml:space="preserve">given the history of cooperation between North Korea and Iran on missile programs, </w:t>
      </w:r>
      <w:r w:rsidRPr="00477202">
        <w:rPr>
          <w:rFonts w:eastAsia="Cambria" w:cs="Calibri"/>
          <w:b/>
          <w:iCs/>
          <w:u w:val="single"/>
          <w:bdr w:val="single" w:sz="8" w:space="0" w:color="auto"/>
        </w:rPr>
        <w:t>the threat of missile strikes from Iran could exacerbate tensions between the U.S. and North Korea.</w:t>
      </w:r>
      <w:r w:rsidRPr="00477202">
        <w:rPr>
          <w:rFonts w:eastAsia="Cambria" w:cs="Calibri"/>
          <w:b/>
          <w:u w:val="single"/>
        </w:rPr>
        <w:t xml:space="preserve"> Preventing Iran from obtaining a nuclear weapon could become the absolute priority in the conflict and lead to a rapid escalation of the crisis on the Korean Peninsula.</w:t>
      </w:r>
    </w:p>
    <w:p w14:paraId="0B14A7FB" w14:textId="6125CB63" w:rsidR="00E7678A" w:rsidRDefault="00E7678A" w:rsidP="00E7678A"/>
    <w:p w14:paraId="37E9EB05" w14:textId="77777777" w:rsidR="00F50CD2" w:rsidRPr="00477202" w:rsidRDefault="00F50CD2" w:rsidP="00F50CD2">
      <w:pPr>
        <w:keepNext/>
        <w:keepLines/>
        <w:spacing w:before="40"/>
        <w:outlineLvl w:val="3"/>
        <w:rPr>
          <w:rFonts w:eastAsiaTheme="majorEastAsia" w:cstheme="majorBidi"/>
          <w:b/>
          <w:iCs/>
        </w:rPr>
      </w:pPr>
      <w:r w:rsidRPr="00477202">
        <w:rPr>
          <w:rFonts w:eastAsiaTheme="majorEastAsia" w:cstheme="majorBidi"/>
          <w:b/>
          <w:iCs/>
        </w:rPr>
        <w:t>Withdrawal fuels Iranian hegemony- control of sea lanes threatens the global economy</w:t>
      </w:r>
    </w:p>
    <w:p w14:paraId="23E9E853" w14:textId="77777777" w:rsidR="00F50CD2" w:rsidRPr="00477202" w:rsidRDefault="00F50CD2" w:rsidP="00F50CD2">
      <w:pPr>
        <w:rPr>
          <w:rFonts w:cs="Calibri"/>
        </w:rPr>
      </w:pPr>
      <w:r w:rsidRPr="00477202">
        <w:rPr>
          <w:rFonts w:cs="Calibri"/>
          <w:b/>
          <w:bCs/>
          <w:u w:val="single"/>
        </w:rPr>
        <w:t>May 12-11</w:t>
      </w:r>
      <w:r w:rsidRPr="00477202">
        <w:rPr>
          <w:rFonts w:cs="Calibri"/>
        </w:rPr>
        <w:t>-18</w:t>
      </w:r>
    </w:p>
    <w:p w14:paraId="5F8289E6" w14:textId="77777777" w:rsidR="00F50CD2" w:rsidRPr="00477202" w:rsidRDefault="00F50CD2" w:rsidP="00F50CD2">
      <w:pPr>
        <w:rPr>
          <w:rFonts w:cs="Calibri"/>
          <w:sz w:val="16"/>
        </w:rPr>
      </w:pPr>
      <w:r w:rsidRPr="00477202">
        <w:rPr>
          <w:rFonts w:cs="Calibri"/>
          <w:sz w:val="16"/>
        </w:rPr>
        <w:t>(Clifford D.  ,president of the Foundation for Defense of Democracies  https://www.washingtontimes.com/news/2018/dec/11/punishing-the-saudi-prince/</w:t>
      </w:r>
    </w:p>
    <w:p w14:paraId="2DF11CEA" w14:textId="4C7902B0" w:rsidR="00F50CD2" w:rsidRDefault="00F50CD2" w:rsidP="00F50CD2">
      <w:pPr>
        <w:rPr>
          <w:rFonts w:cs="Calibri"/>
          <w:b/>
          <w:iCs/>
          <w:u w:val="single"/>
          <w:bdr w:val="single" w:sz="8" w:space="0" w:color="auto"/>
        </w:rPr>
      </w:pPr>
      <w:r w:rsidRPr="00477202">
        <w:rPr>
          <w:rFonts w:cs="Calibri"/>
          <w:sz w:val="16"/>
        </w:rPr>
        <w:t xml:space="preserve">Consult a map of the Middle East. Locate the Strait of Hormuz, a narrow sea passage separating the Arabian Peninsula from Iran, and connecting the Gulf — whether you call it the Persian Gulf or the Arabian Gulf is a thorny question — to the open oceans beyond. </w:t>
      </w:r>
      <w:r w:rsidRPr="00477202">
        <w:rPr>
          <w:rFonts w:cs="Calibri"/>
          <w:b/>
          <w:u w:val="single"/>
        </w:rPr>
        <w:t xml:space="preserve">The Strait of Hormuz is among the world’s most strategic waterways, </w:t>
      </w:r>
      <w:r w:rsidRPr="00477202">
        <w:rPr>
          <w:rFonts w:cs="Calibri"/>
          <w:b/>
          <w:iCs/>
          <w:u w:val="single"/>
          <w:bdr w:val="single" w:sz="8" w:space="0" w:color="auto"/>
        </w:rPr>
        <w:t>essential to the health of the global economy</w:t>
      </w:r>
      <w:r w:rsidRPr="00477202">
        <w:rPr>
          <w:rFonts w:cs="Calibri"/>
          <w:b/>
          <w:u w:val="single"/>
        </w:rPr>
        <w:t>.</w:t>
      </w:r>
      <w:r w:rsidRPr="00477202">
        <w:rPr>
          <w:rFonts w:cs="Calibri"/>
          <w:sz w:val="16"/>
        </w:rPr>
        <w:t xml:space="preserve"> More than a third of seaborne oil shipments and 20 percent of the oil traded internationally pass through it. The U.S. Navy — specifically the Bahrain-based Fifth Fleet — keeps this sea lane open, frustrating </w:t>
      </w:r>
      <w:r w:rsidRPr="00477202">
        <w:rPr>
          <w:rFonts w:cs="Calibri"/>
          <w:b/>
          <w:u w:val="single"/>
        </w:rPr>
        <w:t>Iran’s rulers</w:t>
      </w:r>
      <w:r w:rsidRPr="00477202">
        <w:rPr>
          <w:rFonts w:cs="Calibri"/>
          <w:sz w:val="16"/>
        </w:rPr>
        <w:t xml:space="preserve"> who </w:t>
      </w:r>
      <w:r w:rsidRPr="00477202">
        <w:rPr>
          <w:rFonts w:cs="Calibri"/>
          <w:b/>
          <w:u w:val="single"/>
        </w:rPr>
        <w:t>claim it as their private lap pool</w:t>
      </w:r>
      <w:r w:rsidRPr="00477202">
        <w:rPr>
          <w:rFonts w:cs="Calibri"/>
          <w:sz w:val="16"/>
        </w:rPr>
        <w:t xml:space="preserve">. They menace American vessels there — though less frequently since Donald Trump replaced Barack Obama in the White House. Look at the map again. Locate the </w:t>
      </w:r>
      <w:r w:rsidRPr="00477202">
        <w:rPr>
          <w:rFonts w:cs="Calibri"/>
          <w:b/>
          <w:u w:val="single"/>
        </w:rPr>
        <w:t>Bab-el-Mandeb, another strategic strait</w:t>
      </w:r>
      <w:r w:rsidRPr="00477202">
        <w:rPr>
          <w:rFonts w:cs="Calibri"/>
          <w:sz w:val="16"/>
        </w:rPr>
        <w:t xml:space="preserve">. It </w:t>
      </w:r>
      <w:r w:rsidRPr="00477202">
        <w:rPr>
          <w:rFonts w:cs="Calibri"/>
          <w:b/>
          <w:u w:val="single"/>
        </w:rPr>
        <w:t>separates Yemen and the Arabian Peninsula</w:t>
      </w:r>
      <w:r w:rsidRPr="00477202">
        <w:rPr>
          <w:rFonts w:cs="Calibri"/>
          <w:sz w:val="16"/>
        </w:rPr>
        <w:t xml:space="preserve"> from Africa, </w:t>
      </w:r>
      <w:r w:rsidRPr="00477202">
        <w:rPr>
          <w:rFonts w:cs="Calibri"/>
          <w:b/>
          <w:u w:val="single"/>
        </w:rPr>
        <w:t>and guards the entrance to the Red Sea</w:t>
      </w:r>
      <w:r w:rsidRPr="00477202">
        <w:rPr>
          <w:rFonts w:cs="Calibri"/>
          <w:sz w:val="16"/>
        </w:rPr>
        <w:t xml:space="preserve"> at the northern end of which is the </w:t>
      </w:r>
      <w:r w:rsidRPr="00477202">
        <w:rPr>
          <w:rFonts w:cs="Calibri"/>
          <w:b/>
          <w:u w:val="single"/>
        </w:rPr>
        <w:t>Suez Canal</w:t>
      </w:r>
      <w:r w:rsidRPr="00477202">
        <w:rPr>
          <w:rFonts w:cs="Calibri"/>
          <w:sz w:val="16"/>
        </w:rPr>
        <w:t xml:space="preserve">, also </w:t>
      </w:r>
      <w:r w:rsidRPr="00477202">
        <w:rPr>
          <w:rFonts w:cs="Calibri"/>
          <w:b/>
          <w:iCs/>
          <w:u w:val="single"/>
          <w:bdr w:val="single" w:sz="8" w:space="0" w:color="auto"/>
        </w:rPr>
        <w:t>a vital chokepoint</w:t>
      </w:r>
      <w:r w:rsidRPr="00477202">
        <w:rPr>
          <w:rFonts w:cs="Calibri"/>
          <w:sz w:val="16"/>
        </w:rPr>
        <w:t xml:space="preserve">. </w:t>
      </w:r>
      <w:r w:rsidRPr="00477202">
        <w:rPr>
          <w:rFonts w:cs="Calibri"/>
          <w:b/>
          <w:u w:val="single"/>
        </w:rPr>
        <w:t>Iran’s rulers covet the Bab-el-Mandeb</w:t>
      </w:r>
      <w:r w:rsidRPr="00477202">
        <w:rPr>
          <w:rFonts w:cs="Calibri"/>
          <w:sz w:val="16"/>
        </w:rPr>
        <w:t xml:space="preserve"> as well. </w:t>
      </w:r>
      <w:r w:rsidRPr="00477202">
        <w:rPr>
          <w:rFonts w:cs="Calibri"/>
          <w:b/>
          <w:iCs/>
          <w:u w:val="single"/>
          <w:bdr w:val="single" w:sz="8" w:space="0" w:color="auto"/>
        </w:rPr>
        <w:t>Their maritime goals support their hegemonic ambitions</w:t>
      </w:r>
      <w:r w:rsidRPr="00477202">
        <w:rPr>
          <w:rFonts w:cs="Calibri"/>
          <w:sz w:val="16"/>
        </w:rPr>
        <w:t xml:space="preserve">. </w:t>
      </w:r>
      <w:r w:rsidRPr="00477202">
        <w:rPr>
          <w:rFonts w:cs="Calibri"/>
          <w:b/>
          <w:u w:val="single"/>
        </w:rPr>
        <w:t xml:space="preserve">The last thing American leaders should do is </w:t>
      </w:r>
      <w:r w:rsidRPr="00477202">
        <w:rPr>
          <w:rFonts w:cs="Calibri"/>
          <w:b/>
          <w:iCs/>
          <w:u w:val="single"/>
          <w:bdr w:val="single" w:sz="8" w:space="0" w:color="auto"/>
        </w:rPr>
        <w:t>help them</w:t>
      </w:r>
      <w:r w:rsidRPr="00477202">
        <w:rPr>
          <w:rFonts w:cs="Calibri"/>
          <w:sz w:val="16"/>
        </w:rPr>
        <w:t xml:space="preserve">. </w:t>
      </w:r>
      <w:r w:rsidRPr="00477202">
        <w:rPr>
          <w:rFonts w:cs="Calibri"/>
          <w:b/>
          <w:u w:val="single"/>
        </w:rPr>
        <w:t xml:space="preserve">Yet a bipartisan majority of senators is working on a resolution that would do exactly that by </w:t>
      </w:r>
      <w:r w:rsidRPr="00477202">
        <w:rPr>
          <w:rFonts w:cs="Calibri"/>
          <w:b/>
          <w:iCs/>
          <w:u w:val="single"/>
          <w:bdr w:val="single" w:sz="8" w:space="0" w:color="auto"/>
        </w:rPr>
        <w:t>withdrawing U.S. military assistance</w:t>
      </w:r>
      <w:r w:rsidRPr="00477202">
        <w:rPr>
          <w:rFonts w:cs="Calibri"/>
          <w:b/>
          <w:u w:val="single"/>
        </w:rPr>
        <w:t xml:space="preserve"> to the Saudi-led coalition</w:t>
      </w:r>
      <w:r w:rsidRPr="00477202">
        <w:rPr>
          <w:rFonts w:cs="Calibri"/>
          <w:sz w:val="16"/>
        </w:rPr>
        <w:t xml:space="preserve"> fighting Iranian-backed Houthi rebels in Yemen. How did this come about? On Oct.2, Jamal Khashoggi, a Saudi dissident who for two years had been contributing opinion columns to The Washington Post, was murdered in the Saudi consulate in Istanbul. The Saudi government has charged 11 individuals in connection with the killing. The Trump administration has sanctioned 17 persons thought to be implicated. Many members of Congress regard that as woefully insufficient. They believe, as does the CIA, that Crown Prince Mohammed bin Salman, Saudi Arabia’s de facto ruler, ordered the hit — or at least that the buck stops on his desk, or throne or yacht or wherever. Fair enough but let me state what ought to be obvious: </w:t>
      </w:r>
      <w:r w:rsidRPr="00477202">
        <w:rPr>
          <w:rFonts w:cs="Calibri"/>
          <w:b/>
          <w:u w:val="single"/>
        </w:rPr>
        <w:t>To punish Saudi royals by rewarding Iranian ayatollahs makes no sense</w:t>
      </w:r>
      <w:r w:rsidRPr="00477202">
        <w:rPr>
          <w:rFonts w:cs="Calibri"/>
          <w:sz w:val="16"/>
        </w:rPr>
        <w:t xml:space="preserve">. </w:t>
      </w:r>
      <w:r w:rsidRPr="00477202">
        <w:rPr>
          <w:rFonts w:cs="Calibri"/>
          <w:b/>
          <w:u w:val="single"/>
        </w:rPr>
        <w:t>It is not in the U.S. national interest for the Houthis to prevail in Yemen</w:t>
      </w:r>
      <w:r w:rsidRPr="00477202">
        <w:rPr>
          <w:rFonts w:cs="Calibri"/>
          <w:sz w:val="16"/>
        </w:rPr>
        <w:t xml:space="preserve">, thereby </w:t>
      </w:r>
      <w:r w:rsidRPr="00477202">
        <w:rPr>
          <w:rFonts w:cs="Calibri"/>
          <w:b/>
          <w:iCs/>
          <w:u w:val="single"/>
          <w:bdr w:val="single" w:sz="8" w:space="0" w:color="auto"/>
        </w:rPr>
        <w:t>allowing Iran’s rulers to expand their empire</w:t>
      </w:r>
      <w:r w:rsidRPr="00477202">
        <w:rPr>
          <w:rFonts w:cs="Calibri"/>
          <w:sz w:val="16"/>
        </w:rPr>
        <w:t xml:space="preserve">, </w:t>
      </w:r>
      <w:r w:rsidRPr="00477202">
        <w:rPr>
          <w:rFonts w:cs="Calibri"/>
          <w:b/>
          <w:u w:val="single"/>
        </w:rPr>
        <w:t>threaten Saudi Arabia’s southern underbelly</w:t>
      </w:r>
      <w:r w:rsidRPr="00477202">
        <w:rPr>
          <w:rFonts w:cs="Calibri"/>
          <w:sz w:val="16"/>
        </w:rPr>
        <w:t xml:space="preserve"> (from which the Houthis already fire missiles at Riyadh), </w:t>
      </w:r>
      <w:r w:rsidRPr="00477202">
        <w:rPr>
          <w:rFonts w:cs="Calibri"/>
          <w:b/>
          <w:u w:val="single"/>
        </w:rPr>
        <w:t>and station forces adjacent to the Bab-el-Mandeb</w:t>
      </w:r>
      <w:r w:rsidRPr="00477202">
        <w:rPr>
          <w:rFonts w:cs="Calibri"/>
          <w:sz w:val="16"/>
        </w:rPr>
        <w:t xml:space="preserve">. Consider what’s happened in this region over the last few years: </w:t>
      </w:r>
      <w:r w:rsidRPr="00477202">
        <w:rPr>
          <w:rFonts w:cs="Calibri"/>
          <w:b/>
          <w:u w:val="single"/>
        </w:rPr>
        <w:t>Lebanon,</w:t>
      </w:r>
      <w:r w:rsidRPr="00477202">
        <w:rPr>
          <w:rFonts w:cs="Calibri"/>
          <w:sz w:val="16"/>
        </w:rPr>
        <w:t xml:space="preserve"> for all intents and purposes, </w:t>
      </w:r>
      <w:r w:rsidRPr="00477202">
        <w:rPr>
          <w:rFonts w:cs="Calibri"/>
          <w:b/>
          <w:u w:val="single"/>
        </w:rPr>
        <w:t>is ruled by Hezbollah, Tehran’s proxy</w:t>
      </w:r>
      <w:r w:rsidRPr="00477202">
        <w:rPr>
          <w:rFonts w:cs="Calibri"/>
          <w:sz w:val="16"/>
        </w:rPr>
        <w:t xml:space="preserve">. </w:t>
      </w:r>
      <w:r w:rsidRPr="00477202">
        <w:rPr>
          <w:rFonts w:cs="Calibri"/>
          <w:b/>
          <w:u w:val="single"/>
        </w:rPr>
        <w:t>Iranian military forces</w:t>
      </w:r>
      <w:r w:rsidRPr="00477202">
        <w:rPr>
          <w:rFonts w:cs="Calibri"/>
          <w:sz w:val="16"/>
        </w:rPr>
        <w:t xml:space="preserve"> and mercenary militias have </w:t>
      </w:r>
      <w:r w:rsidRPr="00477202">
        <w:rPr>
          <w:rFonts w:cs="Calibri"/>
          <w:b/>
          <w:u w:val="single"/>
        </w:rPr>
        <w:t>propped up</w:t>
      </w:r>
      <w:r w:rsidRPr="00477202">
        <w:rPr>
          <w:rFonts w:cs="Calibri"/>
          <w:sz w:val="16"/>
        </w:rPr>
        <w:t xml:space="preserve"> Syrian dictator Bashar al-</w:t>
      </w:r>
      <w:r w:rsidRPr="00477202">
        <w:rPr>
          <w:rFonts w:cs="Calibri"/>
          <w:b/>
          <w:u w:val="single"/>
        </w:rPr>
        <w:t>Assad</w:t>
      </w:r>
      <w:r w:rsidRPr="00477202">
        <w:rPr>
          <w:rFonts w:cs="Calibri"/>
          <w:sz w:val="16"/>
        </w:rPr>
        <w:t xml:space="preserve">. Iranian </w:t>
      </w:r>
      <w:r w:rsidRPr="00477202">
        <w:rPr>
          <w:rFonts w:cs="Calibri"/>
          <w:b/>
          <w:u w:val="single"/>
        </w:rPr>
        <w:t>influence in Baghdad has increased</w:t>
      </w:r>
      <w:r w:rsidRPr="00477202">
        <w:rPr>
          <w:rFonts w:cs="Calibri"/>
          <w:sz w:val="16"/>
        </w:rPr>
        <w:t xml:space="preserve"> since Mr. Obama withdrew American troops in 2011. </w:t>
      </w:r>
      <w:r w:rsidRPr="00477202">
        <w:rPr>
          <w:rFonts w:cs="Calibri"/>
          <w:b/>
          <w:u w:val="single"/>
        </w:rPr>
        <w:t xml:space="preserve">The clerical regime works closely with Hamas and Palestinian Islamic Jihad </w:t>
      </w:r>
      <w:r w:rsidRPr="00477202">
        <w:rPr>
          <w:rFonts w:cs="Calibri"/>
          <w:sz w:val="16"/>
        </w:rPr>
        <w:t xml:space="preserve">in Gaza. Anyone with a lick of sense understands why </w:t>
      </w:r>
      <w:r w:rsidRPr="00477202">
        <w:rPr>
          <w:rFonts w:cs="Calibri"/>
          <w:b/>
          <w:u w:val="single"/>
        </w:rPr>
        <w:t>preventing the Islamic State from establishing a Middle Eastern caliphate is in the American national interest.</w:t>
      </w:r>
      <w:r w:rsidRPr="00477202">
        <w:rPr>
          <w:rFonts w:cs="Calibri"/>
          <w:sz w:val="16"/>
        </w:rPr>
        <w:t xml:space="preserve"> How many licks does it take to grasp that </w:t>
      </w:r>
      <w:r w:rsidRPr="00477202">
        <w:rPr>
          <w:rFonts w:cs="Calibri"/>
          <w:b/>
          <w:u w:val="single"/>
        </w:rPr>
        <w:t>it’s no less imperative to prevent the Islamic Republic from achieving the same</w:t>
      </w:r>
      <w:r w:rsidRPr="00477202">
        <w:rPr>
          <w:rFonts w:cs="Calibri"/>
          <w:sz w:val="16"/>
        </w:rPr>
        <w:t xml:space="preserve"> objective (though the preferable Shia term would be imamate)? The royal families who rule the United Arab Emirates and Bahrain harbor no illusions about the threat Tehran poses to them. That has been made abundantly clear in conversations I’ve had over recent days with senior officials in both countries, including top officers in the UAE military whose troops are fighting in Yemen. Commanders with the U.S. Fifth Fleet also made plain why it’s essential to contain — if not roll back — the imperialist and avowedly jihadist Islamic Republic of Iran. The conflict in Yemen has been devastating for the civilian population. A negotiated solution would be welcome. But the </w:t>
      </w:r>
      <w:r w:rsidRPr="00477202">
        <w:rPr>
          <w:rFonts w:cs="Calibri"/>
          <w:b/>
          <w:u w:val="single"/>
        </w:rPr>
        <w:t>Houthis chant, “Death to America, Death to Israel, a Curse Upon the Jews, Victory to Islam,” and according to an Associated Press investigation practice “extreme torture”</w:t>
      </w:r>
      <w:r w:rsidRPr="00477202">
        <w:rPr>
          <w:rFonts w:cs="Calibri"/>
          <w:sz w:val="16"/>
        </w:rPr>
        <w:t xml:space="preserve">— including hanging victims “from chains by their wrists or genitals for weeks at a time.” </w:t>
      </w:r>
      <w:r w:rsidRPr="00477202">
        <w:rPr>
          <w:rFonts w:cs="Calibri"/>
          <w:b/>
          <w:iCs/>
          <w:u w:val="single"/>
          <w:bdr w:val="single" w:sz="8" w:space="0" w:color="auto"/>
        </w:rPr>
        <w:t>We may safely conclude that these are not exactly let’s-make-a-deal kind of guys</w:t>
      </w:r>
      <w:r w:rsidRPr="00477202">
        <w:rPr>
          <w:rFonts w:cs="Calibri"/>
          <w:sz w:val="16"/>
        </w:rPr>
        <w:t xml:space="preserve">. </w:t>
      </w:r>
      <w:r w:rsidRPr="00477202">
        <w:rPr>
          <w:rFonts w:cs="Calibri"/>
          <w:b/>
          <w:u w:val="single"/>
        </w:rPr>
        <w:t xml:space="preserve">Can anyone seriously believe that they will be more amenable to compromise if the </w:t>
      </w:r>
      <w:r w:rsidRPr="00477202">
        <w:rPr>
          <w:rFonts w:cs="Calibri"/>
          <w:b/>
          <w:iCs/>
          <w:u w:val="single"/>
          <w:bdr w:val="single" w:sz="8" w:space="0" w:color="auto"/>
        </w:rPr>
        <w:t>military pressure on them is eased?</w:t>
      </w:r>
    </w:p>
    <w:p w14:paraId="5968F1C1" w14:textId="2A0F4E75" w:rsidR="008F59F2" w:rsidRDefault="008F59F2" w:rsidP="00F50CD2">
      <w:pPr>
        <w:rPr>
          <w:rFonts w:cs="Calibri"/>
          <w:b/>
          <w:iCs/>
          <w:u w:val="single"/>
          <w:bdr w:val="single" w:sz="8" w:space="0" w:color="auto"/>
        </w:rPr>
      </w:pPr>
    </w:p>
    <w:p w14:paraId="7BA60102" w14:textId="77777777" w:rsidR="008F59F2" w:rsidRPr="00477202" w:rsidRDefault="008F59F2" w:rsidP="008F59F2">
      <w:pPr>
        <w:rPr>
          <w:rFonts w:cs="Calibri"/>
        </w:rPr>
      </w:pPr>
    </w:p>
    <w:p w14:paraId="2A81AE34" w14:textId="77777777" w:rsidR="008F59F2" w:rsidRPr="00477202" w:rsidRDefault="008F59F2" w:rsidP="008F59F2">
      <w:pPr>
        <w:keepNext/>
        <w:keepLines/>
        <w:spacing w:before="40"/>
        <w:outlineLvl w:val="3"/>
        <w:rPr>
          <w:rFonts w:eastAsiaTheme="majorEastAsia" w:cstheme="majorBidi"/>
          <w:b/>
          <w:iCs/>
        </w:rPr>
      </w:pPr>
      <w:r w:rsidRPr="00477202">
        <w:rPr>
          <w:rFonts w:eastAsiaTheme="majorEastAsia" w:cstheme="majorBidi"/>
          <w:b/>
          <w:iCs/>
        </w:rPr>
        <w:t>Appeasement makes peace impossible- adversaries will derail ceasefires increasing violence</w:t>
      </w:r>
    </w:p>
    <w:p w14:paraId="4C04B9C3" w14:textId="77777777" w:rsidR="008F59F2" w:rsidRPr="00477202" w:rsidRDefault="008F59F2" w:rsidP="008F59F2">
      <w:pPr>
        <w:rPr>
          <w:rFonts w:cs="Calibri"/>
          <w:lang w:val="es-ES"/>
        </w:rPr>
      </w:pPr>
      <w:r w:rsidRPr="00477202">
        <w:rPr>
          <w:rFonts w:cs="Calibri"/>
          <w:lang w:val="es-ES"/>
        </w:rPr>
        <w:t xml:space="preserve">Sen. </w:t>
      </w:r>
      <w:r w:rsidRPr="00477202">
        <w:rPr>
          <w:rFonts w:cs="Calibri"/>
          <w:b/>
          <w:bCs/>
          <w:u w:val="single"/>
          <w:lang w:val="es-ES"/>
        </w:rPr>
        <w:t>Rubio 12-12-</w:t>
      </w:r>
      <w:r w:rsidRPr="00477202">
        <w:rPr>
          <w:rFonts w:cs="Calibri"/>
          <w:lang w:val="es-ES"/>
        </w:rPr>
        <w:t>18</w:t>
      </w:r>
    </w:p>
    <w:p w14:paraId="6C574282" w14:textId="77777777" w:rsidR="008F59F2" w:rsidRPr="00477202" w:rsidRDefault="008F59F2" w:rsidP="008F59F2">
      <w:pPr>
        <w:rPr>
          <w:rFonts w:cs="Calibri"/>
          <w:sz w:val="16"/>
          <w:lang w:val="es-ES"/>
        </w:rPr>
      </w:pPr>
      <w:r w:rsidRPr="00477202">
        <w:rPr>
          <w:rFonts w:cs="Calibri"/>
          <w:sz w:val="16"/>
          <w:lang w:val="es-ES"/>
        </w:rPr>
        <w:t>(Marco, https://www.foxnews.com/opinion/senator-marco-rubio-hold-saudis-accountable-but-dont-ignore-iran-in-yemen.print)</w:t>
      </w:r>
    </w:p>
    <w:p w14:paraId="6A9F58CE" w14:textId="77777777" w:rsidR="008F59F2" w:rsidRPr="00477202" w:rsidRDefault="008F59F2" w:rsidP="008F59F2">
      <w:pPr>
        <w:rPr>
          <w:rFonts w:cs="Calibri"/>
          <w:sz w:val="16"/>
        </w:rPr>
      </w:pPr>
      <w:r w:rsidRPr="00477202">
        <w:rPr>
          <w:rFonts w:cs="Calibri"/>
          <w:b/>
          <w:u w:val="single"/>
        </w:rPr>
        <w:t>I strongly support a political end to Yemen’s conflict</w:t>
      </w:r>
      <w:r w:rsidRPr="00477202">
        <w:rPr>
          <w:rFonts w:cs="Calibri"/>
          <w:sz w:val="16"/>
        </w:rPr>
        <w:t xml:space="preserve"> as soon as possible, in large part because the Yemeni people don’t have the benefit of time. </w:t>
      </w:r>
      <w:r w:rsidRPr="00477202">
        <w:rPr>
          <w:rFonts w:cs="Calibri"/>
          <w:b/>
          <w:u w:val="single"/>
        </w:rPr>
        <w:t xml:space="preserve">However, any negotiation that ends in the Houthis taking part in a future government would serve to formalize an Iranian-Yemeni security relationship, harm our long-term security interests, and provide a strong incentive for the Iranian regime to cause other conflicts in the region, regardless of the </w:t>
      </w:r>
      <w:r w:rsidRPr="00477202">
        <w:rPr>
          <w:rFonts w:cs="Calibri"/>
          <w:b/>
          <w:iCs/>
          <w:u w:val="single"/>
          <w:bdr w:val="single" w:sz="8" w:space="0" w:color="auto"/>
        </w:rPr>
        <w:t>death and destruction</w:t>
      </w:r>
      <w:r w:rsidRPr="00477202">
        <w:rPr>
          <w:rFonts w:cs="Calibri"/>
          <w:b/>
          <w:u w:val="single"/>
        </w:rPr>
        <w:t xml:space="preserve"> they might wreak</w:t>
      </w:r>
      <w:r w:rsidRPr="00477202">
        <w:rPr>
          <w:rFonts w:cs="Calibri"/>
          <w:sz w:val="16"/>
        </w:rPr>
        <w:t xml:space="preserve">. </w:t>
      </w:r>
      <w:r w:rsidRPr="00477202">
        <w:rPr>
          <w:rFonts w:cs="Calibri"/>
          <w:b/>
          <w:u w:val="single"/>
        </w:rPr>
        <w:t>Even if a ceasefire is struck, we are far from the finish line</w:t>
      </w:r>
      <w:r w:rsidRPr="00477202">
        <w:rPr>
          <w:rFonts w:cs="Calibri"/>
          <w:sz w:val="16"/>
        </w:rPr>
        <w:t xml:space="preserve">. </w:t>
      </w:r>
      <w:r w:rsidRPr="00477202">
        <w:rPr>
          <w:rFonts w:cs="Calibri"/>
          <w:b/>
          <w:u w:val="single"/>
        </w:rPr>
        <w:t>Terrorists from AQAP and ISIS-Yemen may seek to exploit a U.N.- brokered ceasefire</w:t>
      </w:r>
      <w:r w:rsidRPr="00477202">
        <w:rPr>
          <w:rFonts w:cs="Calibri"/>
          <w:sz w:val="16"/>
        </w:rPr>
        <w:t xml:space="preserve"> between the Houthi rebels and the Saudi-led coalition </w:t>
      </w:r>
      <w:r w:rsidRPr="00477202">
        <w:rPr>
          <w:rFonts w:cs="Calibri"/>
          <w:b/>
          <w:u w:val="single"/>
        </w:rPr>
        <w:t>and use terrorist attacks to advance their own agenda</w:t>
      </w:r>
      <w:r w:rsidRPr="00477202">
        <w:rPr>
          <w:rFonts w:cs="Calibri"/>
          <w:sz w:val="16"/>
        </w:rPr>
        <w:t xml:space="preserve">. </w:t>
      </w:r>
      <w:r w:rsidRPr="00477202">
        <w:rPr>
          <w:rFonts w:cs="Calibri"/>
          <w:b/>
          <w:u w:val="single"/>
        </w:rPr>
        <w:t xml:space="preserve">U.S. forces, along with Yemenis and UAE counterparts, have worked hard for years to degrade extremist networks in Yemen and to keep America safe from terrorist attacks. </w:t>
      </w:r>
      <w:r w:rsidRPr="00477202">
        <w:rPr>
          <w:rFonts w:cs="Calibri"/>
          <w:b/>
          <w:iCs/>
          <w:u w:val="single"/>
          <w:bdr w:val="single" w:sz="8" w:space="0" w:color="auto"/>
        </w:rPr>
        <w:t xml:space="preserve">We cannot cede ground in the counterterrorism fight. </w:t>
      </w:r>
      <w:r w:rsidRPr="00477202">
        <w:rPr>
          <w:rFonts w:cs="Calibri"/>
          <w:b/>
          <w:u w:val="single"/>
        </w:rPr>
        <w:t>While the United States is right to hold Saudi Arabia</w:t>
      </w:r>
      <w:r w:rsidRPr="00477202">
        <w:rPr>
          <w:rFonts w:cs="Calibri"/>
          <w:sz w:val="16"/>
        </w:rPr>
        <w:t xml:space="preserve"> accountable for Khashoggi’s barbaric murder, </w:t>
      </w:r>
      <w:r w:rsidRPr="00477202">
        <w:rPr>
          <w:rFonts w:cs="Calibri"/>
          <w:b/>
          <w:u w:val="single"/>
        </w:rPr>
        <w:t>we must also squarely face Iran’s central role in perpetuating Yemen’s conflict</w:t>
      </w:r>
      <w:r w:rsidRPr="00477202">
        <w:rPr>
          <w:rFonts w:cs="Calibri"/>
          <w:b/>
          <w:iCs/>
          <w:u w:val="single"/>
          <w:bdr w:val="single" w:sz="8" w:space="0" w:color="auto"/>
        </w:rPr>
        <w:t>. Failure to do so risks yielding more war, oppression and misery in the region over the long term.</w:t>
      </w:r>
      <w:r w:rsidRPr="00477202">
        <w:rPr>
          <w:rFonts w:cs="Calibri"/>
          <w:b/>
          <w:u w:val="single"/>
        </w:rPr>
        <w:t xml:space="preserve"> </w:t>
      </w:r>
      <w:r w:rsidRPr="00477202">
        <w:rPr>
          <w:rFonts w:cs="Calibri"/>
          <w:sz w:val="16"/>
        </w:rPr>
        <w:t>Resolving Yemen’s conflict requires not only ending Iranian and Saudi complicity in the country’s humanitarian tragedy, but also removing Iran’s foothold in Yemen and its ability to destabilize the Arabian Peninsula</w:t>
      </w:r>
    </w:p>
    <w:p w14:paraId="2841B413" w14:textId="77777777" w:rsidR="008F59F2" w:rsidRPr="00477202" w:rsidRDefault="008F59F2" w:rsidP="00F50CD2">
      <w:pPr>
        <w:rPr>
          <w:rFonts w:cs="Calibri"/>
          <w:b/>
          <w:iCs/>
          <w:u w:val="single"/>
          <w:bdr w:val="single" w:sz="8" w:space="0" w:color="auto"/>
        </w:rPr>
      </w:pPr>
    </w:p>
    <w:p w14:paraId="01F89146" w14:textId="77777777" w:rsidR="00F50CD2" w:rsidRPr="00E7678A" w:rsidRDefault="00F50CD2" w:rsidP="00E7678A"/>
    <w:p w14:paraId="2D17F252" w14:textId="77777777" w:rsidR="005E7974" w:rsidRPr="00457B99" w:rsidRDefault="005E7974" w:rsidP="005E7974">
      <w:pPr>
        <w:pStyle w:val="Heading3"/>
      </w:pPr>
      <w:r w:rsidRPr="00457B99">
        <w:t xml:space="preserve">2NC Turn Slayer </w:t>
      </w:r>
    </w:p>
    <w:p w14:paraId="0AB7F80D" w14:textId="77777777" w:rsidR="005E7974" w:rsidRPr="00457B99" w:rsidRDefault="005E7974" w:rsidP="005E7974">
      <w:pPr>
        <w:pStyle w:val="Heading4"/>
      </w:pPr>
      <w:r w:rsidRPr="00457B99">
        <w:t xml:space="preserve">Even if aff turns are true the cat is out of the bag- Iran/Houthi Alliance solidified, ending support doesn’t solve </w:t>
      </w:r>
    </w:p>
    <w:p w14:paraId="4EB3D068" w14:textId="77777777" w:rsidR="005E7974" w:rsidRPr="00457B99" w:rsidRDefault="005E7974" w:rsidP="005E7974">
      <w:r w:rsidRPr="00457B99">
        <w:rPr>
          <w:rStyle w:val="Style13ptBold"/>
        </w:rPr>
        <w:t>Knights et al, Phds, 5-2</w:t>
      </w:r>
      <w:r w:rsidRPr="00457B99">
        <w:t>-19</w:t>
      </w:r>
    </w:p>
    <w:p w14:paraId="634EFCC5" w14:textId="77777777" w:rsidR="005E7974" w:rsidRPr="00457B99" w:rsidRDefault="005E7974" w:rsidP="005E7974">
      <w:pPr>
        <w:rPr>
          <w:sz w:val="16"/>
        </w:rPr>
      </w:pPr>
      <w:r w:rsidRPr="00457B99">
        <w:rPr>
          <w:sz w:val="16"/>
        </w:rPr>
        <w:t>(Michael, Fellow@Washington Inst., Kenneth M. Pollack, and Barbara F. Walter https://www.foreignaffairs.com/articles/yemen/2019-05-02/real-plan-end-war-yemen)</w:t>
      </w:r>
    </w:p>
    <w:p w14:paraId="68440D59" w14:textId="77777777" w:rsidR="005E7974" w:rsidRPr="00457B99" w:rsidRDefault="005E7974" w:rsidP="005E7974">
      <w:pPr>
        <w:rPr>
          <w:rStyle w:val="Emphasis"/>
        </w:rPr>
      </w:pPr>
      <w:r w:rsidRPr="00457B99">
        <w:rPr>
          <w:rStyle w:val="StyleUnderline"/>
        </w:rPr>
        <w:t>Historically, civil wars like Yemen’s end either when one side wins a decisive military victory or a third party negotiates a settlement</w:t>
      </w:r>
      <w:r w:rsidRPr="00457B99">
        <w:rPr>
          <w:sz w:val="16"/>
        </w:rPr>
        <w:t xml:space="preserve"> among the warring factions. In the Middle East, the former option—letting the fighting run its course—often means accepting horrific bloodshed and ethnic cleansing. Examples abound: the leveling of Hama, Syria’s onetime opposition stronghold, in 1982, or Saddam Hussein’s systematic mass murder of Iraqi Kurds in the late 1980s, or his violent suppression of a nationwide rebellion in 1991. Those “victories” ended the conflicts swiftly and surely, but at the cost of tens or hundreds of thousands of lives. A negotiated settlement can end a war earlier and thus with less bloodshed. But combatants generally don’t agree to such settlements until they have reached a military stalemate such that all sides are convinced they cannot win a military victory. Even then, the warring parties need to know that they can disarm without being slaughtered—a condition that can sometimes be met only with an outside peacekeeping commitment for a decade or more. And once the parties have come to the table, any successful negotiated settlement will have to include a power-sharing arrangement that grants all factions political power and economic benefits roughly commensurate with their demographic weight (adjusted for military realities). In the case of Yemen, </w:t>
      </w:r>
      <w:r w:rsidRPr="00457B99">
        <w:rPr>
          <w:rStyle w:val="StyleUnderline"/>
        </w:rPr>
        <w:t>withdrawing U.S. support</w:t>
      </w:r>
      <w:r w:rsidRPr="00457B99">
        <w:rPr>
          <w:sz w:val="16"/>
        </w:rPr>
        <w:t>—which has largely consisted of intelligence and logistical assistance—</w:t>
      </w:r>
      <w:r w:rsidRPr="00457B99">
        <w:rPr>
          <w:rStyle w:val="StyleUnderline"/>
        </w:rPr>
        <w:t xml:space="preserve">from the Saudis will hinder the coalition’s war effort and embolden the Houthis and their Iranian supporters, </w:t>
      </w:r>
      <w:r w:rsidRPr="00457B99">
        <w:rPr>
          <w:rStyle w:val="Emphasis"/>
        </w:rPr>
        <w:t>making them much less likely to accept a nationwide cease-fire</w:t>
      </w:r>
      <w:r w:rsidRPr="00457B99">
        <w:rPr>
          <w:rStyle w:val="StyleUnderline"/>
        </w:rPr>
        <w:t xml:space="preserve"> and a power-sharing agreement</w:t>
      </w:r>
      <w:r w:rsidRPr="00457B99">
        <w:rPr>
          <w:sz w:val="16"/>
        </w:rPr>
        <w:t>. In fact, U</w:t>
      </w:r>
      <w:r w:rsidRPr="00457B99">
        <w:rPr>
          <w:rStyle w:val="StyleUnderline"/>
        </w:rPr>
        <w:t>.S. congressional criticism</w:t>
      </w:r>
      <w:r w:rsidRPr="00457B99">
        <w:rPr>
          <w:sz w:val="16"/>
        </w:rPr>
        <w:t xml:space="preserve"> of the Saudis </w:t>
      </w:r>
      <w:r w:rsidRPr="00457B99">
        <w:rPr>
          <w:rStyle w:val="StyleUnderline"/>
        </w:rPr>
        <w:t>has already encouraged the Houthis</w:t>
      </w:r>
      <w:r w:rsidRPr="00457B99">
        <w:rPr>
          <w:sz w:val="16"/>
        </w:rPr>
        <w:t xml:space="preserve"> who, far from giving up, appear determined to fight on. Since the UN brokered a cease-fire for the strategically important, Houthi-held port of Hodeidah in December, the Houthis have energetically fortified their positions in the city, in direct violation of the agreement’s terms. In fact, the Houthis have defaulted on one withdrawal deadline after another—first in early January, then in mid-February, thereby reneging on explicit commitments to the UN. UN negotiators are now trying to implement a third plan to move Houthi forces out of Hodeidah and other Red Sea ports, and for both sides to then pull back from the frontlines in Hodeidah city. But unless the Houthis are given a powerful incentive to step back, there is little reason to expect they will do so. </w:t>
      </w:r>
      <w:r w:rsidRPr="00457B99">
        <w:rPr>
          <w:rStyle w:val="StyleUnderline"/>
        </w:rPr>
        <w:t xml:space="preserve">Rather than produce a stalemate, cutting U.S. support for the Saudi-led coalition might enable the Houthis to </w:t>
      </w:r>
      <w:r w:rsidRPr="00457B99">
        <w:rPr>
          <w:rStyle w:val="Emphasis"/>
        </w:rPr>
        <w:t>win a military victory</w:t>
      </w:r>
      <w:r w:rsidRPr="00457B99">
        <w:rPr>
          <w:sz w:val="16"/>
        </w:rPr>
        <w:t xml:space="preserve">, much like the one the Assad regime, Iran, and Russia are slowly achieving in Syria. </w:t>
      </w:r>
      <w:r w:rsidRPr="00457B99">
        <w:rPr>
          <w:rStyle w:val="StyleUnderline"/>
        </w:rPr>
        <w:t>This outcome is hardly desirable</w:t>
      </w:r>
      <w:r w:rsidRPr="00457B99">
        <w:rPr>
          <w:sz w:val="16"/>
        </w:rPr>
        <w:t xml:space="preserve">. </w:t>
      </w:r>
      <w:r w:rsidRPr="00457B99">
        <w:rPr>
          <w:rStyle w:val="StyleUnderline"/>
        </w:rPr>
        <w:t>The Houthis are anti-American, anti-Semitic, and increasingly anti-Sunni</w:t>
      </w:r>
      <w:r w:rsidRPr="00457B99">
        <w:rPr>
          <w:sz w:val="16"/>
        </w:rPr>
        <w:t xml:space="preserve">. In fact, Houthis, who are of Zaydi Shiite faith, are just one clan of hundreds in the country. </w:t>
      </w:r>
      <w:r w:rsidRPr="00457B99">
        <w:rPr>
          <w:rStyle w:val="StyleUnderline"/>
        </w:rPr>
        <w:t>There is no historical or popular basis for the Houthis to rule the capital, Sanaa, or the ports. As a result, a post-conflict Yemen under Houthi rule would likely require considerable repression to hold it in place.</w:t>
      </w:r>
      <w:r w:rsidRPr="00457B99">
        <w:t xml:space="preserve"> U.S. members of </w:t>
      </w:r>
      <w:r w:rsidRPr="00457B99">
        <w:rPr>
          <w:rStyle w:val="StyleUnderline"/>
        </w:rPr>
        <w:t>Congress may not like the civil war</w:t>
      </w:r>
      <w:r w:rsidRPr="00457B99">
        <w:t xml:space="preserve"> or the Saudi intervention, and </w:t>
      </w:r>
      <w:r w:rsidRPr="00457B99">
        <w:rPr>
          <w:rStyle w:val="StyleUnderline"/>
        </w:rPr>
        <w:t>critics rightly blame that intervention for increasing the Houthis’ dependence on Iran</w:t>
      </w:r>
      <w:r w:rsidRPr="00457B99">
        <w:t xml:space="preserve">, thus </w:t>
      </w:r>
      <w:r w:rsidRPr="00457B99">
        <w:rPr>
          <w:rStyle w:val="StyleUnderline"/>
        </w:rPr>
        <w:t>strengthening Tehran’s influence in the country</w:t>
      </w:r>
      <w:r w:rsidRPr="00457B99">
        <w:t xml:space="preserve">. </w:t>
      </w:r>
      <w:r w:rsidRPr="00457B99">
        <w:rPr>
          <w:rStyle w:val="Emphasis"/>
        </w:rPr>
        <w:t xml:space="preserve">But that influence is now a reality. </w:t>
      </w:r>
      <w:r w:rsidRPr="00457B99">
        <w:rPr>
          <w:rStyle w:val="StyleUnderline"/>
        </w:rPr>
        <w:t>The Houthis have already fired Iranian missiles at Riyadh and at ships</w:t>
      </w:r>
      <w:r w:rsidRPr="00457B99">
        <w:t xml:space="preserve"> (including U.S. military vessels) in the Bab el-Mandeb, the vital shipping lane connecting the Red Sea to the Gulf of Aden. </w:t>
      </w:r>
      <w:r w:rsidRPr="00457B99">
        <w:rPr>
          <w:rStyle w:val="Emphasis"/>
        </w:rPr>
        <w:t>A bloody end to the civil war that leaves the Houthis victorious and beholden to Iran would only further undermine the United States’ interests and terrify its allies in the region.</w:t>
      </w:r>
    </w:p>
    <w:p w14:paraId="49F7F51F" w14:textId="488388CB" w:rsidR="00F715C3" w:rsidRPr="00457B99" w:rsidRDefault="00F715C3" w:rsidP="00F715C3"/>
    <w:p w14:paraId="6D0D7F7C" w14:textId="77777777" w:rsidR="00F71B60" w:rsidRPr="00477202" w:rsidRDefault="00F71B60" w:rsidP="00F71B60">
      <w:pPr>
        <w:keepNext/>
        <w:keepLines/>
        <w:pageBreakBefore/>
        <w:spacing w:before="40"/>
        <w:jc w:val="center"/>
        <w:outlineLvl w:val="2"/>
        <w:rPr>
          <w:rFonts w:eastAsiaTheme="majorEastAsia" w:cstheme="majorBidi"/>
          <w:b/>
          <w:sz w:val="32"/>
          <w:u w:val="single"/>
        </w:rPr>
      </w:pPr>
      <w:r w:rsidRPr="00477202">
        <w:rPr>
          <w:rFonts w:eastAsiaTheme="majorEastAsia" w:cstheme="majorBidi"/>
          <w:b/>
          <w:sz w:val="32"/>
          <w:u w:val="single"/>
        </w:rPr>
        <w:t xml:space="preserve">AT: Threat Inflation </w:t>
      </w:r>
    </w:p>
    <w:p w14:paraId="39E0AAFD" w14:textId="77777777" w:rsidR="00F71B60" w:rsidRPr="00477202" w:rsidRDefault="00F71B60" w:rsidP="00F71B60">
      <w:pPr>
        <w:rPr>
          <w:rFonts w:cs="Calibri"/>
        </w:rPr>
      </w:pPr>
    </w:p>
    <w:p w14:paraId="6E203956" w14:textId="77777777" w:rsidR="00240730" w:rsidRPr="00477202" w:rsidRDefault="00240730" w:rsidP="00240730"/>
    <w:p w14:paraId="65448FC0" w14:textId="77777777" w:rsidR="00240730" w:rsidRPr="00477202" w:rsidRDefault="00240730" w:rsidP="00240730">
      <w:pPr>
        <w:pStyle w:val="Heading4"/>
      </w:pPr>
      <w:r w:rsidRPr="00477202">
        <w:t>Trump right- Iran a threat</w:t>
      </w:r>
    </w:p>
    <w:p w14:paraId="124BAE2A" w14:textId="77777777" w:rsidR="00240730" w:rsidRPr="00477202" w:rsidRDefault="00240730" w:rsidP="00240730">
      <w:r w:rsidRPr="00240730">
        <w:rPr>
          <w:rStyle w:val="Style13ptBold"/>
        </w:rPr>
        <w:t>Shaffer 6-20</w:t>
      </w:r>
      <w:r w:rsidRPr="00477202">
        <w:t xml:space="preserve">-19 </w:t>
      </w:r>
    </w:p>
    <w:p w14:paraId="7C654CEF" w14:textId="77777777" w:rsidR="00240730" w:rsidRPr="008A14F8" w:rsidRDefault="00240730" w:rsidP="00240730">
      <w:pPr>
        <w:rPr>
          <w:sz w:val="16"/>
        </w:rPr>
      </w:pPr>
      <w:r w:rsidRPr="008A14F8">
        <w:rPr>
          <w:sz w:val="16"/>
        </w:rPr>
        <w:t>(Tony Shaffer is a retired senior intelligence operations officer who served with the United States Army. He is now the president of the London Center for Policy Research  https://thehill.com/opinion/international/449475-president-trump-was-right-on-iran)</w:t>
      </w:r>
    </w:p>
    <w:p w14:paraId="55455832" w14:textId="77777777" w:rsidR="00240730" w:rsidRPr="00477202" w:rsidRDefault="00240730" w:rsidP="00240730">
      <w:r w:rsidRPr="008A14F8">
        <w:rPr>
          <w:rStyle w:val="StyleUnderline"/>
        </w:rPr>
        <w:t>With the latest news that Iran shot down a U</w:t>
      </w:r>
      <w:r w:rsidRPr="008A14F8">
        <w:rPr>
          <w:sz w:val="16"/>
        </w:rPr>
        <w:t xml:space="preserve">nited </w:t>
      </w:r>
      <w:r w:rsidRPr="008A14F8">
        <w:rPr>
          <w:rStyle w:val="StyleUnderline"/>
        </w:rPr>
        <w:t>S</w:t>
      </w:r>
      <w:r w:rsidRPr="008A14F8">
        <w:rPr>
          <w:sz w:val="16"/>
        </w:rPr>
        <w:t xml:space="preserve">tates Navy </w:t>
      </w:r>
      <w:r w:rsidRPr="008A14F8">
        <w:rPr>
          <w:rStyle w:val="StyleUnderline"/>
        </w:rPr>
        <w:t>drone, it shows that</w:t>
      </w:r>
      <w:r w:rsidRPr="008A14F8">
        <w:rPr>
          <w:sz w:val="16"/>
        </w:rPr>
        <w:t xml:space="preserve"> President </w:t>
      </w:r>
      <w:r w:rsidRPr="008A14F8">
        <w:rPr>
          <w:rStyle w:val="Emphasis"/>
        </w:rPr>
        <w:t>Trump was right all along</w:t>
      </w:r>
      <w:r w:rsidRPr="008A14F8">
        <w:rPr>
          <w:sz w:val="16"/>
        </w:rPr>
        <w:t xml:space="preserve">. </w:t>
      </w:r>
      <w:r w:rsidRPr="008A14F8">
        <w:rPr>
          <w:rStyle w:val="StyleUnderline"/>
        </w:rPr>
        <w:t xml:space="preserve">The Iranian regime cannot be trusted, and appeasement was never a </w:t>
      </w:r>
      <w:r w:rsidRPr="008A14F8">
        <w:rPr>
          <w:rStyle w:val="Emphasis"/>
        </w:rPr>
        <w:t>practical or realistic solution.</w:t>
      </w:r>
      <w:r>
        <w:rPr>
          <w:rStyle w:val="StyleUnderline"/>
        </w:rPr>
        <w:t xml:space="preserve"> </w:t>
      </w:r>
      <w:r w:rsidRPr="008A14F8">
        <w:rPr>
          <w:rStyle w:val="StyleUnderline"/>
        </w:rPr>
        <w:t xml:space="preserve">When </w:t>
      </w:r>
      <w:r w:rsidRPr="008A14F8">
        <w:rPr>
          <w:sz w:val="16"/>
        </w:rPr>
        <w:t xml:space="preserve">President </w:t>
      </w:r>
      <w:r w:rsidRPr="008A14F8">
        <w:rPr>
          <w:rStyle w:val="StyleUnderline"/>
        </w:rPr>
        <w:t>Trump announced</w:t>
      </w:r>
      <w:r w:rsidRPr="008A14F8">
        <w:rPr>
          <w:sz w:val="16"/>
        </w:rPr>
        <w:t xml:space="preserve"> the </w:t>
      </w:r>
      <w:r w:rsidRPr="008A14F8">
        <w:rPr>
          <w:rStyle w:val="StyleUnderline"/>
        </w:rPr>
        <w:t>American withdrawal from</w:t>
      </w:r>
      <w:r w:rsidRPr="008A14F8">
        <w:rPr>
          <w:sz w:val="16"/>
        </w:rPr>
        <w:t xml:space="preserve"> </w:t>
      </w:r>
      <w:r w:rsidRPr="008A14F8">
        <w:rPr>
          <w:rStyle w:val="StyleUnderline"/>
        </w:rPr>
        <w:t>the nuclear deal</w:t>
      </w:r>
      <w:r w:rsidRPr="008A14F8">
        <w:rPr>
          <w:sz w:val="16"/>
        </w:rPr>
        <w:t xml:space="preserve"> last year, </w:t>
      </w:r>
      <w:r w:rsidRPr="008A14F8">
        <w:rPr>
          <w:rStyle w:val="StyleUnderline"/>
        </w:rPr>
        <w:t>his political opponents</w:t>
      </w:r>
      <w:r w:rsidRPr="008A14F8">
        <w:rPr>
          <w:sz w:val="16"/>
        </w:rPr>
        <w:t xml:space="preserve"> loudly </w:t>
      </w:r>
      <w:r w:rsidRPr="008A14F8">
        <w:rPr>
          <w:rStyle w:val="StyleUnderline"/>
        </w:rPr>
        <w:t xml:space="preserve">criticized </w:t>
      </w:r>
      <w:r w:rsidRPr="008A14F8">
        <w:rPr>
          <w:sz w:val="16"/>
        </w:rPr>
        <w:t xml:space="preserve">his strategy, arguing that the agreement signed under President Obama was the only way to contain Iranian nuclear ambitions. </w:t>
      </w:r>
      <w:r w:rsidRPr="008A14F8">
        <w:rPr>
          <w:rStyle w:val="StyleUnderline"/>
        </w:rPr>
        <w:t>Since then</w:t>
      </w:r>
      <w:r w:rsidRPr="008A14F8">
        <w:rPr>
          <w:sz w:val="16"/>
        </w:rPr>
        <w:t xml:space="preserve">, however, </w:t>
      </w:r>
      <w:r w:rsidRPr="008A14F8">
        <w:rPr>
          <w:rStyle w:val="StyleUnderline"/>
        </w:rPr>
        <w:t>Iran has demonstrated that the skepticism</w:t>
      </w:r>
      <w:r w:rsidRPr="008A14F8">
        <w:rPr>
          <w:sz w:val="16"/>
        </w:rPr>
        <w:t xml:space="preserve"> that President </w:t>
      </w:r>
      <w:r w:rsidRPr="008A14F8">
        <w:rPr>
          <w:rStyle w:val="StyleUnderline"/>
        </w:rPr>
        <w:t xml:space="preserve">Trump has held of the appeasement policy of his predecessor was in fact </w:t>
      </w:r>
      <w:r w:rsidRPr="008A14F8">
        <w:rPr>
          <w:rStyle w:val="Emphasis"/>
        </w:rPr>
        <w:t>entirely justified</w:t>
      </w:r>
      <w:r w:rsidRPr="008A14F8">
        <w:rPr>
          <w:rStyle w:val="StyleUnderline"/>
        </w:rPr>
        <w:t>.</w:t>
      </w:r>
      <w:r>
        <w:rPr>
          <w:rStyle w:val="StyleUnderline"/>
        </w:rPr>
        <w:t xml:space="preserve"> </w:t>
      </w:r>
      <w:r w:rsidRPr="008A14F8">
        <w:rPr>
          <w:sz w:val="16"/>
        </w:rPr>
        <w:t xml:space="preserve">President Trump has clearly understood that </w:t>
      </w:r>
      <w:r w:rsidRPr="008A14F8">
        <w:rPr>
          <w:rStyle w:val="StyleUnderline"/>
        </w:rPr>
        <w:t>Tehran was only using the agreement as cover to continue advancing its nuclear aspirations,</w:t>
      </w:r>
      <w:r w:rsidRPr="008A14F8">
        <w:rPr>
          <w:sz w:val="16"/>
        </w:rPr>
        <w:t xml:space="preserve"> and that it had no intention of modifying its behavior. Likewise, the agreement did not effectively address other nefarious Iranian geopolitical activities, offering no meaningful incentive to prevent the country from sponsoring terrorist organizations or threatening American allies across the region. The Iran deal was “supposed to protect the United States and our allies from the lunacy of an Iranian nuclear bomb, a weapon that will only endanger the survival of the Iranian regime,”</w:t>
      </w:r>
      <w:r w:rsidRPr="008A14F8">
        <w:rPr>
          <w:rFonts w:cs="Georgia"/>
          <w:sz w:val="16"/>
        </w:rPr>
        <w:t></w:t>
      </w:r>
      <w:r w:rsidRPr="008A14F8">
        <w:rPr>
          <w:sz w:val="16"/>
        </w:rPr>
        <w:t xml:space="preserve"> President Trump explained when he withdrew from the agreement, adding it “allowed Iran to continue enriching uranium and, over time, reach the brink of a nuclear breakout.”</w:t>
      </w:r>
      <w:r w:rsidRPr="008A14F8">
        <w:rPr>
          <w:rFonts w:cs="Georgia"/>
          <w:sz w:val="16"/>
        </w:rPr>
        <w:t></w:t>
      </w:r>
      <w:r w:rsidRPr="008A14F8">
        <w:rPr>
          <w:sz w:val="16"/>
        </w:rPr>
        <w:t xml:space="preserve"> In other words, the nuclear deal was really an open solid path for Iran to develop weapons technology within the agreement. Sadly, his concerns were well founded. </w:t>
      </w:r>
      <w:r w:rsidRPr="008A14F8">
        <w:rPr>
          <w:rStyle w:val="StyleUnderline"/>
        </w:rPr>
        <w:t>Even before he abandoned the agreement, Israeli intelligence proved that Iran was lying</w:t>
      </w:r>
      <w:r w:rsidRPr="008A14F8">
        <w:rPr>
          <w:sz w:val="16"/>
        </w:rPr>
        <w:t xml:space="preserve"> when it insisted that it only wants nuclear technology for energy production. </w:t>
      </w:r>
      <w:r w:rsidRPr="008A14F8">
        <w:rPr>
          <w:rStyle w:val="StyleUnderline"/>
        </w:rPr>
        <w:t>The Iranians have openly admitted its plans for breaking the deal in days</w:t>
      </w:r>
      <w:r w:rsidRPr="008A14F8">
        <w:rPr>
          <w:sz w:val="16"/>
        </w:rPr>
        <w:t xml:space="preserve">. </w:t>
      </w:r>
      <w:r w:rsidRPr="008A14F8">
        <w:rPr>
          <w:rStyle w:val="StyleUnderline"/>
        </w:rPr>
        <w:t>Instead of renegotiating the agreement</w:t>
      </w:r>
      <w:r w:rsidRPr="008A14F8">
        <w:rPr>
          <w:sz w:val="16"/>
        </w:rPr>
        <w:t>, as President Trump repeatedly offered to do, or merely abiding by the terms of the nuclear nonproliferation treaty that it signed in 1968, Iran is in the process of exceeding the limits on its stockpile of enriched uranium outlined in the deal that it signed in 2015. As President Trump noted last year, lifting the sanctions on Iran only allowed the dictatorship to use its new funds to build missiles, support terrorism, and “cause havoc throughout the Middle East and beyond.”</w:t>
      </w:r>
      <w:r w:rsidRPr="008A14F8">
        <w:rPr>
          <w:rFonts w:cs="Georgia"/>
          <w:sz w:val="16"/>
        </w:rPr>
        <w:t></w:t>
      </w:r>
      <w:r w:rsidRPr="008A14F8">
        <w:rPr>
          <w:sz w:val="16"/>
        </w:rPr>
        <w:t xml:space="preserve"> Iranian provocations have continued unabated since then. There were no research or development limits in the deal for the Iranian ballistic missile program that indeed continues for nuclear weapons delivery capability. The official Iranian position is abjectly ridiculous. President Trump pulled the United States out of the agreement because the Iranian regime was already violating international law. </w:t>
      </w:r>
      <w:r w:rsidRPr="008A14F8">
        <w:rPr>
          <w:rStyle w:val="StyleUnderline"/>
        </w:rPr>
        <w:t>Tehran is now seeking to blackmail the world by threatening to further violate the agreement that it never took seriously in the first place</w:t>
      </w:r>
      <w:r w:rsidRPr="008A14F8">
        <w:rPr>
          <w:sz w:val="16"/>
        </w:rPr>
        <w:t xml:space="preserve">. Remember the deal was not actually a treaty, based on mistakes by former Senator Bob Corker when he negotiated it. </w:t>
      </w:r>
      <w:r w:rsidRPr="008A14F8">
        <w:rPr>
          <w:rStyle w:val="StyleUnderline"/>
        </w:rPr>
        <w:t>The reckless attack on commercial oil tankers in the Gulf further proves the point</w:t>
      </w:r>
      <w:r w:rsidRPr="008A14F8">
        <w:rPr>
          <w:sz w:val="16"/>
        </w:rPr>
        <w:t xml:space="preserve"> made by President Trump. </w:t>
      </w:r>
      <w:r w:rsidRPr="008A14F8">
        <w:rPr>
          <w:rStyle w:val="StyleUnderline"/>
        </w:rPr>
        <w:t>The Iranian authoritarian regime is not interested in peace and diplomacy</w:t>
      </w:r>
      <w:r w:rsidRPr="008A14F8">
        <w:rPr>
          <w:sz w:val="16"/>
        </w:rPr>
        <w:t>, so loosening sanctions will only encourage it to act even more aggressively. The American withdrawal from the deal was never going to correct Iranian behavior by itself, but it stopped the dangerous practice of rewarding Tehran for belligerence.</w:t>
      </w:r>
    </w:p>
    <w:p w14:paraId="7B0C77F6" w14:textId="77777777" w:rsidR="00F71B60" w:rsidRPr="00477202" w:rsidRDefault="00F71B60" w:rsidP="00F71B60">
      <w:pPr>
        <w:rPr>
          <w:rFonts w:cs="Calibri"/>
        </w:rPr>
      </w:pPr>
    </w:p>
    <w:p w14:paraId="28630038" w14:textId="77777777" w:rsidR="00F71B60" w:rsidRPr="00477202" w:rsidRDefault="00F71B60" w:rsidP="00F71B60">
      <w:pPr>
        <w:keepNext/>
        <w:keepLines/>
        <w:spacing w:before="40"/>
        <w:outlineLvl w:val="3"/>
        <w:rPr>
          <w:rFonts w:eastAsiaTheme="majorEastAsia" w:cstheme="majorBidi"/>
          <w:b/>
          <w:iCs/>
        </w:rPr>
      </w:pPr>
      <w:r w:rsidRPr="00477202">
        <w:rPr>
          <w:rFonts w:eastAsiaTheme="majorEastAsia" w:cstheme="majorBidi"/>
          <w:b/>
          <w:iCs/>
          <w:u w:val="single"/>
        </w:rPr>
        <w:t>Realism</w:t>
      </w:r>
      <w:r w:rsidRPr="00477202">
        <w:rPr>
          <w:rFonts w:eastAsiaTheme="majorEastAsia" w:cstheme="majorBidi"/>
          <w:b/>
          <w:iCs/>
        </w:rPr>
        <w:t xml:space="preserve"> is the proper response to Iran – their drive for hegemony is responsible for the chaos in the Middle East.</w:t>
      </w:r>
    </w:p>
    <w:p w14:paraId="790C34E3" w14:textId="77777777" w:rsidR="00F71B60" w:rsidRPr="00477202" w:rsidRDefault="00F71B60" w:rsidP="00F71B60">
      <w:pPr>
        <w:rPr>
          <w:rFonts w:cs="Calibri"/>
          <w:sz w:val="16"/>
        </w:rPr>
      </w:pPr>
      <w:r w:rsidRPr="00477202">
        <w:rPr>
          <w:rFonts w:cs="Calibri"/>
          <w:sz w:val="16"/>
        </w:rPr>
        <w:t xml:space="preserve">Struan </w:t>
      </w:r>
      <w:r w:rsidRPr="00477202">
        <w:rPr>
          <w:rFonts w:cs="Calibri"/>
          <w:b/>
          <w:bCs/>
          <w:u w:val="single"/>
        </w:rPr>
        <w:t>Stevenson 18</w:t>
      </w:r>
      <w:r w:rsidRPr="00477202">
        <w:rPr>
          <w:rFonts w:cs="Calibri"/>
          <w:sz w:val="16"/>
        </w:rPr>
        <w:t xml:space="preserve"> [Coordinator of Campaign for Iran Change, was a member of the European Parliament representing Scotland (1999-2014), president of the Parliament's Delegation for Relations with Iraq (2009-14) and chairman of Friends of a Free Iran Intergroup (2004-14). He is an international lecturer on the Middle East and is also president of the European Iraqi Freedom Association], "John Bolton is a realist on Iran," UPI, 3-27-2018 https://www.upi.com/John-Bolton-is-a-realist-on-Iran/3231522156093/</w:t>
      </w:r>
    </w:p>
    <w:p w14:paraId="6455F2C8" w14:textId="77777777" w:rsidR="00F71B60" w:rsidRPr="00477202" w:rsidRDefault="00F71B60" w:rsidP="00F71B60">
      <w:pPr>
        <w:rPr>
          <w:rFonts w:cs="Calibri"/>
          <w:sz w:val="16"/>
        </w:rPr>
      </w:pPr>
      <w:r w:rsidRPr="00477202">
        <w:rPr>
          <w:rFonts w:cs="Calibri"/>
          <w:b/>
          <w:u w:val="single"/>
        </w:rPr>
        <w:t xml:space="preserve">To call Bolton a warmonger is a pure deception, given that the Middle East is ravaged by conflicts, largely due to </w:t>
      </w:r>
      <w:r w:rsidRPr="00477202">
        <w:rPr>
          <w:rFonts w:cs="Calibri"/>
          <w:b/>
          <w:iCs/>
          <w:u w:val="single"/>
          <w:bdr w:val="single" w:sz="8" w:space="0" w:color="auto"/>
        </w:rPr>
        <w:t>Iran's aggressive policy of Shi'ite expansionism</w:t>
      </w:r>
      <w:r w:rsidRPr="00477202">
        <w:rPr>
          <w:rFonts w:cs="Calibri"/>
          <w:b/>
          <w:u w:val="single"/>
        </w:rPr>
        <w:t xml:space="preserve">. It would be more accurate to label Bolton as a </w:t>
      </w:r>
      <w:r w:rsidRPr="00477202">
        <w:rPr>
          <w:rFonts w:cs="Calibri"/>
          <w:b/>
          <w:iCs/>
          <w:u w:val="single"/>
          <w:bdr w:val="single" w:sz="8" w:space="0" w:color="auto"/>
        </w:rPr>
        <w:t>realist</w:t>
      </w:r>
      <w:r w:rsidRPr="00477202">
        <w:rPr>
          <w:rFonts w:cs="Calibri"/>
          <w:b/>
          <w:u w:val="single"/>
        </w:rPr>
        <w:t xml:space="preserve">, because he has recognized that the West's policy of engagement </w:t>
      </w:r>
      <w:r w:rsidRPr="00477202">
        <w:rPr>
          <w:rFonts w:cs="Calibri"/>
          <w:sz w:val="16"/>
        </w:rPr>
        <w:t xml:space="preserve">with the ayatollahs </w:t>
      </w:r>
      <w:r w:rsidRPr="00477202">
        <w:rPr>
          <w:rFonts w:cs="Calibri"/>
          <w:b/>
          <w:u w:val="single"/>
        </w:rPr>
        <w:t>failed to prevent war and in fact, by emboldening the Iranian regime, provoked further conflict</w:t>
      </w:r>
      <w:r w:rsidRPr="00477202">
        <w:rPr>
          <w:rFonts w:cs="Calibri"/>
          <w:sz w:val="16"/>
        </w:rPr>
        <w:t>.</w:t>
      </w:r>
    </w:p>
    <w:p w14:paraId="504FC87C" w14:textId="77777777" w:rsidR="00F71B60" w:rsidRPr="00477202" w:rsidRDefault="00F71B60" w:rsidP="00F71B60">
      <w:pPr>
        <w:rPr>
          <w:rFonts w:cs="Calibri"/>
          <w:sz w:val="16"/>
        </w:rPr>
      </w:pPr>
      <w:r w:rsidRPr="00477202">
        <w:rPr>
          <w:rFonts w:cs="Calibri"/>
          <w:sz w:val="16"/>
        </w:rPr>
        <w:t>It must surely be clear to even the most prejudiced observer that if, during the past 40 years, there had been a regular, popular and democratically representative government in Iran, the sectarian genocide and subjugation of neighboring Iraq would never have happened, nor would Bashar al-Assad have been able to survive more than a year after the uprising in Syria.</w:t>
      </w:r>
    </w:p>
    <w:p w14:paraId="1FCB111E" w14:textId="77777777" w:rsidR="00F71B60" w:rsidRPr="00477202" w:rsidRDefault="00F71B60" w:rsidP="00F71B60">
      <w:pPr>
        <w:rPr>
          <w:rFonts w:cs="Calibri"/>
          <w:sz w:val="16"/>
        </w:rPr>
      </w:pPr>
      <w:r w:rsidRPr="00477202">
        <w:rPr>
          <w:rFonts w:cs="Calibri"/>
          <w:b/>
          <w:u w:val="single"/>
        </w:rPr>
        <w:t>The catastrophically foolish invasion of Iraq</w:t>
      </w:r>
      <w:r w:rsidRPr="00477202">
        <w:rPr>
          <w:rFonts w:cs="Calibri"/>
          <w:sz w:val="16"/>
        </w:rPr>
        <w:t xml:space="preserve"> by Bush and British Prime Minister Tony Blair, </w:t>
      </w:r>
      <w:r w:rsidRPr="00477202">
        <w:rPr>
          <w:rFonts w:cs="Calibri"/>
          <w:b/>
          <w:u w:val="single"/>
        </w:rPr>
        <w:t>followed by</w:t>
      </w:r>
      <w:r w:rsidRPr="00477202">
        <w:rPr>
          <w:rFonts w:cs="Calibri"/>
          <w:sz w:val="16"/>
        </w:rPr>
        <w:t xml:space="preserve"> Barack </w:t>
      </w:r>
      <w:r w:rsidRPr="00477202">
        <w:rPr>
          <w:rFonts w:cs="Calibri"/>
          <w:b/>
          <w:u w:val="single"/>
        </w:rPr>
        <w:t>Obama's naïve policy of pulling out all U.S. military forces, left that country completely at the mercy of Iran.</w:t>
      </w:r>
      <w:r w:rsidRPr="00477202">
        <w:rPr>
          <w:rFonts w:cs="Calibri"/>
          <w:sz w:val="16"/>
        </w:rPr>
        <w:t xml:space="preserve"> The mullahs' support for the brutal Shi'ia militias in Iraq and their genocidal campaign against Iraq's Sunni population, opened the floodgates for the Islamic State.</w:t>
      </w:r>
    </w:p>
    <w:p w14:paraId="4C5C7E18" w14:textId="77777777" w:rsidR="00F71B60" w:rsidRPr="00477202" w:rsidRDefault="00F71B60" w:rsidP="00F71B60">
      <w:pPr>
        <w:rPr>
          <w:rFonts w:cs="Calibri"/>
          <w:sz w:val="16"/>
        </w:rPr>
      </w:pPr>
      <w:r w:rsidRPr="00477202">
        <w:rPr>
          <w:rFonts w:cs="Calibri"/>
          <w:sz w:val="16"/>
        </w:rPr>
        <w:t xml:space="preserve">Similarly, </w:t>
      </w:r>
      <w:r w:rsidRPr="00477202">
        <w:rPr>
          <w:rFonts w:cs="Calibri"/>
          <w:b/>
          <w:u w:val="single"/>
        </w:rPr>
        <w:t>Iran's support for Assad provided a foothold for the Russians to intervene in Syria</w:t>
      </w:r>
      <w:r w:rsidRPr="00477202">
        <w:rPr>
          <w:rFonts w:cs="Calibri"/>
          <w:sz w:val="16"/>
        </w:rPr>
        <w:t xml:space="preserve">, dragging that bloody conflict into its seventh brutal year, </w:t>
      </w:r>
      <w:r w:rsidRPr="00477202">
        <w:rPr>
          <w:rFonts w:cs="Calibri"/>
          <w:b/>
          <w:u w:val="single"/>
        </w:rPr>
        <w:t>causing half a million deaths and the biggest migration crisis to hit Europe since the Second World War</w:t>
      </w:r>
      <w:r w:rsidRPr="00477202">
        <w:rPr>
          <w:rFonts w:cs="Calibri"/>
          <w:sz w:val="16"/>
        </w:rPr>
        <w:t>. Obama's weak policy in Syria, such as disregarding even his own declared red lines on the use of chemical weapons in 2013, helped Assad to stay in power and also helped IS to get stronger with all its deadly consequences.</w:t>
      </w:r>
    </w:p>
    <w:p w14:paraId="135E4287" w14:textId="77777777" w:rsidR="00F71B60" w:rsidRPr="00477202" w:rsidRDefault="00F71B60" w:rsidP="00F71B60">
      <w:pPr>
        <w:rPr>
          <w:rFonts w:cs="Calibri"/>
          <w:sz w:val="16"/>
        </w:rPr>
      </w:pPr>
      <w:r w:rsidRPr="00477202">
        <w:rPr>
          <w:rFonts w:cs="Calibri"/>
          <w:b/>
          <w:u w:val="single"/>
        </w:rPr>
        <w:t>After the Iran nuclear deal and the lifting of sanctions</w:t>
      </w:r>
      <w:r w:rsidRPr="00477202">
        <w:rPr>
          <w:rFonts w:cs="Calibri"/>
          <w:sz w:val="16"/>
        </w:rPr>
        <w:t xml:space="preserve">, which released $150 billion of frozen assets, far from investing in its own people, </w:t>
      </w:r>
      <w:r w:rsidRPr="00477202">
        <w:rPr>
          <w:rFonts w:cs="Calibri"/>
          <w:b/>
          <w:u w:val="single"/>
        </w:rPr>
        <w:t>the mullah-led regime used the money to redouble its spending on exporting terror through their Islamic Revolutionary Guards Corps and Quds Force, both of which are listed terrorist organizations in the West and are involved in almost every conflict in the Middle East</w:t>
      </w:r>
      <w:r w:rsidRPr="00477202">
        <w:rPr>
          <w:rFonts w:cs="Calibri"/>
          <w:sz w:val="16"/>
        </w:rPr>
        <w:t>. As well as Assad in Syria and the brutal Shi'ia militias in Iraq, Iran bankrolls and supplies the Houthi rebels in Yemen and the terrorist Hezbollah in Lebanon</w:t>
      </w:r>
    </w:p>
    <w:p w14:paraId="222AE66C" w14:textId="77777777" w:rsidR="00F71B60" w:rsidRPr="00477202" w:rsidRDefault="00F71B60" w:rsidP="00F71B60">
      <w:pPr>
        <w:rPr>
          <w:rFonts w:cs="Calibri"/>
          <w:sz w:val="16"/>
        </w:rPr>
      </w:pPr>
      <w:r w:rsidRPr="00477202">
        <w:rPr>
          <w:rFonts w:cs="Calibri"/>
          <w:b/>
          <w:u w:val="single"/>
        </w:rPr>
        <w:t xml:space="preserve">Bolton has identified Iran's "Islamic Republic" as the </w:t>
      </w:r>
      <w:r w:rsidRPr="00477202">
        <w:rPr>
          <w:rFonts w:cs="Calibri"/>
          <w:b/>
          <w:iCs/>
          <w:u w:val="single"/>
          <w:bdr w:val="single" w:sz="8" w:space="0" w:color="auto"/>
        </w:rPr>
        <w:t>source of terror</w:t>
      </w:r>
      <w:r w:rsidRPr="00477202">
        <w:rPr>
          <w:rFonts w:cs="Calibri"/>
          <w:b/>
          <w:u w:val="single"/>
        </w:rPr>
        <w:t xml:space="preserve"> in the Middle East and worldwide</w:t>
      </w:r>
      <w:r w:rsidRPr="00477202">
        <w:rPr>
          <w:rFonts w:cs="Calibri"/>
          <w:sz w:val="16"/>
        </w:rPr>
        <w:t>. This is why he has been willing to stick his head above the parapet and show his open support for the main Iranian democratic opposition movement -- the People's Mojahedin of Iran (PMOI or MEK). Ambassador Bolton has addressed mass MEK rallies in Paris, which always attract over 100,000 ex-pat Iranians. He has advocated regime change in Tehran as the only way to restore peace and social justice to the 80 million Iranian citizens and to end conflict across the Middle East. He recognizes that years of appeasement under Obama did not prevent conflict in the zone; it encouraged it.</w:t>
      </w:r>
    </w:p>
    <w:p w14:paraId="62D68B9C" w14:textId="77777777" w:rsidR="00F71B60" w:rsidRPr="00477202" w:rsidRDefault="00F71B60" w:rsidP="00F71B60">
      <w:pPr>
        <w:rPr>
          <w:rFonts w:cs="Calibri"/>
          <w:sz w:val="16"/>
        </w:rPr>
      </w:pPr>
      <w:r w:rsidRPr="00477202">
        <w:rPr>
          <w:rFonts w:cs="Calibri"/>
          <w:b/>
          <w:iCs/>
          <w:u w:val="single"/>
          <w:bdr w:val="single" w:sz="8" w:space="0" w:color="auto"/>
        </w:rPr>
        <w:t>Iran is the most repressive country in the Middle East</w:t>
      </w:r>
      <w:r w:rsidRPr="00477202">
        <w:rPr>
          <w:rFonts w:cs="Calibri"/>
          <w:b/>
          <w:u w:val="single"/>
        </w:rPr>
        <w:t>. It executes more people, per capita, than any other country in the world. Ninety percent of all executions throughout the Middle East take place in Iran, often in public</w:t>
      </w:r>
      <w:r w:rsidRPr="00477202">
        <w:rPr>
          <w:rFonts w:cs="Calibri"/>
          <w:sz w:val="16"/>
        </w:rPr>
        <w:t xml:space="preserve">. The regime tightly controls the media and education. </w:t>
      </w:r>
      <w:r w:rsidRPr="00477202">
        <w:rPr>
          <w:rFonts w:cs="Calibri"/>
          <w:b/>
          <w:u w:val="single"/>
        </w:rPr>
        <w:t>It is a misogynistic, male-dominated society, with vast conscript forces that serve as a further indoctrination and control mechanism</w:t>
      </w:r>
      <w:r w:rsidRPr="00477202">
        <w:rPr>
          <w:rFonts w:cs="Calibri"/>
          <w:sz w:val="16"/>
        </w:rPr>
        <w:t>. Iran's military forces now total 523,000, including 125,000 IRGC -- the regime's Gestapo, whose hard-line commanders answer directly to Ali Khamenei -- the despotic supreme leader and not to the civil government.</w:t>
      </w:r>
    </w:p>
    <w:p w14:paraId="5BB6B95C" w14:textId="77777777" w:rsidR="00F71B60" w:rsidRPr="00477202" w:rsidRDefault="00F71B60" w:rsidP="00F71B60">
      <w:pPr>
        <w:rPr>
          <w:rFonts w:cs="Calibri"/>
          <w:sz w:val="16"/>
        </w:rPr>
      </w:pPr>
      <w:r w:rsidRPr="00477202">
        <w:rPr>
          <w:rFonts w:cs="Calibri"/>
          <w:sz w:val="16"/>
        </w:rPr>
        <w:t>The recent uprisings in over 140 cities throughout Iran show that the people are sick to death with this theocratic dictatorship. They long for freedom, justice, democracy and the rule of law, but the IRGC and its cohorts have met their protests with the usual brutal crackdown. Around 8,000 mostly young protesters, many of them women, have been arrested. At least 14 have been tortured to death. These are atrocious crimes that Europe has chosen to ignore.</w:t>
      </w:r>
    </w:p>
    <w:p w14:paraId="0BF1E886" w14:textId="77777777" w:rsidR="00F71B60" w:rsidRPr="00477202" w:rsidRDefault="00F71B60" w:rsidP="00F71B60">
      <w:pPr>
        <w:rPr>
          <w:rFonts w:cs="Calibri"/>
          <w:sz w:val="16"/>
        </w:rPr>
      </w:pPr>
      <w:r w:rsidRPr="00477202">
        <w:rPr>
          <w:rFonts w:cs="Calibri"/>
          <w:sz w:val="16"/>
        </w:rPr>
        <w:t>The U.S. administration's backing for the January nationwide uprising in Iran was warmly welcomed by millions of Iranians who feel that they are no longer isolated in their demand for change. They know that they now have American support.</w:t>
      </w:r>
    </w:p>
    <w:p w14:paraId="5A7217F2" w14:textId="77777777" w:rsidR="00F71B60" w:rsidRPr="00477202" w:rsidRDefault="00F71B60" w:rsidP="00F71B60">
      <w:pPr>
        <w:rPr>
          <w:rFonts w:cs="Calibri"/>
          <w:sz w:val="16"/>
        </w:rPr>
      </w:pPr>
      <w:r w:rsidRPr="00477202">
        <w:rPr>
          <w:rFonts w:cs="Calibri"/>
          <w:sz w:val="16"/>
        </w:rPr>
        <w:t>It is time the U.K. government and the EU did likewise. Their cringing placation of the mullahs has been a disgrace. They have chosen to put trade and commerce ahead of human rights. Any expansion of political and economic relations with Iran must be conditional upon a clear progress on human rights, women's rights and a halt to executions. Human rights and women's rights in Iran cannot be compromised or marginalized on the pretext of political considerations, trade or the nuclear deal.</w:t>
      </w:r>
    </w:p>
    <w:p w14:paraId="660D92C0" w14:textId="77777777" w:rsidR="00F71B60" w:rsidRPr="00477202" w:rsidRDefault="00F71B60" w:rsidP="00F71B60">
      <w:pPr>
        <w:rPr>
          <w:rFonts w:cs="Calibri"/>
          <w:sz w:val="16"/>
        </w:rPr>
      </w:pPr>
      <w:r w:rsidRPr="00477202">
        <w:rPr>
          <w:rFonts w:cs="Calibri"/>
          <w:sz w:val="16"/>
        </w:rPr>
        <w:t xml:space="preserve">Winston Churchill once said: "You were given the choice between war and dishonor. You chose dishonor, and you will have war." His words have a sad resonance in the Middle East where </w:t>
      </w:r>
      <w:r w:rsidRPr="00477202">
        <w:rPr>
          <w:rFonts w:cs="Calibri"/>
          <w:b/>
          <w:u w:val="single"/>
        </w:rPr>
        <w:t>Western impotence has encouraged the regime to expand its jihadist revolution across Iraq, Syria, Yemen and Lebanon, leaving hundreds of thousands dead and millions displaced in their attempt to achieve Iranian hegemony and create a Shi'ite Islamic caliphate</w:t>
      </w:r>
      <w:r w:rsidRPr="00477202">
        <w:rPr>
          <w:rFonts w:cs="Calibri"/>
          <w:sz w:val="16"/>
        </w:rPr>
        <w:t>.</w:t>
      </w:r>
    </w:p>
    <w:p w14:paraId="31C3C8E9" w14:textId="77777777" w:rsidR="00F71B60" w:rsidRPr="00477202" w:rsidRDefault="00F71B60" w:rsidP="00F71B60">
      <w:pPr>
        <w:rPr>
          <w:rFonts w:cs="Calibri"/>
          <w:sz w:val="16"/>
        </w:rPr>
      </w:pPr>
      <w:r w:rsidRPr="00477202">
        <w:rPr>
          <w:rFonts w:cs="Calibri"/>
          <w:b/>
          <w:u w:val="single"/>
        </w:rPr>
        <w:t>Bolton has been advocating a firm policy with Tehran for the past two decades</w:t>
      </w:r>
      <w:r w:rsidRPr="00477202">
        <w:rPr>
          <w:rFonts w:cs="Calibri"/>
          <w:sz w:val="16"/>
        </w:rPr>
        <w:t xml:space="preserve">. He was always against a Neville Chamberlain-like approach and he should now be supported in his efforts to adopt a resolute policy with Iran to prevent more wars and bloodshed in the region. Chamberlain's policy encouraged Hitler to go to war. Obama's Iran policy encouraged the regime to export its terrorism and meddling in the region. </w:t>
      </w:r>
      <w:r w:rsidRPr="00477202">
        <w:rPr>
          <w:rFonts w:cs="Calibri"/>
          <w:b/>
          <w:u w:val="single"/>
        </w:rPr>
        <w:t>There is only one way to stop the current wars and conflicts in the region: adopting a firm line with the Iranian regime</w:t>
      </w:r>
      <w:r w:rsidRPr="00477202">
        <w:rPr>
          <w:rFonts w:cs="Calibri"/>
          <w:sz w:val="16"/>
        </w:rPr>
        <w:t xml:space="preserve"> and supporting the popular uprising for a democratic change in Iran.</w:t>
      </w:r>
    </w:p>
    <w:p w14:paraId="3EFF6178" w14:textId="77777777" w:rsidR="00F71B60" w:rsidRPr="00477202" w:rsidRDefault="00F71B60" w:rsidP="00F71B60">
      <w:pPr>
        <w:rPr>
          <w:rFonts w:cs="Calibri"/>
        </w:rPr>
      </w:pPr>
    </w:p>
    <w:p w14:paraId="664B15BA" w14:textId="77777777" w:rsidR="00F71B60" w:rsidRPr="00477202" w:rsidRDefault="00F71B60" w:rsidP="00F71B60">
      <w:pPr>
        <w:rPr>
          <w:rFonts w:cs="Calibri"/>
        </w:rPr>
      </w:pPr>
    </w:p>
    <w:p w14:paraId="698D784E" w14:textId="77777777" w:rsidR="00F71B60" w:rsidRPr="00477202" w:rsidRDefault="00F71B60" w:rsidP="00F71B60">
      <w:pPr>
        <w:rPr>
          <w:rFonts w:cs="Calibri"/>
          <w:sz w:val="16"/>
        </w:rPr>
      </w:pPr>
    </w:p>
    <w:p w14:paraId="734D2C36" w14:textId="77777777" w:rsidR="00F71B60" w:rsidRPr="00477202" w:rsidRDefault="00F71B60" w:rsidP="00F71B60">
      <w:pPr>
        <w:keepNext/>
        <w:keepLines/>
        <w:spacing w:before="40"/>
        <w:outlineLvl w:val="3"/>
        <w:rPr>
          <w:rFonts w:eastAsiaTheme="majorEastAsia" w:cstheme="majorBidi"/>
          <w:b/>
          <w:iCs/>
        </w:rPr>
      </w:pPr>
      <w:r w:rsidRPr="00477202">
        <w:rPr>
          <w:rFonts w:eastAsiaTheme="majorEastAsia" w:cstheme="majorBidi"/>
          <w:b/>
          <w:iCs/>
        </w:rPr>
        <w:t xml:space="preserve">Middle east struggle isn’t sectarian its </w:t>
      </w:r>
      <w:r w:rsidRPr="00477202">
        <w:rPr>
          <w:rFonts w:eastAsiaTheme="majorEastAsia" w:cstheme="majorBidi"/>
          <w:b/>
          <w:i/>
          <w:iCs/>
        </w:rPr>
        <w:t>realist-</w:t>
      </w:r>
      <w:r w:rsidRPr="00477202">
        <w:rPr>
          <w:rFonts w:eastAsiaTheme="majorEastAsia" w:cstheme="majorBidi"/>
          <w:b/>
          <w:iCs/>
        </w:rPr>
        <w:t xml:space="preserve"> Iran/Saudi locked in struggle for hegemony</w:t>
      </w:r>
    </w:p>
    <w:p w14:paraId="72A618B0" w14:textId="77777777" w:rsidR="00F71B60" w:rsidRPr="00477202" w:rsidRDefault="00F71B60" w:rsidP="00F71B60">
      <w:pPr>
        <w:rPr>
          <w:rFonts w:cs="Calibri"/>
          <w:b/>
          <w:bCs/>
          <w:u w:val="single"/>
        </w:rPr>
      </w:pPr>
      <w:r w:rsidRPr="00477202">
        <w:rPr>
          <w:rFonts w:cs="Calibri"/>
          <w:b/>
          <w:bCs/>
          <w:u w:val="single"/>
        </w:rPr>
        <w:t>Cambanis, PhD, 15</w:t>
      </w:r>
    </w:p>
    <w:p w14:paraId="690E088D" w14:textId="77777777" w:rsidR="00F71B60" w:rsidRPr="00477202" w:rsidRDefault="00F71B60" w:rsidP="00F71B60">
      <w:pPr>
        <w:rPr>
          <w:rFonts w:cs="Calibri"/>
          <w:sz w:val="16"/>
        </w:rPr>
      </w:pPr>
      <w:r w:rsidRPr="00477202">
        <w:rPr>
          <w:rFonts w:cs="Calibri"/>
          <w:b/>
          <w:sz w:val="16"/>
        </w:rPr>
        <w:t xml:space="preserve">(Thanassis, Fellow@CenturyFoundation,  </w:t>
      </w:r>
      <w:hyperlink r:id="rId52" w:history="1">
        <w:r w:rsidRPr="00477202">
          <w:rPr>
            <w:rFonts w:cs="Calibri"/>
            <w:sz w:val="16"/>
          </w:rPr>
          <w:t>https://foreignpolicy.com/2015/04/14/yemen-iran-saudi-arabia-middle-east/</w:t>
        </w:r>
      </w:hyperlink>
      <w:r w:rsidRPr="00477202">
        <w:rPr>
          <w:rFonts w:cs="Calibri"/>
          <w:b/>
          <w:sz w:val="16"/>
        </w:rPr>
        <w:t xml:space="preserve"> 4-14)</w:t>
      </w:r>
      <w:r w:rsidRPr="00477202">
        <w:rPr>
          <w:rFonts w:cs="Calibri"/>
        </w:rPr>
        <w:t xml:space="preserve"> </w:t>
      </w:r>
    </w:p>
    <w:p w14:paraId="5A6B09B9" w14:textId="77777777" w:rsidR="00F71B60" w:rsidRPr="00477202" w:rsidRDefault="00F71B60" w:rsidP="00F71B60">
      <w:pPr>
        <w:rPr>
          <w:rFonts w:cs="Calibri"/>
          <w:b/>
          <w:iCs/>
          <w:u w:val="single"/>
          <w:bdr w:val="single" w:sz="8" w:space="0" w:color="auto"/>
        </w:rPr>
      </w:pPr>
      <w:r w:rsidRPr="00477202">
        <w:rPr>
          <w:rFonts w:cs="Calibri"/>
          <w:sz w:val="16"/>
        </w:rPr>
        <w:t xml:space="preserve">BEIRUT — The </w:t>
      </w:r>
      <w:r w:rsidRPr="00477202">
        <w:rPr>
          <w:rFonts w:cs="Calibri"/>
          <w:b/>
          <w:u w:val="single"/>
        </w:rPr>
        <w:t>war in Yemen</w:t>
      </w:r>
      <w:r w:rsidRPr="00477202">
        <w:rPr>
          <w:rFonts w:cs="Calibri"/>
          <w:sz w:val="16"/>
        </w:rPr>
        <w:t xml:space="preserve"> </w:t>
      </w:r>
      <w:r w:rsidRPr="00477202">
        <w:rPr>
          <w:rFonts w:cs="Calibri"/>
          <w:b/>
          <w:u w:val="single"/>
        </w:rPr>
        <w:t>and</w:t>
      </w:r>
      <w:r w:rsidRPr="00477202">
        <w:rPr>
          <w:rFonts w:cs="Calibri"/>
          <w:sz w:val="16"/>
        </w:rPr>
        <w:t xml:space="preserve"> the breakthrough </w:t>
      </w:r>
      <w:r w:rsidRPr="00477202">
        <w:rPr>
          <w:rFonts w:cs="Calibri"/>
          <w:b/>
          <w:u w:val="single"/>
        </w:rPr>
        <w:t>nuclear agreement</w:t>
      </w:r>
      <w:r w:rsidRPr="00477202">
        <w:rPr>
          <w:rFonts w:cs="Calibri"/>
          <w:sz w:val="16"/>
        </w:rPr>
        <w:t xml:space="preserve"> between Iran and the United States have </w:t>
      </w:r>
      <w:r w:rsidRPr="00477202">
        <w:rPr>
          <w:rFonts w:cs="Calibri"/>
          <w:b/>
          <w:u w:val="single"/>
        </w:rPr>
        <w:t>sent the already frenzied Middle East analysis machine into meltdown mode</w:t>
      </w:r>
      <w:r w:rsidRPr="00477202">
        <w:rPr>
          <w:rFonts w:cs="Calibri"/>
          <w:sz w:val="16"/>
        </w:rPr>
        <w:t xml:space="preserve">. These developments come fast on the heels of almost too many changes to keep track of: the Iraqi government’s capture of the city of Tikrit, rebel gains in northern and southern Syria, and mass-casualty terrorist attacks in Tunis and Sanaa. This drumbeat of </w:t>
      </w:r>
      <w:r w:rsidRPr="00477202">
        <w:rPr>
          <w:rFonts w:cs="Calibri"/>
          <w:b/>
          <w:u w:val="single"/>
        </w:rPr>
        <w:t>headlines</w:t>
      </w:r>
      <w:r w:rsidRPr="00477202">
        <w:rPr>
          <w:rFonts w:cs="Calibri"/>
          <w:sz w:val="16"/>
        </w:rPr>
        <w:t xml:space="preserve">, however, </w:t>
      </w:r>
      <w:r w:rsidRPr="00477202">
        <w:rPr>
          <w:rFonts w:cs="Calibri"/>
          <w:b/>
          <w:u w:val="single"/>
        </w:rPr>
        <w:t>should not distract us from the larger meaning of events in the Middle East</w:t>
      </w:r>
      <w:r w:rsidRPr="00477202">
        <w:rPr>
          <w:rFonts w:cs="Calibri"/>
          <w:sz w:val="16"/>
        </w:rPr>
        <w:t xml:space="preserve">. </w:t>
      </w:r>
      <w:r w:rsidRPr="00477202">
        <w:rPr>
          <w:rFonts w:cs="Calibri"/>
          <w:b/>
          <w:u w:val="single"/>
        </w:rPr>
        <w:t xml:space="preserve">We are witnessing a struggle for regional dominance between two loose and shifting coalitions — one roughly grouped around </w:t>
      </w:r>
      <w:r w:rsidRPr="00477202">
        <w:rPr>
          <w:rFonts w:cs="Calibri"/>
          <w:b/>
          <w:iCs/>
          <w:u w:val="single"/>
          <w:bdr w:val="single" w:sz="8" w:space="0" w:color="auto"/>
        </w:rPr>
        <w:t>Saudi Arabia</w:t>
      </w:r>
      <w:r w:rsidRPr="00477202">
        <w:rPr>
          <w:rFonts w:cs="Calibri"/>
          <w:b/>
          <w:u w:val="single"/>
        </w:rPr>
        <w:t xml:space="preserve"> and one around</w:t>
      </w:r>
      <w:r w:rsidRPr="00477202">
        <w:rPr>
          <w:rFonts w:cs="Calibri"/>
          <w:b/>
          <w:iCs/>
          <w:u w:val="single"/>
          <w:bdr w:val="single" w:sz="8" w:space="0" w:color="auto"/>
        </w:rPr>
        <w:t xml:space="preserve"> Iran</w:t>
      </w:r>
      <w:r w:rsidRPr="00477202">
        <w:rPr>
          <w:rFonts w:cs="Calibri"/>
          <w:sz w:val="16"/>
        </w:rPr>
        <w:t xml:space="preserve">. </w:t>
      </w:r>
      <w:r w:rsidRPr="00477202">
        <w:rPr>
          <w:rFonts w:cs="Calibri"/>
          <w:b/>
          <w:u w:val="single"/>
        </w:rPr>
        <w:t>Despite the sectarian hue of the coalitions, Sunni-Shiite enmity is not the best explanation</w:t>
      </w:r>
      <w:r w:rsidRPr="00477202">
        <w:rPr>
          <w:rFonts w:cs="Calibri"/>
          <w:sz w:val="16"/>
        </w:rPr>
        <w:t xml:space="preserve"> for today’s regional war. </w:t>
      </w:r>
      <w:r w:rsidRPr="00477202">
        <w:rPr>
          <w:rFonts w:cs="Calibri"/>
          <w:b/>
          <w:iCs/>
          <w:u w:val="single"/>
          <w:bdr w:val="single" w:sz="8" w:space="0" w:color="auto"/>
        </w:rPr>
        <w:t>This is a naked struggle for power</w:t>
      </w:r>
      <w:r w:rsidRPr="00477202">
        <w:rPr>
          <w:rFonts w:cs="Calibri"/>
          <w:sz w:val="16"/>
        </w:rPr>
        <w:t xml:space="preserve">: </w:t>
      </w:r>
      <w:r w:rsidRPr="00477202">
        <w:rPr>
          <w:rFonts w:cs="Calibri"/>
          <w:b/>
          <w:u w:val="single"/>
        </w:rPr>
        <w:t>Neither of these coalitions has fixed membership or a monolithic ideology</w:t>
      </w:r>
      <w:r w:rsidRPr="00477202">
        <w:rPr>
          <w:rFonts w:cs="Calibri"/>
          <w:sz w:val="16"/>
        </w:rPr>
        <w:t xml:space="preserve">, and </w:t>
      </w:r>
      <w:r w:rsidRPr="00477202">
        <w:rPr>
          <w:rFonts w:cs="Calibri"/>
          <w:b/>
          <w:u w:val="single"/>
        </w:rPr>
        <w:t>neither has any commitment whatsoever to the bedrock issues that would promote good governance in the region. This is</w:t>
      </w:r>
      <w:r w:rsidRPr="00477202">
        <w:rPr>
          <w:rFonts w:cs="Calibri"/>
          <w:sz w:val="16"/>
        </w:rPr>
        <w:t xml:space="preserve">, in some ways, </w:t>
      </w:r>
      <w:r w:rsidRPr="00477202">
        <w:rPr>
          <w:rFonts w:cs="Calibri"/>
          <w:b/>
          <w:u w:val="single"/>
        </w:rPr>
        <w:t xml:space="preserve">an updated version of the vast and </w:t>
      </w:r>
      <w:r w:rsidRPr="00477202">
        <w:rPr>
          <w:rFonts w:cs="Calibri"/>
          <w:b/>
          <w:iCs/>
          <w:u w:val="single"/>
          <w:bdr w:val="single" w:sz="8" w:space="0" w:color="auto"/>
        </w:rPr>
        <w:t>bloody struggle for hegemony</w:t>
      </w:r>
      <w:r w:rsidRPr="00477202">
        <w:rPr>
          <w:rFonts w:cs="Calibri"/>
          <w:b/>
          <w:u w:val="single"/>
        </w:rPr>
        <w:t xml:space="preserve"> that shook the Arab world in the 1950s and 1960s.</w:t>
      </w:r>
      <w:r w:rsidRPr="00477202">
        <w:rPr>
          <w:rFonts w:cs="Calibri"/>
          <w:sz w:val="16"/>
        </w:rPr>
        <w:t xml:space="preserve"> In that era, a coalition of reactionary monarchs, led by Saudi Arabia, did battle with a coalition of Arab nationalist military dictators, led by Egypt’s Gamal Abdel Nasser. Just like in that past era, every single major player today is opposed to genuine reform and popular sovereignty. </w:t>
      </w:r>
      <w:r w:rsidRPr="00477202">
        <w:rPr>
          <w:rFonts w:cs="Calibri"/>
          <w:b/>
          <w:u w:val="single"/>
        </w:rPr>
        <w:t>Today’s ascendant regimes are all reactionary survivors — and sworn enemies — of the Arab Spring</w:t>
      </w:r>
      <w:r w:rsidRPr="00477202">
        <w:rPr>
          <w:rFonts w:cs="Calibri"/>
          <w:sz w:val="16"/>
        </w:rPr>
        <w:t xml:space="preserve">. The </w:t>
      </w:r>
      <w:r w:rsidRPr="00477202">
        <w:rPr>
          <w:rFonts w:cs="Calibri"/>
          <w:b/>
          <w:u w:val="single"/>
        </w:rPr>
        <w:t>Iranians mercilessly crushed the Green Revolution</w:t>
      </w:r>
      <w:r w:rsidRPr="00477202">
        <w:rPr>
          <w:rFonts w:cs="Calibri"/>
          <w:sz w:val="16"/>
        </w:rPr>
        <w:t xml:space="preserve"> in 2009, </w:t>
      </w:r>
      <w:r w:rsidRPr="00477202">
        <w:rPr>
          <w:rFonts w:cs="Calibri"/>
          <w:b/>
          <w:u w:val="single"/>
        </w:rPr>
        <w:t>and have invested heavily in authoritarian partners in Iraq and Syria</w:t>
      </w:r>
      <w:r w:rsidRPr="00477202">
        <w:rPr>
          <w:rFonts w:cs="Calibri"/>
          <w:sz w:val="16"/>
        </w:rPr>
        <w:t xml:space="preserve">, paramilitary group such as Hezbollah, and non-democratic movements in Bahrain and Yemen. </w:t>
      </w:r>
      <w:r w:rsidRPr="00477202">
        <w:rPr>
          <w:rFonts w:cs="Calibri"/>
          <w:b/>
          <w:u w:val="single"/>
        </w:rPr>
        <w:t>Iran’s leaders are theocrats, but they are savvy and pragmatic geopolitical worker bees</w:t>
      </w:r>
      <w:r w:rsidRPr="00477202">
        <w:rPr>
          <w:rFonts w:cs="Calibri"/>
          <w:sz w:val="16"/>
        </w:rPr>
        <w:t xml:space="preserve">: They have backed Sunni Islamists and Christians, while even some of their close Shiite partners — like Syrian President Bashar al-Assad, an Alawite, and the Zaidi Houthis in Yemen — belong to heterodox sects and don’t share their views on religious rule. On the other side of the struggle are </w:t>
      </w:r>
      <w:r w:rsidRPr="00477202">
        <w:rPr>
          <w:rFonts w:cs="Calibri"/>
          <w:b/>
          <w:u w:val="single"/>
        </w:rPr>
        <w:t>the Arab monarchs from the Gulf</w:t>
      </w:r>
      <w:r w:rsidRPr="00477202">
        <w:rPr>
          <w:rFonts w:cs="Calibri"/>
          <w:sz w:val="16"/>
        </w:rPr>
        <w:t xml:space="preserve">, run by the same families that brought us the Yemeni war of the 1960s. They </w:t>
      </w:r>
      <w:r w:rsidRPr="00477202">
        <w:rPr>
          <w:rFonts w:cs="Calibri"/>
          <w:b/>
          <w:u w:val="single"/>
        </w:rPr>
        <w:t xml:space="preserve">have extended their writ through generous payoffs and occasional violence, </w:t>
      </w:r>
      <w:r w:rsidRPr="00477202">
        <w:rPr>
          <w:rFonts w:cs="Calibri"/>
          <w:sz w:val="16"/>
        </w:rPr>
        <w:t xml:space="preserve">like the Saudi-led invasion of Bahrain in 2011, which saved the minority Sunni royal family from being overrun by the island kingdom’s disenfranchised Shiite majority. </w:t>
      </w:r>
      <w:r w:rsidRPr="00477202">
        <w:rPr>
          <w:rFonts w:cs="Calibri"/>
          <w:b/>
          <w:u w:val="single"/>
        </w:rPr>
        <w:t>This Saudi-led alliance is Sunni-flavored, but it would be incorrect to see it as monolithically sectarian</w:t>
      </w:r>
      <w:r w:rsidRPr="00477202">
        <w:rPr>
          <w:rFonts w:cs="Calibri"/>
          <w:sz w:val="16"/>
        </w:rPr>
        <w:t>.This Saudi-led alliance is Sunni-flavored, but it would be incorrect to see it as monolithically sectarian. Not long ago, in fact, Saudi Arabia underwrote the same Zaydis it is now bombing in Yemen</w:t>
      </w:r>
      <w:r w:rsidRPr="00477202">
        <w:rPr>
          <w:rFonts w:cs="Calibri"/>
          <w:b/>
          <w:u w:val="single"/>
        </w:rPr>
        <w:t>. The current coalition relies for populist credibility on Egypt</w:t>
      </w:r>
      <w:r w:rsidRPr="00477202">
        <w:rPr>
          <w:rFonts w:cs="Calibri"/>
          <w:sz w:val="16"/>
        </w:rPr>
        <w:t xml:space="preserve">, whose governing class is dominated by secular, anti-Islamist military officers. </w:t>
      </w:r>
      <w:r w:rsidRPr="00477202">
        <w:rPr>
          <w:rFonts w:cs="Calibri"/>
          <w:b/>
          <w:u w:val="single"/>
        </w:rPr>
        <w:t>It enjoys dalliances in various conflict theaters like Syria and the Palestinian territories</w:t>
      </w:r>
      <w:r w:rsidRPr="00477202">
        <w:rPr>
          <w:rFonts w:cs="Calibri"/>
          <w:sz w:val="16"/>
        </w:rPr>
        <w:t xml:space="preserve"> with Muslim Brothers and jihadis. It has drawn extensively on help from the United States — and on occasion from its supposedly sworn enemy, Israel. Perhaps the best glimpse of the Saudi-led alliance’s goals came when Kuwaiti emir Sabah al-Sabah addressed the Arab League at the end of March, in the meeting that inaugurated the war in Yemen. “A four-year phase of chaos and instability, which some called the Arab Spring, shook our region’s security and eroded our stability,” the emir thundered. The uprisings, he said, encouraged “delusional thinking” about reshaping the region — perhaps a reference to Iran’s ambitions of regional influence, perhaps a reference to the ambitions of Arab reformers to limit the influence of the repressive states propped up by the Gulf monarchies. To the emir, the only outcome of uprisings was “a sharp setback in growth and noticeable delay in our progress and development.” </w:t>
      </w:r>
      <w:r w:rsidRPr="00477202">
        <w:rPr>
          <w:rFonts w:cs="Calibri"/>
          <w:b/>
          <w:u w:val="single"/>
        </w:rPr>
        <w:t xml:space="preserve">This is the crux of the regional fight underway: the old order, or a new one that would transform the balance of power </w:t>
      </w:r>
      <w:r w:rsidRPr="00477202">
        <w:rPr>
          <w:rFonts w:cs="Calibri"/>
          <w:sz w:val="16"/>
        </w:rPr>
        <w:t xml:space="preserve">— while changing little else about the way the Middle East is governed. </w:t>
      </w:r>
      <w:r w:rsidRPr="00477202">
        <w:rPr>
          <w:rFonts w:cs="Calibri"/>
          <w:b/>
          <w:u w:val="single"/>
        </w:rPr>
        <w:t>The Saudi bloc wants to turn back the clock to the status quo ante that existed before the uprisings. The Iranian bloc wants to permanently alter the region’s balance of power</w:t>
      </w:r>
      <w:r w:rsidRPr="00477202">
        <w:rPr>
          <w:rFonts w:cs="Calibri"/>
          <w:sz w:val="16"/>
        </w:rPr>
        <w:t xml:space="preserve">. </w:t>
      </w:r>
      <w:r w:rsidRPr="00477202">
        <w:rPr>
          <w:rFonts w:cs="Calibri"/>
          <w:b/>
          <w:iCs/>
          <w:u w:val="single"/>
          <w:bdr w:val="single" w:sz="8" w:space="0" w:color="auto"/>
        </w:rPr>
        <w:t>Both factions are run by opaque, secretive, repressive, and violent leaders. Neither side is interested in popular accountability, better governance, or the rights of citizens.</w:t>
      </w:r>
    </w:p>
    <w:p w14:paraId="7923A81D" w14:textId="640EC68A" w:rsidR="00F715C3" w:rsidRDefault="00F715C3" w:rsidP="00F715C3"/>
    <w:p w14:paraId="25E38483" w14:textId="245F4A0B" w:rsidR="00A93924" w:rsidRDefault="00A93924" w:rsidP="00F715C3"/>
    <w:p w14:paraId="76A8412A" w14:textId="03384F93" w:rsidR="00A93924" w:rsidRDefault="00A93924" w:rsidP="00A93924">
      <w:pPr>
        <w:pStyle w:val="Heading3"/>
      </w:pPr>
      <w:r>
        <w:t xml:space="preserve">AT: Turns </w:t>
      </w:r>
    </w:p>
    <w:p w14:paraId="2A6C9158" w14:textId="77777777" w:rsidR="00D62A6D" w:rsidRPr="00477202" w:rsidRDefault="00D62A6D" w:rsidP="00D62A6D">
      <w:pPr>
        <w:keepNext/>
        <w:keepLines/>
        <w:spacing w:before="40"/>
        <w:outlineLvl w:val="3"/>
        <w:rPr>
          <w:rFonts w:eastAsiaTheme="majorEastAsia" w:cstheme="majorBidi"/>
          <w:b/>
          <w:iCs/>
        </w:rPr>
      </w:pPr>
      <w:r w:rsidRPr="00477202">
        <w:rPr>
          <w:rFonts w:eastAsiaTheme="majorEastAsia" w:cstheme="majorBidi"/>
          <w:b/>
          <w:iCs/>
        </w:rPr>
        <w:t xml:space="preserve">The aff misunderstands Iranian worldview- reduced US involvement won’t reduce violence </w:t>
      </w:r>
    </w:p>
    <w:p w14:paraId="2210A01B" w14:textId="77777777" w:rsidR="00D62A6D" w:rsidRPr="00477202" w:rsidRDefault="00D62A6D" w:rsidP="00D62A6D">
      <w:pPr>
        <w:rPr>
          <w:rFonts w:cs="Calibri"/>
          <w:b/>
          <w:bCs/>
          <w:u w:val="single"/>
        </w:rPr>
      </w:pPr>
      <w:r w:rsidRPr="00477202">
        <w:rPr>
          <w:rFonts w:cs="Calibri"/>
          <w:b/>
          <w:bCs/>
          <w:u w:val="single"/>
        </w:rPr>
        <w:t>Almarzoqi, PhD, 16</w:t>
      </w:r>
    </w:p>
    <w:p w14:paraId="72DAFC0E" w14:textId="77777777" w:rsidR="00D62A6D" w:rsidRPr="00477202" w:rsidRDefault="00D62A6D" w:rsidP="00D62A6D">
      <w:pPr>
        <w:rPr>
          <w:rFonts w:cs="Calibri"/>
          <w:sz w:val="16"/>
        </w:rPr>
      </w:pPr>
      <w:r w:rsidRPr="00477202">
        <w:rPr>
          <w:rFonts w:cs="Calibri"/>
          <w:sz w:val="16"/>
        </w:rPr>
        <w:t xml:space="preserve">(Mansour , researcher on Saudi politics at Sciences Po de Lyon, France </w:t>
      </w:r>
      <w:hyperlink r:id="rId53" w:history="1">
        <w:r w:rsidRPr="00477202">
          <w:rPr>
            <w:rFonts w:cs="Calibri"/>
            <w:sz w:val="16"/>
          </w:rPr>
          <w:t>https://nationalinterest.org/feature/why-saudi-efforts-yemen-advance-us-interests-17901</w:t>
        </w:r>
      </w:hyperlink>
      <w:r w:rsidRPr="00477202">
        <w:rPr>
          <w:rFonts w:cs="Calibri"/>
          <w:sz w:val="16"/>
        </w:rPr>
        <w:t xml:space="preserve"> 10-2)</w:t>
      </w:r>
    </w:p>
    <w:p w14:paraId="56049387" w14:textId="77777777" w:rsidR="00D62A6D" w:rsidRPr="00477202" w:rsidRDefault="00D62A6D" w:rsidP="00D62A6D">
      <w:pPr>
        <w:rPr>
          <w:rFonts w:cs="Calibri"/>
          <w:sz w:val="16"/>
        </w:rPr>
      </w:pPr>
      <w:r w:rsidRPr="00477202">
        <w:rPr>
          <w:rFonts w:cs="Calibri"/>
          <w:sz w:val="16"/>
        </w:rPr>
        <w:t xml:space="preserve">Secondly, the bill neglects the international, regional, and internal strategic context that led Saudi Arabia to form the Arab coalition and intervene in Yemen. </w:t>
      </w:r>
      <w:r w:rsidRPr="00477202">
        <w:rPr>
          <w:rFonts w:cs="Calibri"/>
          <w:b/>
          <w:u w:val="single"/>
        </w:rPr>
        <w:t xml:space="preserve">The U.S. “pivot to Asia” is creating a </w:t>
      </w:r>
      <w:r w:rsidRPr="00477202">
        <w:rPr>
          <w:rFonts w:cs="Calibri"/>
          <w:b/>
          <w:iCs/>
          <w:u w:val="single"/>
          <w:bdr w:val="single" w:sz="8" w:space="0" w:color="auto"/>
        </w:rPr>
        <w:t>strategic vacuum</w:t>
      </w:r>
      <w:r w:rsidRPr="00477202">
        <w:rPr>
          <w:rFonts w:cs="Calibri"/>
          <w:b/>
          <w:u w:val="single"/>
        </w:rPr>
        <w:t xml:space="preserve"> in the Middle East</w:t>
      </w:r>
      <w:r w:rsidRPr="00477202">
        <w:rPr>
          <w:rFonts w:cs="Calibri"/>
          <w:sz w:val="16"/>
        </w:rPr>
        <w:t>. U</w:t>
      </w:r>
      <w:r w:rsidRPr="00477202">
        <w:rPr>
          <w:rFonts w:cs="Calibri"/>
          <w:b/>
          <w:u w:val="single"/>
        </w:rPr>
        <w:t xml:space="preserve">.S. allies feel that Washington is no longer a </w:t>
      </w:r>
      <w:r w:rsidRPr="00477202">
        <w:rPr>
          <w:rFonts w:cs="Calibri"/>
          <w:b/>
          <w:iCs/>
          <w:u w:val="single"/>
          <w:bdr w:val="single" w:sz="8" w:space="0" w:color="auto"/>
        </w:rPr>
        <w:t>reliable ally</w:t>
      </w:r>
      <w:r w:rsidRPr="00477202">
        <w:rPr>
          <w:rFonts w:cs="Calibri"/>
          <w:sz w:val="16"/>
        </w:rPr>
        <w:t xml:space="preserve">, </w:t>
      </w:r>
      <w:r w:rsidRPr="00477202">
        <w:rPr>
          <w:rFonts w:cs="Calibri"/>
          <w:b/>
          <w:u w:val="single"/>
        </w:rPr>
        <w:t xml:space="preserve">and that they have no choice but to </w:t>
      </w:r>
      <w:r w:rsidRPr="00477202">
        <w:rPr>
          <w:rFonts w:cs="Calibri"/>
          <w:b/>
          <w:iCs/>
          <w:u w:val="single"/>
          <w:bdr w:val="single" w:sz="8" w:space="0" w:color="auto"/>
        </w:rPr>
        <w:t>take matters into their hands.</w:t>
      </w:r>
      <w:r w:rsidRPr="00477202">
        <w:rPr>
          <w:rFonts w:cs="Calibri"/>
          <w:sz w:val="16"/>
        </w:rPr>
        <w:t xml:space="preserve"> </w:t>
      </w:r>
      <w:r w:rsidRPr="00477202">
        <w:rPr>
          <w:rFonts w:cs="Calibri"/>
          <w:b/>
          <w:u w:val="single"/>
        </w:rPr>
        <w:t>This</w:t>
      </w:r>
      <w:r w:rsidRPr="00477202">
        <w:rPr>
          <w:rFonts w:cs="Calibri"/>
          <w:sz w:val="16"/>
        </w:rPr>
        <w:t xml:space="preserve"> international context </w:t>
      </w:r>
      <w:r w:rsidRPr="00477202">
        <w:rPr>
          <w:rFonts w:cs="Calibri"/>
          <w:b/>
          <w:u w:val="single"/>
        </w:rPr>
        <w:t xml:space="preserve">has amplified serious threats in the Middle East, notably </w:t>
      </w:r>
      <w:r w:rsidRPr="00477202">
        <w:rPr>
          <w:rFonts w:cs="Calibri"/>
          <w:b/>
          <w:iCs/>
          <w:u w:val="single"/>
          <w:bdr w:val="single" w:sz="8" w:space="0" w:color="auto"/>
        </w:rPr>
        <w:t>Iranian expansionism</w:t>
      </w:r>
      <w:r w:rsidRPr="00477202">
        <w:rPr>
          <w:rFonts w:cs="Calibri"/>
          <w:sz w:val="16"/>
        </w:rPr>
        <w:t xml:space="preserve">. Due to its isolation and economic sanctions, Iran has not been able to rely on the usual tools of the nation-state to influence players in the international arena. Consequently, </w:t>
      </w:r>
      <w:r w:rsidRPr="00477202">
        <w:rPr>
          <w:rFonts w:cs="Calibri"/>
          <w:b/>
          <w:u w:val="single"/>
        </w:rPr>
        <w:t>Tehran resorts to non-state actors,</w:t>
      </w:r>
      <w:r w:rsidRPr="00477202">
        <w:rPr>
          <w:rFonts w:cs="Calibri"/>
          <w:sz w:val="16"/>
        </w:rPr>
        <w:t xml:space="preserve"> such as Asaib Ahl al-Haq in Iraq, Hezbollah in Lebanon, Al-Abdali Cell in Kuwait, and the Houthis in Yemen. To build alliances with these non-state actors and influence their behavior, Iran has relied on sectarianism as a tool. Hence, it is no coincidence that all these militias are affiliated with Shia Islam. </w:t>
      </w:r>
      <w:r w:rsidRPr="00477202">
        <w:rPr>
          <w:rFonts w:cs="Calibri"/>
          <w:b/>
          <w:u w:val="single"/>
        </w:rPr>
        <w:t>In order for these non-state actors to be effective in recruitment and mobilization, there must be a heightened sense of sectarian identity, which they can achieve through sectarian conflicts.</w:t>
      </w:r>
      <w:r w:rsidRPr="00477202">
        <w:rPr>
          <w:rFonts w:cs="Calibri"/>
          <w:sz w:val="16"/>
        </w:rPr>
        <w:t xml:space="preserve"> In addition, </w:t>
      </w:r>
      <w:r w:rsidRPr="00477202">
        <w:rPr>
          <w:rFonts w:cs="Calibri"/>
          <w:b/>
          <w:u w:val="single"/>
        </w:rPr>
        <w:t>central governments must be weakened and systematically undermined</w:t>
      </w:r>
      <w:r w:rsidRPr="00477202">
        <w:rPr>
          <w:rFonts w:cs="Calibri"/>
          <w:sz w:val="16"/>
        </w:rPr>
        <w:t xml:space="preserve">, or else non-state actors would not be effective. As a revisionist regional actor, </w:t>
      </w:r>
      <w:r w:rsidRPr="00477202">
        <w:rPr>
          <w:rFonts w:cs="Calibri"/>
          <w:b/>
          <w:u w:val="single"/>
        </w:rPr>
        <w:t>Iran thrives on sectarian conflicts and weak central governments,</w:t>
      </w:r>
      <w:r w:rsidRPr="00477202">
        <w:rPr>
          <w:rFonts w:cs="Calibri"/>
          <w:sz w:val="16"/>
        </w:rPr>
        <w:t xml:space="preserve"> which tend to mark Iran’s zones of influence. And </w:t>
      </w:r>
      <w:r w:rsidRPr="00477202">
        <w:rPr>
          <w:rFonts w:cs="Calibri"/>
          <w:b/>
          <w:u w:val="single"/>
        </w:rPr>
        <w:t>that is a grave threat to the territorial integrity as well as the security of the Arab world at large, and to Saudi Arabia in particular. Iranian policy reduces the nation-states of the Arab world into sects, Sunnis and Shia</w:t>
      </w:r>
      <w:r w:rsidRPr="00477202">
        <w:rPr>
          <w:rFonts w:cs="Calibri"/>
          <w:sz w:val="16"/>
        </w:rPr>
        <w:t xml:space="preserve">. </w:t>
      </w:r>
      <w:r w:rsidRPr="00477202">
        <w:rPr>
          <w:rFonts w:cs="Calibri"/>
          <w:b/>
          <w:u w:val="single"/>
        </w:rPr>
        <w:t>Only “being sects” can allow Iran to wield a considerable influence in each Arab state’s internal politics,</w:t>
      </w:r>
      <w:r w:rsidRPr="00477202">
        <w:rPr>
          <w:rFonts w:cs="Calibri"/>
          <w:sz w:val="16"/>
        </w:rPr>
        <w:t xml:space="preserve"> thus influencing their foreign policy. And certain Western governments have become, unconsciously, active agents in the service of Iranian expansionism. For the Arab world, Western reducing and debasing of Arab states into mere Sunni sects is viewed as another Sykes-Picot.</w:t>
      </w:r>
    </w:p>
    <w:p w14:paraId="089C985C" w14:textId="77777777" w:rsidR="00D62A6D" w:rsidRPr="00477202" w:rsidRDefault="00D62A6D" w:rsidP="00D62A6D">
      <w:pPr>
        <w:rPr>
          <w:rFonts w:cs="Calibri"/>
        </w:rPr>
      </w:pPr>
    </w:p>
    <w:p w14:paraId="7A8DADA0" w14:textId="77777777" w:rsidR="00D62A6D" w:rsidRPr="00477202" w:rsidRDefault="00D62A6D" w:rsidP="00D62A6D">
      <w:pPr>
        <w:rPr>
          <w:rFonts w:cs="Calibri"/>
        </w:rPr>
      </w:pPr>
    </w:p>
    <w:p w14:paraId="284AD9C6" w14:textId="77777777" w:rsidR="00D62A6D" w:rsidRPr="00477202" w:rsidRDefault="00D62A6D" w:rsidP="00D62A6D">
      <w:pPr>
        <w:keepNext/>
        <w:keepLines/>
        <w:spacing w:before="40"/>
        <w:outlineLvl w:val="3"/>
        <w:rPr>
          <w:rFonts w:eastAsiaTheme="majorEastAsia" w:cstheme="majorBidi"/>
          <w:b/>
          <w:iCs/>
        </w:rPr>
      </w:pPr>
      <w:r w:rsidRPr="00477202">
        <w:rPr>
          <w:rFonts w:eastAsiaTheme="majorEastAsia" w:cstheme="majorBidi"/>
          <w:b/>
          <w:iCs/>
        </w:rPr>
        <w:t>Pulling out causes major instability in the Middle East.</w:t>
      </w:r>
    </w:p>
    <w:p w14:paraId="5A914424" w14:textId="77777777" w:rsidR="00D62A6D" w:rsidRPr="00477202" w:rsidRDefault="00D62A6D" w:rsidP="00D62A6D">
      <w:pPr>
        <w:rPr>
          <w:rFonts w:cs="Calibri"/>
          <w:sz w:val="16"/>
        </w:rPr>
      </w:pPr>
      <w:r w:rsidRPr="00477202">
        <w:rPr>
          <w:rFonts w:cs="Calibri"/>
          <w:sz w:val="16"/>
        </w:rPr>
        <w:t xml:space="preserve">Hal </w:t>
      </w:r>
      <w:r w:rsidRPr="00477202">
        <w:rPr>
          <w:rFonts w:cs="Calibri"/>
          <w:b/>
          <w:bCs/>
          <w:u w:val="single"/>
        </w:rPr>
        <w:t>Brands 18</w:t>
      </w:r>
      <w:r w:rsidRPr="00477202">
        <w:rPr>
          <w:rFonts w:cs="Calibri"/>
          <w:sz w:val="16"/>
        </w:rPr>
        <w:t xml:space="preserve"> [Henry Kissinger Distinguished Professor at Johns Hopkins University's School of Advanced International Studies and a senior fellow at the Center for Strategic and Budgetary Assessments], "How to Make the Middle East Even Worse? A U.S. Withdrawal," Bloomberg, 10-9-2018 https://www.bloomberg.com/opinion/articles/2018-10-09/how-to-make-the-middle-east-even-worse-a-u-s-withdrawal</w:t>
      </w:r>
    </w:p>
    <w:p w14:paraId="11EFF04C" w14:textId="77777777" w:rsidR="00D62A6D" w:rsidRPr="00477202" w:rsidRDefault="00D62A6D" w:rsidP="00D62A6D">
      <w:pPr>
        <w:rPr>
          <w:rFonts w:cs="Calibri"/>
          <w:sz w:val="16"/>
        </w:rPr>
      </w:pPr>
      <w:r w:rsidRPr="00477202">
        <w:rPr>
          <w:rFonts w:cs="Calibri"/>
          <w:sz w:val="16"/>
        </w:rPr>
        <w:t xml:space="preserve">For those who think Washington can simply turn over the management of Middle Eastern geopolitics to the countries of the region, Khashoggi’s disappearance is one more reminder that things are not so simple. </w:t>
      </w:r>
      <w:r w:rsidRPr="00477202">
        <w:rPr>
          <w:rFonts w:cs="Calibri"/>
          <w:b/>
          <w:u w:val="single"/>
        </w:rPr>
        <w:t xml:space="preserve">A post-American Middle East will not be stable and peaceful. It will be </w:t>
      </w:r>
      <w:r w:rsidRPr="00477202">
        <w:rPr>
          <w:rFonts w:cs="Calibri"/>
          <w:b/>
          <w:iCs/>
          <w:u w:val="single"/>
          <w:bdr w:val="single" w:sz="8" w:space="0" w:color="auto"/>
        </w:rPr>
        <w:t>even nastier</w:t>
      </w:r>
      <w:r w:rsidRPr="00477202">
        <w:rPr>
          <w:rFonts w:cs="Calibri"/>
          <w:b/>
          <w:u w:val="single"/>
        </w:rPr>
        <w:t xml:space="preserve"> and </w:t>
      </w:r>
      <w:r w:rsidRPr="00477202">
        <w:rPr>
          <w:rFonts w:cs="Calibri"/>
          <w:b/>
          <w:iCs/>
          <w:u w:val="single"/>
          <w:bdr w:val="single" w:sz="8" w:space="0" w:color="auto"/>
        </w:rPr>
        <w:t>more turbulent</w:t>
      </w:r>
      <w:r w:rsidRPr="00477202">
        <w:rPr>
          <w:rFonts w:cs="Calibri"/>
          <w:b/>
          <w:u w:val="single"/>
        </w:rPr>
        <w:t xml:space="preserve"> than it is today</w:t>
      </w:r>
      <w:r w:rsidRPr="00477202">
        <w:rPr>
          <w:rFonts w:cs="Calibri"/>
          <w:sz w:val="16"/>
        </w:rPr>
        <w:t>.</w:t>
      </w:r>
    </w:p>
    <w:p w14:paraId="3CE25792" w14:textId="77777777" w:rsidR="00D62A6D" w:rsidRPr="00477202" w:rsidRDefault="00D62A6D" w:rsidP="00D62A6D">
      <w:pPr>
        <w:rPr>
          <w:rFonts w:cs="Calibri"/>
          <w:sz w:val="16"/>
        </w:rPr>
      </w:pPr>
      <w:r w:rsidRPr="00477202">
        <w:rPr>
          <w:rFonts w:cs="Calibri"/>
          <w:sz w:val="16"/>
        </w:rPr>
        <w:t>The basic argument to pull back from the Middle East runs like this: The U.S. should not exert such vast energies to confront challenges like terrorism and Iranian expansionism, because the countries of the region should and can do it themselves. Saudi Arabia and the other Gulf kingdoms have more than enough wealth and military power to prevent Iran from dominating the region or terrorist groups from running wild; and they have an even greater interest in avoiding these outcomes than does the U.S. By taking so much responsibility for regional affairs, Washington simply allows these countries to ride on its coattails.</w:t>
      </w:r>
    </w:p>
    <w:p w14:paraId="52464C36" w14:textId="77777777" w:rsidR="00D62A6D" w:rsidRPr="00477202" w:rsidRDefault="00D62A6D" w:rsidP="00D62A6D">
      <w:pPr>
        <w:rPr>
          <w:rFonts w:cs="Calibri"/>
          <w:sz w:val="16"/>
        </w:rPr>
      </w:pPr>
      <w:r w:rsidRPr="00477202">
        <w:rPr>
          <w:rFonts w:cs="Calibri"/>
          <w:sz w:val="16"/>
        </w:rPr>
        <w:t xml:space="preserve">The only way to correct this situation is through retrenchment. In the more moderate formulation, retrenchment means simply withdrawing U.S. ground forces and swearing off any significant use of American military power. In the more radical formulation, it might entail liquidating the entire U.S. military presence, including naval forces, and exercising less diplomatic influence as well. </w:t>
      </w:r>
    </w:p>
    <w:p w14:paraId="6DE69B17" w14:textId="77777777" w:rsidR="00D62A6D" w:rsidRPr="00477202" w:rsidRDefault="00D62A6D" w:rsidP="00D62A6D">
      <w:pPr>
        <w:rPr>
          <w:rFonts w:cs="Calibri"/>
          <w:sz w:val="16"/>
        </w:rPr>
      </w:pPr>
      <w:r w:rsidRPr="00477202">
        <w:rPr>
          <w:rFonts w:cs="Calibri"/>
          <w:sz w:val="16"/>
        </w:rPr>
        <w:t>This argument is popular within the professoriate, particularly among self-styled international relations “realists.” But in one way or another, it has also animated the policies of the last two presidents.</w:t>
      </w:r>
    </w:p>
    <w:p w14:paraId="42D8BBA3" w14:textId="77777777" w:rsidR="00D62A6D" w:rsidRPr="00477202" w:rsidRDefault="00D62A6D" w:rsidP="00D62A6D">
      <w:pPr>
        <w:rPr>
          <w:rFonts w:cs="Calibri"/>
          <w:sz w:val="16"/>
        </w:rPr>
      </w:pPr>
      <w:r w:rsidRPr="00477202">
        <w:rPr>
          <w:rFonts w:cs="Calibri"/>
          <w:sz w:val="16"/>
        </w:rPr>
        <w:t>Barack Obama derided the Saudis and other U.S. partners as free-riders and called for a more organic regional equilibrium in which Tehran and Riyadh would balance each other’s influence. Donald Trump, while a staunch supporter of the Arab states in their rivalry with Iran, has repeatedly demanded that they take more responsibility so the U.S. can take less. “The fate of the region lies in the hands of its own people,” he said in April; other nations must “step up” so that the American military presence can be wound down.</w:t>
      </w:r>
    </w:p>
    <w:p w14:paraId="0FA346D7" w14:textId="77777777" w:rsidR="00D62A6D" w:rsidRPr="00477202" w:rsidRDefault="00D62A6D" w:rsidP="00D62A6D">
      <w:pPr>
        <w:rPr>
          <w:rFonts w:cs="Calibri"/>
          <w:sz w:val="16"/>
        </w:rPr>
      </w:pPr>
      <w:r w:rsidRPr="00477202">
        <w:rPr>
          <w:rFonts w:cs="Calibri"/>
          <w:sz w:val="16"/>
        </w:rPr>
        <w:t xml:space="preserve">The desire to get more out of U.S. allies and partners is sensible enough, as is the notion that America cannot fight full-scale counterinsurgencies in the Middle East forever. Yet </w:t>
      </w:r>
      <w:r w:rsidRPr="00477202">
        <w:rPr>
          <w:rFonts w:cs="Calibri"/>
          <w:b/>
          <w:u w:val="single"/>
        </w:rPr>
        <w:t>the idea that Washington can simply hand off the responsibility for the Mideast’s regional order rests on a fatally flawed assumption: that these allies will behave as responsibly and competently as the U.S. wants them to behave after it has largely left the region</w:t>
      </w:r>
      <w:r w:rsidRPr="00477202">
        <w:rPr>
          <w:rFonts w:cs="Calibri"/>
          <w:sz w:val="16"/>
        </w:rPr>
        <w:t>.</w:t>
      </w:r>
    </w:p>
    <w:p w14:paraId="05E16BCB" w14:textId="77777777" w:rsidR="00D62A6D" w:rsidRPr="00477202" w:rsidRDefault="00D62A6D" w:rsidP="00D62A6D">
      <w:pPr>
        <w:rPr>
          <w:rFonts w:cs="Calibri"/>
          <w:sz w:val="16"/>
        </w:rPr>
      </w:pPr>
      <w:r w:rsidRPr="00477202">
        <w:rPr>
          <w:rFonts w:cs="Calibri"/>
          <w:sz w:val="16"/>
        </w:rPr>
        <w:t xml:space="preserve">To see why this assumption is so flawed, just look at the recent behavior of </w:t>
      </w:r>
      <w:r w:rsidRPr="00477202">
        <w:rPr>
          <w:rFonts w:cs="Calibri"/>
          <w:b/>
          <w:u w:val="single"/>
        </w:rPr>
        <w:t>Saudi Arabia</w:t>
      </w:r>
      <w:r w:rsidRPr="00477202">
        <w:rPr>
          <w:rFonts w:cs="Calibri"/>
          <w:sz w:val="16"/>
        </w:rPr>
        <w:t xml:space="preserve">. It is by far the richest state in the region with by far the largest military budget — third largest in the world by some estimates. It already plays an important role in Middle Eastern geopolitics; it could and probably </w:t>
      </w:r>
      <w:r w:rsidRPr="00477202">
        <w:rPr>
          <w:rFonts w:cs="Calibri"/>
          <w:b/>
          <w:u w:val="single"/>
        </w:rPr>
        <w:t xml:space="preserve">would play a far larger role were the U.S. less involved in the region’s affairs. Yet that prospect is not reassuring, because Saudi conduct since 2015 has been </w:t>
      </w:r>
      <w:r w:rsidRPr="00477202">
        <w:rPr>
          <w:rFonts w:cs="Calibri"/>
          <w:b/>
          <w:iCs/>
          <w:u w:val="single"/>
          <w:bdr w:val="single" w:sz="8" w:space="0" w:color="auto"/>
        </w:rPr>
        <w:t>destabilizing in the extreme</w:t>
      </w:r>
      <w:r w:rsidRPr="00477202">
        <w:rPr>
          <w:rFonts w:cs="Calibri"/>
          <w:sz w:val="16"/>
        </w:rPr>
        <w:t>.</w:t>
      </w:r>
    </w:p>
    <w:p w14:paraId="33F0FB60" w14:textId="77777777" w:rsidR="00D62A6D" w:rsidRPr="00477202" w:rsidRDefault="00D62A6D" w:rsidP="00D62A6D">
      <w:pPr>
        <w:rPr>
          <w:rFonts w:cs="Calibri"/>
          <w:sz w:val="16"/>
        </w:rPr>
      </w:pPr>
      <w:r w:rsidRPr="00477202">
        <w:rPr>
          <w:rFonts w:cs="Calibri"/>
          <w:noProof/>
          <w:sz w:val="16"/>
        </w:rPr>
        <w:drawing>
          <wp:inline distT="0" distB="0" distL="0" distR="0" wp14:anchorId="31A31A96" wp14:editId="593FAB0E">
            <wp:extent cx="1947679" cy="145823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69951" cy="1474911"/>
                    </a:xfrm>
                    <a:prstGeom prst="rect">
                      <a:avLst/>
                    </a:prstGeom>
                  </pic:spPr>
                </pic:pic>
              </a:graphicData>
            </a:graphic>
          </wp:inline>
        </w:drawing>
      </w:r>
    </w:p>
    <w:p w14:paraId="3EE8674B" w14:textId="77777777" w:rsidR="00D62A6D" w:rsidRPr="00477202" w:rsidRDefault="00D62A6D" w:rsidP="00D62A6D">
      <w:pPr>
        <w:rPr>
          <w:rFonts w:cs="Calibri"/>
          <w:sz w:val="16"/>
        </w:rPr>
      </w:pPr>
      <w:r w:rsidRPr="00477202">
        <w:rPr>
          <w:rFonts w:cs="Calibri"/>
          <w:sz w:val="16"/>
        </w:rPr>
        <w:t xml:space="preserve">In March of that year, </w:t>
      </w:r>
      <w:r w:rsidRPr="00477202">
        <w:rPr>
          <w:rFonts w:cs="Calibri"/>
          <w:b/>
          <w:u w:val="single"/>
        </w:rPr>
        <w:t>the Saudis responded to a real but manageable security threat — the takeover of Yemen by Iranian-supported Houthi rebels — with a poorly planned and executed invasion</w:t>
      </w:r>
      <w:r w:rsidRPr="00477202">
        <w:rPr>
          <w:rFonts w:cs="Calibri"/>
          <w:sz w:val="16"/>
        </w:rPr>
        <w:t>. The war has had not only catastrophic humanitarian effects, but also led to increased Iranian influence in Yemen. In January 2016, the Saudis executed Nimr al-Nimr, a Shiite cleric with a large following in the kingdom’s eastern provinces, inflaming sectarian tensions in much of the region.</w:t>
      </w:r>
    </w:p>
    <w:p w14:paraId="74CF84C8" w14:textId="77777777" w:rsidR="00D62A6D" w:rsidRPr="00477202" w:rsidRDefault="00D62A6D" w:rsidP="00D62A6D">
      <w:pPr>
        <w:rPr>
          <w:rFonts w:cs="Calibri"/>
          <w:sz w:val="16"/>
        </w:rPr>
      </w:pPr>
      <w:r w:rsidRPr="00477202">
        <w:rPr>
          <w:rFonts w:cs="Calibri"/>
          <w:sz w:val="16"/>
        </w:rPr>
        <w:t xml:space="preserve">In June 2017, </w:t>
      </w:r>
      <w:r w:rsidRPr="00477202">
        <w:rPr>
          <w:rFonts w:cs="Calibri"/>
          <w:b/>
          <w:u w:val="single"/>
        </w:rPr>
        <w:t>Riyadh engineered a diplomatic showdown with Qatar, meant to make that small country a vassal state. The showdown backfired, causing a rift with the State Department and Pentagon — if not the White House — and leading Qatar to deepen its ties to Iran and Turkey</w:t>
      </w:r>
      <w:r w:rsidRPr="00477202">
        <w:rPr>
          <w:rFonts w:cs="Calibri"/>
          <w:sz w:val="16"/>
        </w:rPr>
        <w:t>. That November, the Saudi government effectively kidnapped Lebanon’s prime minister, Saad Hariri, in a dispute over Iranian influence in his country. That gambit, too, backfired, further destabilizing Lebanon and provoking international condemnation.</w:t>
      </w:r>
    </w:p>
    <w:p w14:paraId="5825D302" w14:textId="77777777" w:rsidR="00D62A6D" w:rsidRPr="00477202" w:rsidRDefault="00D62A6D" w:rsidP="00D62A6D">
      <w:pPr>
        <w:rPr>
          <w:rFonts w:cs="Calibri"/>
          <w:sz w:val="16"/>
        </w:rPr>
      </w:pPr>
      <w:r w:rsidRPr="00477202">
        <w:rPr>
          <w:rFonts w:cs="Calibri"/>
          <w:sz w:val="16"/>
        </w:rPr>
        <w:t>And last week the Saudi security services reportedly detained — and allegedly murdered — Khashoggi, a fierce critic of the current government, led by Crown Prince Mohammad bin Salman. If the allegations are true, the Saudi regime carried out an extrajudicial killing of an internationally recognized figure in a way that is sure to infuriate Turkey, another regional power. If this is how one of America’s closest friends in the Middle East is behaving, who needs enemies?</w:t>
      </w:r>
    </w:p>
    <w:p w14:paraId="3E1CD25D" w14:textId="77777777" w:rsidR="00D62A6D" w:rsidRPr="00477202" w:rsidRDefault="00D62A6D" w:rsidP="00D62A6D">
      <w:pPr>
        <w:rPr>
          <w:rFonts w:cs="Calibri"/>
          <w:sz w:val="16"/>
        </w:rPr>
      </w:pPr>
      <w:r w:rsidRPr="00477202">
        <w:rPr>
          <w:rFonts w:cs="Calibri"/>
          <w:sz w:val="16"/>
        </w:rPr>
        <w:t xml:space="preserve">Much of Saudi Arabia’s recent behavior has been linked to the rise of MBS, who seems driven by a combination of ambition, arrogance and recklessness. Yet </w:t>
      </w:r>
      <w:r w:rsidRPr="00477202">
        <w:rPr>
          <w:rFonts w:cs="Calibri"/>
          <w:b/>
          <w:u w:val="single"/>
        </w:rPr>
        <w:t>it is not a coincidence that Saudi misdeeds have accumulated at a time when the U.S. is widely seen to be drawing down in the Middle East</w:t>
      </w:r>
      <w:r w:rsidRPr="00477202">
        <w:rPr>
          <w:rFonts w:cs="Calibri"/>
          <w:sz w:val="16"/>
        </w:rPr>
        <w:t>.</w:t>
      </w:r>
    </w:p>
    <w:p w14:paraId="72BEFD11" w14:textId="77777777" w:rsidR="00D62A6D" w:rsidRPr="00477202" w:rsidRDefault="00D62A6D" w:rsidP="00D62A6D">
      <w:pPr>
        <w:rPr>
          <w:rFonts w:cs="Calibri"/>
          <w:sz w:val="16"/>
        </w:rPr>
      </w:pPr>
      <w:r w:rsidRPr="00477202">
        <w:rPr>
          <w:rFonts w:cs="Calibri"/>
          <w:b/>
          <w:u w:val="single"/>
        </w:rPr>
        <w:t xml:space="preserve">The Saudi invasion of Yemen, for instance, seems to have been motivated by a perception that the Obama administration was </w:t>
      </w:r>
      <w:r w:rsidRPr="00477202">
        <w:rPr>
          <w:rFonts w:cs="Calibri"/>
          <w:b/>
          <w:iCs/>
          <w:u w:val="single"/>
          <w:bdr w:val="single" w:sz="8" w:space="0" w:color="auto"/>
        </w:rPr>
        <w:t>no longer committed to containing Iran</w:t>
      </w:r>
      <w:r w:rsidRPr="00477202">
        <w:rPr>
          <w:rFonts w:cs="Calibri"/>
          <w:b/>
          <w:u w:val="single"/>
        </w:rPr>
        <w:t>, so the kingdom would have to do that job itself</w:t>
      </w:r>
      <w:r w:rsidRPr="00477202">
        <w:rPr>
          <w:rFonts w:cs="Calibri"/>
          <w:sz w:val="16"/>
        </w:rPr>
        <w:t>. The confrontation with Qatar came as the Trump administration — or at least the Trump family — signaled that it was giving Saudi Arabia free rein and retreating from the traditional U.S. role of suppressing, rather than encouraging, fights between its friends.</w:t>
      </w:r>
    </w:p>
    <w:p w14:paraId="23FF79BA" w14:textId="77777777" w:rsidR="00D62A6D" w:rsidRPr="00477202" w:rsidRDefault="00D62A6D" w:rsidP="00D62A6D">
      <w:pPr>
        <w:rPr>
          <w:rFonts w:cs="Calibri"/>
          <w:sz w:val="16"/>
        </w:rPr>
      </w:pPr>
      <w:r w:rsidRPr="00477202">
        <w:rPr>
          <w:rFonts w:cs="Calibri"/>
          <w:b/>
          <w:u w:val="single"/>
        </w:rPr>
        <w:t xml:space="preserve">As the U.S. has pulled back modestly, the Saudis have indeed rushed forward, with mostly lamentable results. It is not pleasing to imagine what a regional order in which </w:t>
      </w:r>
      <w:r w:rsidRPr="00477202">
        <w:rPr>
          <w:rFonts w:cs="Calibri"/>
          <w:b/>
          <w:iCs/>
          <w:u w:val="single"/>
          <w:bdr w:val="single" w:sz="8" w:space="0" w:color="auto"/>
        </w:rPr>
        <w:t>Saudi Arabia is more empowered and independent would look like</w:t>
      </w:r>
      <w:r w:rsidRPr="00477202">
        <w:rPr>
          <w:rFonts w:cs="Calibri"/>
          <w:sz w:val="16"/>
        </w:rPr>
        <w:t>.</w:t>
      </w:r>
    </w:p>
    <w:p w14:paraId="1AED947D" w14:textId="77777777" w:rsidR="00D62A6D" w:rsidRPr="00477202" w:rsidRDefault="00D62A6D" w:rsidP="00D62A6D">
      <w:pPr>
        <w:rPr>
          <w:rFonts w:cs="Calibri"/>
          <w:sz w:val="16"/>
        </w:rPr>
      </w:pPr>
      <w:r w:rsidRPr="00477202">
        <w:rPr>
          <w:rFonts w:cs="Calibri"/>
          <w:sz w:val="16"/>
        </w:rPr>
        <w:t>This last point touches on one of the dirty secrets of America’s role in the Middle East and other key regions. The U.S. maintains a presence not simply to deter competitors such as Iran, Russia and China. It also manages conflicts between allies — whether Japan and South Korea in East Asia, or Saudi Arabia and its Gulf neighbors — and steers them away from dangerous behavior.</w:t>
      </w:r>
    </w:p>
    <w:p w14:paraId="27663091" w14:textId="77777777" w:rsidR="00D62A6D" w:rsidRPr="00477202" w:rsidRDefault="00D62A6D" w:rsidP="00D62A6D">
      <w:pPr>
        <w:rPr>
          <w:rFonts w:cs="Calibri"/>
          <w:sz w:val="16"/>
        </w:rPr>
      </w:pPr>
      <w:r w:rsidRPr="00477202">
        <w:rPr>
          <w:rFonts w:cs="Calibri"/>
          <w:sz w:val="16"/>
        </w:rPr>
        <w:t xml:space="preserve">Yet this approach only works </w:t>
      </w:r>
      <w:r w:rsidRPr="00477202">
        <w:rPr>
          <w:rFonts w:cs="Calibri"/>
          <w:b/>
          <w:u w:val="single"/>
        </w:rPr>
        <w:t>if the U.S</w:t>
      </w:r>
      <w:r w:rsidRPr="00477202">
        <w:rPr>
          <w:rFonts w:cs="Calibri"/>
          <w:sz w:val="16"/>
        </w:rPr>
        <w:t xml:space="preserve">. is present and committed. If it </w:t>
      </w:r>
      <w:r w:rsidRPr="00477202">
        <w:rPr>
          <w:rFonts w:cs="Calibri"/>
          <w:b/>
          <w:u w:val="single"/>
        </w:rPr>
        <w:t xml:space="preserve">retreats from the Middle East, it will </w:t>
      </w:r>
      <w:r w:rsidRPr="00477202">
        <w:rPr>
          <w:rFonts w:cs="Calibri"/>
          <w:b/>
          <w:iCs/>
          <w:u w:val="single"/>
          <w:bdr w:val="single" w:sz="8" w:space="0" w:color="auto"/>
        </w:rPr>
        <w:t>lose whatever restraining leverage it once</w:t>
      </w:r>
      <w:r w:rsidRPr="00477202">
        <w:rPr>
          <w:rFonts w:cs="Calibri"/>
          <w:b/>
          <w:u w:val="single"/>
        </w:rPr>
        <w:t xml:space="preserve"> had over </w:t>
      </w:r>
      <w:r w:rsidRPr="00477202">
        <w:rPr>
          <w:rFonts w:cs="Calibri"/>
          <w:b/>
          <w:iCs/>
          <w:u w:val="single"/>
          <w:bdr w:val="single" w:sz="8" w:space="0" w:color="auto"/>
        </w:rPr>
        <w:t>allies and competitors alike</w:t>
      </w:r>
      <w:r w:rsidRPr="00477202">
        <w:rPr>
          <w:rFonts w:cs="Calibri"/>
          <w:b/>
          <w:u w:val="single"/>
        </w:rPr>
        <w:t xml:space="preserve">. It will leave behind not tranquility, but a more </w:t>
      </w:r>
      <w:r w:rsidRPr="00477202">
        <w:rPr>
          <w:rFonts w:cs="Calibri"/>
          <w:b/>
          <w:iCs/>
          <w:u w:val="single"/>
          <w:bdr w:val="single" w:sz="8" w:space="0" w:color="auto"/>
        </w:rPr>
        <w:t>chaotic, rivalrous environment</w:t>
      </w:r>
      <w:r w:rsidRPr="00477202">
        <w:rPr>
          <w:rFonts w:cs="Calibri"/>
          <w:b/>
          <w:u w:val="single"/>
        </w:rPr>
        <w:t xml:space="preserve"> in which other nations feel forced to fend for themselves</w:t>
      </w:r>
      <w:r w:rsidRPr="00477202">
        <w:rPr>
          <w:rFonts w:cs="Calibri"/>
          <w:sz w:val="16"/>
        </w:rPr>
        <w:t>.</w:t>
      </w:r>
    </w:p>
    <w:p w14:paraId="1661E426" w14:textId="77777777" w:rsidR="00D62A6D" w:rsidRPr="00477202" w:rsidRDefault="00D62A6D" w:rsidP="00D62A6D">
      <w:pPr>
        <w:rPr>
          <w:rFonts w:cs="Calibri"/>
          <w:sz w:val="16"/>
        </w:rPr>
      </w:pPr>
      <w:r w:rsidRPr="00477202">
        <w:rPr>
          <w:rFonts w:cs="Calibri"/>
          <w:sz w:val="16"/>
        </w:rPr>
        <w:t>In fairness, the problem in the Middle East goes well beyond Saudi Arabia. The Gulf monarchies have always feuded bitterly, but what security and diplomatic cooperation they have achieved has come largely because Washington has been there to tamp down competition and provide reassurance. And as aggressive as Iran’s behavior has been in recent years, its rulers still have had to operate in the shadow of American power. Take away that restraining influence, and the upshot will be behavior that is more provocative still.</w:t>
      </w:r>
    </w:p>
    <w:p w14:paraId="447A457E" w14:textId="77777777" w:rsidR="00D62A6D" w:rsidRPr="00477202" w:rsidRDefault="00D62A6D" w:rsidP="00D62A6D">
      <w:pPr>
        <w:rPr>
          <w:rFonts w:cs="Calibri"/>
          <w:b/>
          <w:u w:val="single"/>
        </w:rPr>
      </w:pPr>
      <w:r w:rsidRPr="00477202">
        <w:rPr>
          <w:rFonts w:cs="Calibri"/>
          <w:sz w:val="16"/>
        </w:rPr>
        <w:t xml:space="preserve">Americans would not be able, indefinitely, to insulate themselves from the resulting upheaval. </w:t>
      </w:r>
      <w:r w:rsidRPr="00477202">
        <w:rPr>
          <w:rFonts w:cs="Calibri"/>
          <w:b/>
          <w:u w:val="single"/>
        </w:rPr>
        <w:t>As long as energy is traded on a global market and terrorism is an exportable commodity, Middle Eastern chaos will eventually reach out and touch the U.S.</w:t>
      </w:r>
    </w:p>
    <w:p w14:paraId="21C8DBC0" w14:textId="77777777" w:rsidR="00D62A6D" w:rsidRPr="00477202" w:rsidRDefault="00D62A6D" w:rsidP="00D62A6D">
      <w:pPr>
        <w:rPr>
          <w:rFonts w:cs="Calibri"/>
        </w:rPr>
      </w:pPr>
      <w:r w:rsidRPr="00477202">
        <w:rPr>
          <w:rFonts w:cs="Calibri"/>
          <w:sz w:val="16"/>
        </w:rPr>
        <w:t>The U.S. is entering a period in which its national security resources will be stretched thin, and there will be continuing calls to withdraw from a region that has been the source of such trouble. But those who advocate retrenchment need to be honest about what will follow: a Middle East even more dangerous than the one we know now.</w:t>
      </w:r>
    </w:p>
    <w:p w14:paraId="225177C5" w14:textId="77777777" w:rsidR="00D62A6D" w:rsidRPr="00D62A6D" w:rsidRDefault="00D62A6D" w:rsidP="00D62A6D"/>
    <w:p w14:paraId="0443EAC3" w14:textId="77777777" w:rsidR="008002D0" w:rsidRPr="00457B99" w:rsidRDefault="008002D0" w:rsidP="008002D0">
      <w:pPr>
        <w:pStyle w:val="Heading2"/>
      </w:pPr>
      <w:r w:rsidRPr="00457B99">
        <w:t xml:space="preserve">Oil Disad </w:t>
      </w:r>
    </w:p>
    <w:p w14:paraId="3C91DBA9" w14:textId="77777777" w:rsidR="008002D0" w:rsidRPr="00457B99" w:rsidRDefault="008002D0" w:rsidP="008002D0"/>
    <w:p w14:paraId="42A4AB4D" w14:textId="77777777" w:rsidR="008002D0" w:rsidRPr="00457B99" w:rsidRDefault="008002D0" w:rsidP="008002D0">
      <w:pPr>
        <w:pStyle w:val="Heading3"/>
      </w:pPr>
      <w:r w:rsidRPr="00457B99">
        <w:t xml:space="preserve">1NC Oil Disad </w:t>
      </w:r>
    </w:p>
    <w:p w14:paraId="424C78B2" w14:textId="77777777" w:rsidR="008002D0" w:rsidRPr="00457B99" w:rsidRDefault="008002D0" w:rsidP="008002D0"/>
    <w:p w14:paraId="0ABF28B2" w14:textId="77777777" w:rsidR="008002D0" w:rsidRPr="00457B99" w:rsidRDefault="008002D0" w:rsidP="008002D0">
      <w:pPr>
        <w:pStyle w:val="Heading4"/>
      </w:pPr>
      <w:r w:rsidRPr="00457B99">
        <w:t>Minor production cuts are stabilizing oil prices but market volatility uniquely high due to global instability</w:t>
      </w:r>
    </w:p>
    <w:p w14:paraId="6288FAF2" w14:textId="77777777" w:rsidR="008002D0" w:rsidRPr="00457B99" w:rsidRDefault="008002D0" w:rsidP="008002D0">
      <w:r w:rsidRPr="00457B99">
        <w:rPr>
          <w:rStyle w:val="Style13ptBold"/>
        </w:rPr>
        <w:t>Bloomberg 6-10</w:t>
      </w:r>
      <w:r w:rsidRPr="00457B99">
        <w:t>-19 https://www.aljazeera.com/ajimpact/oil-price-climbs-saudi-russia-pact-190610085231542.html</w:t>
      </w:r>
    </w:p>
    <w:p w14:paraId="3C0FFE4A" w14:textId="77777777" w:rsidR="008002D0" w:rsidRPr="00457B99" w:rsidRDefault="008002D0" w:rsidP="008002D0">
      <w:r w:rsidRPr="00457B99">
        <w:rPr>
          <w:rStyle w:val="StyleUnderline"/>
        </w:rPr>
        <w:t>Oil extended gains above $54 a barrel after drilling activity slowed</w:t>
      </w:r>
      <w:r w:rsidRPr="00457B99">
        <w:rPr>
          <w:sz w:val="16"/>
        </w:rPr>
        <w:t xml:space="preserve"> </w:t>
      </w:r>
      <w:r w:rsidRPr="00457B99">
        <w:rPr>
          <w:rStyle w:val="StyleUnderline"/>
        </w:rPr>
        <w:t>in the world's biggest producer</w:t>
      </w:r>
      <w:r w:rsidRPr="00457B99">
        <w:rPr>
          <w:sz w:val="16"/>
        </w:rPr>
        <w:t xml:space="preserve"> </w:t>
      </w:r>
      <w:r w:rsidRPr="00457B99">
        <w:rPr>
          <w:rStyle w:val="StyleUnderline"/>
        </w:rPr>
        <w:t xml:space="preserve">and the top two crude exporters agreed to try and keep global </w:t>
      </w:r>
      <w:r w:rsidRPr="00457B99">
        <w:rPr>
          <w:rStyle w:val="Emphasis"/>
        </w:rPr>
        <w:t>markets in balance</w:t>
      </w:r>
      <w:r w:rsidRPr="00457B99">
        <w:rPr>
          <w:sz w:val="16"/>
        </w:rPr>
        <w:t xml:space="preserve"> </w:t>
      </w:r>
      <w:r w:rsidRPr="00457B99">
        <w:rPr>
          <w:rStyle w:val="StyleUnderline"/>
        </w:rPr>
        <w:t>amid weakening demand</w:t>
      </w:r>
      <w:r w:rsidRPr="00457B99">
        <w:rPr>
          <w:sz w:val="16"/>
        </w:rPr>
        <w:t xml:space="preserve">. Futures rose 0.6% in New York after jumping 2.7% Friday. U.S. working rigs fell to the least since early 2018 last week, Baker Hughes data show. Saudi Arabia Energy Minister Khalid Al-Falih said Friday he was sure OPEC and its allies will extend output cuts into the second half of the year. His Russian counterpart, Alexander Novak, said the two countries had agreed to take coordinated action. </w:t>
      </w:r>
      <w:r w:rsidRPr="00457B99">
        <w:rPr>
          <w:rStyle w:val="StyleUnderline"/>
        </w:rPr>
        <w:t xml:space="preserve">Crude has fallen around 18% from a peak in late April and </w:t>
      </w:r>
      <w:r w:rsidRPr="00457B99">
        <w:rPr>
          <w:rStyle w:val="Emphasis"/>
        </w:rPr>
        <w:t>volatility has jumped</w:t>
      </w:r>
      <w:r w:rsidRPr="00457B99">
        <w:rPr>
          <w:rStyle w:val="StyleUnderline"/>
        </w:rPr>
        <w:t xml:space="preserve"> as deteriorating U.S.-China trade relations cast a pall over the global growth outlook</w:t>
      </w:r>
      <w:r w:rsidRPr="00457B99">
        <w:rPr>
          <w:sz w:val="16"/>
        </w:rPr>
        <w:t xml:space="preserve">, </w:t>
      </w:r>
      <w:r w:rsidRPr="00457B99">
        <w:rPr>
          <w:rStyle w:val="StyleUnderline"/>
        </w:rPr>
        <w:t>while rising tension in the Middle East kept investors on edge</w:t>
      </w:r>
      <w:r w:rsidRPr="00457B99">
        <w:rPr>
          <w:sz w:val="16"/>
        </w:rPr>
        <w:t xml:space="preserve">. </w:t>
      </w:r>
      <w:r w:rsidRPr="00457B99">
        <w:rPr>
          <w:rStyle w:val="StyleUnderline"/>
        </w:rPr>
        <w:t xml:space="preserve">A united front from the Organization of Petroleum Exporting Countries and its allies is helping </w:t>
      </w:r>
      <w:r w:rsidRPr="00457B99">
        <w:rPr>
          <w:rStyle w:val="Emphasis"/>
        </w:rPr>
        <w:t>to restore some stability</w:t>
      </w:r>
      <w:r w:rsidRPr="00457B99">
        <w:rPr>
          <w:sz w:val="16"/>
        </w:rPr>
        <w:t xml:space="preserve">, although the group has yet to confirm a date for its next meeting at which it will decide on the output curbs. </w:t>
      </w:r>
      <w:r w:rsidRPr="00457B99">
        <w:rPr>
          <w:rStyle w:val="StyleUnderline"/>
        </w:rPr>
        <w:t xml:space="preserve">"Oil prices continue to </w:t>
      </w:r>
      <w:r w:rsidRPr="00457B99">
        <w:rPr>
          <w:rStyle w:val="Emphasis"/>
        </w:rPr>
        <w:t>swing on headline news</w:t>
      </w:r>
      <w:r w:rsidRPr="00457B99">
        <w:rPr>
          <w:rStyle w:val="StyleUnderline"/>
        </w:rPr>
        <w:t xml:space="preserve"> and </w:t>
      </w:r>
      <w:r w:rsidRPr="00457B99">
        <w:rPr>
          <w:rStyle w:val="Emphasis"/>
        </w:rPr>
        <w:t>fundamentals have taken a back seat</w:t>
      </w:r>
      <w:r w:rsidRPr="00457B99">
        <w:rPr>
          <w:rStyle w:val="StyleUnderline"/>
        </w:rPr>
        <w:t xml:space="preserve"> in the current climate</w:t>
      </w:r>
      <w:r w:rsidRPr="00457B99">
        <w:rPr>
          <w:sz w:val="16"/>
        </w:rPr>
        <w:t xml:space="preserve">," </w:t>
      </w:r>
      <w:r w:rsidRPr="00457B99">
        <w:rPr>
          <w:rStyle w:val="StyleUnderline"/>
        </w:rPr>
        <w:t xml:space="preserve">said </w:t>
      </w:r>
      <w:r w:rsidRPr="00457B99">
        <w:rPr>
          <w:sz w:val="16"/>
        </w:rPr>
        <w:t xml:space="preserve">Howie </w:t>
      </w:r>
      <w:r w:rsidRPr="00457B99">
        <w:rPr>
          <w:rStyle w:val="StyleUnderline"/>
        </w:rPr>
        <w:t>Lee, an economist at Oversea-Chinese Banking Corp</w:t>
      </w:r>
      <w:r w:rsidRPr="00457B99">
        <w:rPr>
          <w:sz w:val="16"/>
        </w:rPr>
        <w:t xml:space="preserve">. in Singapore. "The macro environment is not tranquil" and any delays from OPEC on its next meeting will "likely lead to a safety first mentality," he said. West Texas Intermediate futures for July rose 30 cents to $54.29 a barrel on the New York Mercantile Exchange at 7:34 a.m. in London after climbing as much as 1.6% earlier. The contract jumped $1.40 to $53.99 on Friday and eked out its first weekly gain in three weeks. Brent for August settlement added 28 cents, or 0.4%, to $63.57 a barrel on London's ICE Futures Europe Exchange after advancing as much as 1.3% earlier. It closed up 2.6% at $63.29 on Friday. The global benchmark crude was trading at a $9.12 premium to WTI for the same month. American working rigs fell by 11 to 789 in the week through June 7, according to the Baker Hughes data. That was the fourth drop in five weeks and takes the decline this year to 96. </w:t>
      </w:r>
      <w:r w:rsidRPr="00457B99">
        <w:rPr>
          <w:rStyle w:val="StyleUnderline"/>
        </w:rPr>
        <w:t xml:space="preserve">While Saudi Arabia and Russia appeared to be in agreement on extending output cuts, they </w:t>
      </w:r>
      <w:r w:rsidRPr="00457B99">
        <w:rPr>
          <w:rStyle w:val="Emphasis"/>
        </w:rPr>
        <w:t>stopped short of any specific commitments on production</w:t>
      </w:r>
      <w:r w:rsidRPr="00457B99">
        <w:rPr>
          <w:rStyle w:val="StyleUnderline"/>
        </w:rPr>
        <w:t xml:space="preserve"> volumes when the current agreement expires at the end of June</w:t>
      </w:r>
      <w:r w:rsidRPr="00457B99">
        <w:rPr>
          <w:sz w:val="16"/>
        </w:rPr>
        <w:t>. "</w:t>
      </w:r>
      <w:r w:rsidRPr="00457B99">
        <w:rPr>
          <w:rStyle w:val="StyleUnderline"/>
        </w:rPr>
        <w:t>I don't think there will be a need to deepen the cut</w:t>
      </w:r>
      <w:r w:rsidRPr="00457B99">
        <w:rPr>
          <w:sz w:val="16"/>
        </w:rPr>
        <w:t xml:space="preserve">, but whether we need to scale it back a little bit will depend on what happens in Iran, Venezuela, other countries," </w:t>
      </w:r>
      <w:r w:rsidRPr="00457B99">
        <w:rPr>
          <w:rStyle w:val="StyleUnderline"/>
        </w:rPr>
        <w:t>Al-Falih said</w:t>
      </w:r>
      <w:r w:rsidRPr="00457B99">
        <w:rPr>
          <w:sz w:val="16"/>
        </w:rPr>
        <w:t>.</w:t>
      </w:r>
    </w:p>
    <w:p w14:paraId="4C9B37B2" w14:textId="77777777" w:rsidR="008002D0" w:rsidRPr="00457B99" w:rsidRDefault="008002D0" w:rsidP="008002D0">
      <w:pPr>
        <w:pStyle w:val="Heading4"/>
      </w:pPr>
      <w:r w:rsidRPr="00457B99">
        <w:t>Plan causes massive oil price spike, Russian fill in/expansion, and collapses the global economy</w:t>
      </w:r>
    </w:p>
    <w:p w14:paraId="79B48732" w14:textId="77777777" w:rsidR="008002D0" w:rsidRPr="00457B99" w:rsidRDefault="008002D0" w:rsidP="008002D0">
      <w:pPr>
        <w:rPr>
          <w:rStyle w:val="Style13ptBold"/>
        </w:rPr>
      </w:pPr>
      <w:r w:rsidRPr="00457B99">
        <w:rPr>
          <w:rStyle w:val="Style13ptBold"/>
        </w:rPr>
        <w:t xml:space="preserve">Aldakhil, award winning Arab journalist, 10-14-18 </w:t>
      </w:r>
    </w:p>
    <w:p w14:paraId="1DB379B5" w14:textId="77777777" w:rsidR="008002D0" w:rsidRPr="00457B99" w:rsidRDefault="008002D0" w:rsidP="008002D0">
      <w:pPr>
        <w:rPr>
          <w:sz w:val="16"/>
        </w:rPr>
      </w:pPr>
      <w:r w:rsidRPr="00457B99">
        <w:rPr>
          <w:sz w:val="16"/>
        </w:rPr>
        <w:t>(Turkil, https://english.alarabiya.net/en/views/news/middle-east/2018/10/14/OPINION-US-sanctions-on-Riyadh-means-Washington-is-stabbing-itself.html)</w:t>
      </w:r>
    </w:p>
    <w:p w14:paraId="0950E801" w14:textId="77777777" w:rsidR="008002D0" w:rsidRPr="00457B99" w:rsidRDefault="008002D0" w:rsidP="008002D0">
      <w:pPr>
        <w:rPr>
          <w:rStyle w:val="Emphasis"/>
        </w:rPr>
      </w:pPr>
      <w:r w:rsidRPr="00457B99">
        <w:rPr>
          <w:sz w:val="16"/>
        </w:rPr>
        <w:t xml:space="preserve">I read the Saudi statement in response to the American proposals regarding sanctions on Saudi Arabia. The </w:t>
      </w:r>
      <w:r w:rsidRPr="00457B99">
        <w:rPr>
          <w:rStyle w:val="StyleUnderline"/>
        </w:rPr>
        <w:t xml:space="preserve">information circulating within decision-making circles within the kingdom have gone beyond the language used in the statement and discuss more than 30 potential measures to be taken against the imposition of sanctions on Riyadh. They </w:t>
      </w:r>
      <w:r w:rsidRPr="00457B99">
        <w:rPr>
          <w:rStyle w:val="Emphasis"/>
        </w:rPr>
        <w:t>present catastrophic scenarios that would hit the US economy much harder</w:t>
      </w:r>
      <w:r w:rsidRPr="00457B99">
        <w:rPr>
          <w:rStyle w:val="StyleUnderline"/>
        </w:rPr>
        <w:t xml:space="preserve"> than Saudi Arabia’s economic climate. </w:t>
      </w:r>
      <w:r w:rsidRPr="00457B99">
        <w:rPr>
          <w:sz w:val="16"/>
        </w:rPr>
        <w:t xml:space="preserve">If US sanctions are imposed on Saudi Arabia, </w:t>
      </w:r>
      <w:r w:rsidRPr="00457B99">
        <w:rPr>
          <w:rStyle w:val="Emphasis"/>
        </w:rPr>
        <w:t>we will be facing an economic disaster that would rock the entire world</w:t>
      </w:r>
      <w:r w:rsidRPr="00457B99">
        <w:rPr>
          <w:sz w:val="16"/>
        </w:rPr>
        <w:t xml:space="preserve">. </w:t>
      </w:r>
      <w:r w:rsidRPr="00457B99">
        <w:rPr>
          <w:rStyle w:val="StyleUnderline"/>
        </w:rPr>
        <w:t>Riyadh is the capital of its oil</w:t>
      </w:r>
      <w:r w:rsidRPr="00457B99">
        <w:rPr>
          <w:sz w:val="16"/>
        </w:rPr>
        <w:t xml:space="preserve">, and touching this would affect oil production before any other vital commodity. </w:t>
      </w:r>
      <w:r w:rsidRPr="00457B99">
        <w:rPr>
          <w:rStyle w:val="StyleUnderline"/>
        </w:rPr>
        <w:t xml:space="preserve">It would lead to Saudi Arabia's failure to commit to producing 7.5 million barrels. If the price of oil reaching $80 angered President Trump, no one should rule out the price jumping to $100, or $200, </w:t>
      </w:r>
      <w:r w:rsidRPr="00457B99">
        <w:rPr>
          <w:rStyle w:val="Emphasis"/>
        </w:rPr>
        <w:t>or even double that figure.</w:t>
      </w:r>
      <w:r w:rsidRPr="00457B99">
        <w:rPr>
          <w:sz w:val="16"/>
        </w:rPr>
        <w:t xml:space="preserve"> An </w:t>
      </w:r>
      <w:r w:rsidRPr="00457B99">
        <w:rPr>
          <w:rStyle w:val="StyleUnderline"/>
        </w:rPr>
        <w:t>oil</w:t>
      </w:r>
      <w:r w:rsidRPr="00457B99">
        <w:rPr>
          <w:sz w:val="16"/>
        </w:rPr>
        <w:t xml:space="preserve"> barrel </w:t>
      </w:r>
      <w:r w:rsidRPr="00457B99">
        <w:rPr>
          <w:rStyle w:val="Emphasis"/>
        </w:rPr>
        <w:t>may be priced in a different currency</w:t>
      </w:r>
      <w:r w:rsidRPr="00457B99">
        <w:rPr>
          <w:sz w:val="16"/>
        </w:rPr>
        <w:t xml:space="preserve">, </w:t>
      </w:r>
      <w:r w:rsidRPr="00457B99">
        <w:rPr>
          <w:rStyle w:val="StyleUnderline"/>
        </w:rPr>
        <w:t>Chinese yuan, perhaps, instead of the dollar</w:t>
      </w:r>
      <w:r w:rsidRPr="00457B99">
        <w:rPr>
          <w:sz w:val="16"/>
        </w:rPr>
        <w:t xml:space="preserve">. And oil is the most important commodity traded by the dollar today. All of </w:t>
      </w:r>
      <w:r w:rsidRPr="00457B99">
        <w:rPr>
          <w:rStyle w:val="StyleUnderline"/>
        </w:rPr>
        <w:t>this will throw the Middle East, the entire Muslim world, into the arms of Iran, which will become closer to Riyadh than Washington</w:t>
      </w:r>
      <w:r w:rsidRPr="00457B99">
        <w:rPr>
          <w:sz w:val="16"/>
        </w:rPr>
        <w:t xml:space="preserve">. There are simple procedures, that are part of over 30 others, that Riyadh will implement directly, without flinching an eye if sanctions are imposed. This is all when it comes to oil, </w:t>
      </w:r>
      <w:r w:rsidRPr="00457B99">
        <w:rPr>
          <w:rStyle w:val="StyleUnderline"/>
        </w:rPr>
        <w:t xml:space="preserve">but Saudi Arabia is not just about oil, it is a leader in the Muslim world with its standing and geographical importance. And perhaps trusted </w:t>
      </w:r>
      <w:r w:rsidRPr="00457B99">
        <w:rPr>
          <w:rStyle w:val="Emphasis"/>
        </w:rPr>
        <w:t>exchange of information</w:t>
      </w:r>
      <w:r w:rsidRPr="00457B99">
        <w:rPr>
          <w:rStyle w:val="StyleUnderline"/>
        </w:rPr>
        <w:t xml:space="preserve"> between Riyadh and America and Western countries will be a </w:t>
      </w:r>
      <w:r w:rsidRPr="00457B99">
        <w:rPr>
          <w:rStyle w:val="Emphasis"/>
        </w:rPr>
        <w:t>thing of the past</w:t>
      </w:r>
      <w:r w:rsidRPr="00457B99">
        <w:rPr>
          <w:rStyle w:val="StyleUnderline"/>
        </w:rPr>
        <w:t xml:space="preserve"> after it had contributed to the protection of millions of Westerners</w:t>
      </w:r>
      <w:r w:rsidRPr="00457B99">
        <w:rPr>
          <w:sz w:val="16"/>
        </w:rPr>
        <w:t xml:space="preserve">, as testified by senior Western officials themselves. </w:t>
      </w:r>
      <w:r w:rsidRPr="00457B99">
        <w:rPr>
          <w:rStyle w:val="StyleUnderline"/>
        </w:rPr>
        <w:t>Imposing any type of sanctions</w:t>
      </w:r>
      <w:r w:rsidRPr="00457B99">
        <w:rPr>
          <w:sz w:val="16"/>
        </w:rPr>
        <w:t xml:space="preserve"> on Saudi Arabia by the West </w:t>
      </w:r>
      <w:r w:rsidRPr="00457B99">
        <w:rPr>
          <w:rStyle w:val="StyleUnderline"/>
        </w:rPr>
        <w:t>will cause the kingdom to resort to other options</w:t>
      </w:r>
      <w:r w:rsidRPr="00457B99">
        <w:rPr>
          <w:sz w:val="16"/>
        </w:rPr>
        <w:t xml:space="preserve">, US President Donald Trump had said a few days ago, and that </w:t>
      </w:r>
      <w:r w:rsidRPr="00457B99">
        <w:rPr>
          <w:rStyle w:val="StyleUnderline"/>
        </w:rPr>
        <w:t>Russia and China are ready to fulfill Riyadh’s military needs among others</w:t>
      </w:r>
      <w:r w:rsidRPr="00457B99">
        <w:rPr>
          <w:sz w:val="16"/>
        </w:rPr>
        <w:t xml:space="preserve">. No one can deny that </w:t>
      </w:r>
      <w:r w:rsidRPr="00457B99">
        <w:rPr>
          <w:rStyle w:val="StyleUnderline"/>
        </w:rPr>
        <w:t xml:space="preserve">repercussions of these sanctions will include a </w:t>
      </w:r>
      <w:r w:rsidRPr="00457B99">
        <w:rPr>
          <w:rStyle w:val="Emphasis"/>
        </w:rPr>
        <w:t>Russian military base</w:t>
      </w:r>
      <w:r w:rsidRPr="00457B99">
        <w:rPr>
          <w:rStyle w:val="StyleUnderline"/>
        </w:rPr>
        <w:t xml:space="preserve"> in Tabuk, northwest of Saudi Arabia, in the heated four corners of Syria, Israel, Lebanon and Iraq. </w:t>
      </w:r>
      <w:r w:rsidRPr="00457B99">
        <w:rPr>
          <w:sz w:val="16"/>
        </w:rPr>
        <w:t xml:space="preserve">At a time where Hamas and Hezbollah have turned from enemies into friends, getting this close to Russia will lead to a closeness to Iran and maybe even a reconciliation with it. It will not be strange that Riyadh would stop buying weapons from the US. </w:t>
      </w:r>
      <w:r w:rsidRPr="00457B99">
        <w:rPr>
          <w:rStyle w:val="StyleUnderline"/>
        </w:rPr>
        <w:t xml:space="preserve">Riyadh is the most important customer of US companies, as Saudi Arabia buys 10 percent of the total weapons that these US companies produce, and buys 85 percent from the US army which means what’s left for the rest of the world is only five percent; in addition to the end of Riyadh’s investments in the US government which reaches </w:t>
      </w:r>
      <w:r w:rsidRPr="00457B99">
        <w:rPr>
          <w:rStyle w:val="Emphasis"/>
        </w:rPr>
        <w:t xml:space="preserve">$800 billion. </w:t>
      </w:r>
      <w:r w:rsidRPr="00457B99">
        <w:rPr>
          <w:rStyle w:val="StyleUnderline"/>
        </w:rPr>
        <w:t xml:space="preserve">The US will also be deprived of the Saudi market which is considered one of the top 20 economies in the world. </w:t>
      </w:r>
      <w:r w:rsidRPr="00457B99">
        <w:rPr>
          <w:sz w:val="16"/>
        </w:rPr>
        <w:t xml:space="preserve">These are simple procedures that are part of over 30 others that </w:t>
      </w:r>
      <w:r w:rsidRPr="00457B99">
        <w:rPr>
          <w:rStyle w:val="StyleUnderline"/>
        </w:rPr>
        <w:t xml:space="preserve">Riyadh will implement directly, </w:t>
      </w:r>
      <w:r w:rsidRPr="00457B99">
        <w:rPr>
          <w:rStyle w:val="Emphasis"/>
        </w:rPr>
        <w:t>without flinching an eye</w:t>
      </w:r>
      <w:r w:rsidRPr="00457B99">
        <w:rPr>
          <w:rStyle w:val="StyleUnderline"/>
        </w:rPr>
        <w:t xml:space="preserve"> if sanctions are imposed</w:t>
      </w:r>
      <w:r w:rsidRPr="00457B99">
        <w:rPr>
          <w:sz w:val="16"/>
        </w:rPr>
        <w:t xml:space="preserve"> on it, </w:t>
      </w:r>
      <w:r w:rsidRPr="00457B99">
        <w:rPr>
          <w:rStyle w:val="Emphasis"/>
        </w:rPr>
        <w:t xml:space="preserve">according to Saudi sources who are close to the decision-makers. </w:t>
      </w:r>
      <w:r w:rsidRPr="00457B99">
        <w:rPr>
          <w:sz w:val="16"/>
        </w:rPr>
        <w:t xml:space="preserve">The truth is that </w:t>
      </w:r>
      <w:r w:rsidRPr="00457B99">
        <w:rPr>
          <w:rStyle w:val="Emphasis"/>
        </w:rPr>
        <w:t>if Washington imposes sanctions on Riyadh, it will stab its own economy to death, even though it thinks that it is stabbing only Riyadh!</w:t>
      </w:r>
    </w:p>
    <w:p w14:paraId="7FE11A45" w14:textId="77777777" w:rsidR="008002D0" w:rsidRPr="00457B99" w:rsidRDefault="008002D0" w:rsidP="008002D0">
      <w:pPr>
        <w:rPr>
          <w:rStyle w:val="Emphasis"/>
        </w:rPr>
      </w:pPr>
    </w:p>
    <w:p w14:paraId="79B9B3D6" w14:textId="77777777" w:rsidR="008002D0" w:rsidRPr="00457B99" w:rsidRDefault="008002D0" w:rsidP="008002D0">
      <w:pPr>
        <w:pStyle w:val="Heading4"/>
      </w:pPr>
      <w:r w:rsidRPr="00457B99">
        <w:t xml:space="preserve">The Kingdom declared retaliation </w:t>
      </w:r>
      <w:r w:rsidRPr="00457B99">
        <w:rPr>
          <w:i/>
        </w:rPr>
        <w:t>official</w:t>
      </w:r>
      <w:r w:rsidRPr="00457B99">
        <w:t xml:space="preserve"> policy in response to recent criticism</w:t>
      </w:r>
    </w:p>
    <w:p w14:paraId="643512CC" w14:textId="77777777" w:rsidR="008002D0" w:rsidRPr="00457B99" w:rsidRDefault="008002D0" w:rsidP="008002D0">
      <w:pPr>
        <w:rPr>
          <w:rStyle w:val="Style13ptBold"/>
        </w:rPr>
      </w:pPr>
      <w:r w:rsidRPr="00457B99">
        <w:rPr>
          <w:rStyle w:val="Style13ptBold"/>
        </w:rPr>
        <w:t>Saudi Press Agency 10-14-18</w:t>
      </w:r>
    </w:p>
    <w:p w14:paraId="631F1844" w14:textId="77777777" w:rsidR="008002D0" w:rsidRPr="00457B99" w:rsidRDefault="008002D0" w:rsidP="008002D0">
      <w:pPr>
        <w:rPr>
          <w:sz w:val="16"/>
        </w:rPr>
      </w:pPr>
      <w:r w:rsidRPr="00457B99">
        <w:rPr>
          <w:sz w:val="16"/>
        </w:rPr>
        <w:t>https://www.spa.gov.sa/viewfullstory.php?lang=en&amp;newsid=1827989#1827989</w:t>
      </w:r>
    </w:p>
    <w:p w14:paraId="3AF2C1B8" w14:textId="77777777" w:rsidR="008002D0" w:rsidRPr="00457B99" w:rsidRDefault="008002D0" w:rsidP="008002D0">
      <w:pPr>
        <w:rPr>
          <w:rStyle w:val="StyleUnderline"/>
        </w:rPr>
      </w:pPr>
      <w:r w:rsidRPr="00457B99">
        <w:rPr>
          <w:sz w:val="16"/>
        </w:rPr>
        <w:t xml:space="preserve">Riyadh, Safar 05, 1440, October 14, 2018, SPA -- </w:t>
      </w:r>
      <w:r w:rsidRPr="00457B99">
        <w:rPr>
          <w:rStyle w:val="StyleUnderline"/>
        </w:rPr>
        <w:t>An official source stated that the Kingdom of Saudi Arabia</w:t>
      </w:r>
      <w:r w:rsidRPr="00457B99">
        <w:rPr>
          <w:sz w:val="16"/>
        </w:rPr>
        <w:t xml:space="preserve"> and from its leading position in the Arab and Islamic worlds has played a prominent role throughout history in achieving security, stability and prosperity of the region and the world, leading efforts in combating extremism and terrorism, enhancing economic cooperation and consolidating peace and stability in the region and the world and it is still working with brotherly and friendly countries to promote these goals, basing all of this on its own status as a platform of revelation, and the Qiblah of Muslims. The kingdom </w:t>
      </w:r>
      <w:r w:rsidRPr="00457B99">
        <w:rPr>
          <w:rStyle w:val="StyleUnderline"/>
        </w:rPr>
        <w:t>affirms its total rejection of any threats and attempts to undermine it, whether by threatening to impose economic sanctions, using political pressures, or repeating false accusations that will not undermine the Kingdom and its staunch positions and Arab, Islamic and international status, the outcome of these weak endeavors, like their predecessors, is a demise. The Kingdom as the government and people are steadfast, glorious as ever, no matter whatever the pressures and circumstances might be</w:t>
      </w:r>
      <w:r w:rsidRPr="00457B99">
        <w:rPr>
          <w:sz w:val="16"/>
        </w:rPr>
        <w:t xml:space="preserve">. </w:t>
      </w:r>
      <w:r w:rsidRPr="00457B99">
        <w:rPr>
          <w:rStyle w:val="StyleUnderline"/>
        </w:rPr>
        <w:t xml:space="preserve">The Kingdom also affirms that </w:t>
      </w:r>
      <w:r w:rsidRPr="00457B99">
        <w:rPr>
          <w:rStyle w:val="Emphasis"/>
        </w:rPr>
        <w:t>if it receives any action, it will respond with greater action</w:t>
      </w:r>
      <w:r w:rsidRPr="00457B99">
        <w:rPr>
          <w:rStyle w:val="StyleUnderline"/>
        </w:rPr>
        <w:t>, and that the Kingdom's economy has an influential and vital role in the global economy and that the Kingdom's economy is affected only by the impact of the global economy.</w:t>
      </w:r>
    </w:p>
    <w:p w14:paraId="0DFE8198" w14:textId="37E106FF" w:rsidR="008002D0" w:rsidRDefault="008002D0" w:rsidP="008002D0"/>
    <w:p w14:paraId="0B86A73D" w14:textId="77777777" w:rsidR="005550E3" w:rsidRPr="00477202" w:rsidRDefault="005550E3" w:rsidP="005550E3">
      <w:pPr>
        <w:keepNext/>
        <w:keepLines/>
        <w:spacing w:before="40"/>
        <w:outlineLvl w:val="3"/>
        <w:rPr>
          <w:rFonts w:eastAsia="MS Gothic" w:cs="Times New Roman"/>
          <w:b/>
          <w:iCs/>
        </w:rPr>
      </w:pPr>
      <w:r w:rsidRPr="00477202">
        <w:rPr>
          <w:rFonts w:eastAsia="MS Gothic" w:cs="Times New Roman"/>
          <w:b/>
          <w:iCs/>
        </w:rPr>
        <w:t>Oil shock causes global nuclear war and extinction – renewable shift is too slow.</w:t>
      </w:r>
    </w:p>
    <w:p w14:paraId="47CA82C9" w14:textId="77777777" w:rsidR="005550E3" w:rsidRPr="00477202" w:rsidRDefault="005550E3" w:rsidP="005550E3">
      <w:pPr>
        <w:rPr>
          <w:rFonts w:eastAsia="Cambria" w:cs="Calibri"/>
          <w:sz w:val="14"/>
        </w:rPr>
      </w:pPr>
      <w:r w:rsidRPr="00477202">
        <w:rPr>
          <w:rFonts w:eastAsia="Cambria" w:cs="Calibri"/>
          <w:b/>
          <w:bCs/>
          <w:u w:val="single"/>
        </w:rPr>
        <w:t>Henderson ’07</w:t>
      </w:r>
      <w:r w:rsidRPr="00477202">
        <w:rPr>
          <w:rFonts w:eastAsia="Cambria" w:cs="Calibri"/>
          <w:sz w:val="14"/>
        </w:rPr>
        <w:t xml:space="preserve"> (Henderson, Bill, </w:t>
      </w:r>
      <w:r w:rsidRPr="00477202">
        <w:rPr>
          <w:rFonts w:eastAsia="Cambria" w:cs="Calibri"/>
          <w:b/>
        </w:rPr>
        <w:t>veteran climate change reporter</w:t>
      </w:r>
      <w:r w:rsidRPr="00477202">
        <w:rPr>
          <w:rFonts w:eastAsia="Cambria" w:cs="Calibri"/>
          <w:sz w:val="14"/>
        </w:rPr>
        <w:t xml:space="preserve">. “Climate Change, Peak Oil And Nuclear War”. </w:t>
      </w:r>
      <w:r w:rsidRPr="00477202">
        <w:rPr>
          <w:rFonts w:eastAsia="Cambria" w:cs="Calibri"/>
          <w:i/>
          <w:sz w:val="14"/>
        </w:rPr>
        <w:t xml:space="preserve">Countercurrents.org. </w:t>
      </w:r>
      <w:r w:rsidRPr="00477202">
        <w:rPr>
          <w:rFonts w:eastAsia="Cambria" w:cs="Calibri"/>
          <w:sz w:val="14"/>
        </w:rPr>
        <w:t xml:space="preserve">February 24. 2007. </w:t>
      </w:r>
      <w:hyperlink r:id="rId55" w:history="1">
        <w:r w:rsidRPr="00477202">
          <w:rPr>
            <w:rFonts w:eastAsia="Cambria" w:cs="Calibri"/>
            <w:sz w:val="14"/>
          </w:rPr>
          <w:t>https://www.countercurrents.org/cc-henderson240207.htm</w:t>
        </w:r>
      </w:hyperlink>
      <w:r w:rsidRPr="00477202">
        <w:rPr>
          <w:rFonts w:eastAsia="Cambria" w:cs="Calibri"/>
          <w:sz w:val="14"/>
        </w:rPr>
        <w:t>) BW</w:t>
      </w:r>
    </w:p>
    <w:p w14:paraId="3F0838A1" w14:textId="77777777" w:rsidR="005550E3" w:rsidRPr="00477202" w:rsidRDefault="005550E3" w:rsidP="005550E3">
      <w:pPr>
        <w:rPr>
          <w:rFonts w:eastAsia="Cambria" w:cs="Calibri"/>
          <w:b/>
          <w:u w:val="single"/>
        </w:rPr>
      </w:pPr>
      <w:r w:rsidRPr="00477202">
        <w:rPr>
          <w:rFonts w:eastAsia="Cambria" w:cs="Calibri"/>
          <w:b/>
          <w:iCs/>
          <w:u w:val="single"/>
          <w:bdr w:val="single" w:sz="8" w:space="0" w:color="auto"/>
        </w:rPr>
        <w:t>A steep spike in the price of oil, precipitated perhaps by an attack on Iran or Middle East instability</w:t>
      </w:r>
      <w:r w:rsidRPr="00477202">
        <w:rPr>
          <w:rFonts w:eastAsia="Cambria" w:cs="Calibri"/>
          <w:b/>
          <w:u w:val="single"/>
        </w:rPr>
        <w:t xml:space="preserve"> spreading the insurgency to Saudi Arabia, </w:t>
      </w:r>
      <w:r w:rsidRPr="00477202">
        <w:rPr>
          <w:rFonts w:eastAsia="Cambria" w:cs="Calibri"/>
          <w:b/>
          <w:iCs/>
          <w:u w:val="single"/>
          <w:bdr w:val="single" w:sz="8" w:space="0" w:color="auto"/>
        </w:rPr>
        <w:t>could lead to an economic dislocation paralyzing the global economy.</w:t>
      </w:r>
      <w:r w:rsidRPr="00477202">
        <w:rPr>
          <w:rFonts w:eastAsia="Cambria" w:cs="Calibri"/>
          <w:b/>
          <w:u w:val="single"/>
        </w:rPr>
        <w:t xml:space="preserve"> Such a shock coming at the end of cheap oil but before major development of alternative energy economies could mean </w:t>
      </w:r>
      <w:r w:rsidRPr="00477202">
        <w:rPr>
          <w:rFonts w:eastAsia="Cambria" w:cs="Calibri"/>
          <w:b/>
          <w:iCs/>
          <w:u w:val="single"/>
          <w:bdr w:val="single" w:sz="8" w:space="0" w:color="auto"/>
        </w:rPr>
        <w:t>the end of civilization as we know it.</w:t>
      </w:r>
      <w:r w:rsidRPr="00477202">
        <w:rPr>
          <w:rFonts w:eastAsia="Cambria" w:cs="Calibri"/>
          <w:b/>
          <w:u w:val="single"/>
        </w:rPr>
        <w:t xml:space="preserve"> And there is a building new cold war with still potent nuclear power </w:t>
      </w:r>
      <w:r w:rsidRPr="00477202">
        <w:rPr>
          <w:rFonts w:eastAsia="Cambria" w:cs="Calibri"/>
          <w:b/>
          <w:iCs/>
          <w:u w:val="single"/>
          <w:bdr w:val="single" w:sz="8" w:space="0" w:color="auto"/>
        </w:rPr>
        <w:t>Russia and China reacting to a belligerent, unilateralist America</w:t>
      </w:r>
      <w:r w:rsidRPr="00477202">
        <w:rPr>
          <w:rFonts w:eastAsia="Cambria" w:cs="Calibri"/>
          <w:b/>
          <w:u w:val="single"/>
        </w:rPr>
        <w:t xml:space="preserve"> on record that it will use military power to secure vital resources</w:t>
      </w:r>
      <w:r w:rsidRPr="00477202">
        <w:rPr>
          <w:rFonts w:eastAsia="Cambria" w:cs="Calibri"/>
          <w:sz w:val="14"/>
        </w:rPr>
        <w:t xml:space="preserve"> and to not allow any other country to threaten it's world dominance. </w:t>
      </w:r>
      <w:r w:rsidRPr="00477202">
        <w:rPr>
          <w:rFonts w:eastAsia="Cambria" w:cs="Calibri"/>
          <w:b/>
          <w:u w:val="single"/>
        </w:rPr>
        <w:t xml:space="preserve">The world is closer to a final, nuclear, world war than at any time since the Cuban missile crisis in 1962 with a beginning arms race and tactical confrontation over weapons in space and even serious talk of pre-emptive nuclear attack. </w:t>
      </w:r>
      <w:r w:rsidRPr="00477202">
        <w:rPr>
          <w:rFonts w:eastAsia="Cambria" w:cs="Calibri"/>
          <w:sz w:val="14"/>
        </w:rPr>
        <w:t xml:space="preserve">These three immediate threats to humanity, to each of us now but also to future generations, are inter-related, interact upon each other, and complicate any possible approach to individual solution. </w:t>
      </w:r>
      <w:r w:rsidRPr="00477202">
        <w:rPr>
          <w:rFonts w:eastAsia="Cambria" w:cs="Calibri"/>
          <w:b/>
          <w:u w:val="single"/>
        </w:rPr>
        <w:t xml:space="preserve">The fossil fuel energy path has taken us to a way of life that is killing us and may lead to </w:t>
      </w:r>
      <w:r w:rsidRPr="00477202">
        <w:rPr>
          <w:rFonts w:eastAsia="Cambria" w:cs="Calibri"/>
          <w:b/>
          <w:iCs/>
          <w:u w:val="single"/>
          <w:bdr w:val="single" w:sz="8" w:space="0" w:color="auto"/>
        </w:rPr>
        <w:t>extinction for humanity</w:t>
      </w:r>
      <w:r w:rsidRPr="00477202">
        <w:rPr>
          <w:rFonts w:eastAsia="Cambria" w:cs="Calibri"/>
          <w:b/>
          <w:u w:val="single"/>
        </w:rPr>
        <w:t xml:space="preserve"> and much of what we now recognize as nature.</w:t>
      </w:r>
    </w:p>
    <w:p w14:paraId="4ED63A47" w14:textId="77777777" w:rsidR="005550E3" w:rsidRPr="00457B99" w:rsidRDefault="005550E3" w:rsidP="008002D0"/>
    <w:p w14:paraId="77BE5E36" w14:textId="77777777" w:rsidR="008002D0" w:rsidRPr="00457B99" w:rsidRDefault="008002D0" w:rsidP="008002D0">
      <w:pPr>
        <w:pStyle w:val="Heading3"/>
      </w:pPr>
      <w:r w:rsidRPr="00457B99">
        <w:t xml:space="preserve">2NC U </w:t>
      </w:r>
    </w:p>
    <w:p w14:paraId="5D312E15" w14:textId="77777777" w:rsidR="008002D0" w:rsidRPr="00457B99" w:rsidRDefault="008002D0" w:rsidP="008002D0"/>
    <w:p w14:paraId="42C1CE32" w14:textId="77777777" w:rsidR="008002D0" w:rsidRPr="00457B99" w:rsidRDefault="008002D0" w:rsidP="008002D0"/>
    <w:p w14:paraId="20102397" w14:textId="77777777" w:rsidR="008002D0" w:rsidRPr="00457B99" w:rsidRDefault="008002D0" w:rsidP="008002D0">
      <w:pPr>
        <w:pStyle w:val="Heading4"/>
      </w:pPr>
      <w:r w:rsidRPr="00457B99">
        <w:t>Oil markets have reached a “new normal”- only dramatic Saudi cuts could cause a price spike</w:t>
      </w:r>
    </w:p>
    <w:p w14:paraId="26322003" w14:textId="77777777" w:rsidR="008002D0" w:rsidRPr="00457B99" w:rsidRDefault="008002D0" w:rsidP="008002D0">
      <w:r w:rsidRPr="00457B99">
        <w:rPr>
          <w:rStyle w:val="Style13ptBold"/>
        </w:rPr>
        <w:t>Forbes 6-16</w:t>
      </w:r>
      <w:r w:rsidRPr="00457B99">
        <w:t>-19 https://www.ft.com/content/f0ee2e32-8cf2-11e9-a1c1-51bf8f989972</w:t>
      </w:r>
    </w:p>
    <w:p w14:paraId="6C02E9DB" w14:textId="77777777" w:rsidR="008002D0" w:rsidRPr="00457B99" w:rsidRDefault="008002D0" w:rsidP="008002D0">
      <w:pPr>
        <w:rPr>
          <w:rStyle w:val="StyleUnderline"/>
        </w:rPr>
      </w:pPr>
      <w:r w:rsidRPr="00457B99">
        <w:rPr>
          <w:rStyle w:val="StyleUnderline"/>
        </w:rPr>
        <w:t>Despite attacks on shipping</w:t>
      </w:r>
      <w:r w:rsidRPr="00457B99">
        <w:rPr>
          <w:sz w:val="16"/>
        </w:rPr>
        <w:t xml:space="preserve"> in the Gulf </w:t>
      </w:r>
      <w:r w:rsidRPr="00457B99">
        <w:rPr>
          <w:rStyle w:val="StyleUnderline"/>
        </w:rPr>
        <w:t>and</w:t>
      </w:r>
      <w:r w:rsidRPr="00457B99">
        <w:rPr>
          <w:sz w:val="16"/>
        </w:rPr>
        <w:t xml:space="preserve"> the continued </w:t>
      </w:r>
      <w:r w:rsidRPr="00457B99">
        <w:rPr>
          <w:rStyle w:val="StyleUnderline"/>
        </w:rPr>
        <w:t>instability across the Middle East</w:t>
      </w:r>
      <w:r w:rsidRPr="00457B99">
        <w:rPr>
          <w:sz w:val="16"/>
        </w:rPr>
        <w:t xml:space="preserve">, </w:t>
      </w:r>
      <w:r w:rsidRPr="00457B99">
        <w:rPr>
          <w:rStyle w:val="Emphasis"/>
        </w:rPr>
        <w:t>the oil market has settled into a new normal.</w:t>
      </w:r>
      <w:r w:rsidRPr="00457B99">
        <w:rPr>
          <w:sz w:val="16"/>
        </w:rPr>
        <w:t xml:space="preserve"> </w:t>
      </w:r>
      <w:r w:rsidRPr="00457B99">
        <w:rPr>
          <w:rStyle w:val="StyleUnderline"/>
        </w:rPr>
        <w:t>Even after last week’s attack</w:t>
      </w:r>
      <w:r w:rsidRPr="00457B99">
        <w:rPr>
          <w:sz w:val="16"/>
        </w:rPr>
        <w:t xml:space="preserve"> on two tankers in the Gulf of Oman, </w:t>
      </w:r>
      <w:r w:rsidRPr="00457B99">
        <w:rPr>
          <w:rStyle w:val="StyleUnderline"/>
        </w:rPr>
        <w:t>the effect on prices was muted</w:t>
      </w:r>
      <w:r w:rsidRPr="00457B99">
        <w:rPr>
          <w:sz w:val="16"/>
        </w:rPr>
        <w:t xml:space="preserve">. On Thursday, oil briefly rose 4.5 per cent to over $62 a barrel but quickly slipped back, leaving prices at the end of week lower than they were a week before, and 20 per cent down over the past month. The shift from around $110 a barrel for Brent crude in the spring of 2014 to the current figure, of around $65, has been tough for many — including the companies involved. And traumatic for the producing countries that are still overwhelmingly dependent on oil exports for their public revenue. </w:t>
      </w:r>
      <w:r w:rsidRPr="00457B99">
        <w:rPr>
          <w:rStyle w:val="StyleUnderline"/>
        </w:rPr>
        <w:t>The new normal is the product of the interplay between a number of elements</w:t>
      </w:r>
      <w:r w:rsidRPr="00457B99">
        <w:rPr>
          <w:sz w:val="16"/>
        </w:rPr>
        <w:t xml:space="preserve">. • </w:t>
      </w:r>
      <w:r w:rsidRPr="00457B99">
        <w:rPr>
          <w:rStyle w:val="StyleUnderline"/>
        </w:rPr>
        <w:t>Global demand continues to rise gradually</w:t>
      </w:r>
      <w:r w:rsidRPr="00457B99">
        <w:rPr>
          <w:sz w:val="16"/>
        </w:rPr>
        <w:t xml:space="preserve">, with that from Asia more than covering the fall in oil use in Europe and other parts of the industrialised world. Chinese imports now account for more than 20 per cent of international oil trade. But doubts over the strength of Chinese demand growth have been a big factor in the recent price fall. • Supply is being steadily augmented by US shale production, which has increased by 5m b/d over the past four years. • </w:t>
      </w:r>
      <w:r w:rsidRPr="00457B99">
        <w:rPr>
          <w:rStyle w:val="StyleUnderline"/>
        </w:rPr>
        <w:t>Costs have fallen, thanks largely to the squeeze applied on the service sector</w:t>
      </w:r>
      <w:r w:rsidRPr="00457B99">
        <w:rPr>
          <w:sz w:val="16"/>
        </w:rPr>
        <w:t xml:space="preserve"> by private companies within the oil industry. This has permitted a renewal of investment in numerous new projects. • </w:t>
      </w:r>
      <w:r w:rsidRPr="00457B99">
        <w:rPr>
          <w:rStyle w:val="StyleUnderline"/>
        </w:rPr>
        <w:t>Political events coupled with speculation drive short-term volatility, but as this year has shown even major disruptions to supply</w:t>
      </w:r>
      <w:r w:rsidRPr="00457B99">
        <w:rPr>
          <w:sz w:val="16"/>
        </w:rPr>
        <w:t xml:space="preserve"> from places such as Iran and Venezuela, which have respectively taken 1m b/d and some 500,000 b/d out of the market in the past 12 months, </w:t>
      </w:r>
      <w:r w:rsidRPr="00457B99">
        <w:rPr>
          <w:rStyle w:val="StyleUnderline"/>
        </w:rPr>
        <w:t>have caused only temporary blips</w:t>
      </w:r>
      <w:r w:rsidRPr="00457B99">
        <w:rPr>
          <w:sz w:val="16"/>
        </w:rPr>
        <w:t xml:space="preserve"> in prices. • </w:t>
      </w:r>
      <w:r w:rsidRPr="00457B99">
        <w:rPr>
          <w:rStyle w:val="StyleUnderline"/>
        </w:rPr>
        <w:t>Producing countries, having largely failed to diversify their economies, remain in urgent need of revenue to maintain public spending</w:t>
      </w:r>
      <w:r w:rsidRPr="00457B99">
        <w:rPr>
          <w:sz w:val="16"/>
        </w:rPr>
        <w:t xml:space="preserve">. A recent International Monetary Fund analysis shows that even Saudi Arabia needs an oil price of $80 to $85 to balance its budget. When prices are low, the incentive for many producers is to increase output to maximise revenue. When exports from Iran are reduced by sanctions there are many other suppliers ready to step in. • </w:t>
      </w:r>
      <w:r w:rsidRPr="00457B99">
        <w:rPr>
          <w:rStyle w:val="StyleUnderline"/>
        </w:rPr>
        <w:t>Modest Opec quotas are in place</w:t>
      </w:r>
      <w:r w:rsidRPr="00457B99">
        <w:rPr>
          <w:sz w:val="16"/>
        </w:rPr>
        <w:t xml:space="preserve">, reducing supply by 1.2m b/d under the agreement reached in December. </w:t>
      </w:r>
      <w:r w:rsidRPr="00457B99">
        <w:rPr>
          <w:rStyle w:val="Emphasis"/>
        </w:rPr>
        <w:t>Spikes are always possible</w:t>
      </w:r>
      <w:r w:rsidRPr="00457B99">
        <w:rPr>
          <w:sz w:val="16"/>
        </w:rPr>
        <w:t xml:space="preserve">, </w:t>
      </w:r>
      <w:r w:rsidRPr="00457B99">
        <w:rPr>
          <w:rStyle w:val="StyleUnderline"/>
        </w:rPr>
        <w:t xml:space="preserve">and even likely given the influence of speculation in the market, but they are </w:t>
      </w:r>
      <w:r w:rsidRPr="00457B99">
        <w:rPr>
          <w:rStyle w:val="Emphasis"/>
        </w:rPr>
        <w:t>usually brief affairs</w:t>
      </w:r>
      <w:r w:rsidRPr="00457B99">
        <w:rPr>
          <w:rStyle w:val="StyleUnderline"/>
        </w:rPr>
        <w:t xml:space="preserve"> and it would take </w:t>
      </w:r>
      <w:r w:rsidRPr="00457B99">
        <w:rPr>
          <w:rStyle w:val="Emphasis"/>
        </w:rPr>
        <w:t>significantly deeper cuts, particularly from Saudi Arabia, o</w:t>
      </w:r>
      <w:r w:rsidRPr="00457B99">
        <w:rPr>
          <w:sz w:val="16"/>
        </w:rPr>
        <w:t xml:space="preserve">r a large-scale Middle East conflict </w:t>
      </w:r>
      <w:r w:rsidRPr="00457B99">
        <w:rPr>
          <w:rStyle w:val="StyleUnderline"/>
        </w:rPr>
        <w:t>to shift the price above $65 to $70, on anything more than a temporary basis.</w:t>
      </w:r>
      <w:r w:rsidRPr="00457B99">
        <w:rPr>
          <w:sz w:val="16"/>
        </w:rPr>
        <w:t xml:space="preserve"> Between them, </w:t>
      </w:r>
      <w:r w:rsidRPr="00457B99">
        <w:rPr>
          <w:rStyle w:val="StyleUnderline"/>
        </w:rPr>
        <w:t xml:space="preserve">these factors </w:t>
      </w:r>
      <w:r w:rsidRPr="00457B99">
        <w:rPr>
          <w:rStyle w:val="Emphasis"/>
        </w:rPr>
        <w:t>set a band around the price</w:t>
      </w:r>
      <w:r w:rsidRPr="00457B99">
        <w:rPr>
          <w:rStyle w:val="StyleUnderline"/>
        </w:rPr>
        <w:t xml:space="preserve"> that could remain in place for </w:t>
      </w:r>
      <w:r w:rsidRPr="00457B99">
        <w:rPr>
          <w:rStyle w:val="Emphasis"/>
        </w:rPr>
        <w:t>a long time</w:t>
      </w:r>
      <w:r w:rsidRPr="00457B99">
        <w:rPr>
          <w:rStyle w:val="StyleUnderline"/>
        </w:rPr>
        <w:t xml:space="preserve"> — a view confirmed by the market’s relative indifference to the attacks on tankers in the Gulf.</w:t>
      </w:r>
    </w:p>
    <w:p w14:paraId="46D25D6F" w14:textId="77777777" w:rsidR="008002D0" w:rsidRPr="00457B99" w:rsidRDefault="008002D0" w:rsidP="008002D0"/>
    <w:p w14:paraId="0F57544D" w14:textId="77777777" w:rsidR="008002D0" w:rsidRPr="00457B99" w:rsidRDefault="008002D0" w:rsidP="008002D0">
      <w:pPr>
        <w:pStyle w:val="Heading4"/>
      </w:pPr>
      <w:r w:rsidRPr="00457B99">
        <w:t xml:space="preserve">OPEC will maintain moderate cuts designed to promote stability </w:t>
      </w:r>
    </w:p>
    <w:p w14:paraId="2449D3CF" w14:textId="77777777" w:rsidR="008002D0" w:rsidRPr="00457B99" w:rsidRDefault="008002D0" w:rsidP="008002D0">
      <w:r w:rsidRPr="00457B99">
        <w:rPr>
          <w:rStyle w:val="Style13ptBold"/>
        </w:rPr>
        <w:t>Slav 6-18</w:t>
      </w:r>
      <w:r w:rsidRPr="00457B99">
        <w:t xml:space="preserve">-19 </w:t>
      </w:r>
    </w:p>
    <w:p w14:paraId="3F4F6AC4" w14:textId="77777777" w:rsidR="008002D0" w:rsidRPr="00457B99" w:rsidRDefault="008002D0" w:rsidP="008002D0">
      <w:pPr>
        <w:rPr>
          <w:sz w:val="16"/>
        </w:rPr>
      </w:pPr>
      <w:r w:rsidRPr="00457B99">
        <w:rPr>
          <w:sz w:val="16"/>
        </w:rPr>
        <w:t>(Irina, https://oilprice.com/Energy/Energy-General/OPEC-Aims-For-60-70-Oil.html#)</w:t>
      </w:r>
    </w:p>
    <w:p w14:paraId="64BFAE61" w14:textId="77777777" w:rsidR="008002D0" w:rsidRPr="00457B99" w:rsidRDefault="008002D0" w:rsidP="008002D0">
      <w:pPr>
        <w:rPr>
          <w:sz w:val="16"/>
        </w:rPr>
      </w:pPr>
      <w:r w:rsidRPr="00457B99">
        <w:rPr>
          <w:rStyle w:val="StyleUnderline"/>
        </w:rPr>
        <w:t>OPEC members are happy with crude oil prices between US$60 and US$70 per barrel</w:t>
      </w:r>
      <w:r w:rsidRPr="00457B99">
        <w:rPr>
          <w:sz w:val="16"/>
        </w:rPr>
        <w:t xml:space="preserve">, Equatorial </w:t>
      </w:r>
      <w:r w:rsidRPr="00457B99">
        <w:rPr>
          <w:rStyle w:val="StyleUnderline"/>
        </w:rPr>
        <w:t>Guinea’s oil minister</w:t>
      </w:r>
      <w:r w:rsidRPr="00457B99">
        <w:rPr>
          <w:sz w:val="16"/>
        </w:rPr>
        <w:t xml:space="preserve"> Gabriel Mbaga Obiang </w:t>
      </w:r>
      <w:r w:rsidRPr="00457B99">
        <w:rPr>
          <w:rStyle w:val="StyleUnderline"/>
        </w:rPr>
        <w:t>Lima told S&amp;P Global Platts</w:t>
      </w:r>
      <w:r w:rsidRPr="00457B99">
        <w:rPr>
          <w:sz w:val="16"/>
        </w:rPr>
        <w:t xml:space="preserve"> in an interview, </w:t>
      </w:r>
      <w:r w:rsidRPr="00457B99">
        <w:rPr>
          <w:rStyle w:val="StyleUnderline"/>
        </w:rPr>
        <w:t xml:space="preserve">contrary to earlier reports saying that </w:t>
      </w:r>
      <w:r w:rsidRPr="00457B99">
        <w:rPr>
          <w:sz w:val="16"/>
        </w:rPr>
        <w:t xml:space="preserve">the cartel’s leader, </w:t>
      </w:r>
      <w:r w:rsidRPr="00457B99">
        <w:rPr>
          <w:rStyle w:val="StyleUnderline"/>
        </w:rPr>
        <w:t>Saudi Arabia,</w:t>
      </w:r>
      <w:r w:rsidRPr="00457B99">
        <w:rPr>
          <w:sz w:val="16"/>
        </w:rPr>
        <w:t xml:space="preserve"> alone </w:t>
      </w:r>
      <w:r w:rsidRPr="00457B99">
        <w:rPr>
          <w:rStyle w:val="StyleUnderline"/>
        </w:rPr>
        <w:t>needs oil quote a bit higher than that</w:t>
      </w:r>
      <w:r w:rsidRPr="00457B99">
        <w:rPr>
          <w:sz w:val="16"/>
        </w:rPr>
        <w:t xml:space="preserve">, at over US$80 per barrel if it is </w:t>
      </w:r>
      <w:r w:rsidRPr="00457B99">
        <w:rPr>
          <w:rStyle w:val="StyleUnderline"/>
        </w:rPr>
        <w:t>to avoid another budget deficit</w:t>
      </w:r>
      <w:r w:rsidRPr="00457B99">
        <w:rPr>
          <w:sz w:val="16"/>
        </w:rPr>
        <w:t xml:space="preserve"> this year. Obiang, however, also said </w:t>
      </w:r>
      <w:r w:rsidRPr="00457B99">
        <w:rPr>
          <w:rStyle w:val="StyleUnderline"/>
        </w:rPr>
        <w:t>OPEC will still try to convince its partners to extend the production cut deal</w:t>
      </w:r>
      <w:r w:rsidRPr="00457B99">
        <w:rPr>
          <w:sz w:val="16"/>
        </w:rPr>
        <w:t xml:space="preserve"> closed last December </w:t>
      </w:r>
      <w:r w:rsidRPr="00457B99">
        <w:rPr>
          <w:rStyle w:val="StyleUnderline"/>
        </w:rPr>
        <w:t>until the end of the year</w:t>
      </w:r>
      <w:r w:rsidRPr="00457B99">
        <w:rPr>
          <w:sz w:val="16"/>
        </w:rPr>
        <w:t xml:space="preserve">, even though Brent crude is already trading above US$60 as is the OPEC basket of crudes. The Oman and Dubai benchmarks, however, are currently slightly below the US$60 threshold. </w:t>
      </w:r>
      <w:r w:rsidRPr="00457B99">
        <w:rPr>
          <w:rStyle w:val="StyleUnderline"/>
        </w:rPr>
        <w:t>"$60-$70/b is the price that we all feel comfortable with</w:t>
      </w:r>
      <w:r w:rsidRPr="00457B99">
        <w:rPr>
          <w:sz w:val="16"/>
        </w:rPr>
        <w:t xml:space="preserve">," Obiang said. </w:t>
      </w:r>
      <w:r w:rsidRPr="00457B99">
        <w:rPr>
          <w:rStyle w:val="StyleUnderline"/>
        </w:rPr>
        <w:t xml:space="preserve">"It has been for almost a year like that ... that's really the right price for the producer and the consumer and we can all live with that." </w:t>
      </w:r>
      <w:r w:rsidRPr="00457B99">
        <w:rPr>
          <w:sz w:val="16"/>
        </w:rPr>
        <w:t>The OPEC official went on to say that "</w:t>
      </w:r>
      <w:r w:rsidRPr="00457B99">
        <w:rPr>
          <w:rStyle w:val="StyleUnderline"/>
        </w:rPr>
        <w:t xml:space="preserve">What we all want is </w:t>
      </w:r>
      <w:r w:rsidRPr="00457B99">
        <w:rPr>
          <w:rStyle w:val="Emphasis"/>
        </w:rPr>
        <w:t>stability, we do not want volatility</w:t>
      </w:r>
      <w:r w:rsidRPr="00457B99">
        <w:rPr>
          <w:sz w:val="16"/>
        </w:rPr>
        <w:t xml:space="preserve">. We do all believe that </w:t>
      </w:r>
      <w:r w:rsidRPr="00457B99">
        <w:rPr>
          <w:rStyle w:val="StyleUnderline"/>
        </w:rPr>
        <w:t>it is important to extend the agreement to the end of the year to be able to monitor [the oil market],"</w:t>
      </w:r>
      <w:r w:rsidRPr="00457B99">
        <w:rPr>
          <w:sz w:val="16"/>
        </w:rPr>
        <w:t xml:space="preserve"> he said. "We are definitely going to have an extension, we are working on that. Not having it would be a big surprise for everybody."</w:t>
      </w:r>
    </w:p>
    <w:p w14:paraId="28919C87" w14:textId="77777777" w:rsidR="008002D0" w:rsidRPr="00457B99" w:rsidRDefault="008002D0" w:rsidP="008002D0">
      <w:pPr>
        <w:rPr>
          <w:sz w:val="16"/>
        </w:rPr>
      </w:pPr>
    </w:p>
    <w:p w14:paraId="752E9FFC" w14:textId="77777777" w:rsidR="008002D0" w:rsidRPr="00457B99" w:rsidRDefault="008002D0" w:rsidP="008002D0">
      <w:pPr>
        <w:pStyle w:val="Heading3"/>
      </w:pPr>
      <w:r w:rsidRPr="00457B99">
        <w:t xml:space="preserve">2NC Links </w:t>
      </w:r>
    </w:p>
    <w:p w14:paraId="18BC888D" w14:textId="77777777" w:rsidR="008002D0" w:rsidRPr="00457B99" w:rsidRDefault="008002D0" w:rsidP="008002D0"/>
    <w:p w14:paraId="13CF4265" w14:textId="77777777" w:rsidR="008002D0" w:rsidRPr="00457B99" w:rsidRDefault="008002D0" w:rsidP="008002D0"/>
    <w:p w14:paraId="1132E6E0" w14:textId="77777777" w:rsidR="008002D0" w:rsidRPr="00457B99" w:rsidRDefault="008002D0" w:rsidP="008002D0">
      <w:pPr>
        <w:pStyle w:val="Heading4"/>
      </w:pPr>
      <w:r w:rsidRPr="00457B99">
        <w:t xml:space="preserve">Ending Saudi arms sales sends oil prices through the roof </w:t>
      </w:r>
    </w:p>
    <w:p w14:paraId="68CFCC1B" w14:textId="77777777" w:rsidR="008002D0" w:rsidRPr="00457B99" w:rsidRDefault="008002D0" w:rsidP="008002D0">
      <w:r w:rsidRPr="00457B99">
        <w:rPr>
          <w:rStyle w:val="Style13ptBold"/>
        </w:rPr>
        <w:t>CNBC 11-20</w:t>
      </w:r>
      <w:r w:rsidRPr="00457B99">
        <w:t>-18 https://www.cnbc.com/2018/11/20/trump-says-breaking-with-saudi-arabia-would-send-oil-prices-through-the-roof.html</w:t>
      </w:r>
    </w:p>
    <w:p w14:paraId="06D61283" w14:textId="77777777" w:rsidR="008002D0" w:rsidRPr="00457B99" w:rsidRDefault="008002D0" w:rsidP="008002D0">
      <w:r w:rsidRPr="00457B99">
        <w:rPr>
          <w:sz w:val="16"/>
        </w:rPr>
        <w:t xml:space="preserve">President Donald </w:t>
      </w:r>
      <w:r w:rsidRPr="00457B99">
        <w:rPr>
          <w:rStyle w:val="StyleUnderline"/>
        </w:rPr>
        <w:t>Trump</w:t>
      </w:r>
      <w:r w:rsidRPr="00457B99">
        <w:rPr>
          <w:sz w:val="16"/>
        </w:rPr>
        <w:t xml:space="preserve"> on Tuesday </w:t>
      </w:r>
      <w:r w:rsidRPr="00457B99">
        <w:rPr>
          <w:rStyle w:val="StyleUnderline"/>
        </w:rPr>
        <w:t>linked his decision to continue backing Saudi Arabia</w:t>
      </w:r>
      <w:r w:rsidRPr="00457B99">
        <w:rPr>
          <w:sz w:val="16"/>
        </w:rPr>
        <w:t xml:space="preserve"> — despite the murder of a U.S. resident by Saudi agents — </w:t>
      </w:r>
      <w:r w:rsidRPr="00457B99">
        <w:rPr>
          <w:rStyle w:val="StyleUnderline"/>
        </w:rPr>
        <w:t xml:space="preserve">to his desire to </w:t>
      </w:r>
      <w:r w:rsidRPr="00457B99">
        <w:rPr>
          <w:rStyle w:val="Emphasis"/>
        </w:rPr>
        <w:t xml:space="preserve">keep oil prices low. </w:t>
      </w:r>
      <w:r w:rsidRPr="00457B99">
        <w:rPr>
          <w:sz w:val="16"/>
        </w:rPr>
        <w:t xml:space="preserve">“Saudi Arabia, </w:t>
      </w:r>
      <w:r w:rsidRPr="00457B99">
        <w:rPr>
          <w:rStyle w:val="StyleUnderline"/>
        </w:rPr>
        <w:t>if we broke with them,</w:t>
      </w:r>
      <w:r w:rsidRPr="00457B99">
        <w:rPr>
          <w:sz w:val="16"/>
        </w:rPr>
        <w:t xml:space="preserve"> I think your </w:t>
      </w:r>
      <w:r w:rsidRPr="00457B99">
        <w:rPr>
          <w:rStyle w:val="Emphasis"/>
        </w:rPr>
        <w:t>oil prices would go through the roof</w:t>
      </w:r>
      <w:r w:rsidRPr="00457B99">
        <w:rPr>
          <w:sz w:val="16"/>
        </w:rPr>
        <w:t xml:space="preserve">,” </w:t>
      </w:r>
      <w:r w:rsidRPr="00457B99">
        <w:rPr>
          <w:rStyle w:val="StyleUnderline"/>
        </w:rPr>
        <w:t>Trump told reporters</w:t>
      </w:r>
      <w:r w:rsidRPr="00457B99">
        <w:rPr>
          <w:sz w:val="16"/>
        </w:rPr>
        <w:t xml:space="preserve"> on Tuesday. “I’ve kept them down. </w:t>
      </w:r>
      <w:r w:rsidRPr="00457B99">
        <w:rPr>
          <w:rStyle w:val="StyleUnderline"/>
        </w:rPr>
        <w:t xml:space="preserve">They’ve helped me keep them down.” </w:t>
      </w:r>
      <w:r w:rsidRPr="00457B99">
        <w:rPr>
          <w:sz w:val="16"/>
        </w:rPr>
        <w:t xml:space="preserve">Trump issued a statement earlier on Tuesday saying the United States stands by Saudi Arabia after agents of the kingdom killed U.S. resident and journalist Jamal Khashoggi in a Saudi consulate in Istanbul, Turkey. The CIA has reportedly concluded that Crown Prince Mohammed bin Salman, an ally to the Trump administration, ordered Khashoggi’s death. On Tuesday, Trump cast doubt on that assessment, saying in his statement “maybe he did and maybe he didn’t!” The United States has sanctioned 17 individuals connected to the killing. U.S. lawmakers have called for the United States to suspend some arms sales to Saudi Arabia. </w:t>
      </w:r>
      <w:r w:rsidRPr="00457B99">
        <w:rPr>
          <w:rStyle w:val="StyleUnderline"/>
        </w:rPr>
        <w:t>Trump’s comments</w:t>
      </w:r>
      <w:r w:rsidRPr="00457B99">
        <w:rPr>
          <w:sz w:val="16"/>
        </w:rPr>
        <w:t xml:space="preserve"> on Tuesday </w:t>
      </w:r>
      <w:r w:rsidRPr="00457B99">
        <w:rPr>
          <w:rStyle w:val="StyleUnderline"/>
        </w:rPr>
        <w:t xml:space="preserve">illustrate how his administration has relied on Saudi Arabia </w:t>
      </w:r>
      <w:r w:rsidRPr="00457B99">
        <w:rPr>
          <w:rStyle w:val="Emphasis"/>
        </w:rPr>
        <w:t xml:space="preserve">to pump more oil and convince a group of producers to increase output in order to keep prices low. </w:t>
      </w:r>
      <w:r w:rsidRPr="00457B99">
        <w:rPr>
          <w:sz w:val="16"/>
        </w:rPr>
        <w:t>Trump’s declaration of support for Saudi Arabia comes just two weeks before OPEC, Russia and several other producers meet to decide whether to reverse course and cut production next year. The cost of crude began rising earlier this year as Trump prepared to restore sanctions on Iran, OPEC’s third biggest oil producer. On Tuesday, Trump said Saudi Arabia had helped him prevent oil prices from spiking above $100 a barrel. “</w:t>
      </w:r>
      <w:r w:rsidRPr="00457B99">
        <w:rPr>
          <w:rStyle w:val="StyleUnderline"/>
        </w:rPr>
        <w:t>Right now we have oil prices in great shape</w:t>
      </w:r>
      <w:r w:rsidRPr="00457B99">
        <w:rPr>
          <w:rStyle w:val="Emphasis"/>
        </w:rPr>
        <w:t>. I’m not going to destroy the world economy</w:t>
      </w:r>
      <w:r w:rsidRPr="00457B99">
        <w:rPr>
          <w:rStyle w:val="StyleUnderline"/>
        </w:rPr>
        <w:t>, and I’m not going to destroy the economy for our country by being foolish with Saudi Arabia,” he said.</w:t>
      </w:r>
      <w:r w:rsidRPr="00457B99">
        <w:rPr>
          <w:sz w:val="16"/>
        </w:rPr>
        <w:t xml:space="preserve"> “I think the statement was pretty obvious what I said. It’s about America First.” In May, Trump pulled the United States out of a nuclear accord with Iran, against the wishes of U.S. allies in Europe that helped negotiate the deal alongside U.S. diplomats. Saudi Arabia is Iran’s chief rival for regional influence and backed Trump’s exit from the 2015 Iran nuclear deal. U.S. sanctions on Iran’s energy, banking and shipping sectors snapped back into place on Nov. 5. One month before that, oil prices spiked to four-year highs as the market braced for a potential shortage of crude. That rally has since unwound, with crude futures plunging about 30 percent on concerns about a slowdown in global economic growth and the view that oil supply will outstrip demand next year. Trump’s decision to allow some of Iran’s biggest customers to continue buying crude from the Islamic Republic contributed to the pullback. Saudi Arabia and its allies are now considering cutting output by 1 million to 1.4 million barrels per day to prevent a price-crushing crude glut. Trump recently took to Twitter to urge the Saudis and OPEC against throttling back output. </w:t>
      </w:r>
      <w:r w:rsidRPr="00457B99">
        <w:rPr>
          <w:rStyle w:val="StyleUnderline"/>
        </w:rPr>
        <w:t>Trump</w:t>
      </w:r>
      <w:r w:rsidRPr="00457B99">
        <w:rPr>
          <w:sz w:val="16"/>
        </w:rPr>
        <w:t xml:space="preserve"> also </w:t>
      </w:r>
      <w:r w:rsidRPr="00457B99">
        <w:rPr>
          <w:rStyle w:val="StyleUnderline"/>
        </w:rPr>
        <w:t>said he wants to preserve billions of dollars in potential U.S. arms sales to Saudi Arabia</w:t>
      </w:r>
      <w:r w:rsidRPr="00457B99">
        <w:rPr>
          <w:sz w:val="16"/>
        </w:rPr>
        <w:t>, which is facing mounting criticism for its invasion of neighboring Yemen. The conflict has created the world’s worst current humanitarian disaster, with both the Saudi-led coalition and Iran -backed Houthi rebels accused of war crimes.</w:t>
      </w:r>
    </w:p>
    <w:p w14:paraId="5D90D1E0" w14:textId="77777777" w:rsidR="008002D0" w:rsidRPr="00457B99" w:rsidRDefault="008002D0" w:rsidP="008002D0"/>
    <w:p w14:paraId="17D0779D" w14:textId="77777777" w:rsidR="008002D0" w:rsidRPr="00457B99" w:rsidRDefault="008002D0" w:rsidP="008002D0">
      <w:pPr>
        <w:pStyle w:val="Heading4"/>
      </w:pPr>
      <w:r w:rsidRPr="00457B99">
        <w:t>Saudi issued retal statement in response to Trump threat- they are for real</w:t>
      </w:r>
    </w:p>
    <w:p w14:paraId="33897177" w14:textId="77777777" w:rsidR="008002D0" w:rsidRPr="00457B99" w:rsidRDefault="008002D0" w:rsidP="008002D0">
      <w:r w:rsidRPr="00457B99">
        <w:rPr>
          <w:rStyle w:val="Style13ptBold"/>
        </w:rPr>
        <w:t>Reuters 10-14</w:t>
      </w:r>
      <w:r w:rsidRPr="00457B99">
        <w:t>-18 https://www.reuters.com/article/us-saudi-politics-dissident-sanctions/saudi-arabia-says-will-retaliate-against-any-sanctions-over-khashoggi-case-idUSKCN1MO0F1</w:t>
      </w:r>
    </w:p>
    <w:p w14:paraId="3AD2BB3F" w14:textId="77777777" w:rsidR="008002D0" w:rsidRPr="00457B99" w:rsidRDefault="008002D0" w:rsidP="008002D0">
      <w:r w:rsidRPr="00457B99">
        <w:rPr>
          <w:sz w:val="16"/>
        </w:rPr>
        <w:t xml:space="preserve">DUBAI/WASHINGTON (Reuters) - </w:t>
      </w:r>
      <w:r w:rsidRPr="00457B99">
        <w:rPr>
          <w:rStyle w:val="StyleUnderline"/>
        </w:rPr>
        <w:t>Saudi Arabia</w:t>
      </w:r>
      <w:r w:rsidRPr="00457B99">
        <w:rPr>
          <w:sz w:val="16"/>
        </w:rPr>
        <w:t xml:space="preserve"> on Sunday </w:t>
      </w:r>
      <w:r w:rsidRPr="00457B99">
        <w:rPr>
          <w:rStyle w:val="StyleUnderline"/>
        </w:rPr>
        <w:t>warned against threats to punish it over</w:t>
      </w:r>
      <w:r w:rsidRPr="00457B99">
        <w:rPr>
          <w:sz w:val="16"/>
        </w:rPr>
        <w:t xml:space="preserve"> last week’s disappearance of journalist Jamal </w:t>
      </w:r>
      <w:r w:rsidRPr="00457B99">
        <w:rPr>
          <w:rStyle w:val="StyleUnderline"/>
        </w:rPr>
        <w:t>Khashoggi</w:t>
      </w:r>
      <w:r w:rsidRPr="00457B99">
        <w:rPr>
          <w:sz w:val="16"/>
        </w:rPr>
        <w:t xml:space="preserve">, as European leaders piled on pressure and two more U.S. executives scrapped plans to attend a Saudi investor conference. Khashoggi, a U.S. resident and Washington Post columnist critical of Riyadh’s policies, disappeared on Oct. 2 after entering the Saudi consulate in Istanbul. Turkey believes he was murdered and his body removed. Saudi Arabia has denied that. U.S. President Donald </w:t>
      </w:r>
      <w:r w:rsidRPr="00457B99">
        <w:rPr>
          <w:rStyle w:val="StyleUnderline"/>
        </w:rPr>
        <w:t>Trump has threatened “severe punishment</w:t>
      </w:r>
      <w:r w:rsidRPr="00457B99">
        <w:rPr>
          <w:sz w:val="16"/>
        </w:rPr>
        <w:t>” if it turns out Khashoggi was killed in the consulate, though he said Washington would be “punishing” itself if it halted military sales to Riyadh. “</w:t>
      </w:r>
      <w:r w:rsidRPr="00457B99">
        <w:rPr>
          <w:rStyle w:val="StyleUnderline"/>
        </w:rPr>
        <w:t>The Kingdom affirms its total rejection of any threats and attempts to undermine it, whether by threatening to impose economic sanctions, using political pressures, or repeating false accusations,” the official Saudi Press Agency</w:t>
      </w:r>
      <w:r w:rsidRPr="00457B99">
        <w:rPr>
          <w:sz w:val="16"/>
        </w:rPr>
        <w:t xml:space="preserve"> (SPA) </w:t>
      </w:r>
      <w:r w:rsidRPr="00457B99">
        <w:rPr>
          <w:rStyle w:val="StyleUnderline"/>
        </w:rPr>
        <w:t>quoted an unnamed official as saying</w:t>
      </w:r>
      <w:r w:rsidRPr="00457B99">
        <w:rPr>
          <w:sz w:val="16"/>
        </w:rPr>
        <w:t>. “</w:t>
      </w:r>
      <w:r w:rsidRPr="00457B99">
        <w:rPr>
          <w:rStyle w:val="StyleUnderline"/>
        </w:rPr>
        <w:t>The Kingdom also affirms that if it receives any action, it will respond with greater action, and that the Kingdom’s economy has an influential and vital role in the global economy,” the official added, without elaborating</w:t>
      </w:r>
      <w:r w:rsidRPr="00457B99">
        <w:rPr>
          <w:sz w:val="16"/>
        </w:rPr>
        <w:t>.</w:t>
      </w:r>
    </w:p>
    <w:p w14:paraId="416631A2" w14:textId="77777777" w:rsidR="008002D0" w:rsidRPr="00457B99" w:rsidRDefault="008002D0" w:rsidP="008002D0"/>
    <w:p w14:paraId="088AF437" w14:textId="77777777" w:rsidR="008002D0" w:rsidRPr="00457B99" w:rsidRDefault="008002D0" w:rsidP="008002D0">
      <w:pPr>
        <w:pStyle w:val="Heading4"/>
      </w:pPr>
      <w:r w:rsidRPr="00457B99">
        <w:t xml:space="preserve">Oil markets uniquely vulnerable now due to supply shortages- Saudi Arabia has the capacity to retaliate and the track record of pettiness </w:t>
      </w:r>
    </w:p>
    <w:p w14:paraId="55C785B8" w14:textId="77777777" w:rsidR="008002D0" w:rsidRPr="00457B99" w:rsidRDefault="008002D0" w:rsidP="008002D0">
      <w:pPr>
        <w:rPr>
          <w:rStyle w:val="Style13ptBold"/>
        </w:rPr>
      </w:pPr>
      <w:r w:rsidRPr="00457B99">
        <w:rPr>
          <w:rStyle w:val="Style13ptBold"/>
        </w:rPr>
        <w:t>DiChristopher 10-15-18</w:t>
      </w:r>
    </w:p>
    <w:p w14:paraId="6261D655" w14:textId="77777777" w:rsidR="008002D0" w:rsidRPr="00457B99" w:rsidRDefault="008002D0" w:rsidP="008002D0">
      <w:pPr>
        <w:rPr>
          <w:sz w:val="16"/>
        </w:rPr>
      </w:pPr>
      <w:r w:rsidRPr="00457B99">
        <w:rPr>
          <w:sz w:val="16"/>
        </w:rPr>
        <w:t>(Tom, https://www.cnbc.com/2018/10/15/saudi-statement-sparks-concern-the-kingdom-will-weaponize-oil.html)</w:t>
      </w:r>
    </w:p>
    <w:p w14:paraId="5E6869B2" w14:textId="77777777" w:rsidR="008002D0" w:rsidRPr="00457B99" w:rsidRDefault="008002D0" w:rsidP="008002D0">
      <w:r w:rsidRPr="00457B99">
        <w:rPr>
          <w:rStyle w:val="StyleUnderline"/>
        </w:rPr>
        <w:t>Saudi Arabia produces</w:t>
      </w:r>
      <w:r w:rsidRPr="00457B99">
        <w:rPr>
          <w:sz w:val="16"/>
        </w:rPr>
        <w:t xml:space="preserve"> about </w:t>
      </w:r>
      <w:r w:rsidRPr="00457B99">
        <w:rPr>
          <w:rStyle w:val="StyleUnderline"/>
        </w:rPr>
        <w:t>10.5 million barrels</w:t>
      </w:r>
      <w:r w:rsidRPr="00457B99">
        <w:rPr>
          <w:sz w:val="16"/>
        </w:rPr>
        <w:t xml:space="preserve"> of oil </w:t>
      </w:r>
      <w:r w:rsidRPr="00457B99">
        <w:rPr>
          <w:rStyle w:val="StyleUnderline"/>
        </w:rPr>
        <w:t>per day</w:t>
      </w:r>
      <w:r w:rsidRPr="00457B99">
        <w:rPr>
          <w:sz w:val="16"/>
        </w:rPr>
        <w:t xml:space="preserve">, </w:t>
      </w:r>
      <w:r w:rsidRPr="00457B99">
        <w:rPr>
          <w:rStyle w:val="StyleUnderline"/>
        </w:rPr>
        <w:t xml:space="preserve">equal to more than </w:t>
      </w:r>
      <w:r w:rsidRPr="00457B99">
        <w:rPr>
          <w:rStyle w:val="Emphasis"/>
        </w:rPr>
        <w:t>10 percent of global crude demand</w:t>
      </w:r>
      <w:r w:rsidRPr="00457B99">
        <w:rPr>
          <w:sz w:val="16"/>
        </w:rPr>
        <w:t xml:space="preserve">. It exports about 7 million barrels a day of oil, depending on the month. </w:t>
      </w:r>
      <w:r w:rsidRPr="00457B99">
        <w:rPr>
          <w:rStyle w:val="StyleUnderline"/>
        </w:rPr>
        <w:t xml:space="preserve">Given those figures, the kingdom is a </w:t>
      </w:r>
      <w:r w:rsidRPr="00457B99">
        <w:rPr>
          <w:rStyle w:val="Emphasis"/>
        </w:rPr>
        <w:t>central pillar</w:t>
      </w:r>
      <w:r w:rsidRPr="00457B99">
        <w:rPr>
          <w:rStyle w:val="StyleUnderline"/>
        </w:rPr>
        <w:t xml:space="preserve"> of the global oil market at any time. But its influence is </w:t>
      </w:r>
      <w:r w:rsidRPr="00457B99">
        <w:rPr>
          <w:rStyle w:val="Emphasis"/>
        </w:rPr>
        <w:t>especially pronounced</w:t>
      </w:r>
      <w:r w:rsidRPr="00457B99">
        <w:rPr>
          <w:rStyle w:val="StyleUnderline"/>
        </w:rPr>
        <w:t xml:space="preserve"> right now.</w:t>
      </w:r>
      <w:r w:rsidRPr="00457B99">
        <w:rPr>
          <w:sz w:val="16"/>
        </w:rPr>
        <w:t xml:space="preserve"> </w:t>
      </w:r>
      <w:r w:rsidRPr="00457B99">
        <w:rPr>
          <w:rStyle w:val="StyleUnderline"/>
        </w:rPr>
        <w:t>That's because</w:t>
      </w:r>
      <w:r w:rsidRPr="00457B99">
        <w:rPr>
          <w:sz w:val="16"/>
        </w:rPr>
        <w:t xml:space="preserve"> the </w:t>
      </w:r>
      <w:r w:rsidRPr="00457B99">
        <w:rPr>
          <w:rStyle w:val="StyleUnderline"/>
        </w:rPr>
        <w:t xml:space="preserve">Trump </w:t>
      </w:r>
      <w:r w:rsidRPr="00457B99">
        <w:rPr>
          <w:sz w:val="16"/>
        </w:rPr>
        <w:t xml:space="preserve">administration </w:t>
      </w:r>
      <w:r w:rsidRPr="00457B99">
        <w:rPr>
          <w:rStyle w:val="StyleUnderline"/>
        </w:rPr>
        <w:t>is aiming to wipe out oil exports from Iran, OPEC's third-biggest partner and a longtime enemy</w:t>
      </w:r>
      <w:r w:rsidRPr="00457B99">
        <w:rPr>
          <w:sz w:val="16"/>
        </w:rPr>
        <w:t xml:space="preserve"> of both Saudi Arabia and the United States. Trump restored sanctions on Iran in May and gave oil buyers until Nov. 4 to stop importing Iranian crude. </w:t>
      </w:r>
      <w:r w:rsidRPr="00457B99">
        <w:rPr>
          <w:rStyle w:val="StyleUnderline"/>
        </w:rPr>
        <w:t xml:space="preserve">Saudi Arabia is one of the few OPEC nations with </w:t>
      </w:r>
      <w:r w:rsidRPr="00457B99">
        <w:rPr>
          <w:rStyle w:val="Emphasis"/>
        </w:rPr>
        <w:t>enough spare capacity</w:t>
      </w:r>
      <w:r w:rsidRPr="00457B99">
        <w:rPr>
          <w:rStyle w:val="StyleUnderline"/>
        </w:rPr>
        <w:t xml:space="preserve"> to offset the loss of Iranian barrels</w:t>
      </w:r>
      <w:r w:rsidRPr="00457B99">
        <w:rPr>
          <w:sz w:val="16"/>
        </w:rPr>
        <w:t xml:space="preserve">. The </w:t>
      </w:r>
      <w:r w:rsidRPr="00457B99">
        <w:rPr>
          <w:rStyle w:val="StyleUnderline"/>
        </w:rPr>
        <w:t>Trump</w:t>
      </w:r>
      <w:r w:rsidRPr="00457B99">
        <w:rPr>
          <w:sz w:val="16"/>
        </w:rPr>
        <w:t xml:space="preserve"> administration </w:t>
      </w:r>
      <w:r w:rsidRPr="00457B99">
        <w:rPr>
          <w:rStyle w:val="StyleUnderline"/>
        </w:rPr>
        <w:t xml:space="preserve">is relying on the kingdom to increase output and </w:t>
      </w:r>
      <w:r w:rsidRPr="00457B99">
        <w:rPr>
          <w:rStyle w:val="Emphasis"/>
        </w:rPr>
        <w:t>blunt the upward pressure</w:t>
      </w:r>
      <w:r w:rsidRPr="00457B99">
        <w:rPr>
          <w:rStyle w:val="StyleUnderline"/>
        </w:rPr>
        <w:t xml:space="preserve"> on oil prices caused by its Iran policy. </w:t>
      </w:r>
      <w:r w:rsidRPr="00457B99">
        <w:rPr>
          <w:sz w:val="16"/>
        </w:rPr>
        <w:t xml:space="preserve">Brent crude recently hit a nearly four-year high above $86 a barrel, largely fueled by uncertainty over the impact of the Iran sanctions and concerns about Saudi Arabia's ability to fill the gap. Under the rule of King Salman and his son, the king-in-waiting Crown Prince Mohammed bin Salman, </w:t>
      </w:r>
      <w:r w:rsidRPr="00457B99">
        <w:rPr>
          <w:rStyle w:val="Emphasis"/>
        </w:rPr>
        <w:t xml:space="preserve">Saudi Arabia has taken the world by surprise several times with a bold and unapologetic approach to foreign policy. </w:t>
      </w:r>
      <w:r w:rsidRPr="00457B99">
        <w:rPr>
          <w:rStyle w:val="StyleUnderline"/>
        </w:rPr>
        <w:t>In August, Canadian Foreign Minister</w:t>
      </w:r>
      <w:r w:rsidRPr="00457B99">
        <w:rPr>
          <w:sz w:val="16"/>
        </w:rPr>
        <w:t xml:space="preserve"> Chrystia </w:t>
      </w:r>
      <w:r w:rsidRPr="00457B99">
        <w:rPr>
          <w:rStyle w:val="StyleUnderline"/>
        </w:rPr>
        <w:t>Freeland called on Saudi Arabia to release a women's rights activist. In response, the Saudis recalled their ambassador</w:t>
      </w:r>
      <w:r w:rsidRPr="00457B99">
        <w:rPr>
          <w:sz w:val="16"/>
        </w:rPr>
        <w:t xml:space="preserve"> to Canada, </w:t>
      </w:r>
      <w:r w:rsidRPr="00457B99">
        <w:rPr>
          <w:rStyle w:val="StyleUnderline"/>
        </w:rPr>
        <w:t>expelled the nation's top diplomat</w:t>
      </w:r>
      <w:r w:rsidRPr="00457B99">
        <w:rPr>
          <w:sz w:val="16"/>
        </w:rPr>
        <w:t xml:space="preserve"> to the kingdom, </w:t>
      </w:r>
      <w:r w:rsidRPr="00457B99">
        <w:rPr>
          <w:rStyle w:val="StyleUnderline"/>
        </w:rPr>
        <w:t>froze new business ties</w:t>
      </w:r>
      <w:r w:rsidRPr="00457B99">
        <w:rPr>
          <w:sz w:val="16"/>
        </w:rPr>
        <w:t xml:space="preserve"> with Canada </w:t>
      </w:r>
      <w:r w:rsidRPr="00457B99">
        <w:rPr>
          <w:rStyle w:val="StyleUnderline"/>
        </w:rPr>
        <w:t>and forced Saudi students to return home</w:t>
      </w:r>
      <w:r w:rsidRPr="00457B99">
        <w:rPr>
          <w:sz w:val="16"/>
        </w:rPr>
        <w:t xml:space="preserve"> from the North American country. </w:t>
      </w:r>
      <w:r w:rsidRPr="00457B99">
        <w:rPr>
          <w:rStyle w:val="StyleUnderline"/>
        </w:rPr>
        <w:t>Saudi Arabia and the United Arab Emirates also orchestrated a swift, unexpected embargo against their neighbor, the tiny natural gas-rich country Qatar</w:t>
      </w:r>
      <w:r w:rsidRPr="00457B99">
        <w:rPr>
          <w:sz w:val="16"/>
        </w:rPr>
        <w:t xml:space="preserve">, in June 2017. Despite international pressure to lift diplomatic and economic barriers, the Saudis and Emiratis have kept the embargo in place. At home, Crown Prince Mohammed oversaw the detainment of hundreds of influential Saudis last year, including members of the royal family. The kingdom portrayed the campaign as a crackdown on corruption, but many analysts believe it was also a move to consolidate power. In short, </w:t>
      </w:r>
      <w:r w:rsidRPr="00457B99">
        <w:rPr>
          <w:rStyle w:val="StyleUnderline"/>
        </w:rPr>
        <w:t xml:space="preserve">it remains to be seen how far the current leadership of Saudi Arabia would go if faced with a severe punishment like economic sanctions or a refusal by the U.S. Congress to approve weapons sales to the kingdom. </w:t>
      </w:r>
      <w:r w:rsidRPr="00457B99">
        <w:rPr>
          <w:sz w:val="16"/>
        </w:rPr>
        <w:t>"I think it's unlikely but I also think it's not outside of the realm of possibility," said John Kilduff, founding partner at energy hedge fund Again Capital.</w:t>
      </w:r>
    </w:p>
    <w:p w14:paraId="66ABC44D" w14:textId="7196BA78" w:rsidR="008002D0" w:rsidRDefault="008002D0" w:rsidP="008002D0"/>
    <w:p w14:paraId="3E7C8BA0" w14:textId="518B1078" w:rsidR="00594A5C" w:rsidRDefault="00594A5C" w:rsidP="00594A5C">
      <w:pPr>
        <w:pStyle w:val="Heading3"/>
      </w:pPr>
      <w:r>
        <w:t xml:space="preserve">I: Oil Shocks </w:t>
      </w:r>
    </w:p>
    <w:p w14:paraId="5F03AFD9" w14:textId="2B7DF305" w:rsidR="00107F6C" w:rsidRDefault="00107F6C" w:rsidP="00107F6C"/>
    <w:p w14:paraId="636ABAF3" w14:textId="77777777" w:rsidR="00107F6C" w:rsidRPr="00F665A5" w:rsidRDefault="00107F6C" w:rsidP="00107F6C">
      <w:pPr>
        <w:pStyle w:val="Heading4"/>
      </w:pPr>
      <w:r w:rsidRPr="00F665A5">
        <w:t>Oil shocks cause Middle East instability and nuclear great power war.</w:t>
      </w:r>
    </w:p>
    <w:p w14:paraId="1092F79D" w14:textId="77777777" w:rsidR="00107F6C" w:rsidRPr="00477202" w:rsidRDefault="00107F6C" w:rsidP="00107F6C">
      <w:pPr>
        <w:rPr>
          <w:rFonts w:eastAsia="Cambria" w:cs="Calibri"/>
        </w:rPr>
      </w:pPr>
      <w:r w:rsidRPr="00477202">
        <w:rPr>
          <w:rFonts w:eastAsia="Cambria" w:cs="Calibri"/>
          <w:b/>
          <w:bCs/>
          <w:u w:val="single"/>
        </w:rPr>
        <w:t>Qasem ’07</w:t>
      </w:r>
      <w:r w:rsidRPr="00477202">
        <w:rPr>
          <w:rFonts w:eastAsia="Cambria" w:cs="Calibri"/>
        </w:rPr>
        <w:t xml:space="preserve"> </w:t>
      </w:r>
      <w:r w:rsidRPr="00477202">
        <w:rPr>
          <w:rFonts w:eastAsia="Cambria" w:cs="Calibri"/>
          <w:sz w:val="16"/>
          <w:szCs w:val="16"/>
        </w:rPr>
        <w:t xml:space="preserve">(Qasem, Islam Yasin, </w:t>
      </w:r>
      <w:r w:rsidRPr="00477202">
        <w:rPr>
          <w:rFonts w:eastAsia="Cambria" w:cs="Calibri"/>
          <w:b/>
        </w:rPr>
        <w:t>PhDc @ UPF Barcelona, MA International Affairs @ Columbia</w:t>
      </w:r>
      <w:r w:rsidRPr="00477202">
        <w:rPr>
          <w:rFonts w:eastAsia="Cambria" w:cs="Calibri"/>
          <w:sz w:val="16"/>
          <w:szCs w:val="16"/>
        </w:rPr>
        <w:t xml:space="preserve">. “The Coming Warfare of Oil Shortage”. </w:t>
      </w:r>
      <w:r w:rsidRPr="00477202">
        <w:rPr>
          <w:rFonts w:eastAsia="Cambria" w:cs="Calibri"/>
          <w:i/>
          <w:sz w:val="16"/>
          <w:szCs w:val="16"/>
        </w:rPr>
        <w:t>OpEdNews.</w:t>
      </w:r>
      <w:r w:rsidRPr="00477202">
        <w:rPr>
          <w:rFonts w:eastAsia="Cambria" w:cs="Calibri"/>
          <w:sz w:val="16"/>
          <w:szCs w:val="16"/>
        </w:rPr>
        <w:t xml:space="preserve"> July 09, 2007. </w:t>
      </w:r>
      <w:hyperlink r:id="rId56" w:history="1">
        <w:r w:rsidRPr="00477202">
          <w:rPr>
            <w:rFonts w:eastAsia="Cambria" w:cs="Calibri"/>
            <w:sz w:val="16"/>
            <w:szCs w:val="16"/>
          </w:rPr>
          <w:t>https://www.opednews.com/populum/page.php?f=opedne_islam_ya_070709_the_coming_warfare_o.htm</w:t>
        </w:r>
      </w:hyperlink>
      <w:r w:rsidRPr="00477202">
        <w:rPr>
          <w:rFonts w:eastAsia="Cambria" w:cs="Calibri"/>
          <w:sz w:val="16"/>
          <w:szCs w:val="16"/>
        </w:rPr>
        <w:t>) BW</w:t>
      </w:r>
    </w:p>
    <w:p w14:paraId="7131F4C2" w14:textId="77777777" w:rsidR="00107F6C" w:rsidRPr="00477202" w:rsidRDefault="00107F6C" w:rsidP="00107F6C">
      <w:pPr>
        <w:rPr>
          <w:rFonts w:eastAsia="Cambria" w:cs="Calibri"/>
          <w:sz w:val="14"/>
        </w:rPr>
      </w:pPr>
      <w:r w:rsidRPr="00477202">
        <w:rPr>
          <w:rFonts w:eastAsia="Cambria" w:cs="Calibri"/>
          <w:b/>
          <w:u w:val="single"/>
        </w:rPr>
        <w:t xml:space="preserve">If the conflict-ridden and oil-rich Middle East today is crucial to the national interest of superpowers and stability of the global economy, </w:t>
      </w:r>
      <w:r w:rsidRPr="00477202">
        <w:rPr>
          <w:rFonts w:eastAsia="Cambria" w:cs="Calibri"/>
          <w:b/>
          <w:iCs/>
          <w:u w:val="single"/>
          <w:bdr w:val="single" w:sz="8" w:space="0" w:color="auto"/>
        </w:rPr>
        <w:t>future worldwide dependency on the region for oil will push the international system into new frontiers of conflict and chaos.</w:t>
      </w:r>
      <w:r w:rsidRPr="00477202">
        <w:rPr>
          <w:rFonts w:eastAsia="Cambria" w:cs="Calibri"/>
          <w:b/>
          <w:u w:val="single"/>
        </w:rPr>
        <w:t xml:space="preserve"> The region has been a vital source of oil not only for western but also eastern powers. China, Japan, and India have been and will be as much depended on Middle Eastern oil supply as the United States and Western Europe.</w:t>
      </w:r>
      <w:r w:rsidRPr="00477202">
        <w:rPr>
          <w:rFonts w:eastAsia="Cambria" w:cs="Calibri"/>
          <w:sz w:val="14"/>
        </w:rPr>
        <w:t xml:space="preserve"> What makes </w:t>
      </w:r>
      <w:r w:rsidRPr="00477202">
        <w:rPr>
          <w:rFonts w:eastAsia="Cambria" w:cs="Calibri"/>
          <w:b/>
          <w:u w:val="single"/>
        </w:rPr>
        <w:t>oil</w:t>
      </w:r>
      <w:r w:rsidRPr="00477202">
        <w:rPr>
          <w:rFonts w:eastAsia="Cambria" w:cs="Calibri"/>
          <w:sz w:val="14"/>
        </w:rPr>
        <w:t xml:space="preserve"> one of the most important minerals is humankind reliance on an oil-based economy. It </w:t>
      </w:r>
      <w:r w:rsidRPr="00477202">
        <w:rPr>
          <w:rFonts w:eastAsia="Cambria" w:cs="Calibri"/>
          <w:b/>
          <w:u w:val="single"/>
        </w:rPr>
        <w:t>flows through the economy, empowering various sectors</w:t>
      </w:r>
      <w:r w:rsidRPr="00477202">
        <w:rPr>
          <w:rFonts w:eastAsia="Cambria" w:cs="Calibri"/>
          <w:sz w:val="14"/>
        </w:rPr>
        <w:t xml:space="preserve"> from fueling the vast majority of the transportation sector, powering factories and appliances, to the production of chemical and petrochemical products. It is this vital role of oil in feeding the productivity of modern economies, which explains the inexorable present and future global demand for it. </w:t>
      </w:r>
      <w:r w:rsidRPr="00477202">
        <w:rPr>
          <w:rFonts w:eastAsia="Cambria" w:cs="Calibri"/>
          <w:b/>
          <w:iCs/>
          <w:u w:val="single"/>
          <w:bdr w:val="single" w:sz="8" w:space="0" w:color="auto"/>
        </w:rPr>
        <w:t>Historically the demand for oil has been rising.</w:t>
      </w:r>
      <w:r w:rsidRPr="00477202">
        <w:rPr>
          <w:rFonts w:eastAsia="Cambria" w:cs="Calibri"/>
          <w:sz w:val="14"/>
        </w:rPr>
        <w:t xml:space="preserve"> The world average demand jumped from 47 million barrels per day in 1970 to 85 million barrels per day in 2006. Leading the rank of consumption by far is the United States, increasing its average demand from 1970 to 2006 by 140 per cent.[i] Similarly, China, Japan, Russia, Germany, India, and South Korea have been notorious consumers, and their appetites for oil, like the rest of the world, are also trending upward. Future global demand for oil is expected to surge, increasing from 80.1 million barrels per day in 2003 to 118 million barrels per day in 2030. The highest increase will occur in countries industrializing at a rapid pace, like China and India. To stimulate potential economic growth, China’s share is projected to rise from 5.6 million barrels per day in 2003 to 15.0 million barrels per day 2030; in the same period, India is expected to jump from 2.3 to 4.5 million barrels per day. As for the United States, the top consumer, its share is projected to reach 27.6 million barrels per day in 2030. </w:t>
      </w:r>
      <w:r w:rsidRPr="00477202">
        <w:rPr>
          <w:rFonts w:eastAsia="Cambria" w:cs="Calibri"/>
          <w:b/>
          <w:u w:val="single"/>
        </w:rPr>
        <w:t>Much of the growth in oil demand will be supplied from Middle Eastern oil wells.</w:t>
      </w:r>
      <w:r w:rsidRPr="00477202">
        <w:rPr>
          <w:rFonts w:eastAsia="Cambria" w:cs="Calibri"/>
          <w:sz w:val="14"/>
        </w:rPr>
        <w:t xml:space="preserve"> With 728 billion barrels of proven reserve in 2006, accounting for 55 per cent of the world’s reserves, the region is sitting on the largest oil reserve and has the lowest production costs in the world. Oil supply however is not everlasting. Because of worldwide rising consumption the day when oil wells begin to deplete will eventually arrive. Holding other variable constant, at the rate of production in 2004, proven oil reserves for the members of the Organization of the Petroleum Exporting Countries (OPEC), which includes almost all Middle Eastern producers, will last for 83 years. For Non-OPEC members oil reserves will last for about 26 years. Against this inevitable background of decline in production rates, oil prices will continue to climb up. Assuming that no cheap, abundant, and versatile source of energy emerges as a substitute for oil, both exporting and importing countries are heading toward economic hardships and political instability. For exporting countries, in the short-to-medium-term, high oil prices will generate budget surplus and boost the economy. Things, however, are quite different in the long-term: for oil revenues will ebb, due to reduction in reserves, causing dramatic political and economical upheavals. Because oil revenues for top oil producing countries represent the main source of states revenues, in the long term the surplus will turn into deficit and economic growth into recession. These economic effects are compounded by a precarious political order, as oil exporting countries in the Middle East suffer from democratic deficit and lack of legitimacy. Political scientists described these states as “rentier states” to suggest that rent derived from international sale of oil is used to “buy off” political consent of various groups. </w:t>
      </w:r>
      <w:r w:rsidRPr="00477202">
        <w:rPr>
          <w:rFonts w:eastAsia="Cambria" w:cs="Calibri"/>
          <w:b/>
          <w:u w:val="single"/>
        </w:rPr>
        <w:t>If the cash flow from oil revenues dwindles, these states will face erosion in their legitimacy and the door will fling wide open for domestic tensions and conflicts.</w:t>
      </w:r>
      <w:r w:rsidRPr="00477202">
        <w:rPr>
          <w:rFonts w:eastAsia="Cambria" w:cs="Calibri"/>
          <w:sz w:val="14"/>
        </w:rPr>
        <w:t xml:space="preserve"> The future is no less opaque for importing countries. In the long-term, </w:t>
      </w:r>
      <w:r w:rsidRPr="00477202">
        <w:rPr>
          <w:rFonts w:eastAsia="Cambria" w:cs="Calibri"/>
          <w:b/>
          <w:u w:val="single"/>
        </w:rPr>
        <w:t xml:space="preserve">under the pressure of high oil prices and decline in reserves, importing countries are forced to spend more on oil expenditures. Higher expenditures will reverberate throughout the economy, leading to higher transportation and manufacturing costs, as well as reduction in consumers’ confidence and spending; </w:t>
      </w:r>
      <w:r w:rsidRPr="00477202">
        <w:rPr>
          <w:rFonts w:eastAsia="Cambria" w:cs="Calibri"/>
          <w:b/>
          <w:iCs/>
          <w:u w:val="single"/>
          <w:bdr w:val="single" w:sz="8" w:space="0" w:color="auto"/>
        </w:rPr>
        <w:t>ultimately cumulating in a worldwide recession.</w:t>
      </w:r>
      <w:r w:rsidRPr="00477202">
        <w:rPr>
          <w:rFonts w:eastAsia="Cambria" w:cs="Calibri"/>
          <w:sz w:val="14"/>
        </w:rPr>
        <w:t xml:space="preserve"> Recognizing the strategic value of oil for their national interests, </w:t>
      </w:r>
      <w:r w:rsidRPr="00477202">
        <w:rPr>
          <w:rFonts w:eastAsia="Cambria" w:cs="Calibri"/>
          <w:b/>
          <w:iCs/>
          <w:u w:val="single"/>
          <w:bdr w:val="single" w:sz="8" w:space="0" w:color="auto"/>
        </w:rPr>
        <w:t>superpowers will not hesitate to unleash their economic and military power</w:t>
      </w:r>
      <w:r w:rsidRPr="00477202">
        <w:rPr>
          <w:rFonts w:eastAsia="Cambria" w:cs="Calibri"/>
          <w:b/>
          <w:u w:val="single"/>
        </w:rPr>
        <w:t xml:space="preserve"> to ensure secure access to oil resources, triggering worldwide</w:t>
      </w:r>
      <w:r w:rsidRPr="00477202">
        <w:rPr>
          <w:rFonts w:eastAsia="Cambria" w:cs="Calibri"/>
          <w:sz w:val="14"/>
        </w:rPr>
        <w:t xml:space="preserve"> tension, if not </w:t>
      </w:r>
      <w:r w:rsidRPr="00477202">
        <w:rPr>
          <w:rFonts w:eastAsia="Cambria" w:cs="Calibri"/>
          <w:b/>
          <w:u w:val="single"/>
        </w:rPr>
        <w:t>armed conflict.</w:t>
      </w:r>
      <w:r w:rsidRPr="00477202">
        <w:rPr>
          <w:rFonts w:eastAsia="Cambria" w:cs="Calibri"/>
          <w:sz w:val="14"/>
        </w:rPr>
        <w:t xml:space="preserve"> And while superpowers like the United States maintain superior conventional military power, in addition to their nuclear power, some weaker states are already nuclearly armed, others are seeking nuclear weapons. </w:t>
      </w:r>
      <w:r w:rsidRPr="00477202">
        <w:rPr>
          <w:rFonts w:eastAsia="Cambria" w:cs="Calibri"/>
          <w:b/>
          <w:u w:val="single"/>
        </w:rPr>
        <w:t xml:space="preserve">In an anarchic world with many nuclear-weapon states feeling insecure, and a global economy in downward spiral, </w:t>
      </w:r>
      <w:r w:rsidRPr="00477202">
        <w:rPr>
          <w:rFonts w:eastAsia="Cambria" w:cs="Calibri"/>
          <w:b/>
          <w:iCs/>
          <w:u w:val="single"/>
          <w:bdr w:val="single" w:sz="8" w:space="0" w:color="auto"/>
        </w:rPr>
        <w:t>the chances of using nuclear weapons in pursues of national interests are high.</w:t>
      </w:r>
      <w:r w:rsidRPr="00477202">
        <w:rPr>
          <w:rFonts w:eastAsia="Cambria" w:cs="Calibri"/>
          <w:sz w:val="14"/>
        </w:rPr>
        <w:t xml:space="preserve"> What all of this means is that when reserves are exhausted oil will turn from a blessing to curse. When the curse strikes a new world order will emerge, in which today’s ways of life, politics, and conflicts will be not the same. </w:t>
      </w:r>
      <w:r w:rsidRPr="00477202">
        <w:rPr>
          <w:rFonts w:eastAsia="Cambria" w:cs="Calibri"/>
          <w:b/>
          <w:u w:val="single"/>
        </w:rPr>
        <w:t>The rising oil prices and current international tension over nuclear capabilities are telling signs about the kind of future awaiting humanity ahead of the road.</w:t>
      </w:r>
      <w:r w:rsidRPr="00477202">
        <w:rPr>
          <w:rFonts w:eastAsia="Cambria" w:cs="Calibri"/>
          <w:sz w:val="14"/>
        </w:rPr>
        <w:t xml:space="preserve"> Alas, we are all waiting for the final drop of oil to trickle before reaching the zenith of a disaster which is already in the making.</w:t>
      </w:r>
    </w:p>
    <w:p w14:paraId="2487B58F" w14:textId="77777777" w:rsidR="00107F6C" w:rsidRPr="00477202" w:rsidRDefault="00107F6C" w:rsidP="00107F6C">
      <w:pPr>
        <w:rPr>
          <w:rFonts w:cs="Calibri"/>
        </w:rPr>
      </w:pPr>
    </w:p>
    <w:p w14:paraId="054CE4D4" w14:textId="77777777" w:rsidR="00107F6C" w:rsidRPr="00477202" w:rsidRDefault="00107F6C" w:rsidP="00107F6C">
      <w:pPr>
        <w:keepNext/>
        <w:keepLines/>
        <w:spacing w:before="40"/>
        <w:outlineLvl w:val="3"/>
        <w:rPr>
          <w:rFonts w:eastAsia="MS Gothic" w:cs="Times New Roman"/>
          <w:iCs/>
          <w:sz w:val="26"/>
        </w:rPr>
      </w:pPr>
      <w:r w:rsidRPr="00477202">
        <w:rPr>
          <w:rFonts w:eastAsia="MS Gothic" w:cs="Times New Roman"/>
          <w:iCs/>
          <w:sz w:val="26"/>
        </w:rPr>
        <w:t>Oil shocks cause global nuclear war</w:t>
      </w:r>
    </w:p>
    <w:p w14:paraId="71F33D21" w14:textId="77777777" w:rsidR="00107F6C" w:rsidRPr="00477202" w:rsidRDefault="00107F6C" w:rsidP="00107F6C">
      <w:pPr>
        <w:rPr>
          <w:rFonts w:eastAsia="Cambria" w:cs="Calibri"/>
          <w:b/>
          <w:sz w:val="16"/>
          <w:szCs w:val="16"/>
          <w:u w:val="single"/>
        </w:rPr>
      </w:pPr>
      <w:r w:rsidRPr="00477202">
        <w:rPr>
          <w:rFonts w:eastAsia="Cambria" w:cs="Calibri"/>
          <w:b/>
          <w:bCs/>
          <w:u w:val="single"/>
        </w:rPr>
        <w:t>Cobb ’14</w:t>
      </w:r>
      <w:r w:rsidRPr="00477202">
        <w:rPr>
          <w:rFonts w:eastAsia="Cambria" w:cs="Calibri"/>
          <w:sz w:val="16"/>
          <w:szCs w:val="16"/>
        </w:rPr>
        <w:t xml:space="preserve"> (Cobb, Kurt, </w:t>
      </w:r>
      <w:r w:rsidRPr="00477202">
        <w:rPr>
          <w:rFonts w:eastAsia="Cambria" w:cs="Calibri"/>
          <w:b/>
        </w:rPr>
        <w:t>energy reporter, fellow @ Arthur Morgan Institute</w:t>
      </w:r>
      <w:r w:rsidRPr="00477202">
        <w:rPr>
          <w:rFonts w:eastAsia="Cambria" w:cs="Calibri"/>
          <w:sz w:val="16"/>
          <w:szCs w:val="16"/>
        </w:rPr>
        <w:t xml:space="preserve">. “World War III: It's Here And Energy Is Largely Behind It”. Oil Price. October 16, 2014. </w:t>
      </w:r>
      <w:hyperlink r:id="rId57" w:history="1">
        <w:r w:rsidRPr="00477202">
          <w:rPr>
            <w:rFonts w:eastAsia="Cambria" w:cs="Calibri"/>
            <w:sz w:val="16"/>
            <w:szCs w:val="16"/>
          </w:rPr>
          <w:t>https://oilprice.com/Energy/Energy-General/World-War-III-Its-Here-And-Energy-Is-Largely-Behind-It.html</w:t>
        </w:r>
      </w:hyperlink>
      <w:r w:rsidRPr="00477202">
        <w:rPr>
          <w:rFonts w:eastAsia="Cambria" w:cs="Calibri"/>
          <w:sz w:val="16"/>
          <w:szCs w:val="16"/>
        </w:rPr>
        <w:t>) BW</w:t>
      </w:r>
    </w:p>
    <w:p w14:paraId="1B7D09F6" w14:textId="77777777" w:rsidR="00107F6C" w:rsidRPr="00477202" w:rsidRDefault="00107F6C" w:rsidP="00107F6C">
      <w:pPr>
        <w:rPr>
          <w:rFonts w:eastAsia="Cambria" w:cs="Calibri"/>
          <w:sz w:val="16"/>
          <w:szCs w:val="16"/>
        </w:rPr>
      </w:pPr>
      <w:r w:rsidRPr="00477202">
        <w:rPr>
          <w:rFonts w:eastAsia="Cambria" w:cs="Calibri"/>
          <w:sz w:val="14"/>
        </w:rPr>
        <w:t xml:space="preserve">I've been advancing a thesis for several months with friends that </w:t>
      </w:r>
      <w:r w:rsidRPr="00477202">
        <w:rPr>
          <w:rFonts w:eastAsia="Cambria" w:cs="Calibri"/>
          <w:b/>
          <w:iCs/>
          <w:u w:val="single"/>
          <w:bdr w:val="single" w:sz="8" w:space="0" w:color="auto"/>
        </w:rPr>
        <w:t>World War III is now underway.</w:t>
      </w:r>
      <w:r w:rsidRPr="00477202">
        <w:rPr>
          <w:rFonts w:eastAsia="Cambria" w:cs="Calibri"/>
          <w:sz w:val="14"/>
        </w:rPr>
        <w:t xml:space="preserve"> It's just that it's not the war we thought it would be, that is, a confrontation between major powers with the possibility of a nuclear exchange. Instead, we are getting a set of low-intensity, on-again, off-again conflicts involving non-state actors (ISIS, Ukrainian rebels, Libyan insurgents) with confusing and in some cases nonexistent battle lines and rapidly shifting alliances such as the shift from fighting the Syrian regime to helping it indirectly by fighting ISIS, the regime's new foe. There is at least one prominent person who seems to agree with me, the Pope. During a visit to a World War I memorial in Italy last month Pope Francis said: "Even today, after the second failure of another world war, perhaps one can speak of a third war, one fought piecemeal, with crimes, massacres, destruction." In citing many well-known causes for war, he failed to specify the one that seems obvious in this case: </w:t>
      </w:r>
      <w:r w:rsidRPr="00477202">
        <w:rPr>
          <w:rFonts w:eastAsia="Cambria" w:cs="Calibri"/>
          <w:b/>
          <w:iCs/>
          <w:u w:val="single"/>
          <w:bdr w:val="single" w:sz="8" w:space="0" w:color="auto"/>
        </w:rPr>
        <w:t>the fight over energy resources.</w:t>
      </w:r>
      <w:r w:rsidRPr="00477202">
        <w:rPr>
          <w:rFonts w:eastAsia="Cambria" w:cs="Calibri"/>
          <w:b/>
          <w:u w:val="single"/>
        </w:rPr>
        <w:t xml:space="preserve"> It can be no accident that the raging fights in Syria, Iraq, Libya, and the Ukraine all coincide with areas rich in energy resources or for which imported energy resources are at risk.</w:t>
      </w:r>
      <w:r w:rsidRPr="00477202">
        <w:rPr>
          <w:rFonts w:eastAsia="Cambria" w:cs="Calibri"/>
          <w:sz w:val="14"/>
        </w:rPr>
        <w:t xml:space="preserve"> There are other conflicts. But </w:t>
      </w:r>
      <w:r w:rsidRPr="00477202">
        <w:rPr>
          <w:rFonts w:eastAsia="Cambria" w:cs="Calibri"/>
          <w:b/>
          <w:u w:val="single"/>
        </w:rPr>
        <w:t>these are the ones that are transfixing the eyes of the world, and these are the ones in which major powers are taking sides and mounting major responses. In Syria, Iraq and Libya, of course, it is oil and also natural gas that underlies the conflict.</w:t>
      </w:r>
      <w:r w:rsidRPr="00477202">
        <w:rPr>
          <w:rFonts w:eastAsia="Cambria" w:cs="Calibri"/>
          <w:sz w:val="14"/>
        </w:rPr>
        <w:t xml:space="preserve"> The ISIS forces in Syria and Iraq have seized oil refineries to power their advance. They and every fighting force in the world understands that </w:t>
      </w:r>
      <w:r w:rsidRPr="00477202">
        <w:rPr>
          <w:rFonts w:eastAsia="Cambria" w:cs="Calibri"/>
          <w:b/>
          <w:iCs/>
          <w:u w:val="single"/>
          <w:bdr w:val="single" w:sz="8" w:space="0" w:color="auto"/>
        </w:rPr>
        <w:t>oil is "liquid hegemony."</w:t>
      </w:r>
      <w:r w:rsidRPr="00477202">
        <w:rPr>
          <w:rFonts w:eastAsia="Cambria" w:cs="Calibri"/>
          <w:b/>
          <w:u w:val="single"/>
        </w:rPr>
        <w:t xml:space="preserve"> </w:t>
      </w:r>
      <w:r w:rsidRPr="00477202">
        <w:rPr>
          <w:rFonts w:eastAsia="Cambria" w:cs="Calibri"/>
          <w:sz w:val="14"/>
        </w:rPr>
        <w:t xml:space="preserve">In the Ukraine natural gas supplies lurk in the background as rebels (supposedly with Russian help) fight to separate parts of eastern Ukraine from the country. The Russians who hold one of the largest reserves of natural gas in the world have threatened to cut off Ukraine, a large importer, this winter and to curtail supplies to Europe which depends on Russia for about 30 percent of its gas. The threat against Europe is in response to trade sanctions levied on Russia for its alleged role in helping Ukrainian insurgents. Since summer, a friend and I have been periodically reviewing the World War III game board to assess whether the war is heating up or cooling down. The temperature changes as we have gauged them would look like a sine wave on a graph revealing no definitive trajectory. And, that is just the kind of war that I believe World War III will be--years of indecisive battles, diplomatic ploys, half-hearted engagement by major powers, and new, unexpected conflicts arising in unexpected places. There are, of course, many other reasons for the conflicts I cite. But I wonder if the major powers would be much engaged in these conflicts if energy supplies were not at stake. So, </w:t>
      </w:r>
      <w:r w:rsidRPr="00477202">
        <w:rPr>
          <w:rFonts w:eastAsia="Cambria" w:cs="Calibri"/>
          <w:b/>
          <w:u w:val="single"/>
        </w:rPr>
        <w:t>the resource wars that are developing, especially those relating to energy, are</w:t>
      </w:r>
      <w:r w:rsidRPr="00477202">
        <w:rPr>
          <w:rFonts w:eastAsia="Cambria" w:cs="Calibri"/>
          <w:sz w:val="14"/>
        </w:rPr>
        <w:t xml:space="preserve"> not about direct conquest so much as concern about access to energy resources, or to put it more clearly, </w:t>
      </w:r>
      <w:r w:rsidRPr="00477202">
        <w:rPr>
          <w:rFonts w:eastAsia="Cambria" w:cs="Calibri"/>
          <w:b/>
          <w:iCs/>
          <w:u w:val="single"/>
          <w:bdr w:val="single" w:sz="8" w:space="0" w:color="auto"/>
        </w:rPr>
        <w:t>concern about possible interruptions</w:t>
      </w:r>
      <w:r w:rsidRPr="00477202">
        <w:rPr>
          <w:rFonts w:eastAsia="Cambria" w:cs="Calibri"/>
          <w:b/>
          <w:u w:val="single"/>
        </w:rPr>
        <w:t xml:space="preserve"> to the flow of energy resources.</w:t>
      </w:r>
      <w:r w:rsidRPr="00477202">
        <w:rPr>
          <w:rFonts w:eastAsia="Cambria" w:cs="Calibri"/>
          <w:sz w:val="14"/>
        </w:rPr>
        <w:t xml:space="preserve"> The low-intensity confrontation in the South China Sea between China and its neighbors, Vietnam and the Philippines, is the most prominent dispute over actual ownership of energy resources rather than the mere flow of those resources. But in the article cited, the Indians, while laying no claim to resources in that area, have said publicly that they are worried that shipping through the South China Sea could be affected if the conflict heats up. Again, we are back to concern about the flow of resources by countries not directly a party to the dispute--yet.</w:t>
      </w:r>
      <w:r w:rsidRPr="00477202">
        <w:rPr>
          <w:rFonts w:eastAsia="Cambria" w:cs="Calibri"/>
        </w:rPr>
        <w:t xml:space="preserve"> </w:t>
      </w:r>
      <w:r w:rsidRPr="00477202">
        <w:rPr>
          <w:rFonts w:eastAsia="Cambria" w:cs="Calibri"/>
          <w:b/>
          <w:u w:val="single"/>
        </w:rPr>
        <w:t>Traditional diplomacy among great powers does not seem to have been effective at resolving these conflicts.</w:t>
      </w:r>
      <w:r w:rsidRPr="00477202">
        <w:rPr>
          <w:rFonts w:eastAsia="Cambria" w:cs="Calibri"/>
          <w:sz w:val="14"/>
        </w:rPr>
        <w:t xml:space="preserve"> And, traditional military operations seem less than effective as well. Kurds in Syria report that U.S. airstrikes against ISIS are not working. This conflict and others like it which are characterized by </w:t>
      </w:r>
      <w:r w:rsidRPr="00477202">
        <w:rPr>
          <w:rFonts w:eastAsia="Cambria" w:cs="Calibri"/>
          <w:b/>
          <w:u w:val="single"/>
        </w:rPr>
        <w:t>poorly defined boundaries, shifting participants and unclear goals are confounding major powers and wreaking havoc on countries where these conflicts rage.</w:t>
      </w:r>
      <w:r w:rsidRPr="00477202">
        <w:rPr>
          <w:rFonts w:eastAsia="Cambria" w:cs="Calibri"/>
          <w:sz w:val="14"/>
        </w:rPr>
        <w:t xml:space="preserve"> One of the most obvious strategies for responding to these conflicts--deep, rapid and permanent reductions in fossil fuel energy consumption through efficiency measures, conservation, and expansion of renewable energy--does not seem to be a prominent part of the policy mix. Such a reduction would not necessarily cause these conflicts to disappear; but they might become far less dangerous since the major powers would be less interested in them and thus less likely to make a miscalculation that would lead to a larger global conflict.</w:t>
      </w:r>
      <w:r w:rsidRPr="00477202">
        <w:rPr>
          <w:rFonts w:eastAsia="Cambria" w:cs="Calibri"/>
        </w:rPr>
        <w:t xml:space="preserve"> </w:t>
      </w:r>
      <w:r w:rsidRPr="00477202">
        <w:rPr>
          <w:rFonts w:eastAsia="Cambria" w:cs="Calibri"/>
          <w:sz w:val="14"/>
        </w:rPr>
        <w:t xml:space="preserve">That is the danger that lies in my version of </w:t>
      </w:r>
      <w:r w:rsidRPr="00477202">
        <w:rPr>
          <w:rFonts w:eastAsia="Cambria" w:cs="Calibri"/>
          <w:b/>
          <w:u w:val="single"/>
        </w:rPr>
        <w:t>World War III</w:t>
      </w:r>
      <w:r w:rsidRPr="00477202">
        <w:rPr>
          <w:rFonts w:eastAsia="Cambria" w:cs="Calibri"/>
          <w:sz w:val="14"/>
        </w:rPr>
        <w:t xml:space="preserve">--that it </w:t>
      </w:r>
      <w:r w:rsidRPr="00477202">
        <w:rPr>
          <w:rFonts w:eastAsia="Cambria" w:cs="Calibri"/>
          <w:b/>
          <w:u w:val="single"/>
        </w:rPr>
        <w:t xml:space="preserve">could morph into the kind of </w:t>
      </w:r>
      <w:r w:rsidRPr="00477202">
        <w:rPr>
          <w:rFonts w:eastAsia="Cambria" w:cs="Calibri"/>
          <w:b/>
          <w:iCs/>
          <w:u w:val="single"/>
          <w:bdr w:val="single" w:sz="8" w:space="0" w:color="auto"/>
        </w:rPr>
        <w:t>global conflict that risks nuclear confrontation between major powers</w:t>
      </w:r>
      <w:r w:rsidRPr="00477202">
        <w:rPr>
          <w:rFonts w:eastAsia="Cambria" w:cs="Calibri"/>
          <w:sz w:val="14"/>
        </w:rPr>
        <w:t xml:space="preserve">--not because those powers would seek such an obviously insane outcome, but because </w:t>
      </w:r>
      <w:r w:rsidRPr="00477202">
        <w:rPr>
          <w:rFonts w:eastAsia="Cambria" w:cs="Calibri"/>
          <w:b/>
          <w:u w:val="single"/>
        </w:rPr>
        <w:t>they might miscalculate and by mistake push the conflict in this terrible direction.</w:t>
      </w:r>
    </w:p>
    <w:p w14:paraId="19E0E2D5" w14:textId="77777777" w:rsidR="00107F6C" w:rsidRPr="00107F6C" w:rsidRDefault="00107F6C" w:rsidP="00107F6C"/>
    <w:p w14:paraId="6696BABA" w14:textId="77777777" w:rsidR="008002D0" w:rsidRPr="00457B99" w:rsidRDefault="008002D0" w:rsidP="008002D0"/>
    <w:p w14:paraId="3F865BF8" w14:textId="77777777" w:rsidR="008002D0" w:rsidRPr="00457B99" w:rsidRDefault="008002D0" w:rsidP="008002D0">
      <w:pPr>
        <w:pStyle w:val="Heading3"/>
      </w:pPr>
      <w:r w:rsidRPr="00457B99">
        <w:t xml:space="preserve">AT: Energy Independence </w:t>
      </w:r>
    </w:p>
    <w:p w14:paraId="2083103D" w14:textId="77777777" w:rsidR="008002D0" w:rsidRPr="00457B99" w:rsidRDefault="008002D0" w:rsidP="008002D0"/>
    <w:p w14:paraId="5F12B126" w14:textId="77777777" w:rsidR="008002D0" w:rsidRPr="00457B99" w:rsidRDefault="008002D0" w:rsidP="008002D0">
      <w:pPr>
        <w:pStyle w:val="Heading4"/>
      </w:pPr>
      <w:r w:rsidRPr="00457B99">
        <w:t>Domestic production can’t save us- US still vulnerable to Saudi price spikes</w:t>
      </w:r>
    </w:p>
    <w:p w14:paraId="6B22F976" w14:textId="77777777" w:rsidR="008002D0" w:rsidRPr="00457B99" w:rsidRDefault="008002D0" w:rsidP="008002D0">
      <w:r w:rsidRPr="00457B99">
        <w:rPr>
          <w:rStyle w:val="Style13ptBold"/>
        </w:rPr>
        <w:t>O’Sullivan, PhD, 10-19</w:t>
      </w:r>
      <w:r w:rsidRPr="00457B99">
        <w:t>-18</w:t>
      </w:r>
    </w:p>
    <w:p w14:paraId="37C90AF8" w14:textId="77777777" w:rsidR="008002D0" w:rsidRPr="00457B99" w:rsidRDefault="008002D0" w:rsidP="008002D0">
      <w:pPr>
        <w:rPr>
          <w:sz w:val="16"/>
        </w:rPr>
      </w:pPr>
      <w:r w:rsidRPr="00457B99">
        <w:rPr>
          <w:sz w:val="16"/>
        </w:rPr>
        <w:t>(Meghan, IR@Harvard, https://www.bloomberg.com/opinion/articles/2018-10-19/u-s-needs-saudi-oil-despite-talk-of-energy-independence)</w:t>
      </w:r>
    </w:p>
    <w:p w14:paraId="7584801B" w14:textId="53459D34" w:rsidR="00F61F2D" w:rsidRPr="00457B99" w:rsidRDefault="008002D0" w:rsidP="008002D0">
      <w:pPr>
        <w:rPr>
          <w:u w:val="single"/>
        </w:rPr>
      </w:pPr>
      <w:r w:rsidRPr="00457B99">
        <w:rPr>
          <w:sz w:val="16"/>
        </w:rPr>
        <w:t xml:space="preserve">It is, starkly, a clarifying moment for the U.S. to see just </w:t>
      </w:r>
      <w:r w:rsidRPr="00457B99">
        <w:rPr>
          <w:rStyle w:val="StyleUnderline"/>
        </w:rPr>
        <w:t>how much freedom from the Middle East bountiful American oil production has secured</w:t>
      </w:r>
      <w:r w:rsidRPr="00457B99">
        <w:rPr>
          <w:sz w:val="16"/>
        </w:rPr>
        <w:t xml:space="preserve">. This crisis over the disappearance of a journalist last seen entering a Saudi consulate lays bare the reality that, </w:t>
      </w:r>
      <w:r w:rsidRPr="00457B99">
        <w:rPr>
          <w:rStyle w:val="StyleUnderline"/>
        </w:rPr>
        <w:t xml:space="preserve">although the U.S. energy boom has boosted America’s power in a large number of ways, it </w:t>
      </w:r>
      <w:r w:rsidRPr="00457B99">
        <w:rPr>
          <w:rStyle w:val="Emphasis"/>
        </w:rPr>
        <w:t>does not afford the U.S. the luxury</w:t>
      </w:r>
      <w:r w:rsidRPr="00457B99">
        <w:rPr>
          <w:rStyle w:val="StyleUnderline"/>
        </w:rPr>
        <w:t xml:space="preserve"> of not caring about what happens in the Middle East. U.S. imports of Saudi oil have </w:t>
      </w:r>
      <w:r w:rsidRPr="00457B99">
        <w:rPr>
          <w:rStyle w:val="Emphasis"/>
        </w:rPr>
        <w:t>actually been on the rise</w:t>
      </w:r>
      <w:r w:rsidRPr="00457B99">
        <w:rPr>
          <w:sz w:val="16"/>
        </w:rPr>
        <w:t xml:space="preserve"> in recent months, </w:t>
      </w:r>
      <w:r w:rsidRPr="00457B99">
        <w:rPr>
          <w:rStyle w:val="StyleUnderline"/>
        </w:rPr>
        <w:t>because of rapid declines of Venezuela’s production</w:t>
      </w:r>
      <w:r w:rsidRPr="00457B99">
        <w:rPr>
          <w:sz w:val="16"/>
        </w:rPr>
        <w:t xml:space="preserve"> and export of its similarly heavier oil. But </w:t>
      </w:r>
      <w:r w:rsidRPr="00457B99">
        <w:rPr>
          <w:rStyle w:val="StyleUnderline"/>
        </w:rPr>
        <w:t>even if the U.S. were not consuming a drop</w:t>
      </w:r>
      <w:r w:rsidRPr="00457B99">
        <w:rPr>
          <w:sz w:val="16"/>
        </w:rPr>
        <w:t xml:space="preserve"> of Saudi oil, as I describe in my book, “Windfall,” </w:t>
      </w:r>
      <w:r w:rsidRPr="00457B99">
        <w:rPr>
          <w:rStyle w:val="StyleUnderline"/>
        </w:rPr>
        <w:t xml:space="preserve">as long as America </w:t>
      </w:r>
      <w:r w:rsidRPr="00457B99">
        <w:rPr>
          <w:rStyle w:val="Emphasis"/>
        </w:rPr>
        <w:t>remains tied to global oil markets, it has deep energy interests in what happens in Saudi Arabia</w:t>
      </w:r>
      <w:r w:rsidRPr="00457B99">
        <w:rPr>
          <w:sz w:val="16"/>
        </w:rPr>
        <w:t xml:space="preserve">. Although </w:t>
      </w:r>
      <w:r w:rsidRPr="00457B99">
        <w:rPr>
          <w:rStyle w:val="StyleUnderline"/>
        </w:rPr>
        <w:t>the U.S. could become a net exporter</w:t>
      </w:r>
      <w:r w:rsidRPr="00457B99">
        <w:rPr>
          <w:sz w:val="16"/>
        </w:rPr>
        <w:t xml:space="preserve"> of energy in a few short years, </w:t>
      </w:r>
      <w:r w:rsidRPr="00457B99">
        <w:rPr>
          <w:rStyle w:val="StyleUnderline"/>
        </w:rPr>
        <w:t>this just means that</w:t>
      </w:r>
      <w:r w:rsidRPr="00457B99">
        <w:rPr>
          <w:sz w:val="16"/>
        </w:rPr>
        <w:t xml:space="preserve"> – when measured per BTU or per unit of energy produced across all sources – </w:t>
      </w:r>
      <w:r w:rsidRPr="00457B99">
        <w:rPr>
          <w:rStyle w:val="StyleUnderline"/>
        </w:rPr>
        <w:t>America will be producing more energy than it consumes</w:t>
      </w:r>
      <w:r w:rsidRPr="00457B99">
        <w:rPr>
          <w:sz w:val="16"/>
        </w:rPr>
        <w:t>. But t</w:t>
      </w:r>
      <w:r w:rsidRPr="00457B99">
        <w:rPr>
          <w:rStyle w:val="Emphasis"/>
        </w:rPr>
        <w:t xml:space="preserve">his is not the same thing as being self-sufficient in oil. </w:t>
      </w:r>
      <w:r w:rsidRPr="00457B99">
        <w:rPr>
          <w:sz w:val="16"/>
        </w:rPr>
        <w:t xml:space="preserve">Even in this net energy export scenario, </w:t>
      </w:r>
      <w:r w:rsidRPr="00457B99">
        <w:rPr>
          <w:rStyle w:val="StyleUnderline"/>
        </w:rPr>
        <w:t>the U.S. will still be consuming more oil than it produces, and will need to secure that oil from some other country.</w:t>
      </w:r>
      <w:r w:rsidRPr="00457B99">
        <w:rPr>
          <w:sz w:val="16"/>
        </w:rPr>
        <w:t xml:space="preserve"> </w:t>
      </w:r>
      <w:r w:rsidRPr="00457B99">
        <w:rPr>
          <w:rStyle w:val="StyleUnderline"/>
        </w:rPr>
        <w:t>However small that quantity</w:t>
      </w:r>
      <w:r w:rsidRPr="00457B99">
        <w:rPr>
          <w:sz w:val="16"/>
        </w:rPr>
        <w:t xml:space="preserve"> of oil </w:t>
      </w:r>
      <w:r w:rsidRPr="00457B99">
        <w:rPr>
          <w:rStyle w:val="StyleUnderline"/>
        </w:rPr>
        <w:t>might be</w:t>
      </w:r>
      <w:r w:rsidRPr="00457B99">
        <w:rPr>
          <w:sz w:val="16"/>
        </w:rPr>
        <w:t xml:space="preserve">, </w:t>
      </w:r>
      <w:r w:rsidRPr="00457B99">
        <w:rPr>
          <w:rStyle w:val="StyleUnderline"/>
        </w:rPr>
        <w:t>it will ensure that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remains integrated into the global market</w:t>
      </w:r>
      <w:r w:rsidRPr="00457B99">
        <w:rPr>
          <w:sz w:val="16"/>
        </w:rPr>
        <w:t xml:space="preserve"> – </w:t>
      </w:r>
      <w:r w:rsidRPr="00457B99">
        <w:rPr>
          <w:rStyle w:val="StyleUnderline"/>
        </w:rPr>
        <w:t xml:space="preserve">and that the price </w:t>
      </w:r>
      <w:r w:rsidRPr="00457B99">
        <w:rPr>
          <w:sz w:val="16"/>
        </w:rPr>
        <w:t xml:space="preserve">at which supply and demand meet globally </w:t>
      </w:r>
      <w:r w:rsidRPr="00457B99">
        <w:rPr>
          <w:rStyle w:val="StyleUnderline"/>
        </w:rPr>
        <w:t>will have a major impact on the price Americans pay at the pump.</w:t>
      </w:r>
      <w:r w:rsidRPr="00457B99">
        <w:rPr>
          <w:sz w:val="16"/>
        </w:rPr>
        <w:t xml:space="preserve"> In short, </w:t>
      </w:r>
      <w:r w:rsidRPr="00457B99">
        <w:rPr>
          <w:rStyle w:val="StyleUnderline"/>
        </w:rPr>
        <w:t>Saudi Arabia</w:t>
      </w:r>
      <w:r w:rsidRPr="00457B99">
        <w:rPr>
          <w:sz w:val="16"/>
        </w:rPr>
        <w:t xml:space="preserve">, one of the largest producers of oil and the largest exporter of it, </w:t>
      </w:r>
      <w:r w:rsidRPr="00457B99">
        <w:rPr>
          <w:rStyle w:val="Emphasis"/>
        </w:rPr>
        <w:t>retains major influence over the energy reality of the world</w:t>
      </w:r>
      <w:r w:rsidRPr="00457B99">
        <w:rPr>
          <w:sz w:val="16"/>
        </w:rPr>
        <w:t xml:space="preserve"> – </w:t>
      </w:r>
      <w:r w:rsidRPr="00457B99">
        <w:rPr>
          <w:rStyle w:val="StyleUnderline"/>
        </w:rPr>
        <w:t>and the U.S</w:t>
      </w:r>
      <w:r w:rsidRPr="00457B99">
        <w:rPr>
          <w:sz w:val="16"/>
        </w:rPr>
        <w:t xml:space="preserve">. There are </w:t>
      </w:r>
      <w:r w:rsidRPr="00457B99">
        <w:rPr>
          <w:rStyle w:val="StyleUnderline"/>
        </w:rPr>
        <w:t>three ways in which American policymakers</w:t>
      </w:r>
      <w:r w:rsidRPr="00457B99">
        <w:rPr>
          <w:sz w:val="16"/>
        </w:rPr>
        <w:t xml:space="preserve"> still </w:t>
      </w:r>
      <w:r w:rsidRPr="00457B99">
        <w:rPr>
          <w:rStyle w:val="StyleUnderline"/>
        </w:rPr>
        <w:t xml:space="preserve">need to factor oil into their response to </w:t>
      </w:r>
      <w:r w:rsidRPr="00457B99">
        <w:rPr>
          <w:sz w:val="16"/>
        </w:rPr>
        <w:t xml:space="preserve">the </w:t>
      </w:r>
      <w:r w:rsidRPr="00457B99">
        <w:rPr>
          <w:rStyle w:val="StyleUnderline"/>
        </w:rPr>
        <w:t xml:space="preserve">Khashoggi </w:t>
      </w:r>
      <w:r w:rsidRPr="00457B99">
        <w:rPr>
          <w:sz w:val="16"/>
        </w:rPr>
        <w:t xml:space="preserve">crisis. The first is somewhat of Washington’s own making, but is real nonetheless. The </w:t>
      </w:r>
      <w:r w:rsidRPr="00457B99">
        <w:rPr>
          <w:rStyle w:val="StyleUnderline"/>
        </w:rPr>
        <w:t xml:space="preserve">Trump </w:t>
      </w:r>
      <w:r w:rsidRPr="00457B99">
        <w:rPr>
          <w:sz w:val="16"/>
        </w:rPr>
        <w:t xml:space="preserve">administration’s </w:t>
      </w:r>
      <w:r w:rsidRPr="00457B99">
        <w:rPr>
          <w:rStyle w:val="StyleUnderline"/>
        </w:rPr>
        <w:t>insistence on</w:t>
      </w:r>
      <w:r w:rsidRPr="00457B99">
        <w:rPr>
          <w:sz w:val="16"/>
        </w:rPr>
        <w:t xml:space="preserve"> implementing </w:t>
      </w:r>
      <w:r w:rsidRPr="00457B99">
        <w:rPr>
          <w:rStyle w:val="StyleUnderline"/>
        </w:rPr>
        <w:t>Iran sanctions</w:t>
      </w:r>
      <w:r w:rsidRPr="00457B99">
        <w:rPr>
          <w:sz w:val="16"/>
        </w:rPr>
        <w:t xml:space="preserve"> – due to come into effect in early November, with the goal of bringing Iran’s exports to zero – </w:t>
      </w:r>
      <w:r w:rsidRPr="00457B99">
        <w:rPr>
          <w:rStyle w:val="StyleUnderline"/>
        </w:rPr>
        <w:t>explains much of today’s buoyancy in oil prices</w:t>
      </w:r>
      <w:r w:rsidRPr="00457B99">
        <w:rPr>
          <w:sz w:val="16"/>
        </w:rPr>
        <w:t xml:space="preserve">. Issuing some exemptions to countries trying to work with the U.S., as the Obama administration did, could ease some of the immediate tightness of the market until demand softens and new supplies come on line next year. In addition, Secretary of Energy Rick </w:t>
      </w:r>
      <w:r w:rsidRPr="00457B99">
        <w:rPr>
          <w:rStyle w:val="StyleUnderline"/>
        </w:rPr>
        <w:t>Perry’s</w:t>
      </w:r>
      <w:r w:rsidRPr="00457B99">
        <w:rPr>
          <w:sz w:val="16"/>
        </w:rPr>
        <w:t xml:space="preserve"> recent </w:t>
      </w:r>
      <w:r w:rsidRPr="00457B99">
        <w:rPr>
          <w:rStyle w:val="StyleUnderline"/>
        </w:rPr>
        <w:t xml:space="preserve">stated intention not to use to the U.S. Strategic Petroleum Reserve unnecessarily removes one of the few tools policymakers have in a time like this. Given </w:t>
      </w:r>
      <w:r w:rsidRPr="00457B99">
        <w:rPr>
          <w:sz w:val="16"/>
        </w:rPr>
        <w:t xml:space="preserve">the continuation of </w:t>
      </w:r>
      <w:r w:rsidRPr="00457B99">
        <w:rPr>
          <w:rStyle w:val="StyleUnderline"/>
        </w:rPr>
        <w:t xml:space="preserve">these </w:t>
      </w:r>
      <w:r w:rsidRPr="00457B99">
        <w:rPr>
          <w:sz w:val="16"/>
        </w:rPr>
        <w:t xml:space="preserve">two policies, </w:t>
      </w:r>
      <w:r w:rsidRPr="00457B99">
        <w:rPr>
          <w:rStyle w:val="StyleUnderline"/>
        </w:rPr>
        <w:t>the administration will most likely need Saudi Arabia to bring more oil to markets</w:t>
      </w:r>
      <w:r w:rsidRPr="00457B99">
        <w:rPr>
          <w:sz w:val="16"/>
        </w:rPr>
        <w:t xml:space="preserve">, </w:t>
      </w:r>
      <w:r w:rsidRPr="00457B99">
        <w:rPr>
          <w:rStyle w:val="StyleUnderline"/>
        </w:rPr>
        <w:t>at least in the near term, to avoid further price hikes in the weeks and months ahead</w:t>
      </w:r>
      <w:r w:rsidRPr="00457B99">
        <w:rPr>
          <w:sz w:val="16"/>
        </w:rPr>
        <w:t xml:space="preserve"> (including the first week in November, when U.S. midterm elections occur). Although there is some debate about how much oil Saudi Arabia really has on offer, there are few other players to look to in the immediate term. Second, in a surprising development, </w:t>
      </w:r>
      <w:r w:rsidRPr="00457B99">
        <w:rPr>
          <w:rStyle w:val="StyleUnderline"/>
        </w:rPr>
        <w:t xml:space="preserve">the Saudi Press Agency released a statement some analysts interpreted as a </w:t>
      </w:r>
      <w:r w:rsidRPr="00457B99">
        <w:rPr>
          <w:rStyle w:val="Emphasis"/>
        </w:rPr>
        <w:t>veiled threat that the kingdom was willing to use oil as a political weapon</w:t>
      </w:r>
      <w:r w:rsidRPr="00457B99">
        <w:rPr>
          <w:sz w:val="16"/>
        </w:rPr>
        <w:t>, as it did with other Arab members of OPEC in 1973. I am tempted to dismiss this, as Saudi leaders certainly remember the lessons of the 1970s: high oil prices – particularly ones that are politically driven – push people away from oil. The high prices of the 1970s threw the world into a recession where absolute demand growth for oil did not just slow, but shrunk; global oil demand growth was 7.7 percent in 1972, but this number moved to negative territory in 1974 and 1975, and contracted again by nearly 4 percent in 1980 after the Iranian revolution and Saudi unrest 1979. Particularly at a time when people are actively debating “peak oil demand” and alternative energies are becoming more affordable, the Saudis should be loath to give the world a further strong shove away from oil. Moreover, the reforms of the crown prince are, as would be expected, creating hardship for Saudis who have never had to think about employment or wasting energy. Taking action to cut oil production and, presumably, to accept lower revenues would constrain the ability of the Saudi government to manage its reform agenda and would create more opposition to it than the crown prince is already facing. Nevertheless</w:t>
      </w:r>
      <w:r w:rsidRPr="00457B99">
        <w:rPr>
          <w:rStyle w:val="StyleUnderline"/>
        </w:rPr>
        <w:t>, Washington policymakers cannot completely dismiss the idea that Saudi Arabia would respond to punitive action</w:t>
      </w:r>
      <w:r w:rsidRPr="00457B99">
        <w:rPr>
          <w:sz w:val="16"/>
        </w:rPr>
        <w:t xml:space="preserve"> for Khashoggi </w:t>
      </w:r>
      <w:r w:rsidRPr="00457B99">
        <w:rPr>
          <w:rStyle w:val="StyleUnderline"/>
        </w:rPr>
        <w:t>through oil markets</w:t>
      </w:r>
      <w:r w:rsidRPr="00457B99">
        <w:rPr>
          <w:sz w:val="16"/>
        </w:rPr>
        <w:t xml:space="preserve">. </w:t>
      </w:r>
      <w:r w:rsidRPr="00457B99">
        <w:rPr>
          <w:rStyle w:val="Emphasis"/>
        </w:rPr>
        <w:t>The Saudis do have the capacity to raise prices</w:t>
      </w:r>
      <w:r w:rsidRPr="00457B99">
        <w:rPr>
          <w:sz w:val="16"/>
        </w:rPr>
        <w:t xml:space="preserve"> </w:t>
      </w:r>
      <w:r w:rsidRPr="00457B99">
        <w:rPr>
          <w:rStyle w:val="Emphasis"/>
        </w:rPr>
        <w:t>sharply and abruptly</w:t>
      </w:r>
      <w:r w:rsidRPr="00457B99">
        <w:rPr>
          <w:sz w:val="16"/>
        </w:rPr>
        <w:t xml:space="preserve"> for Americans and the world, if a decision maker – perhaps an impulsive one – decided to do so. </w:t>
      </w:r>
      <w:r w:rsidRPr="00457B99">
        <w:rPr>
          <w:rStyle w:val="StyleUnderline"/>
        </w:rPr>
        <w:t>With the U.S. still connected to the global market, like it or not, the Saudi leadership has a big say in what prices Americans to fill their cars with gasoline.</w:t>
      </w:r>
    </w:p>
    <w:p w14:paraId="06DE7896" w14:textId="77777777" w:rsidR="00F61F2D" w:rsidRPr="00457B99" w:rsidRDefault="00F61F2D" w:rsidP="00F61F2D">
      <w:pPr>
        <w:pStyle w:val="Heading4"/>
      </w:pPr>
      <w:r w:rsidRPr="00457B99">
        <w:t xml:space="preserve">US still has vested interest in ME oil markets </w:t>
      </w:r>
    </w:p>
    <w:p w14:paraId="1FC4B4F6" w14:textId="77777777" w:rsidR="00F61F2D" w:rsidRPr="00457B99" w:rsidRDefault="00F61F2D" w:rsidP="00F61F2D">
      <w:pPr>
        <w:rPr>
          <w:rStyle w:val="Style13ptBold"/>
        </w:rPr>
      </w:pPr>
      <w:r w:rsidRPr="00457B99">
        <w:rPr>
          <w:rStyle w:val="Style13ptBold"/>
        </w:rPr>
        <w:t>Satloff Dphil, 19</w:t>
      </w:r>
    </w:p>
    <w:p w14:paraId="585F0A1F" w14:textId="77777777" w:rsidR="00F61F2D" w:rsidRPr="00457B99" w:rsidRDefault="00F61F2D" w:rsidP="00F61F2D">
      <w:pPr>
        <w:rPr>
          <w:sz w:val="16"/>
        </w:rPr>
      </w:pPr>
      <w:r w:rsidRPr="00457B99">
        <w:rPr>
          <w:sz w:val="16"/>
        </w:rPr>
        <w:t>(Robert Satloff,SeniorFellow@WashingtonInst,  https://www.foreignaffairs.com/articles/middle-east/2019-04-16/commitment-issues)</w:t>
      </w:r>
    </w:p>
    <w:p w14:paraId="0F4FE3AF" w14:textId="2B41630E" w:rsidR="00F61F2D" w:rsidRPr="00457B99" w:rsidRDefault="00F61F2D" w:rsidP="008002D0">
      <w:pPr>
        <w:rPr>
          <w:u w:val="single"/>
        </w:rPr>
      </w:pPr>
      <w:r w:rsidRPr="00457B99">
        <w:rPr>
          <w:sz w:val="14"/>
        </w:rPr>
        <w:t xml:space="preserve">Indeed, the United States is already well into executing the pullback that Karlin and Wittes fear American leaders will resist. This should be cause for concern, because the </w:t>
      </w:r>
      <w:r w:rsidRPr="00457B99">
        <w:rPr>
          <w:rStyle w:val="StyleUnderline"/>
        </w:rPr>
        <w:t>authors are wrong</w:t>
      </w:r>
      <w:r w:rsidRPr="00457B99">
        <w:rPr>
          <w:sz w:val="14"/>
        </w:rPr>
        <w:t xml:space="preserve"> about something else, too: that the Middle East matters so much less than it once did that the United States can be indifferent about what happens there. In fact, contrary to what Karlin and Wittes claim, the potential for state-on-state conflict in the Middle East is higher today than at any point in the last two decades. Israel’s attacks against the Iranian forward presence in Syria, for example, are ominous signs of a potential war between Israel and Iran. And in the event of a conflict between Hezbollah and Israel, if Hezbollah inflicted mass casualties on Israel, there is a good chance that Israel would extend its retaliation beyond Lebanon to the terrorist group’s masters in Tehran</w:t>
      </w:r>
      <w:r w:rsidRPr="00457B99">
        <w:rPr>
          <w:rStyle w:val="StyleUnderline"/>
        </w:rPr>
        <w:t>. Karlin and Wittes also argue that because the United States is now the world’s top oil producer, energy security has decreased as a driver of U.S. policy. But Washington still has an interest in a stable global oil market, given its allies’ reliance on Gulf energy, and in the security of the energy-producing countries.</w:t>
      </w:r>
    </w:p>
    <w:p w14:paraId="53420C06" w14:textId="77777777" w:rsidR="008002D0" w:rsidRPr="00457B99" w:rsidRDefault="008002D0" w:rsidP="008002D0">
      <w:pPr>
        <w:pStyle w:val="Heading4"/>
      </w:pPr>
      <w:r w:rsidRPr="00457B99">
        <w:t xml:space="preserve">US not energy independent- finite resources mean we need key allies like Saudi Arabia </w:t>
      </w:r>
    </w:p>
    <w:p w14:paraId="27D42AC8" w14:textId="77777777" w:rsidR="008002D0" w:rsidRPr="00457B99" w:rsidRDefault="008002D0" w:rsidP="008002D0">
      <w:pPr>
        <w:rPr>
          <w:rStyle w:val="Style13ptBold"/>
        </w:rPr>
      </w:pPr>
      <w:r w:rsidRPr="00457B99">
        <w:rPr>
          <w:rStyle w:val="Style13ptBold"/>
        </w:rPr>
        <w:t xml:space="preserve">Cordesman, PhD,  10 </w:t>
      </w:r>
    </w:p>
    <w:p w14:paraId="117A0404" w14:textId="77777777" w:rsidR="008002D0" w:rsidRPr="00457B99" w:rsidRDefault="008002D0" w:rsidP="008002D0">
      <w:pPr>
        <w:rPr>
          <w:sz w:val="16"/>
        </w:rPr>
      </w:pPr>
      <w:r w:rsidRPr="00457B99">
        <w:rPr>
          <w:sz w:val="16"/>
        </w:rPr>
        <w:t xml:space="preserve">(Anthony H. Cordesman, Arleigh A. Burke Chair in Strategy at Center for Strategic and International Studies, 9-24) </w:t>
      </w:r>
    </w:p>
    <w:p w14:paraId="10F8BA43" w14:textId="77777777" w:rsidR="008002D0" w:rsidRPr="00457B99" w:rsidRDefault="008002D0" w:rsidP="008002D0">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shares critical strategic interests with Saudi Arabia that shape the proposed Saudi arms sale.</w:t>
      </w:r>
      <w:r w:rsidRPr="00457B99">
        <w:rPr>
          <w:sz w:val="16"/>
        </w:rPr>
        <w:t xml:space="preserve"> First, </w:t>
      </w:r>
      <w:r w:rsidRPr="00457B99">
        <w:rPr>
          <w:rStyle w:val="StyleUnderline"/>
        </w:rPr>
        <w:t>for all the talk of energy independence</w:t>
      </w:r>
      <w:r w:rsidRPr="00457B99">
        <w:rPr>
          <w:sz w:val="16"/>
        </w:rPr>
        <w:t xml:space="preserve"> over the last four decades, </w:t>
      </w:r>
      <w:r w:rsidRPr="00457B99">
        <w:rPr>
          <w:rStyle w:val="StyleUnderline"/>
        </w:rPr>
        <w:t xml:space="preserve">the U.S. Department of Energy estimates that the United States will be </w:t>
      </w:r>
      <w:r w:rsidRPr="00457B99">
        <w:rPr>
          <w:rStyle w:val="Emphasis"/>
        </w:rPr>
        <w:t>as strategically dependent</w:t>
      </w:r>
      <w:r w:rsidRPr="00457B99">
        <w:rPr>
          <w:rStyle w:val="StyleUnderline"/>
        </w:rPr>
        <w:t xml:space="preserve"> on imported oil through 2035 as it is today.</w:t>
      </w:r>
      <w:r w:rsidRPr="00457B99">
        <w:rPr>
          <w:sz w:val="16"/>
        </w:rPr>
        <w:t xml:space="preserve"> </w:t>
      </w:r>
      <w:r w:rsidRPr="00457B99">
        <w:rPr>
          <w:rStyle w:val="StyleUnderline"/>
        </w:rPr>
        <w:t xml:space="preserve">These projections do not even take account of our indirect imports of oil in the form of manufactured goods, or our dependence on the </w:t>
      </w:r>
      <w:r w:rsidRPr="00457B99">
        <w:rPr>
          <w:rStyle w:val="Emphasis"/>
        </w:rPr>
        <w:t>health of a global economy that requires stable supply</w:t>
      </w:r>
      <w:r w:rsidRPr="00457B99">
        <w:rPr>
          <w:sz w:val="16"/>
        </w:rPr>
        <w:t xml:space="preserve">- and market-driven prices. The </w:t>
      </w:r>
      <w:r w:rsidRPr="00457B99">
        <w:rPr>
          <w:rStyle w:val="StyleUnderline"/>
        </w:rPr>
        <w:t xml:space="preserve">stability of Gulf energy exports is critical to </w:t>
      </w:r>
      <w:r w:rsidRPr="00457B99">
        <w:rPr>
          <w:rStyle w:val="Emphasis"/>
        </w:rPr>
        <w:t>our economy and every job in the United States</w:t>
      </w:r>
      <w:r w:rsidRPr="00457B99">
        <w:rPr>
          <w:rStyle w:val="StyleUnderline"/>
        </w:rPr>
        <w:t xml:space="preserve"> </w:t>
      </w:r>
      <w:r w:rsidRPr="00457B99">
        <w:rPr>
          <w:sz w:val="16"/>
        </w:rPr>
        <w:t xml:space="preserve">Second, </w:t>
      </w:r>
      <w:r w:rsidRPr="00457B99">
        <w:rPr>
          <w:rStyle w:val="StyleUnderline"/>
        </w:rPr>
        <w:t>U.S. military power is finite</w:t>
      </w:r>
      <w:r w:rsidRPr="00457B99">
        <w:rPr>
          <w:sz w:val="16"/>
        </w:rPr>
        <w:t xml:space="preserve">, and both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and Saudi Arabia face rapidly changing threats.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needs allies that have interoperable forces that can both fight effectively alongside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and ease the U.S. burden by defending themselves</w:t>
      </w:r>
      <w:r w:rsidRPr="00457B99">
        <w:rPr>
          <w:sz w:val="16"/>
        </w:rPr>
        <w:t xml:space="preserve">. </w:t>
      </w:r>
      <w:r w:rsidRPr="00457B99">
        <w:rPr>
          <w:rStyle w:val="StyleUnderline"/>
        </w:rPr>
        <w:t xml:space="preserve">Iran already poses a massive asymmetric naval-air-assault force threat to the Gulf states. </w:t>
      </w:r>
      <w:r w:rsidRPr="00457B99">
        <w:rPr>
          <w:sz w:val="16"/>
        </w:rPr>
        <w:t xml:space="preserve">The U.S. invasion of Iraq has left Iraqi forces a decade away from being a counterbalance to Iran; </w:t>
      </w:r>
      <w:r w:rsidRPr="00457B99">
        <w:rPr>
          <w:rStyle w:val="Emphasis"/>
        </w:rPr>
        <w:t>Saudi Arabia is the only meaningful regional power to work with</w:t>
      </w:r>
      <w:r w:rsidRPr="00457B99">
        <w:rPr>
          <w:sz w:val="16"/>
        </w:rPr>
        <w:t xml:space="preserve">. Additionally, </w:t>
      </w:r>
      <w:r w:rsidRPr="00457B99">
        <w:rPr>
          <w:rStyle w:val="StyleUnderline"/>
        </w:rPr>
        <w:t>al-Qaeda in the peninsula is based in Yemen, and the threat of terrorism and outside infiltration means highly mobile Saudi forces are critical to the security of Saudi energy and civil facilities</w:t>
      </w:r>
      <w:r w:rsidRPr="00457B99">
        <w:rPr>
          <w:sz w:val="16"/>
        </w:rPr>
        <w:t xml:space="preserve">. </w:t>
      </w:r>
      <w:r w:rsidRPr="00457B99">
        <w:rPr>
          <w:rStyle w:val="StyleUnderline"/>
        </w:rPr>
        <w:t xml:space="preserve">Helping Saudi Arabia create a combination of effective air and naval power also helps </w:t>
      </w:r>
      <w:r w:rsidRPr="00457B99">
        <w:rPr>
          <w:rStyle w:val="Emphasis"/>
        </w:rPr>
        <w:t>ensure the security of tanker and other shipping</w:t>
      </w:r>
      <w:r w:rsidRPr="00457B99">
        <w:rPr>
          <w:rStyle w:val="StyleUnderline"/>
        </w:rPr>
        <w:t xml:space="preserve"> in the Gulf of Oman and a steadily more unstable Red Sea.</w:t>
      </w:r>
    </w:p>
    <w:p w14:paraId="310E67A5" w14:textId="77777777" w:rsidR="008002D0" w:rsidRPr="00457B99" w:rsidRDefault="008002D0" w:rsidP="008002D0"/>
    <w:p w14:paraId="25D76F9B" w14:textId="77777777" w:rsidR="004201CF" w:rsidRPr="00457B99" w:rsidRDefault="004201CF" w:rsidP="004201CF">
      <w:pPr>
        <w:pStyle w:val="Heading4"/>
      </w:pPr>
      <w:r w:rsidRPr="00457B99">
        <w:t xml:space="preserve">US, and world, still dependent on ME oil </w:t>
      </w:r>
    </w:p>
    <w:p w14:paraId="54E14547" w14:textId="77777777" w:rsidR="004201CF" w:rsidRPr="00457B99" w:rsidRDefault="004201CF" w:rsidP="004201CF">
      <w:pPr>
        <w:rPr>
          <w:rStyle w:val="Style13ptBold"/>
        </w:rPr>
      </w:pPr>
      <w:r w:rsidRPr="00457B99">
        <w:rPr>
          <w:rStyle w:val="Style13ptBold"/>
        </w:rPr>
        <w:t>Gross, MA/MBA, 19</w:t>
      </w:r>
    </w:p>
    <w:p w14:paraId="612BA8EE" w14:textId="77777777" w:rsidR="004201CF" w:rsidRPr="00457B99" w:rsidRDefault="004201CF" w:rsidP="004201CF">
      <w:pPr>
        <w:rPr>
          <w:sz w:val="16"/>
        </w:rPr>
      </w:pPr>
      <w:r w:rsidRPr="00457B99">
        <w:rPr>
          <w:sz w:val="16"/>
        </w:rPr>
        <w:t>(Samantha, Fellow - Foreign Policy, Energy Security and Climate Initiative https://www.brookings.edu/wp-content/uploads/2019/01/FP_20190107_new_geopolitics_of_mena_final.pdf)</w:t>
      </w:r>
    </w:p>
    <w:p w14:paraId="62FCA121" w14:textId="77777777" w:rsidR="004201CF" w:rsidRPr="00457B99" w:rsidRDefault="004201CF" w:rsidP="004201CF">
      <w:r w:rsidRPr="00457B99">
        <w:rPr>
          <w:sz w:val="16"/>
        </w:rPr>
        <w:t xml:space="preserve">BRUCE JONES: Samantha, from your perspective, </w:t>
      </w:r>
      <w:r w:rsidRPr="00457B99">
        <w:rPr>
          <w:rStyle w:val="StyleUnderline"/>
        </w:rPr>
        <w:t>is it right to say that we are no longer dependent on the stability of oil</w:t>
      </w:r>
      <w:r w:rsidRPr="00457B99">
        <w:rPr>
          <w:sz w:val="16"/>
        </w:rPr>
        <w:t xml:space="preserve"> flows </w:t>
      </w:r>
      <w:r w:rsidRPr="00457B99">
        <w:rPr>
          <w:rStyle w:val="StyleUnderline"/>
        </w:rPr>
        <w:t>out of the Middle East</w:t>
      </w:r>
      <w:r w:rsidRPr="00457B99">
        <w:rPr>
          <w:sz w:val="16"/>
        </w:rPr>
        <w:t xml:space="preserve">? It’s clearly the perception, but is it true? SAMANTHA GROSS: </w:t>
      </w:r>
      <w:r w:rsidRPr="00457B99">
        <w:rPr>
          <w:rStyle w:val="StyleUnderline"/>
        </w:rPr>
        <w:t>The answer to that is actually no</w:t>
      </w:r>
      <w:r w:rsidRPr="00457B99">
        <w:rPr>
          <w:sz w:val="16"/>
        </w:rPr>
        <w:t xml:space="preserve">.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is now a net exporter of natural gas, but we’re still a </w:t>
      </w:r>
      <w:r w:rsidRPr="00457B99">
        <w:rPr>
          <w:rStyle w:val="Emphasis"/>
        </w:rPr>
        <w:t>significant net importer</w:t>
      </w:r>
      <w:r w:rsidRPr="00457B99">
        <w:rPr>
          <w:rStyle w:val="StyleUnderline"/>
        </w:rPr>
        <w:t xml:space="preserve"> of crude oil</w:t>
      </w:r>
      <w:r w:rsidRPr="00457B99">
        <w:rPr>
          <w:sz w:val="16"/>
        </w:rPr>
        <w:t xml:space="preserve">. </w:t>
      </w:r>
      <w:r w:rsidRPr="00457B99">
        <w:rPr>
          <w:rStyle w:val="StyleUnderline"/>
        </w:rPr>
        <w:t xml:space="preserve">We’re still </w:t>
      </w:r>
      <w:r w:rsidRPr="00457B99">
        <w:rPr>
          <w:rStyle w:val="Emphasis"/>
        </w:rPr>
        <w:t>exposed to global oil prices</w:t>
      </w:r>
      <w:r w:rsidRPr="00457B99">
        <w:rPr>
          <w:sz w:val="16"/>
        </w:rPr>
        <w:t xml:space="preserve"> and we know that high gasoline prices here are incredibly politically unpopular. I think that the public believes that the government has more control over oil prices than it actually does, and that can be a real problem for the incumbent administration during times of high oil prices. One of the biggest challenges is that </w:t>
      </w:r>
      <w:r w:rsidRPr="00457B99">
        <w:rPr>
          <w:rStyle w:val="StyleUnderline"/>
        </w:rPr>
        <w:t xml:space="preserve">the region is still important not just to our economic stability, but to </w:t>
      </w:r>
      <w:r w:rsidRPr="00457B99">
        <w:rPr>
          <w:rStyle w:val="Emphasis"/>
        </w:rPr>
        <w:t>global economic stability.</w:t>
      </w:r>
      <w:r w:rsidRPr="00457B99">
        <w:rPr>
          <w:sz w:val="16"/>
        </w:rPr>
        <w:t xml:space="preserve"> But as United States has been marketed as a new global oil superpower, particularly by the current administration, the American public has lost its desire to take care of “our oil</w:t>
      </w:r>
      <w:r w:rsidRPr="00457B99">
        <w:rPr>
          <w:rStyle w:val="StyleUnderline"/>
        </w:rPr>
        <w:t>.” The world is certainly still dependent on Middle Eastern oil,</w:t>
      </w:r>
      <w:r w:rsidRPr="00457B99">
        <w:rPr>
          <w:sz w:val="16"/>
        </w:rPr>
        <w:t xml:space="preserve"> and we’re still somewhat dependent on it, but we’re losing our political will to take care of that in the way we used to, and it’s not clear what will fill that gap.</w:t>
      </w:r>
    </w:p>
    <w:p w14:paraId="10BE53B2" w14:textId="77777777" w:rsidR="004201CF" w:rsidRPr="00457B99" w:rsidRDefault="004201CF" w:rsidP="004201CF"/>
    <w:p w14:paraId="709D8BEF" w14:textId="77777777" w:rsidR="004201CF" w:rsidRPr="00457B99" w:rsidRDefault="004201CF" w:rsidP="004201CF"/>
    <w:p w14:paraId="670E3979" w14:textId="77777777" w:rsidR="004201CF" w:rsidRPr="00457B99" w:rsidRDefault="004201CF" w:rsidP="004201CF">
      <w:pPr>
        <w:pStyle w:val="Heading4"/>
      </w:pPr>
      <w:r w:rsidRPr="00457B99">
        <w:t xml:space="preserve">US production can dampen but not eliminate effect of shocks </w:t>
      </w:r>
    </w:p>
    <w:p w14:paraId="27BFB54B" w14:textId="77777777" w:rsidR="004201CF" w:rsidRPr="00457B99" w:rsidRDefault="004201CF" w:rsidP="004201CF">
      <w:pPr>
        <w:rPr>
          <w:rStyle w:val="Style13ptBold"/>
        </w:rPr>
      </w:pPr>
      <w:r w:rsidRPr="00457B99">
        <w:rPr>
          <w:rStyle w:val="Style13ptBold"/>
        </w:rPr>
        <w:t>Gross, MA/MBA, 19</w:t>
      </w:r>
    </w:p>
    <w:p w14:paraId="009ACC07" w14:textId="77777777" w:rsidR="004201CF" w:rsidRPr="00457B99" w:rsidRDefault="004201CF" w:rsidP="004201CF">
      <w:pPr>
        <w:rPr>
          <w:sz w:val="16"/>
        </w:rPr>
      </w:pPr>
      <w:r w:rsidRPr="00457B99">
        <w:rPr>
          <w:sz w:val="16"/>
        </w:rPr>
        <w:t>(Samantha, Fellow - Foreign Policy, Energy Security and Climate Initiative https://www.brookings.edu/wp-content/uploads/2019/01/FP_20190107_new_geopolitics_of_mena_final.pdf)</w:t>
      </w:r>
    </w:p>
    <w:p w14:paraId="4D91CA7C" w14:textId="77777777" w:rsidR="004201CF" w:rsidRPr="00457B99" w:rsidRDefault="004201CF" w:rsidP="004201CF">
      <w:pPr>
        <w:rPr>
          <w:rStyle w:val="StyleUnderline"/>
        </w:rPr>
      </w:pPr>
      <w:r w:rsidRPr="00457B99">
        <w:rPr>
          <w:sz w:val="16"/>
        </w:rPr>
        <w:t xml:space="preserve">BRUCE JONES: Well there is another actor in this region that we tend not to think about, which is Beijing. China is now the largest consumer of oil from the Middle East, has huge stakes in the flow of oil from the region, and has begun to invest in instruments that can over time build influence in the region. But Samantha, </w:t>
      </w:r>
      <w:r w:rsidRPr="00457B99">
        <w:rPr>
          <w:rStyle w:val="StyleUnderline"/>
        </w:rPr>
        <w:t>have we reached a point where American swing production is able to compensate for</w:t>
      </w:r>
      <w:r w:rsidRPr="00457B99">
        <w:rPr>
          <w:sz w:val="16"/>
        </w:rPr>
        <w:t xml:space="preserve"> some degree of </w:t>
      </w:r>
      <w:r w:rsidRPr="00457B99">
        <w:rPr>
          <w:rStyle w:val="StyleUnderline"/>
        </w:rPr>
        <w:t>instability in the global energy market</w:t>
      </w:r>
      <w:r w:rsidRPr="00457B99">
        <w:rPr>
          <w:sz w:val="16"/>
        </w:rPr>
        <w:t xml:space="preserve">? To compensate for outages in Libya or Yemen or Syria, though likely not Saudi Arabia? Is that right? SAMANTHA GROSS: That’s right. </w:t>
      </w:r>
      <w:r w:rsidRPr="00457B99">
        <w:rPr>
          <w:rStyle w:val="StyleUnderline"/>
        </w:rPr>
        <w:t>We definitely have more ability to take up slack</w:t>
      </w:r>
      <w:r w:rsidRPr="00457B99">
        <w:rPr>
          <w:sz w:val="16"/>
        </w:rPr>
        <w:t xml:space="preserve"> than we used to because of the type of oil production that’s happening here in the United States. The important thing about U.S. shale production is that it can respond to prices much more quickly than production that we had before, </w:t>
      </w:r>
      <w:r w:rsidRPr="00457B99">
        <w:rPr>
          <w:rStyle w:val="StyleUnderline"/>
        </w:rPr>
        <w:t xml:space="preserve">and you can see new production come on line in maybe six to nine months. That’s </w:t>
      </w:r>
      <w:r w:rsidRPr="00457B99">
        <w:rPr>
          <w:rStyle w:val="Emphasis"/>
        </w:rPr>
        <w:t>never going to outweigh Saudi production</w:t>
      </w:r>
      <w:r w:rsidRPr="00457B99">
        <w:rPr>
          <w:rStyle w:val="StyleUnderline"/>
        </w:rPr>
        <w:t>, where they often have spare capacity that they can turn on immediately. But it does at least dampen and reduce the duration of price shocks, though it can’t eliminate all of those effects.</w:t>
      </w:r>
    </w:p>
    <w:p w14:paraId="10AAED7A" w14:textId="77777777" w:rsidR="008002D0" w:rsidRPr="00457B99" w:rsidRDefault="008002D0" w:rsidP="008002D0"/>
    <w:p w14:paraId="08650E35" w14:textId="77777777" w:rsidR="008002D0" w:rsidRPr="00457B99" w:rsidRDefault="008002D0" w:rsidP="008002D0">
      <w:pPr>
        <w:pStyle w:val="Heading3"/>
      </w:pPr>
      <w:r w:rsidRPr="00457B99">
        <w:t xml:space="preserve">AT: Market Not Vulnerable </w:t>
      </w:r>
    </w:p>
    <w:p w14:paraId="27DEB32A" w14:textId="77777777" w:rsidR="008002D0" w:rsidRPr="00457B99" w:rsidRDefault="008002D0" w:rsidP="008002D0"/>
    <w:p w14:paraId="258C16AB" w14:textId="77777777" w:rsidR="008002D0" w:rsidRPr="00457B99" w:rsidRDefault="008002D0" w:rsidP="008002D0">
      <w:pPr>
        <w:pStyle w:val="Heading4"/>
      </w:pPr>
      <w:r w:rsidRPr="00457B99">
        <w:t>Markets still potentially vulnerable to middle east shocks</w:t>
      </w:r>
    </w:p>
    <w:p w14:paraId="0A4E71BF" w14:textId="77777777" w:rsidR="008002D0" w:rsidRPr="00457B99" w:rsidRDefault="008002D0" w:rsidP="008002D0">
      <w:pPr>
        <w:rPr>
          <w:rStyle w:val="StyleUnderline"/>
          <w:u w:val="none"/>
        </w:rPr>
      </w:pPr>
      <w:r w:rsidRPr="00457B99">
        <w:rPr>
          <w:rStyle w:val="Style13ptBold"/>
        </w:rPr>
        <w:t>CNBC 6-14-</w:t>
      </w:r>
      <w:r w:rsidRPr="00457B99">
        <w:rPr>
          <w:rStyle w:val="StyleUnderline"/>
        </w:rPr>
        <w:t>19 https://www.cnbc.com/2019/06/14/attacks-from-iran-a-risk-to-oil-prices-us-think-tank.html</w:t>
      </w:r>
    </w:p>
    <w:p w14:paraId="7E6E54C5" w14:textId="77777777" w:rsidR="008002D0" w:rsidRPr="00457B99" w:rsidRDefault="008002D0" w:rsidP="008002D0">
      <w:r w:rsidRPr="00457B99">
        <w:rPr>
          <w:rStyle w:val="StyleUnderline"/>
        </w:rPr>
        <w:t xml:space="preserve">Analysts have </w:t>
      </w:r>
      <w:r w:rsidRPr="00457B99">
        <w:rPr>
          <w:rStyle w:val="Emphasis"/>
        </w:rPr>
        <w:t>played down fears</w:t>
      </w:r>
      <w:r w:rsidRPr="00457B99">
        <w:rPr>
          <w:rStyle w:val="StyleUnderline"/>
        </w:rPr>
        <w:t xml:space="preserve"> of a huge spike in oil prices</w:t>
      </w:r>
      <w:r w:rsidRPr="00457B99">
        <w:rPr>
          <w:sz w:val="16"/>
        </w:rPr>
        <w:t xml:space="preserve"> this year, </w:t>
      </w:r>
      <w:r w:rsidRPr="00457B99">
        <w:rPr>
          <w:rStyle w:val="StyleUnderline"/>
        </w:rPr>
        <w:t>citing the economic slowdown and trade war</w:t>
      </w:r>
      <w:r w:rsidRPr="00457B99">
        <w:rPr>
          <w:sz w:val="16"/>
        </w:rPr>
        <w:t xml:space="preserve"> — </w:t>
      </w:r>
      <w:r w:rsidRPr="00457B99">
        <w:rPr>
          <w:rStyle w:val="StyleUnderline"/>
        </w:rPr>
        <w:t xml:space="preserve">but rising tensions in the Middle East could be a threat to the energy markets, according to a U.S.-based think tank. </w:t>
      </w:r>
      <w:r w:rsidRPr="00457B99">
        <w:rPr>
          <w:sz w:val="16"/>
        </w:rPr>
        <w:t xml:space="preserve">Oil </w:t>
      </w:r>
      <w:r w:rsidRPr="00457B99">
        <w:rPr>
          <w:rStyle w:val="StyleUnderline"/>
        </w:rPr>
        <w:t>prices rose as much as 4% on Thursday following attacks on two tanker ships</w:t>
      </w:r>
      <w:r w:rsidRPr="00457B99">
        <w:rPr>
          <w:sz w:val="16"/>
        </w:rPr>
        <w:t xml:space="preserve"> off the coast of Iran, which the Trump administration has blamed on Tehran. </w:t>
      </w:r>
      <w:r w:rsidRPr="00457B99">
        <w:rPr>
          <w:rStyle w:val="StyleUnderline"/>
        </w:rPr>
        <w:t xml:space="preserve">The attacks </w:t>
      </w:r>
      <w:r w:rsidRPr="00457B99">
        <w:rPr>
          <w:sz w:val="16"/>
        </w:rPr>
        <w:t xml:space="preserve">in the Gulf of Oman, which involved Japanese and Norwegian vessels, </w:t>
      </w:r>
      <w:r w:rsidRPr="00457B99">
        <w:rPr>
          <w:rStyle w:val="StyleUnderline"/>
        </w:rPr>
        <w:t>renewed fears of conflict in the Middle East</w:t>
      </w:r>
      <w:r w:rsidRPr="00457B99">
        <w:rPr>
          <w:sz w:val="16"/>
        </w:rPr>
        <w:t xml:space="preserve"> after a series of strikes on oil tankers last month. </w:t>
      </w:r>
      <w:r w:rsidRPr="00457B99">
        <w:rPr>
          <w:rStyle w:val="StyleUnderline"/>
        </w:rPr>
        <w:t xml:space="preserve">It occurred near the Strait of Hormuz which is one of the world’s most vital sea lanes for oil shipments. </w:t>
      </w:r>
      <w:r w:rsidRPr="00457B99">
        <w:rPr>
          <w:sz w:val="16"/>
        </w:rPr>
        <w:t xml:space="preserve">Such incidents “can lead to immediate price rises” in oil, said Anthony Cordesman of the Center for Strategic and International Studies in a note. </w:t>
      </w:r>
      <w:r w:rsidRPr="00457B99">
        <w:rPr>
          <w:rStyle w:val="StyleUnderline"/>
        </w:rPr>
        <w:t>Tensions between the U.S. and Iran are already high after the Trump administration withdrew from an international nuclear pact</w:t>
      </w:r>
      <w:r w:rsidRPr="00457B99">
        <w:rPr>
          <w:sz w:val="16"/>
        </w:rPr>
        <w:t xml:space="preserve"> with Tehran in May last year. The Islamic Republic has repeatedly threatened to block traffic in the Strait of Hormuz in retaliation for U.S. sanctions on Iran. Iran can use its naval, air or missile forces to attack ships anywhere in the Gulf, or use proxies to do so, said Cordesman. “Iran also does not have to launch a major war. It can conduct sporadic, low-level attacks that do not necessarily provoke a major U.S. or Arab reaction, but create sudden risk premiums in petroleum prices,” he wrote. Those attacks can be carried out by ships without Iranian flags, or operators not wearing Iranian uniforms, “that cannot be directly tied to actions by the Iranian government,” Cordesman said. Furthermore, he pointed to the growing Iranian naval presence in the Gulf of Oman and the Gulf of Aden near Yemen, ostensibly to prevent smuggling and deal with Somali pirates. Limited route options In addition, there are “limited options” to bypass the Strait of Hormuz, which is the world’s most important choke point for oil shipments, Cordesman wrote. The U.S. Energy Information Administration estimated a record 18.5 million barrels per day of sea-borne oil passed through the waterway in 2016, and it accounted for a third of such sea-borne traded oil and other liquids in 2015. Most of the crude exported from Saudi Arabia, Iran, the United Arab Emirates (UAE), Kuwait and Iraq passes through the strait, which lies between the Persian Gulf and the Gulf of Oman. The UAE and Saudi Arabia have sought to find alternatives to bypass the strait. But existing alternatives are limited, said Cordesman. “The only options to this traffic by sea are a limited pipeline through Iraq to a port in Turkey that offers little real-world surplus capacity,” he said. There is another bigger pipeline through Saudi Arabia to a port at Yanbu on the Red Sea, but “even in a best case, this amounts to less than 20% of the petroleum that now flows daily out of the Gulf,” he wrote. Furthermore, such alternatives are also subjected to risk, Cordesman pointed out, citing that Saudi Arabia shut down the Yanbu pipeline after an attack by armed drones in May this year. </w:t>
      </w:r>
      <w:r w:rsidRPr="00457B99">
        <w:rPr>
          <w:rStyle w:val="StyleUnderline"/>
        </w:rPr>
        <w:t>Only Saudi Arabia and the UAE have pipelines that can ship crude outside the Persian Gulf and still have additional pipeline capacity to circumvent the Strait of Hormuz</w:t>
      </w:r>
      <w:r w:rsidRPr="00457B99">
        <w:rPr>
          <w:sz w:val="16"/>
        </w:rPr>
        <w:t>, he indicated. Even so, the total capacity from both countries was only 6.6 million barrels per day at the end of 2016.</w:t>
      </w:r>
    </w:p>
    <w:p w14:paraId="69B70618" w14:textId="77777777" w:rsidR="008002D0" w:rsidRPr="00457B99" w:rsidRDefault="008002D0" w:rsidP="008002D0"/>
    <w:p w14:paraId="2D71C2BA" w14:textId="77777777" w:rsidR="008002D0" w:rsidRPr="00457B99" w:rsidRDefault="008002D0" w:rsidP="008002D0"/>
    <w:p w14:paraId="004824A7" w14:textId="77777777" w:rsidR="008002D0" w:rsidRPr="00457B99" w:rsidRDefault="008002D0" w:rsidP="008002D0"/>
    <w:p w14:paraId="6AB2CE4B" w14:textId="77777777" w:rsidR="008002D0" w:rsidRPr="00457B99" w:rsidRDefault="008002D0" w:rsidP="008002D0"/>
    <w:p w14:paraId="68A0F2DB" w14:textId="77777777" w:rsidR="008002D0" w:rsidRPr="00457B99" w:rsidRDefault="008002D0" w:rsidP="008002D0"/>
    <w:p w14:paraId="01919B19" w14:textId="77777777" w:rsidR="008002D0" w:rsidRPr="00457B99" w:rsidRDefault="008002D0" w:rsidP="008002D0">
      <w:pPr>
        <w:pStyle w:val="Heading3"/>
      </w:pPr>
      <w:r w:rsidRPr="00457B99">
        <w:t xml:space="preserve">AT: Colgan </w:t>
      </w:r>
    </w:p>
    <w:p w14:paraId="49F7B1E6" w14:textId="77777777" w:rsidR="008002D0" w:rsidRPr="00457B99" w:rsidRDefault="008002D0" w:rsidP="008002D0"/>
    <w:p w14:paraId="3E7097A7" w14:textId="77777777" w:rsidR="008002D0" w:rsidRPr="00457B99" w:rsidRDefault="008002D0" w:rsidP="008002D0">
      <w:pPr>
        <w:pStyle w:val="Heading4"/>
      </w:pPr>
      <w:r w:rsidRPr="00457B99">
        <w:t xml:space="preserve">Colgan admits the disad is true in the short term </w:t>
      </w:r>
    </w:p>
    <w:p w14:paraId="0076B179" w14:textId="77777777" w:rsidR="008002D0" w:rsidRPr="00457B99" w:rsidRDefault="008002D0" w:rsidP="008002D0">
      <w:pPr>
        <w:rPr>
          <w:rStyle w:val="Style13ptBold"/>
        </w:rPr>
      </w:pPr>
      <w:r w:rsidRPr="00457B99">
        <w:rPr>
          <w:rStyle w:val="Style13ptBold"/>
        </w:rPr>
        <w:t>Colgan, PhD, 10-16-18</w:t>
      </w:r>
    </w:p>
    <w:p w14:paraId="64830D3A" w14:textId="77777777" w:rsidR="008002D0" w:rsidRPr="00457B99" w:rsidRDefault="008002D0" w:rsidP="008002D0">
      <w:pPr>
        <w:rPr>
          <w:sz w:val="16"/>
        </w:rPr>
      </w:pPr>
      <w:r w:rsidRPr="00457B99">
        <w:rPr>
          <w:sz w:val="16"/>
        </w:rPr>
        <w:t>(Jeff, PoliSci@Brown, https://www.washingtonpost.com/news/monkey-cage/wp/2018/10/16/saudi-arabia-hinted-at-a-u-s-oil-embargo-its-not-1973/?utm_term=.1580207e24df)</w:t>
      </w:r>
    </w:p>
    <w:p w14:paraId="129F5299" w14:textId="77777777" w:rsidR="008002D0" w:rsidRPr="00457B99" w:rsidRDefault="008002D0" w:rsidP="008002D0">
      <w:pPr>
        <w:rPr>
          <w:rStyle w:val="StyleUnderline"/>
        </w:rPr>
      </w:pPr>
      <w:r w:rsidRPr="00457B99">
        <w:rPr>
          <w:rStyle w:val="StyleUnderline"/>
        </w:rPr>
        <w:t>Still, Saudi Arabia could drive up the world price of oil in the short to medium term. It would have to restrict its own total oil production, not just sales to the United States. That could be costly to American consumers, although oil producers in the United States would benefit from higher oil prices.</w:t>
      </w:r>
    </w:p>
    <w:p w14:paraId="05308570" w14:textId="77777777" w:rsidR="008002D0" w:rsidRPr="00457B99" w:rsidRDefault="008002D0" w:rsidP="008002D0"/>
    <w:p w14:paraId="317BC299" w14:textId="77777777" w:rsidR="008002D0" w:rsidRPr="00457B99" w:rsidRDefault="008002D0" w:rsidP="008002D0"/>
    <w:p w14:paraId="73E54829" w14:textId="77777777" w:rsidR="008002D0" w:rsidRPr="00457B99" w:rsidRDefault="008002D0" w:rsidP="008002D0">
      <w:pPr>
        <w:pStyle w:val="Heading4"/>
      </w:pPr>
      <w:r w:rsidRPr="00457B99">
        <w:t>Market psychology trumps</w:t>
      </w:r>
    </w:p>
    <w:p w14:paraId="3E0E5244" w14:textId="77777777" w:rsidR="008002D0" w:rsidRPr="00457B99" w:rsidRDefault="008002D0" w:rsidP="008002D0">
      <w:pPr>
        <w:rPr>
          <w:rStyle w:val="Style13ptBold"/>
        </w:rPr>
      </w:pPr>
      <w:r w:rsidRPr="00457B99">
        <w:rPr>
          <w:rStyle w:val="Style13ptBold"/>
        </w:rPr>
        <w:t>Colgan, PhD, 10-16-18</w:t>
      </w:r>
    </w:p>
    <w:p w14:paraId="4676E0D5" w14:textId="77777777" w:rsidR="008002D0" w:rsidRPr="00457B99" w:rsidRDefault="008002D0" w:rsidP="008002D0">
      <w:pPr>
        <w:rPr>
          <w:sz w:val="16"/>
        </w:rPr>
      </w:pPr>
      <w:r w:rsidRPr="00457B99">
        <w:rPr>
          <w:sz w:val="16"/>
        </w:rPr>
        <w:t>(Jeff, PoliSci@Brown, https://www.washingtonpost.com/news/monkey-cage/wp/2018/10/16/saudi-arabia-hinted-at-a-u-s-oil-embargo-its-not-1973/?utm_term=.1580207e24df)</w:t>
      </w:r>
    </w:p>
    <w:p w14:paraId="599C14F5" w14:textId="77777777" w:rsidR="008002D0" w:rsidRPr="00457B99" w:rsidRDefault="008002D0" w:rsidP="008002D0">
      <w:r w:rsidRPr="00457B99">
        <w:rPr>
          <w:rStyle w:val="StyleUnderline"/>
        </w:rPr>
        <w:t>A Saudi production cut or an embargo could also affect market psychology, driving up prices as buyers fear supply constraints. So far, however, global oil markets remain calm. After Saudi Arabia’s statement and Turki Aldakhil’s op-ed were published, oil prices did tick upward Monday, but by less than 1 percent</w:t>
      </w:r>
      <w:r w:rsidRPr="00457B99">
        <w:t>.</w:t>
      </w:r>
    </w:p>
    <w:p w14:paraId="53DCE314" w14:textId="77777777" w:rsidR="008002D0" w:rsidRPr="00457B99" w:rsidRDefault="008002D0" w:rsidP="008002D0"/>
    <w:p w14:paraId="5C005B91" w14:textId="3BC2BCC9" w:rsidR="00316314" w:rsidRDefault="00316314"/>
    <w:p w14:paraId="38D13D97" w14:textId="556FEA37" w:rsidR="00637402" w:rsidRPr="00457B99" w:rsidRDefault="00637402"/>
    <w:p w14:paraId="4F6FE055" w14:textId="18313988" w:rsidR="00A423AD" w:rsidRPr="00457B99" w:rsidRDefault="00AA3208" w:rsidP="00AA3208">
      <w:pPr>
        <w:pStyle w:val="Heading2"/>
      </w:pPr>
      <w:r w:rsidRPr="00457B99">
        <w:t xml:space="preserve">Russia </w:t>
      </w:r>
    </w:p>
    <w:p w14:paraId="3378CDEE" w14:textId="3C80EDCA" w:rsidR="00AA3208" w:rsidRPr="00457B99" w:rsidRDefault="00AA3208" w:rsidP="00AA3208"/>
    <w:p w14:paraId="25F1CA72" w14:textId="77777777" w:rsidR="00601822" w:rsidRDefault="00601822" w:rsidP="00601822">
      <w:pPr>
        <w:pStyle w:val="Heading3"/>
      </w:pPr>
      <w:r>
        <w:t xml:space="preserve">1NC Russia Disad </w:t>
      </w:r>
    </w:p>
    <w:p w14:paraId="47F04E2E" w14:textId="77777777" w:rsidR="00601822" w:rsidRDefault="00601822" w:rsidP="00601822"/>
    <w:p w14:paraId="68F42196" w14:textId="77777777" w:rsidR="00601822" w:rsidRPr="00381F9A" w:rsidRDefault="00601822" w:rsidP="00601822">
      <w:r>
        <w:t xml:space="preserve">(supplement from actual Russia file) </w:t>
      </w:r>
    </w:p>
    <w:p w14:paraId="78B96063" w14:textId="77777777" w:rsidR="00601822" w:rsidRDefault="00601822" w:rsidP="00601822"/>
    <w:p w14:paraId="7AB3C18E" w14:textId="77777777" w:rsidR="00601822" w:rsidRDefault="00601822" w:rsidP="00601822">
      <w:pPr>
        <w:pStyle w:val="Heading4"/>
      </w:pPr>
      <w:r>
        <w:t>Russia will push the US out of cease-fire negotiations to solidify middle east hegemony</w:t>
      </w:r>
    </w:p>
    <w:p w14:paraId="5D154DB5" w14:textId="77777777" w:rsidR="00601822" w:rsidRDefault="00601822" w:rsidP="00601822">
      <w:pPr>
        <w:rPr>
          <w:rStyle w:val="Style13ptBold"/>
        </w:rPr>
      </w:pPr>
      <w:r w:rsidRPr="00E0064A">
        <w:rPr>
          <w:rStyle w:val="Style13ptBold"/>
        </w:rPr>
        <w:t>Ramani, DPhil candidate</w:t>
      </w:r>
      <w:r>
        <w:t xml:space="preserve"> in International Relations at St. Antony’s College, University of </w:t>
      </w:r>
      <w:r w:rsidRPr="00E0064A">
        <w:rPr>
          <w:rStyle w:val="Style13ptBold"/>
        </w:rPr>
        <w:t>Oxford, 17</w:t>
      </w:r>
    </w:p>
    <w:p w14:paraId="155312F7" w14:textId="77777777" w:rsidR="00601822" w:rsidRPr="00C119E0" w:rsidRDefault="00601822" w:rsidP="00601822">
      <w:pPr>
        <w:rPr>
          <w:sz w:val="16"/>
        </w:rPr>
      </w:pPr>
      <w:r w:rsidRPr="008D0D1D">
        <w:rPr>
          <w:sz w:val="16"/>
        </w:rPr>
        <w:t xml:space="preserve">(Samuel, </w:t>
      </w:r>
      <w:hyperlink r:id="rId58" w:history="1">
        <w:r w:rsidRPr="00BF49D3">
          <w:rPr>
            <w:rStyle w:val="Hyperlink"/>
            <w:sz w:val="16"/>
          </w:rPr>
          <w:t>https://www.al-monitor.com/pulse/ru/contents/articles/originals/2017/07/russia-ambassador-yemen-houthis-hadi-military-influence.html</w:t>
        </w:r>
      </w:hyperlink>
      <w:r>
        <w:rPr>
          <w:sz w:val="16"/>
        </w:rPr>
        <w:t xml:space="preserve"> июля 26, 2017 (i think that Russian word is july, but my sputnik is rusty)</w:t>
      </w:r>
      <w:r w:rsidRPr="008D0D1D">
        <w:rPr>
          <w:sz w:val="16"/>
        </w:rPr>
        <w:t>)</w:t>
      </w:r>
    </w:p>
    <w:p w14:paraId="2F0B4B06" w14:textId="77777777" w:rsidR="00601822" w:rsidRPr="00C119E0" w:rsidRDefault="00601822" w:rsidP="00601822">
      <w:pPr>
        <w:rPr>
          <w:rStyle w:val="StyleUnderline"/>
        </w:rPr>
      </w:pPr>
      <w:r w:rsidRPr="00C119E0">
        <w:rPr>
          <w:sz w:val="16"/>
        </w:rPr>
        <w:t xml:space="preserve">On July 13, Yemeni President Abed Rabbo Mansour </w:t>
      </w:r>
      <w:r w:rsidRPr="00C119E0">
        <w:rPr>
          <w:rStyle w:val="StyleUnderline"/>
        </w:rPr>
        <w:t>Hadi appointed Yemen’s first ambassador to Russia since former President</w:t>
      </w:r>
      <w:r w:rsidRPr="00C119E0">
        <w:rPr>
          <w:sz w:val="16"/>
        </w:rPr>
        <w:t xml:space="preserve"> Ali Abdullah </w:t>
      </w:r>
      <w:r w:rsidRPr="00C119E0">
        <w:rPr>
          <w:rStyle w:val="StyleUnderline"/>
        </w:rPr>
        <w:t>Saleh’s fall</w:t>
      </w:r>
      <w:r w:rsidRPr="00C119E0">
        <w:rPr>
          <w:sz w:val="16"/>
        </w:rPr>
        <w:t xml:space="preserve"> from power in 2011. After the appointment was announced, Yemen’s official Saba news agency reported that </w:t>
      </w:r>
      <w:r w:rsidRPr="00C119E0">
        <w:rPr>
          <w:rStyle w:val="StyleUnderline"/>
        </w:rPr>
        <w:t>Hadi had urged his new ambassador</w:t>
      </w:r>
      <w:r w:rsidRPr="00C119E0">
        <w:rPr>
          <w:sz w:val="16"/>
        </w:rPr>
        <w:t xml:space="preserve"> to Russia, Ahmed Salem al-Wahishi, </w:t>
      </w:r>
      <w:r w:rsidRPr="00C119E0">
        <w:rPr>
          <w:rStyle w:val="Emphasis"/>
        </w:rPr>
        <w:t>to strengthen Yemen’s bilateral relationship with Russia on numerous levels.</w:t>
      </w:r>
      <w:r>
        <w:rPr>
          <w:rStyle w:val="Emphasis"/>
        </w:rPr>
        <w:t xml:space="preserve"> </w:t>
      </w:r>
      <w:r w:rsidRPr="00C119E0">
        <w:rPr>
          <w:sz w:val="16"/>
        </w:rPr>
        <w:t xml:space="preserve">Russia’s decision to accept Hadi’s pick for ambassador to Moscow contrasts markedly with its disapproval of Hadi’s ambassadorial appointments in late 2016. </w:t>
      </w:r>
      <w:r w:rsidRPr="00C119E0">
        <w:rPr>
          <w:rStyle w:val="StyleUnderline"/>
        </w:rPr>
        <w:t>As Russia has deepened its relationships with Hadi’s pro-Saudi government and pro-Iran factions in Yemen in recent months, Wahishi’s appointment is a compelling indicator of the transformation of Moscow’s Yemen strategy from passive</w:t>
      </w:r>
      <w:r w:rsidRPr="00C119E0">
        <w:rPr>
          <w:sz w:val="16"/>
        </w:rPr>
        <w:t xml:space="preserve"> rhetorical </w:t>
      </w:r>
      <w:r w:rsidRPr="00C119E0">
        <w:rPr>
          <w:rStyle w:val="StyleUnderline"/>
        </w:rPr>
        <w:t>criticism</w:t>
      </w:r>
      <w:r w:rsidRPr="00C119E0">
        <w:rPr>
          <w:sz w:val="16"/>
        </w:rPr>
        <w:t xml:space="preserve"> of the ongoing conflict </w:t>
      </w:r>
      <w:r w:rsidRPr="00C119E0">
        <w:rPr>
          <w:rStyle w:val="Emphasis"/>
        </w:rPr>
        <w:t>to the active pursuit of a cease-fire through diplomatic means</w:t>
      </w:r>
      <w:r w:rsidRPr="00C119E0">
        <w:rPr>
          <w:sz w:val="16"/>
        </w:rPr>
        <w:t xml:space="preserve">. This policy shift was codified by a February 2017 Russian Foreign Ministry statement, which called for the re-establishment of dialogue between warring parties and an end to the two-year conflict in Yemen. </w:t>
      </w:r>
      <w:r w:rsidRPr="00C119E0">
        <w:rPr>
          <w:rStyle w:val="StyleUnderline"/>
        </w:rPr>
        <w:t>Russia’s deepened commitment to ensuring a cease-fire</w:t>
      </w:r>
      <w:r w:rsidRPr="00C119E0">
        <w:rPr>
          <w:sz w:val="16"/>
        </w:rPr>
        <w:t xml:space="preserve"> in Yemen </w:t>
      </w:r>
      <w:r w:rsidRPr="00C119E0">
        <w:rPr>
          <w:rStyle w:val="Emphasis"/>
        </w:rPr>
        <w:t>can be explained by a mixture of strategic considerations and broader geopolitical aspirations</w:t>
      </w:r>
      <w:r w:rsidRPr="00C119E0">
        <w:rPr>
          <w:sz w:val="16"/>
        </w:rPr>
        <w:t xml:space="preserve">. From a strategic standpoint, </w:t>
      </w:r>
      <w:r w:rsidRPr="00C119E0">
        <w:rPr>
          <w:rStyle w:val="StyleUnderline"/>
        </w:rPr>
        <w:t>a cessation of hostilities could allow Russia to construct a naval base on Yemeni soil.</w:t>
      </w:r>
      <w:r w:rsidRPr="00C119E0">
        <w:rPr>
          <w:sz w:val="16"/>
        </w:rPr>
        <w:t xml:space="preserve"> Even though the Russian February statement on Yemen did not include a reference to the construction of a potential base, a Russian military official told ITAR-TASS in 2009 that establishing a naval base presence in Yemen was a medium-term strategic objective. </w:t>
      </w:r>
      <w:r w:rsidRPr="00C119E0">
        <w:rPr>
          <w:rStyle w:val="StyleUnderline"/>
        </w:rPr>
        <w:t xml:space="preserve">A Yemeni base would have significant strategic value for Russia, as it would increase Moscow’s access to the </w:t>
      </w:r>
      <w:r w:rsidRPr="00C119E0">
        <w:rPr>
          <w:rStyle w:val="Emphasis"/>
        </w:rPr>
        <w:t>Red Sea’s shipping lanes and the Bab el-Mandeb Strait</w:t>
      </w:r>
      <w:r w:rsidRPr="00C119E0">
        <w:rPr>
          <w:rStyle w:val="StyleUnderline"/>
        </w:rPr>
        <w:t>, which links the Red Sea to the Gulf of Aden.</w:t>
      </w:r>
      <w:r>
        <w:rPr>
          <w:rStyle w:val="StyleUnderline"/>
        </w:rPr>
        <w:t xml:space="preserve"> </w:t>
      </w:r>
      <w:r w:rsidRPr="00C119E0">
        <w:rPr>
          <w:sz w:val="16"/>
        </w:rPr>
        <w:t xml:space="preserve">As </w:t>
      </w:r>
      <w:r w:rsidRPr="00C119E0">
        <w:rPr>
          <w:rStyle w:val="StyleUnderline"/>
        </w:rPr>
        <w:t>Yemen’s Houthi-aligned ex-President</w:t>
      </w:r>
      <w:r w:rsidRPr="00C119E0">
        <w:rPr>
          <w:sz w:val="16"/>
        </w:rPr>
        <w:t xml:space="preserve"> Saleh </w:t>
      </w:r>
      <w:r w:rsidRPr="00C119E0">
        <w:rPr>
          <w:rStyle w:val="StyleUnderline"/>
        </w:rPr>
        <w:t>has publicly expressed his willingness to grant Russia military basing rights</w:t>
      </w:r>
      <w:r w:rsidRPr="00C119E0">
        <w:rPr>
          <w:sz w:val="16"/>
        </w:rPr>
        <w:t xml:space="preserve">, </w:t>
      </w:r>
      <w:r w:rsidRPr="00C119E0">
        <w:rPr>
          <w:rStyle w:val="Emphasis"/>
        </w:rPr>
        <w:t>a peace settlement in Yemen would have allowed Moscow to construct a naval base without risk of backlash from Sanaa</w:t>
      </w:r>
      <w:r w:rsidRPr="00C119E0">
        <w:rPr>
          <w:sz w:val="16"/>
        </w:rPr>
        <w:t xml:space="preserve">. If Russia ultimately decides to revive its base construction, </w:t>
      </w:r>
      <w:r w:rsidRPr="00C119E0">
        <w:rPr>
          <w:rStyle w:val="StyleUnderline"/>
        </w:rPr>
        <w:t xml:space="preserve">Hadi’s forces are also likely to acquiesce, as one of their most important allies, the United Arab Emirates, believes that Moscow’s base presence in the Red Sea is a </w:t>
      </w:r>
      <w:r w:rsidRPr="00C119E0">
        <w:rPr>
          <w:rStyle w:val="Emphasis"/>
        </w:rPr>
        <w:t>valuable bulwark against</w:t>
      </w:r>
      <w:r w:rsidRPr="00C119E0">
        <w:rPr>
          <w:rStyle w:val="StyleUnderline"/>
        </w:rPr>
        <w:t xml:space="preserve"> Iranian influence in Yemen.</w:t>
      </w:r>
      <w:r>
        <w:rPr>
          <w:rStyle w:val="StyleUnderline"/>
        </w:rPr>
        <w:t xml:space="preserve"> </w:t>
      </w:r>
      <w:r w:rsidRPr="00C119E0">
        <w:rPr>
          <w:sz w:val="16"/>
        </w:rPr>
        <w:t>Even though</w:t>
      </w:r>
      <w:r w:rsidRPr="00C119E0">
        <w:rPr>
          <w:rStyle w:val="StyleUnderline"/>
        </w:rPr>
        <w:t xml:space="preserve"> the U</w:t>
      </w:r>
      <w:r w:rsidRPr="00C119E0">
        <w:rPr>
          <w:sz w:val="16"/>
        </w:rPr>
        <w:t xml:space="preserve">nited </w:t>
      </w:r>
      <w:r w:rsidRPr="00C119E0">
        <w:rPr>
          <w:rStyle w:val="StyleUnderline"/>
        </w:rPr>
        <w:t>S</w:t>
      </w:r>
      <w:r w:rsidRPr="00C119E0">
        <w:rPr>
          <w:sz w:val="16"/>
        </w:rPr>
        <w:t xml:space="preserve">tates </w:t>
      </w:r>
      <w:r w:rsidRPr="00C119E0">
        <w:rPr>
          <w:rStyle w:val="StyleUnderline"/>
        </w:rPr>
        <w:t xml:space="preserve">has historically </w:t>
      </w:r>
      <w:r w:rsidRPr="00C119E0">
        <w:rPr>
          <w:rStyle w:val="Emphasis"/>
        </w:rPr>
        <w:t>competed with Russia</w:t>
      </w:r>
      <w:r w:rsidRPr="00C119E0">
        <w:rPr>
          <w:sz w:val="16"/>
        </w:rPr>
        <w:t xml:space="preserve"> for access to the Bab el-Mandeb Strait, </w:t>
      </w:r>
      <w:r w:rsidRPr="00C119E0">
        <w:rPr>
          <w:rStyle w:val="StyleUnderline"/>
        </w:rPr>
        <w:t xml:space="preserve">Moscow’s strategy of </w:t>
      </w:r>
      <w:r w:rsidRPr="00C119E0">
        <w:rPr>
          <w:rStyle w:val="Emphasis"/>
        </w:rPr>
        <w:t>diplomatically engaging with both sides</w:t>
      </w:r>
      <w:r w:rsidRPr="00C119E0">
        <w:rPr>
          <w:sz w:val="16"/>
        </w:rPr>
        <w:t xml:space="preserve"> of the Yemen conflict </w:t>
      </w:r>
      <w:r w:rsidRPr="00C119E0">
        <w:rPr>
          <w:rStyle w:val="StyleUnderline"/>
        </w:rPr>
        <w:t xml:space="preserve">has made it appear more impartial </w:t>
      </w:r>
      <w:r w:rsidRPr="00C119E0">
        <w:rPr>
          <w:sz w:val="16"/>
        </w:rPr>
        <w:t>than the United States, which has staked out an overtly pro-Saudi stance.</w:t>
      </w:r>
      <w:r w:rsidRPr="00C119E0">
        <w:rPr>
          <w:rStyle w:val="StyleUnderline"/>
        </w:rPr>
        <w:t xml:space="preserve"> In their basing negotiations, Russian diplomats have emphasized this impartiality to the leaders of both sides of the Yemen conflict to demonstrate that Moscow is a more reliable security partner than Washington</w:t>
      </w:r>
      <w:r w:rsidRPr="00C119E0">
        <w:rPr>
          <w:sz w:val="16"/>
        </w:rPr>
        <w:t xml:space="preserve">. As </w:t>
      </w:r>
      <w:r w:rsidRPr="00C119E0">
        <w:rPr>
          <w:rStyle w:val="Emphasis"/>
        </w:rPr>
        <w:t>Russia has garnered significant political capital from its diplomatic initiatives in Yemen</w:t>
      </w:r>
      <w:r w:rsidRPr="00C119E0">
        <w:rPr>
          <w:sz w:val="16"/>
        </w:rPr>
        <w:t xml:space="preserve">, </w:t>
      </w:r>
      <w:r w:rsidRPr="00C119E0">
        <w:rPr>
          <w:rStyle w:val="StyleUnderline"/>
        </w:rPr>
        <w:t>and the Houthis retain control over the vast majority of Yemen’s Red Sea coast, it is an opportune time for Kremlin policymakers to forcefully advocate a cease-fire in Yemen.</w:t>
      </w:r>
      <w:r>
        <w:rPr>
          <w:rStyle w:val="StyleUnderline"/>
        </w:rPr>
        <w:t xml:space="preserve"> </w:t>
      </w:r>
      <w:r w:rsidRPr="00C119E0">
        <w:rPr>
          <w:rStyle w:val="StyleUnderline"/>
        </w:rPr>
        <w:t>From a broader geopolitical perspective, Russia’s push</w:t>
      </w:r>
      <w:r w:rsidRPr="00C119E0">
        <w:rPr>
          <w:sz w:val="16"/>
        </w:rPr>
        <w:t xml:space="preserve"> for a cessation of hostilities in Yemen </w:t>
      </w:r>
      <w:r w:rsidRPr="00C119E0">
        <w:rPr>
          <w:rStyle w:val="StyleUnderline"/>
        </w:rPr>
        <w:t xml:space="preserve">can be linked to its desire to be perceived by Middle East leaders as a </w:t>
      </w:r>
      <w:r w:rsidRPr="00C119E0">
        <w:rPr>
          <w:rStyle w:val="Emphasis"/>
        </w:rPr>
        <w:t>superior arbiter</w:t>
      </w:r>
      <w:r w:rsidRPr="00C119E0">
        <w:rPr>
          <w:rStyle w:val="StyleUnderline"/>
        </w:rPr>
        <w:t xml:space="preserve"> to the United States.</w:t>
      </w:r>
      <w:r w:rsidRPr="00C119E0">
        <w:rPr>
          <w:sz w:val="16"/>
        </w:rPr>
        <w:t xml:space="preserve"> Building on Moscow’s support for all-inclusive diplomatic negotiations in Syria, Libya and Afghanistan, Russian policymakers have consistently argued that a resolution of the Yemen conflict can only be achieved through a political solution framework that engages all of Yemen’s major warring factions. </w:t>
      </w:r>
      <w:r w:rsidRPr="00C119E0">
        <w:rPr>
          <w:rStyle w:val="StyleUnderline"/>
        </w:rPr>
        <w:t xml:space="preserve">To bring Yemen’s disparate political factions to the bargaining table, </w:t>
      </w:r>
      <w:r w:rsidRPr="00C119E0">
        <w:rPr>
          <w:rStyle w:val="Emphasis"/>
        </w:rPr>
        <w:t>Russia can offer a range of incentives and deterrents that no other great power can match</w:t>
      </w:r>
      <w:r w:rsidRPr="00C119E0">
        <w:rPr>
          <w:sz w:val="16"/>
        </w:rPr>
        <w:t xml:space="preserve">. To gain Hadi’s support for a cease-fire, </w:t>
      </w:r>
      <w:r w:rsidRPr="00C119E0">
        <w:rPr>
          <w:rStyle w:val="StyleUnderline"/>
        </w:rPr>
        <w:t>Russia can credibly threaten to provide military support for Saleh’s forces, as Saleh has offered Russian officials the opportunity to revive Soviet-era military links with Yemen and counterterrorism support. As George Mason</w:t>
      </w:r>
      <w:r w:rsidRPr="00C119E0">
        <w:rPr>
          <w:sz w:val="16"/>
        </w:rPr>
        <w:t xml:space="preserve"> University </w:t>
      </w:r>
      <w:r w:rsidRPr="00C119E0">
        <w:rPr>
          <w:rStyle w:val="StyleUnderline"/>
        </w:rPr>
        <w:t xml:space="preserve">professor </w:t>
      </w:r>
      <w:r w:rsidRPr="00C119E0">
        <w:rPr>
          <w:sz w:val="16"/>
        </w:rPr>
        <w:t xml:space="preserve">Mark </w:t>
      </w:r>
      <w:r w:rsidRPr="00C119E0">
        <w:rPr>
          <w:rStyle w:val="StyleUnderline"/>
        </w:rPr>
        <w:t>Katz, a leading expert on Russia-Middle East relations, argue</w:t>
      </w:r>
      <w:r w:rsidRPr="00C119E0">
        <w:rPr>
          <w:sz w:val="16"/>
        </w:rPr>
        <w:t xml:space="preserve">d in January, </w:t>
      </w:r>
      <w:r w:rsidRPr="00C119E0">
        <w:rPr>
          <w:rStyle w:val="StyleUnderline"/>
        </w:rPr>
        <w:t xml:space="preserve">Saudi Arabia views this scenario as such an undesirable outcome that Riyadh could </w:t>
      </w:r>
      <w:r w:rsidRPr="00C119E0">
        <w:rPr>
          <w:rStyle w:val="Emphasis"/>
        </w:rPr>
        <w:t>be willing to compromise with Moscow</w:t>
      </w:r>
      <w:r w:rsidRPr="00C119E0">
        <w:rPr>
          <w:rStyle w:val="StyleUnderline"/>
        </w:rPr>
        <w:t xml:space="preserve"> on Syria to prevent it from coming to fruition.</w:t>
      </w:r>
      <w:r>
        <w:rPr>
          <w:rStyle w:val="StyleUnderline"/>
        </w:rPr>
        <w:t xml:space="preserve"> </w:t>
      </w:r>
      <w:r w:rsidRPr="00C119E0">
        <w:rPr>
          <w:sz w:val="16"/>
        </w:rPr>
        <w:t xml:space="preserve">Therefore, </w:t>
      </w:r>
      <w:r w:rsidRPr="00C119E0">
        <w:rPr>
          <w:rStyle w:val="StyleUnderline"/>
        </w:rPr>
        <w:t>if Russia threatens to back Saleh, Saudi Arabia will likely convince Hadi to negotiate with the Houthis, advancing Moscow’s cease-fire ambitions</w:t>
      </w:r>
      <w:r w:rsidRPr="00C119E0">
        <w:rPr>
          <w:sz w:val="16"/>
        </w:rPr>
        <w:t>. Similarly</w:t>
      </w:r>
      <w:r w:rsidRPr="00C119E0">
        <w:rPr>
          <w:rStyle w:val="StyleUnderline"/>
        </w:rPr>
        <w:t>, if Russia makes its economic aid to the Houthis contingent on holding diplomatic talks with Hadi, Saleh could acquiesce</w:t>
      </w:r>
      <w:r w:rsidRPr="00C119E0">
        <w:rPr>
          <w:sz w:val="16"/>
        </w:rPr>
        <w:t xml:space="preserve">, because he views Moscow as a critical long-term economic partner that will help dilute the Houthis’ dependency on Iran. </w:t>
      </w:r>
      <w:r w:rsidRPr="00C119E0">
        <w:rPr>
          <w:rStyle w:val="StyleUnderline"/>
        </w:rPr>
        <w:t xml:space="preserve">Through coercive diplomacy and establishing conditions for assistance to each major faction, Russia can initiate a political settlement in Yemen that </w:t>
      </w:r>
      <w:r w:rsidRPr="00C119E0">
        <w:rPr>
          <w:rStyle w:val="Emphasis"/>
        </w:rPr>
        <w:t>sidesteps the United States</w:t>
      </w:r>
      <w:r w:rsidRPr="00C119E0">
        <w:rPr>
          <w:rStyle w:val="StyleUnderline"/>
        </w:rPr>
        <w:t xml:space="preserve"> and highlights Moscow’s </w:t>
      </w:r>
      <w:r w:rsidRPr="00C119E0">
        <w:rPr>
          <w:rStyle w:val="Emphasis"/>
        </w:rPr>
        <w:t>indispensability as a great power in the Middle East</w:t>
      </w:r>
      <w:r w:rsidRPr="00C119E0">
        <w:rPr>
          <w:rStyle w:val="StyleUnderline"/>
        </w:rPr>
        <w:t>.</w:t>
      </w:r>
    </w:p>
    <w:p w14:paraId="5F49EEFC" w14:textId="77777777" w:rsidR="00601822" w:rsidRPr="00E01044" w:rsidRDefault="00601822" w:rsidP="00601822"/>
    <w:p w14:paraId="3262102A" w14:textId="77777777" w:rsidR="00601822" w:rsidRDefault="00601822" w:rsidP="00601822">
      <w:pPr>
        <w:pStyle w:val="Heading4"/>
      </w:pPr>
      <w:r>
        <w:t xml:space="preserve">Success in Yemen solidifies Russian middle east hegemony for decades </w:t>
      </w:r>
    </w:p>
    <w:p w14:paraId="7712F432" w14:textId="77777777" w:rsidR="00601822" w:rsidRDefault="00601822" w:rsidP="00601822">
      <w:pPr>
        <w:rPr>
          <w:rStyle w:val="Style13ptBold"/>
        </w:rPr>
      </w:pPr>
      <w:r w:rsidRPr="00E0064A">
        <w:rPr>
          <w:rStyle w:val="Style13ptBold"/>
        </w:rPr>
        <w:t>Ramani, DPhil candidate</w:t>
      </w:r>
      <w:r>
        <w:t xml:space="preserve"> in International Relations at St. Antony’s College, University of </w:t>
      </w:r>
      <w:r w:rsidRPr="00E0064A">
        <w:rPr>
          <w:rStyle w:val="Style13ptBold"/>
        </w:rPr>
        <w:t>Oxford, 17</w:t>
      </w:r>
    </w:p>
    <w:p w14:paraId="2D2F134F" w14:textId="77777777" w:rsidR="00601822" w:rsidRPr="00237194" w:rsidRDefault="00601822" w:rsidP="00601822">
      <w:pPr>
        <w:rPr>
          <w:sz w:val="16"/>
        </w:rPr>
      </w:pPr>
      <w:r w:rsidRPr="008D0D1D">
        <w:rPr>
          <w:sz w:val="16"/>
        </w:rPr>
        <w:t xml:space="preserve">(Samuel, </w:t>
      </w:r>
      <w:hyperlink r:id="rId59" w:history="1">
        <w:r w:rsidRPr="008D0D1D">
          <w:rPr>
            <w:rStyle w:val="Hyperlink"/>
            <w:sz w:val="16"/>
          </w:rPr>
          <w:t>https://nationalinterest.org/feature/russias-next-power-play-may-occur-yemen-23197?page=0%2C1</w:t>
        </w:r>
      </w:hyperlink>
      <w:r w:rsidRPr="008D0D1D">
        <w:rPr>
          <w:sz w:val="16"/>
        </w:rPr>
        <w:t>, 11-14)</w:t>
      </w:r>
    </w:p>
    <w:p w14:paraId="02047BF8" w14:textId="77777777" w:rsidR="00601822" w:rsidRPr="005F349C" w:rsidRDefault="00601822" w:rsidP="00601822">
      <w:pPr>
        <w:rPr>
          <w:sz w:val="16"/>
        </w:rPr>
      </w:pPr>
      <w:r w:rsidRPr="005F349C">
        <w:rPr>
          <w:sz w:val="16"/>
        </w:rPr>
        <w:t xml:space="preserve">A </w:t>
      </w:r>
      <w:r w:rsidRPr="005F349C">
        <w:rPr>
          <w:rStyle w:val="StyleUnderline"/>
        </w:rPr>
        <w:t>successful Russian diplomatic intervention in Yemen would</w:t>
      </w:r>
      <w:r w:rsidRPr="005F349C">
        <w:rPr>
          <w:sz w:val="16"/>
        </w:rPr>
        <w:t xml:space="preserve"> also </w:t>
      </w:r>
      <w:r w:rsidRPr="005F349C">
        <w:rPr>
          <w:rStyle w:val="StyleUnderline"/>
        </w:rPr>
        <w:t xml:space="preserve">have </w:t>
      </w:r>
      <w:r w:rsidRPr="005F349C">
        <w:rPr>
          <w:rStyle w:val="Emphasis"/>
        </w:rPr>
        <w:t>many positive implications for Moscow’s geopolitical agenda</w:t>
      </w:r>
      <w:r w:rsidRPr="005F349C">
        <w:rPr>
          <w:rStyle w:val="StyleUnderline"/>
        </w:rPr>
        <w:t xml:space="preserve"> in the Middle East</w:t>
      </w:r>
      <w:r w:rsidRPr="005F349C">
        <w:rPr>
          <w:sz w:val="16"/>
        </w:rPr>
        <w:t xml:space="preserve">. From a short-term tactical perspective, the </w:t>
      </w:r>
      <w:r w:rsidRPr="005F349C">
        <w:rPr>
          <w:rStyle w:val="StyleUnderline"/>
        </w:rPr>
        <w:t xml:space="preserve">cessation of open conflict in Yemen provides an opportunity for Russia to </w:t>
      </w:r>
      <w:r w:rsidRPr="005F349C">
        <w:rPr>
          <w:rStyle w:val="Emphasis"/>
        </w:rPr>
        <w:t>entrench itself</w:t>
      </w:r>
      <w:r w:rsidRPr="005F349C">
        <w:rPr>
          <w:rStyle w:val="StyleUnderline"/>
        </w:rPr>
        <w:t xml:space="preserve"> as a major military power on the Red Sea</w:t>
      </w:r>
      <w:r w:rsidRPr="005F349C">
        <w:rPr>
          <w:sz w:val="16"/>
        </w:rPr>
        <w:t xml:space="preserve">. </w:t>
      </w:r>
      <w:r w:rsidRPr="005F349C">
        <w:rPr>
          <w:rStyle w:val="StyleUnderline"/>
        </w:rPr>
        <w:t>Since 2009, Russian military officials have expressed interest in establishing a Russian naval base on Yemeni soil. This</w:t>
      </w:r>
      <w:r w:rsidRPr="005F349C">
        <w:rPr>
          <w:sz w:val="16"/>
        </w:rPr>
        <w:t xml:space="preserve"> naval base </w:t>
      </w:r>
      <w:r w:rsidRPr="005F349C">
        <w:rPr>
          <w:rStyle w:val="Emphasis"/>
        </w:rPr>
        <w:t>would increase Russia’s access to Red Sea shipping lanes</w:t>
      </w:r>
      <w:r w:rsidRPr="005F349C">
        <w:rPr>
          <w:sz w:val="16"/>
        </w:rPr>
        <w:t xml:space="preserve"> </w:t>
      </w:r>
      <w:r w:rsidRPr="005F349C">
        <w:rPr>
          <w:rStyle w:val="StyleUnderline"/>
        </w:rPr>
        <w:t>and give Moscow a foothold in the strategically important Bab el-Mandeb Strait</w:t>
      </w:r>
      <w:r w:rsidRPr="005F349C">
        <w:rPr>
          <w:sz w:val="16"/>
        </w:rPr>
        <w:t xml:space="preserve"> that links the Red Sea to the Gulf of Aden. </w:t>
      </w:r>
      <w:r w:rsidRPr="005F349C">
        <w:rPr>
          <w:rStyle w:val="StyleUnderline"/>
        </w:rPr>
        <w:t>Moscow’s military base construction proposal will almost certainly receive an enthusiastic reception from local politicians,</w:t>
      </w:r>
      <w:r w:rsidRPr="005F349C">
        <w:rPr>
          <w:sz w:val="16"/>
        </w:rPr>
        <w:t xml:space="preserve"> as anti-U.S. Houthi forces control most of Yemen’s Red Sea coastal cities. As the United States exerts considerable influence over commercial activities passing through the Bab el-Mandeb Strait and China has constructed a Red Sea naval base in Djibouti, the </w:t>
      </w:r>
      <w:r w:rsidRPr="005F349C">
        <w:rPr>
          <w:rStyle w:val="StyleUnderline"/>
        </w:rPr>
        <w:t>establishment of a Russian military base in Yemen would increase respect for Russia as a great power in the Arabian Peninsula, akin to Washington</w:t>
      </w:r>
      <w:r w:rsidRPr="005F349C">
        <w:rPr>
          <w:sz w:val="16"/>
        </w:rPr>
        <w:t xml:space="preserve"> and Beijing. </w:t>
      </w:r>
      <w:r w:rsidRPr="005F349C">
        <w:rPr>
          <w:rStyle w:val="StyleUnderline"/>
        </w:rPr>
        <w:t>International recognition</w:t>
      </w:r>
      <w:r w:rsidRPr="005F349C">
        <w:rPr>
          <w:sz w:val="16"/>
        </w:rPr>
        <w:t xml:space="preserve"> of Russia’s influence in the Arabian Peninsula </w:t>
      </w:r>
      <w:r w:rsidRPr="005F349C">
        <w:rPr>
          <w:rStyle w:val="Emphasis"/>
        </w:rPr>
        <w:t>would strengthen perceptions of Moscow’s diplomatic influence in the Middle East, and advance Russia’s aspirations of creating a regional collective security system.</w:t>
      </w:r>
      <w:r>
        <w:rPr>
          <w:rStyle w:val="Emphasis"/>
        </w:rPr>
        <w:t xml:space="preserve"> </w:t>
      </w:r>
      <w:r w:rsidRPr="005F349C">
        <w:rPr>
          <w:sz w:val="16"/>
        </w:rPr>
        <w:t xml:space="preserve">From a long-term strategic perspective, </w:t>
      </w:r>
      <w:r w:rsidRPr="005F349C">
        <w:rPr>
          <w:rStyle w:val="StyleUnderline"/>
        </w:rPr>
        <w:t>a successful</w:t>
      </w:r>
      <w:r w:rsidRPr="005F349C">
        <w:rPr>
          <w:sz w:val="16"/>
        </w:rPr>
        <w:t xml:space="preserve"> Russian diplomatic </w:t>
      </w:r>
      <w:r w:rsidRPr="005F349C">
        <w:rPr>
          <w:rStyle w:val="StyleUnderline"/>
        </w:rPr>
        <w:t xml:space="preserve">intervention in Yemen would lend </w:t>
      </w:r>
      <w:r w:rsidRPr="005F349C">
        <w:rPr>
          <w:rStyle w:val="Emphasis"/>
        </w:rPr>
        <w:t>more credibility</w:t>
      </w:r>
      <w:r w:rsidRPr="005F349C">
        <w:rPr>
          <w:rStyle w:val="StyleUnderline"/>
        </w:rPr>
        <w:t xml:space="preserve"> to future Russian arbitration proposals</w:t>
      </w:r>
      <w:r w:rsidRPr="005F349C">
        <w:rPr>
          <w:sz w:val="16"/>
        </w:rPr>
        <w:t xml:space="preserve">. Even though Russia’s reputation as an arbiter in the Middle East has steadily improved since Moscow’s landmark 2013 deal with the United States to destroy Syria’s chemical weapons stocks, </w:t>
      </w:r>
      <w:r w:rsidRPr="005F349C">
        <w:rPr>
          <w:rStyle w:val="StyleUnderline"/>
        </w:rPr>
        <w:t>Kremlin critics in the Arab world have argued that Moscow cynically uses mediation offers to advance its own geopolitical interests.</w:t>
      </w:r>
      <w:r>
        <w:rPr>
          <w:rStyle w:val="StyleUnderline"/>
        </w:rPr>
        <w:t xml:space="preserve"> </w:t>
      </w:r>
      <w:r w:rsidRPr="005F349C">
        <w:rPr>
          <w:rStyle w:val="StyleUnderline"/>
        </w:rPr>
        <w:t>These criticisms have been strengthened by Russian conduct during the Astana talks</w:t>
      </w:r>
      <w:r w:rsidRPr="005F349C">
        <w:rPr>
          <w:sz w:val="16"/>
        </w:rPr>
        <w:t xml:space="preserve">. Some Saudi and Qatari officials have viewed the withdrawal of Syrian opposition movements from the Astana talks as proof that Russia is using the Astana peace process as a mere diplomatic front to legitimize Syrian President Bashar al-Assad. </w:t>
      </w:r>
      <w:r w:rsidRPr="005F349C">
        <w:rPr>
          <w:rStyle w:val="StyleUnderline"/>
        </w:rPr>
        <w:t xml:space="preserve">If Russia acts as an impartial and effective mediator in Yemen, Putin will be able to </w:t>
      </w:r>
      <w:r w:rsidRPr="005F349C">
        <w:rPr>
          <w:rStyle w:val="Emphasis"/>
        </w:rPr>
        <w:t>counter criticisms</w:t>
      </w:r>
      <w:r w:rsidRPr="005F349C">
        <w:rPr>
          <w:rStyle w:val="StyleUnderline"/>
        </w:rPr>
        <w:t xml:space="preserve"> of Moscow’s Syria policy and </w:t>
      </w:r>
      <w:r w:rsidRPr="005F349C">
        <w:rPr>
          <w:rStyle w:val="Emphasis"/>
        </w:rPr>
        <w:t>increase respect</w:t>
      </w:r>
      <w:r w:rsidRPr="005F349C">
        <w:rPr>
          <w:rStyle w:val="StyleUnderline"/>
        </w:rPr>
        <w:t xml:space="preserve"> for Russia as a conflict arbiter in the Arab world.</w:t>
      </w:r>
      <w:r w:rsidRPr="005F349C">
        <w:rPr>
          <w:sz w:val="16"/>
        </w:rPr>
        <w:t xml:space="preserve"> As </w:t>
      </w:r>
      <w:r w:rsidRPr="005F349C">
        <w:rPr>
          <w:rStyle w:val="StyleUnderline"/>
        </w:rPr>
        <w:t>Moscow has expressed interest in mediating the Libyan</w:t>
      </w:r>
      <w:r w:rsidRPr="005F349C">
        <w:rPr>
          <w:sz w:val="16"/>
        </w:rPr>
        <w:t xml:space="preserve"> political </w:t>
      </w:r>
      <w:r w:rsidRPr="005F349C">
        <w:rPr>
          <w:rStyle w:val="StyleUnderline"/>
        </w:rPr>
        <w:t>crisis, the Saudi Arabia-Qatar conflict , and Saudi Arabia-Iran proxy war</w:t>
      </w:r>
      <w:r w:rsidRPr="005F349C">
        <w:rPr>
          <w:sz w:val="16"/>
        </w:rPr>
        <w:t xml:space="preserve">, a successful </w:t>
      </w:r>
      <w:r w:rsidRPr="005F349C">
        <w:rPr>
          <w:rStyle w:val="StyleUnderline"/>
        </w:rPr>
        <w:t xml:space="preserve">Russian diplomatic intervention in Yemen would advance Moscow’s goal of becoming an </w:t>
      </w:r>
      <w:r w:rsidRPr="005F349C">
        <w:rPr>
          <w:rStyle w:val="Emphasis"/>
        </w:rPr>
        <w:t>indispensable great power in the Middle East.</w:t>
      </w:r>
      <w:r>
        <w:rPr>
          <w:rStyle w:val="Emphasis"/>
        </w:rPr>
        <w:t xml:space="preserve"> </w:t>
      </w:r>
      <w:r w:rsidRPr="005F349C">
        <w:rPr>
          <w:rStyle w:val="StyleUnderline"/>
        </w:rPr>
        <w:t xml:space="preserve">Russian policymakers also believe that expanding Moscow’s diplomatic involvement in Yemen will help Russia </w:t>
      </w:r>
      <w:r w:rsidRPr="005F349C">
        <w:rPr>
          <w:rStyle w:val="Emphasis"/>
        </w:rPr>
        <w:t>improve its image in the Arab world</w:t>
      </w:r>
      <w:r w:rsidRPr="005F349C">
        <w:rPr>
          <w:sz w:val="16"/>
        </w:rPr>
        <w:t xml:space="preserve">. As former Russian ambassador to Yemen Veniamin Popov noted during our recent interview, Moscow’s promotion of diplomatic </w:t>
      </w:r>
      <w:r w:rsidRPr="005F349C">
        <w:rPr>
          <w:rStyle w:val="StyleUnderline"/>
        </w:rPr>
        <w:t xml:space="preserve">dialogue </w:t>
      </w:r>
      <w:r w:rsidRPr="005F349C">
        <w:rPr>
          <w:sz w:val="16"/>
        </w:rPr>
        <w:t xml:space="preserve">between warring Yemeni factions and provisions of humanitarian aid to Yemeni civilians </w:t>
      </w:r>
      <w:r w:rsidRPr="005F349C">
        <w:rPr>
          <w:rStyle w:val="Emphasis"/>
        </w:rPr>
        <w:t>will foster pro-Russian sentiments in the Middle East</w:t>
      </w:r>
      <w:r w:rsidRPr="005F349C">
        <w:rPr>
          <w:sz w:val="16"/>
        </w:rPr>
        <w:t xml:space="preserve">. </w:t>
      </w:r>
      <w:r w:rsidRPr="005F349C">
        <w:rPr>
          <w:rStyle w:val="StyleUnderline"/>
        </w:rPr>
        <w:t>The</w:t>
      </w:r>
      <w:r w:rsidRPr="005F349C">
        <w:rPr>
          <w:sz w:val="16"/>
        </w:rPr>
        <w:t xml:space="preserve"> results of the </w:t>
      </w:r>
      <w:r w:rsidRPr="005F349C">
        <w:rPr>
          <w:rStyle w:val="StyleUnderline"/>
        </w:rPr>
        <w:t xml:space="preserve">2017 Arab Youth Survey underscore how diplomatic arbitration can </w:t>
      </w:r>
      <w:r w:rsidRPr="005F349C">
        <w:rPr>
          <w:rStyle w:val="Emphasis"/>
        </w:rPr>
        <w:t>improve public perceptions of Russia in the Arab world.</w:t>
      </w:r>
      <w:r w:rsidRPr="005F349C">
        <w:rPr>
          <w:sz w:val="16"/>
        </w:rPr>
        <w:t xml:space="preserve"> According to the survey, 21 percent of young Arabs view Russia as their country’s leading ally. This level of support for alignment with Russia represents a dramatic increase from the 9 percent figure held by Russia in 2016 and is notably ahead of the 17 percent figure held by the United States. </w:t>
      </w:r>
      <w:r w:rsidRPr="005F349C">
        <w:rPr>
          <w:rStyle w:val="StyleUnderline"/>
        </w:rPr>
        <w:t>This survey’s data also demonstrated that Washington’s support for the Saudi-led military intervention in Yemen tarnished the United States’ reputation in many Arab countries. Therefore, it is reasonable to assume that Russia’s attempts to differentiate itself from the United States’ unpopular Yemen strategy will foster favorable perceptions of Moscow amongst Arab policymakers and on the street.</w:t>
      </w:r>
      <w:r>
        <w:rPr>
          <w:rStyle w:val="StyleUnderline"/>
        </w:rPr>
        <w:t xml:space="preserve"> </w:t>
      </w:r>
      <w:r w:rsidRPr="005F349C">
        <w:rPr>
          <w:sz w:val="16"/>
        </w:rPr>
        <w:t xml:space="preserve">Even though Western policymakers have focused primarily on other potential locations for Russian diplomatic arbitration, </w:t>
      </w:r>
      <w:r w:rsidRPr="005F349C">
        <w:rPr>
          <w:rStyle w:val="StyleUnderline"/>
        </w:rPr>
        <w:t xml:space="preserve">a closer examination of geopolitical factors in the Middle East suggests that Yemen is the </w:t>
      </w:r>
      <w:r w:rsidRPr="005F349C">
        <w:rPr>
          <w:rStyle w:val="Emphasis"/>
        </w:rPr>
        <w:t>optimal theater</w:t>
      </w:r>
      <w:r w:rsidRPr="005F349C">
        <w:rPr>
          <w:rStyle w:val="StyleUnderline"/>
        </w:rPr>
        <w:t xml:space="preserve"> for a Russian diplomatic intervention</w:t>
      </w:r>
      <w:r w:rsidRPr="005F349C">
        <w:rPr>
          <w:sz w:val="16"/>
        </w:rPr>
        <w:t xml:space="preserve">. </w:t>
      </w:r>
      <w:r w:rsidRPr="005F349C">
        <w:rPr>
          <w:rStyle w:val="StyleUnderline"/>
        </w:rPr>
        <w:t>If Moscow expands its diplomatic presence in Yemen and makes progress towards ending a seemingly intractable military stalemate</w:t>
      </w:r>
      <w:r w:rsidRPr="005F349C">
        <w:rPr>
          <w:rStyle w:val="Emphasis"/>
        </w:rPr>
        <w:t>, Russia’s role as an indispensable power broker in the Middle East will be entrenched for years to come.</w:t>
      </w:r>
    </w:p>
    <w:p w14:paraId="01148A67" w14:textId="77777777" w:rsidR="00601822" w:rsidRDefault="00601822" w:rsidP="00601822"/>
    <w:p w14:paraId="392F3F6A" w14:textId="64A0A7F6" w:rsidR="00AA3208" w:rsidRPr="00457B99" w:rsidRDefault="00AA3208" w:rsidP="00AA3208"/>
    <w:p w14:paraId="6EFFFA10" w14:textId="77777777" w:rsidR="00736BF4" w:rsidRPr="00457B99" w:rsidRDefault="00736BF4" w:rsidP="00736BF4">
      <w:pPr>
        <w:pStyle w:val="Heading3"/>
      </w:pPr>
      <w:r w:rsidRPr="00457B99">
        <w:t xml:space="preserve">1NC Generic Link- Russia </w:t>
      </w:r>
    </w:p>
    <w:p w14:paraId="6D29329E" w14:textId="77777777" w:rsidR="00736BF4" w:rsidRPr="00457B99" w:rsidRDefault="00736BF4" w:rsidP="00736BF4">
      <w:pPr>
        <w:pStyle w:val="Heading4"/>
      </w:pPr>
      <w:r w:rsidRPr="00457B99">
        <w:t xml:space="preserve">Russia will rush to fill the gap left by the plan </w:t>
      </w:r>
    </w:p>
    <w:p w14:paraId="6087CC82" w14:textId="77777777" w:rsidR="00736BF4" w:rsidRPr="00457B99" w:rsidRDefault="00736BF4" w:rsidP="00736BF4">
      <w:pPr>
        <w:rPr>
          <w:rStyle w:val="Style13ptBold"/>
        </w:rPr>
      </w:pPr>
      <w:r w:rsidRPr="00457B99">
        <w:rPr>
          <w:rStyle w:val="Style13ptBold"/>
        </w:rPr>
        <w:t>Jones, PhD LSE, 19</w:t>
      </w:r>
    </w:p>
    <w:p w14:paraId="54BD93D5" w14:textId="77777777" w:rsidR="00736BF4" w:rsidRPr="00457B99" w:rsidRDefault="00736BF4" w:rsidP="00736BF4">
      <w:pPr>
        <w:rPr>
          <w:sz w:val="16"/>
        </w:rPr>
      </w:pPr>
      <w:r w:rsidRPr="00457B99">
        <w:rPr>
          <w:sz w:val="16"/>
        </w:rPr>
        <w:t>(Bruce, https://www.brookings.edu/wp-content/uploads/2019/01/FP_20190107_new_geopolitics_of_mena_final.pdf)</w:t>
      </w:r>
    </w:p>
    <w:p w14:paraId="07DD2ED8" w14:textId="77777777" w:rsidR="00736BF4" w:rsidRPr="00457B99" w:rsidRDefault="00736BF4" w:rsidP="00736BF4">
      <w:pPr>
        <w:rPr>
          <w:sz w:val="16"/>
        </w:rPr>
      </w:pPr>
      <w:r w:rsidRPr="00457B99">
        <w:rPr>
          <w:sz w:val="16"/>
        </w:rPr>
        <w:t xml:space="preserve">BRUCE JONES: </w:t>
      </w:r>
      <w:r w:rsidRPr="00457B99">
        <w:rPr>
          <w:rStyle w:val="StyleUnderline"/>
        </w:rPr>
        <w:t>Looking at Russia, you can see a number of different strategic objectives</w:t>
      </w:r>
      <w:r w:rsidRPr="00457B99">
        <w:rPr>
          <w:sz w:val="16"/>
        </w:rPr>
        <w:t xml:space="preserve"> at play. </w:t>
      </w:r>
      <w:r w:rsidRPr="00457B99">
        <w:rPr>
          <w:rStyle w:val="StyleUnderline"/>
        </w:rPr>
        <w:t>Some</w:t>
      </w:r>
      <w:r w:rsidRPr="00457B99">
        <w:rPr>
          <w:sz w:val="16"/>
        </w:rPr>
        <w:t xml:space="preserve"> of them are </w:t>
      </w:r>
      <w:r w:rsidRPr="00457B99">
        <w:rPr>
          <w:rStyle w:val="StyleUnderline"/>
        </w:rPr>
        <w:t>in slight contradiction to one another</w:t>
      </w:r>
      <w:r w:rsidRPr="00457B99">
        <w:rPr>
          <w:sz w:val="16"/>
        </w:rPr>
        <w:t xml:space="preserve">, as is true of everybody. First, </w:t>
      </w:r>
      <w:r w:rsidRPr="00457B99">
        <w:rPr>
          <w:rStyle w:val="StyleUnderline"/>
        </w:rPr>
        <w:t>Russia believes in the importance of states</w:t>
      </w:r>
      <w:r w:rsidRPr="00457B99">
        <w:rPr>
          <w:sz w:val="16"/>
        </w:rPr>
        <w:t xml:space="preserve">. </w:t>
      </w:r>
      <w:r w:rsidRPr="00457B99">
        <w:rPr>
          <w:rStyle w:val="StyleUnderline"/>
        </w:rPr>
        <w:t>Russia has a profound aversion to seeing non-state actors gaining traction</w:t>
      </w:r>
      <w:r w:rsidRPr="00457B99">
        <w:rPr>
          <w:sz w:val="16"/>
        </w:rPr>
        <w:t xml:space="preserve"> and a desire to sustain the stability of states as a bulwark of order in the narrowest possible sense of that term, without any concern about the quality of the oppression that goes along with that order. </w:t>
      </w:r>
      <w:r w:rsidRPr="00457B99">
        <w:rPr>
          <w:rStyle w:val="StyleUnderline"/>
        </w:rPr>
        <w:t>Clearly a second factor is wrong-footing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using whatever mistakes we made and throwing our weight against us, and </w:t>
      </w:r>
      <w:r w:rsidRPr="00457B99">
        <w:rPr>
          <w:rStyle w:val="Emphasis"/>
        </w:rPr>
        <w:t>filling in spaces that we leave and demonstrating that we are weak in the region</w:t>
      </w:r>
      <w:r w:rsidRPr="00457B99">
        <w:rPr>
          <w:sz w:val="16"/>
        </w:rPr>
        <w:t xml:space="preserve">, </w:t>
      </w:r>
      <w:r w:rsidRPr="00457B99">
        <w:rPr>
          <w:rStyle w:val="StyleUnderline"/>
        </w:rPr>
        <w:t xml:space="preserve">really playing up that aspect. </w:t>
      </w:r>
      <w:r w:rsidRPr="00457B99">
        <w:rPr>
          <w:sz w:val="16"/>
        </w:rPr>
        <w:t>Third</w:t>
      </w:r>
      <w:r w:rsidRPr="00457B99">
        <w:rPr>
          <w:rStyle w:val="StyleUnderline"/>
        </w:rPr>
        <w:t>, it’s an opportunity for them to test and showcase strategic weapons systems</w:t>
      </w:r>
      <w:r w:rsidRPr="00457B99">
        <w:rPr>
          <w:sz w:val="16"/>
        </w:rPr>
        <w:t xml:space="preserve">. Some of that’s turned out to be a bit of a mistake—it turns out that some of those weapons systems are not nearly as sophisticated as people had thought. It’s quite striking if you go back to the early Obama phase and this deep concern about using American air power in Syria amid Russian missile defense systems, those systems turned out to be extremely easy to avoid and to work around, which probably isn’t quite what Russia intended to showcase. But nonetheless, </w:t>
      </w:r>
      <w:r w:rsidRPr="00457B99">
        <w:rPr>
          <w:rStyle w:val="StyleUnderline"/>
        </w:rPr>
        <w:t xml:space="preserve">Moscow was demonstrating military muscle and using that to not only sell weapons but also more importantly to </w:t>
      </w:r>
      <w:r w:rsidRPr="00457B99">
        <w:rPr>
          <w:rStyle w:val="Emphasis"/>
        </w:rPr>
        <w:t>build relations with key actors in the region</w:t>
      </w:r>
      <w:r w:rsidRPr="00457B99">
        <w:rPr>
          <w:sz w:val="16"/>
        </w:rPr>
        <w:t xml:space="preserve">. And interestingly, </w:t>
      </w:r>
      <w:r w:rsidRPr="00457B99">
        <w:rPr>
          <w:rStyle w:val="StyleUnderline"/>
        </w:rPr>
        <w:t>while an important theme has been Russia’s effort to build closer ties to Tehran, Moscow is just as invested in building ties to the Sunni states in the region and to Israel</w:t>
      </w:r>
      <w:r w:rsidRPr="00457B99">
        <w:rPr>
          <w:sz w:val="16"/>
        </w:rPr>
        <w:t xml:space="preserve">. And </w:t>
      </w:r>
      <w:r w:rsidRPr="00457B99">
        <w:rPr>
          <w:rStyle w:val="StyleUnderline"/>
        </w:rPr>
        <w:t>I can’t quite piece together how Russia perceives that dynamic, but maybe it comes back to the first point that stable states in the region are paramount</w:t>
      </w:r>
      <w:r w:rsidRPr="00457B99">
        <w:rPr>
          <w:sz w:val="16"/>
        </w:rPr>
        <w:t>.</w:t>
      </w:r>
    </w:p>
    <w:p w14:paraId="4B5ACD7D" w14:textId="77777777" w:rsidR="00736BF4" w:rsidRPr="00457B99" w:rsidRDefault="00736BF4" w:rsidP="00736BF4"/>
    <w:p w14:paraId="758A1703" w14:textId="77777777" w:rsidR="00736BF4" w:rsidRPr="00457B99" w:rsidRDefault="00736BF4" w:rsidP="00736BF4"/>
    <w:p w14:paraId="4DA1CFCA" w14:textId="77777777" w:rsidR="00736BF4" w:rsidRPr="00457B99" w:rsidRDefault="00736BF4" w:rsidP="00736BF4">
      <w:pPr>
        <w:pStyle w:val="Heading3"/>
      </w:pPr>
      <w:r w:rsidRPr="00457B99">
        <w:t xml:space="preserve">XT: Russia Link </w:t>
      </w:r>
    </w:p>
    <w:p w14:paraId="53AD6268" w14:textId="77777777" w:rsidR="00736BF4" w:rsidRPr="00457B99" w:rsidRDefault="00736BF4" w:rsidP="00736BF4">
      <w:pPr>
        <w:pStyle w:val="Heading4"/>
      </w:pPr>
      <w:r w:rsidRPr="00457B99">
        <w:t xml:space="preserve">Fill-in is a deliberate Putin strategy </w:t>
      </w:r>
    </w:p>
    <w:p w14:paraId="3DA50A72" w14:textId="77777777" w:rsidR="00736BF4" w:rsidRPr="00457B99" w:rsidRDefault="00736BF4" w:rsidP="00736BF4">
      <w:pPr>
        <w:rPr>
          <w:rStyle w:val="Style13ptBold"/>
        </w:rPr>
      </w:pPr>
      <w:r w:rsidRPr="00457B99">
        <w:rPr>
          <w:rStyle w:val="Style13ptBold"/>
        </w:rPr>
        <w:t>Indyk, PhD, 19</w:t>
      </w:r>
    </w:p>
    <w:p w14:paraId="7F8E8902" w14:textId="77777777" w:rsidR="00736BF4" w:rsidRPr="00457B99" w:rsidRDefault="00736BF4" w:rsidP="00736BF4">
      <w:pPr>
        <w:rPr>
          <w:sz w:val="16"/>
        </w:rPr>
      </w:pPr>
      <w:r w:rsidRPr="00457B99">
        <w:rPr>
          <w:sz w:val="16"/>
        </w:rPr>
        <w:t>(Martin, SeniorFellow@CFR, https://www.brookings.edu/wp-content/uploads/2019/01/FP_20190107_new_geopolitics_of_mena_final.pdf)</w:t>
      </w:r>
    </w:p>
    <w:p w14:paraId="1A2B0A83" w14:textId="77777777" w:rsidR="00736BF4" w:rsidRPr="00457B99" w:rsidRDefault="00736BF4" w:rsidP="00736BF4">
      <w:r w:rsidRPr="00457B99">
        <w:rPr>
          <w:sz w:val="16"/>
        </w:rPr>
        <w:t xml:space="preserve">MARTIN INDYK: </w:t>
      </w:r>
      <w:r w:rsidRPr="00457B99">
        <w:rPr>
          <w:rStyle w:val="StyleUnderline"/>
        </w:rPr>
        <w:t>In contrast with</w:t>
      </w:r>
      <w:r w:rsidRPr="00457B99">
        <w:rPr>
          <w:sz w:val="16"/>
        </w:rPr>
        <w:t xml:space="preserve"> the </w:t>
      </w:r>
      <w:r w:rsidRPr="00457B99">
        <w:rPr>
          <w:rStyle w:val="StyleUnderline"/>
        </w:rPr>
        <w:t>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withdrawal, Putin is engaged in a very </w:t>
      </w:r>
      <w:r w:rsidRPr="00457B99">
        <w:rPr>
          <w:rStyle w:val="Emphasis"/>
        </w:rPr>
        <w:t>deliberate effort to fill any resulting gaps,</w:t>
      </w:r>
      <w:r w:rsidRPr="00457B99">
        <w:rPr>
          <w:rStyle w:val="StyleUnderline"/>
        </w:rPr>
        <w:t xml:space="preserve"> s</w:t>
      </w:r>
      <w:r w:rsidRPr="00457B99">
        <w:rPr>
          <w:sz w:val="16"/>
        </w:rPr>
        <w:t xml:space="preserve">tarting with Syria, </w:t>
      </w:r>
      <w:r w:rsidRPr="00457B99">
        <w:rPr>
          <w:rStyle w:val="StyleUnderline"/>
        </w:rPr>
        <w:t>even if it was never of great strategic importance to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The Russians were able to use a military presence</w:t>
      </w:r>
      <w:r w:rsidRPr="00457B99">
        <w:rPr>
          <w:sz w:val="16"/>
        </w:rPr>
        <w:t xml:space="preserve"> there </w:t>
      </w:r>
      <w:r w:rsidRPr="00457B99">
        <w:rPr>
          <w:rStyle w:val="Emphasis"/>
        </w:rPr>
        <w:t>to gain outsized influence across the region</w:t>
      </w:r>
      <w:r w:rsidRPr="00457B99">
        <w:rPr>
          <w:sz w:val="16"/>
        </w:rPr>
        <w:t xml:space="preserve"> </w:t>
      </w:r>
      <w:r w:rsidRPr="00457B99">
        <w:rPr>
          <w:rStyle w:val="StyleUnderline"/>
        </w:rPr>
        <w:t>precisely because of its military engagement at a time when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is withdrawing</w:t>
      </w:r>
      <w:r w:rsidRPr="00457B99">
        <w:rPr>
          <w:sz w:val="16"/>
        </w:rPr>
        <w:t xml:space="preserve"> militarily. At least that’s the perception. Interestingly, </w:t>
      </w:r>
      <w:r w:rsidRPr="00457B99">
        <w:rPr>
          <w:rStyle w:val="StyleUnderline"/>
        </w:rPr>
        <w:t>Putin contends to have a diplomatic role as well</w:t>
      </w:r>
      <w:r w:rsidRPr="00457B99">
        <w:rPr>
          <w:sz w:val="16"/>
        </w:rPr>
        <w:t>. Little noticed in the Trump-Putin summit in Helsinki was Putin’s reference not only to the Israel-Syria Disengagement Agreement of 1974 in which the Soviet Union and the United States played important roles, as a way of re-invoking that to re-legitimize the Assad regime, but also U.N. Security Council Resolution 338, which was the U.S.-Soviet sponsored resolution that ended the 1973 Yom Kippur War. This was not coincidental. Now that Putin is building a strong influential relationship with Israel, I believe that he will seek to use it first to try to reconcile between Assad and Israel— good luck with that—and then we’ll see him move on to trying to play a role in resolving the Israeli-Palestinian conflict, where we have failed to do so.</w:t>
      </w:r>
    </w:p>
    <w:p w14:paraId="003F15F1" w14:textId="77777777" w:rsidR="00736BF4" w:rsidRPr="00457B99" w:rsidRDefault="00736BF4" w:rsidP="00736BF4"/>
    <w:p w14:paraId="0F396392" w14:textId="77777777" w:rsidR="00736BF4" w:rsidRPr="00457B99" w:rsidRDefault="00736BF4" w:rsidP="00736BF4"/>
    <w:p w14:paraId="27AD812E" w14:textId="77777777" w:rsidR="00736BF4" w:rsidRPr="00457B99" w:rsidRDefault="00736BF4" w:rsidP="00736BF4">
      <w:pPr>
        <w:pStyle w:val="Heading3"/>
      </w:pPr>
      <w:r w:rsidRPr="00457B99">
        <w:t xml:space="preserve">Russia- Generic Link </w:t>
      </w:r>
    </w:p>
    <w:p w14:paraId="464178D7" w14:textId="77777777" w:rsidR="00736BF4" w:rsidRPr="00457B99" w:rsidRDefault="00736BF4" w:rsidP="00736BF4">
      <w:pPr>
        <w:pStyle w:val="Heading4"/>
      </w:pPr>
      <w:r w:rsidRPr="00457B99">
        <w:t xml:space="preserve">Empirically aid is crucial to combat Russian expansion in the middle east </w:t>
      </w:r>
    </w:p>
    <w:p w14:paraId="58C5A5D2" w14:textId="77777777" w:rsidR="00736BF4" w:rsidRPr="00457B99" w:rsidRDefault="00736BF4" w:rsidP="00736BF4">
      <w:pPr>
        <w:rPr>
          <w:rStyle w:val="Style13ptBold"/>
        </w:rPr>
      </w:pPr>
      <w:r w:rsidRPr="00457B99">
        <w:rPr>
          <w:rStyle w:val="Style13ptBold"/>
        </w:rPr>
        <w:t>Byman, PhD, 18</w:t>
      </w:r>
    </w:p>
    <w:p w14:paraId="317761B3" w14:textId="77777777" w:rsidR="00736BF4" w:rsidRPr="00457B99" w:rsidRDefault="00736BF4" w:rsidP="00736BF4">
      <w:pPr>
        <w:rPr>
          <w:sz w:val="16"/>
        </w:rPr>
      </w:pPr>
      <w:r w:rsidRPr="00457B99">
        <w:rPr>
          <w:sz w:val="16"/>
        </w:rPr>
        <w:t>(Daniel, Senior Fellow - Foreign Policy, Center for Middle East Policy https://www.brookings.edu/blog/order-from-chaos/2018/04/13/pushing-back-russia-in-the-middle-east-a-thought-experiment/)</w:t>
      </w:r>
    </w:p>
    <w:p w14:paraId="4BEBE5E5" w14:textId="77777777" w:rsidR="00736BF4" w:rsidRPr="00457B99" w:rsidRDefault="00736BF4" w:rsidP="00736BF4">
      <w:r w:rsidRPr="00457B99">
        <w:rPr>
          <w:rStyle w:val="StyleUnderline"/>
        </w:rPr>
        <w:t>Russia is increasingly emerging as an enemy of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not just a rival</w:t>
      </w:r>
      <w:r w:rsidRPr="00457B99">
        <w:rPr>
          <w:sz w:val="16"/>
        </w:rPr>
        <w:t xml:space="preserve">. Although President Trump generally seems to oppose any attempt to confront Russia—with the exception of a tweet this week in which he warned the Kremlin to “get ready”—it’s worth considering how a more strategically minded administration might do so, particularly </w:t>
      </w:r>
      <w:r w:rsidRPr="00457B99">
        <w:rPr>
          <w:rStyle w:val="StyleUnderline"/>
        </w:rPr>
        <w:t>in the Middle East, where Moscow has vastly expanded its influence</w:t>
      </w:r>
      <w:r w:rsidRPr="00457B99">
        <w:rPr>
          <w:sz w:val="16"/>
        </w:rPr>
        <w:t xml:space="preserve">. During the height of the Cold War, the United States reflexively opposed the Soviet Union and the spread of communism. In addition to shoring up allies in Europe and Japan, the United States often sought to hinder or roll back Moscow’s influence in parts of Africa and Asia, regardless of the minor strategic significance of the areas in question. In the Middle East, the U.S. opposition to the Soviet Union often manifested in efforts to sway and topple governments in Iraq and Syria and a competition for influence in Egypt, among other locations. At the Cold War’s end, the Soviet Union maintained some interest in and influence over Algeria, Iraq, Libya, Syria, and South Yemen (the last of which would soon enter history’s dustbin). Yet for the most part, the United States had run the board, with close partnerships with key states such as Saudi Arabia, Jordan, Morocco, and Egypt as well as Israel and Turkey, the region’s military powerhouses. These close relationships continued after the Cold War’s end, and the United States even improved relations with several of Moscow’s former clients. </w:t>
      </w:r>
      <w:r w:rsidRPr="00457B99">
        <w:rPr>
          <w:rStyle w:val="StyleUnderline"/>
        </w:rPr>
        <w:t>The dominant U.S. position in the Middle East slipped under</w:t>
      </w:r>
      <w:r w:rsidRPr="00457B99">
        <w:rPr>
          <w:sz w:val="16"/>
        </w:rPr>
        <w:t xml:space="preserve"> President </w:t>
      </w:r>
      <w:r w:rsidRPr="00457B99">
        <w:rPr>
          <w:rStyle w:val="StyleUnderline"/>
        </w:rPr>
        <w:t>Obama</w:t>
      </w:r>
      <w:r w:rsidRPr="00457B99">
        <w:rPr>
          <w:sz w:val="16"/>
        </w:rPr>
        <w:t xml:space="preserve">. </w:t>
      </w:r>
      <w:r w:rsidRPr="00457B99">
        <w:rPr>
          <w:rStyle w:val="StyleUnderline"/>
        </w:rPr>
        <w:t>Skeptical of intervention in the Middle East</w:t>
      </w:r>
      <w:r w:rsidRPr="00457B99">
        <w:rPr>
          <w:sz w:val="16"/>
        </w:rPr>
        <w:t xml:space="preserve"> </w:t>
      </w:r>
      <w:r w:rsidRPr="00457B99">
        <w:rPr>
          <w:rStyle w:val="StyleUnderline"/>
        </w:rPr>
        <w:t>and unsympathetic to long-standing allies</w:t>
      </w:r>
      <w:r w:rsidRPr="00457B99">
        <w:rPr>
          <w:sz w:val="16"/>
        </w:rPr>
        <w:t xml:space="preserve"> like Saudi Arabia, the </w:t>
      </w:r>
      <w:r w:rsidRPr="00457B99">
        <w:rPr>
          <w:rStyle w:val="StyleUnderline"/>
        </w:rPr>
        <w:t>Obama</w:t>
      </w:r>
      <w:r w:rsidRPr="00457B99">
        <w:rPr>
          <w:sz w:val="16"/>
        </w:rPr>
        <w:t xml:space="preserve"> administration </w:t>
      </w:r>
      <w:r w:rsidRPr="00457B99">
        <w:rPr>
          <w:rStyle w:val="StyleUnderline"/>
        </w:rPr>
        <w:t>tried to keep its distance from the region</w:t>
      </w:r>
      <w:r w:rsidRPr="00457B99">
        <w:rPr>
          <w:sz w:val="16"/>
        </w:rPr>
        <w:t xml:space="preserve">. Although the United States intervened in response to the Islamic State’s atrocities against the Yazidis and the broader concerns about terrorism, the Obama team still tried to avoid greater entanglement in Syria, distanced itself from Egypt after the 2013 coup, soured on Netanyahu’s government in Israel and limited efforts to deal with trouble spots like Libya and Yemen to a narrow counterterrorism mission. Even the administration’s successes, like the Iran deal, seemed to alienate many traditional American friends. U.S. credibility in the region fell, and many leaders were glad to see Obama go. </w:t>
      </w:r>
      <w:r w:rsidRPr="00457B99">
        <w:rPr>
          <w:rStyle w:val="StyleUnderline"/>
        </w:rPr>
        <w:t>Moscow entered into the void created by the decline in the U.S. position</w:t>
      </w:r>
      <w:r w:rsidRPr="00457B99">
        <w:rPr>
          <w:sz w:val="16"/>
        </w:rPr>
        <w:t xml:space="preserve">. Russia backed its Syrian ally when Syrian President Bashar al-Assad was on the ropes, helping Assad’s government survive and slowly turning the tide against an opposition that Washington nominally championed. Moscow delivered for its allies and claimed victory as the Islamic State receded and the Syrian state recaptured much of its lost, though now devastated, territory. </w:t>
      </w:r>
      <w:r w:rsidRPr="00457B99">
        <w:rPr>
          <w:rStyle w:val="StyleUnderline"/>
        </w:rPr>
        <w:t>Moscow has also made inroads with former U.S. stalwarts:</w:t>
      </w:r>
      <w:r w:rsidRPr="00457B99">
        <w:rPr>
          <w:sz w:val="16"/>
        </w:rPr>
        <w:t xml:space="preserve"> President Vladimir </w:t>
      </w:r>
      <w:r w:rsidRPr="00457B99">
        <w:rPr>
          <w:rStyle w:val="StyleUnderline"/>
        </w:rPr>
        <w:t>Putin recently visited Turkey,</w:t>
      </w:r>
      <w:r w:rsidRPr="00457B99">
        <w:rPr>
          <w:sz w:val="16"/>
        </w:rPr>
        <w:t xml:space="preserve"> probably to coordinate the crushing of the Syrian Kurds who were the tip of the U.S. spear against the Islamic State. Russia also offered to sell Turkey advanced weapons. King </w:t>
      </w:r>
      <w:r w:rsidRPr="00457B99">
        <w:rPr>
          <w:rStyle w:val="StyleUnderline"/>
        </w:rPr>
        <w:t>Salman</w:t>
      </w:r>
      <w:r w:rsidRPr="00457B99">
        <w:rPr>
          <w:sz w:val="16"/>
        </w:rPr>
        <w:t xml:space="preserve"> of Saudi Arabia, whose country had long scorned Russia, </w:t>
      </w:r>
      <w:r w:rsidRPr="00457B99">
        <w:rPr>
          <w:rStyle w:val="StyleUnderline"/>
        </w:rPr>
        <w:t>traveled to Moscow</w:t>
      </w:r>
      <w:r w:rsidRPr="00457B99">
        <w:rPr>
          <w:sz w:val="16"/>
        </w:rPr>
        <w:t xml:space="preserve"> last October to talk about shoring up the price of oil. </w:t>
      </w:r>
      <w:r w:rsidRPr="00457B99">
        <w:rPr>
          <w:rStyle w:val="StyleUnderline"/>
        </w:rPr>
        <w:t>Ideologically, Russia</w:t>
      </w:r>
      <w:r w:rsidRPr="00457B99">
        <w:rPr>
          <w:sz w:val="16"/>
        </w:rPr>
        <w:t xml:space="preserve"> also </w:t>
      </w:r>
      <w:r w:rsidRPr="00457B99">
        <w:rPr>
          <w:rStyle w:val="StyleUnderline"/>
        </w:rPr>
        <w:t>fits in well with the Middle East</w:t>
      </w:r>
      <w:r w:rsidRPr="00457B99">
        <w:rPr>
          <w:sz w:val="16"/>
        </w:rPr>
        <w:t xml:space="preserve">. </w:t>
      </w:r>
      <w:r w:rsidRPr="00457B99">
        <w:rPr>
          <w:rStyle w:val="StyleUnderline"/>
        </w:rPr>
        <w:t xml:space="preserve">Putin, an autocrat himself, is comfortable with dictators </w:t>
      </w:r>
      <w:r w:rsidRPr="00457B99">
        <w:rPr>
          <w:sz w:val="16"/>
        </w:rPr>
        <w:t xml:space="preserve">and resents what he perceives as U.S. democracy promotion—a position that dictators in the Middle East also share. As Steven Cook notes, “Now it’s payback time for almost three decades of Moscow’s humiliation. And what better place to start than the Middle East, where the United States is already widely resented even among its allies.” Although many of Trump’s advisers view Russia skeptically, the president remains eager to coddle Putin, praising him for winning a fixed election, denying evidence of Russian meddling in U.S. elections, and avoiding public criticism of the Russian dictator even as Trump lambastes longstanding U.S. allies. To be clear, across-the-board competition with Russia throughout the Middle East would be a mistake. The United States worked with Russia to secure the Iran deal, and even in Syria, where Washington and Moscow have been on different sides, there is a role for working together to try to forge a peace deal. But what if the president changed his policy in general, and United States sought to push back on Russian influence in the region? Here are several steps to consider. One U.S. measure might be to step up anti-regime efforts in Syria, whether by increasing aid to the opposition, having more boots on the ground, or otherwise increasing America’s role. At the very least, the United States would not withdraw from Syria and would work with local Kurdish allies and otherwise maintain a stake in the country. Providing reconstruction aid would also allow the United States to outcompete local actors. The Syrian regime, working with Iran and Russia, is consolidating control in parts of Syria that the United States and its local allies helped liberate from the Islamic State as well as pushing back the Syrian opposition in other areas. Hindering this consolidation would limit the power of a key Russian ally and demonstrate to the regime’s foes, like Saudi Arabia, that the United States is willing to take steps that are politically difficult and involve a long-term U.S. role in the region. Trump, however, seems eager to remove the U.S. presence from Syria as soon as possible. If a greater military role is too much, more diplomacy might be attempted though, without force to back it, it would be far less effective. No matter how the Syrian conflict ends, some deal will occur (either due to stalemate, an Assad victory, Assad controlling a portion of the country, or somehow a resurgence by the rebels) and the United States must determine how to engage with the post-war regime. The United States could play a stronger role in preparing for this now. As the most recent round of peace talks dissolved in December, it became clear that only Russia could bring Assad to the table. Holding Russia’s feet to the fire in the peace deal while also emphasizing that any deal must have U.S. backing would increase U.S. influence in the region.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might</w:t>
      </w:r>
      <w:r w:rsidRPr="00457B99">
        <w:rPr>
          <w:sz w:val="16"/>
        </w:rPr>
        <w:t xml:space="preserve"> also </w:t>
      </w:r>
      <w:r w:rsidRPr="00457B99">
        <w:rPr>
          <w:rStyle w:val="Emphasis"/>
        </w:rPr>
        <w:t>try to ingratiate itself with longstanding U.S. allies</w:t>
      </w:r>
      <w:r w:rsidRPr="00457B99">
        <w:rPr>
          <w:sz w:val="16"/>
        </w:rPr>
        <w:t>, warts and all</w:t>
      </w:r>
      <w:r w:rsidRPr="00457B99">
        <w:rPr>
          <w:rStyle w:val="StyleUnderline"/>
        </w:rPr>
        <w:t>. That would mean looking the other way</w:t>
      </w:r>
      <w:r w:rsidRPr="00457B99">
        <w:rPr>
          <w:sz w:val="16"/>
        </w:rPr>
        <w:t xml:space="preserve"> as the Erdogan regime in Turkey steadily transforms the once-promising democracy into a dictatorship. In Egypt, the United States would work with the Sisi regime </w:t>
      </w:r>
      <w:r w:rsidRPr="00457B99">
        <w:rPr>
          <w:rStyle w:val="Emphasis"/>
        </w:rPr>
        <w:t>and offer full-throated military aid,</w:t>
      </w:r>
      <w:r w:rsidRPr="00457B99">
        <w:rPr>
          <w:sz w:val="16"/>
        </w:rPr>
        <w:t xml:space="preserve"> forgetting that the Egyptian leader came to power in a coup. </w:t>
      </w:r>
      <w:r w:rsidRPr="00457B99">
        <w:rPr>
          <w:rStyle w:val="StyleUnderline"/>
        </w:rPr>
        <w:t>In Saudi Arabia, the Trump administration’s efforts to cozy up to the regime have gained it Riyadh’s goodwill,</w:t>
      </w:r>
      <w:r w:rsidRPr="00457B99">
        <w:rPr>
          <w:sz w:val="16"/>
        </w:rPr>
        <w:t xml:space="preserve"> and the Netanyahu government in Israel also appreciates the Trump administration’s uncritical support. These efforts would continue.</w:t>
      </w:r>
    </w:p>
    <w:p w14:paraId="49DAB819" w14:textId="77777777" w:rsidR="009A64E1" w:rsidRDefault="009A64E1" w:rsidP="009A64E1">
      <w:pPr>
        <w:pStyle w:val="Heading3"/>
      </w:pPr>
      <w:r>
        <w:t xml:space="preserve">AT: No Deal </w:t>
      </w:r>
    </w:p>
    <w:p w14:paraId="66D57677" w14:textId="77777777" w:rsidR="009A64E1" w:rsidRDefault="009A64E1" w:rsidP="009A64E1"/>
    <w:p w14:paraId="262E95D7" w14:textId="77777777" w:rsidR="009A64E1" w:rsidRDefault="009A64E1" w:rsidP="009A64E1">
      <w:pPr>
        <w:pStyle w:val="Heading4"/>
      </w:pPr>
      <w:r>
        <w:t>Yemen will accept Russian involvement</w:t>
      </w:r>
    </w:p>
    <w:p w14:paraId="64370E14" w14:textId="77777777" w:rsidR="009A64E1" w:rsidRDefault="009A64E1" w:rsidP="009A64E1">
      <w:r w:rsidRPr="006313D6">
        <w:rPr>
          <w:rStyle w:val="Style13ptBold"/>
        </w:rPr>
        <w:t>Reuters 8-21-</w:t>
      </w:r>
      <w:r>
        <w:t>16 https://www.reuters.com/article/us-yemen-security/yemens-ex-president-says-could-work-with-russia-to-fight-terrorism-idUSKCN10W0S2</w:t>
      </w:r>
    </w:p>
    <w:p w14:paraId="2F23FF37" w14:textId="77777777" w:rsidR="009A64E1" w:rsidRPr="006313D6" w:rsidRDefault="009A64E1" w:rsidP="009A64E1">
      <w:pPr>
        <w:rPr>
          <w:sz w:val="16"/>
        </w:rPr>
      </w:pPr>
      <w:r w:rsidRPr="006313D6">
        <w:rPr>
          <w:sz w:val="16"/>
        </w:rPr>
        <w:t xml:space="preserve">DOHA (Reuters) - </w:t>
      </w:r>
      <w:r w:rsidRPr="006313D6">
        <w:rPr>
          <w:rStyle w:val="StyleUnderline"/>
        </w:rPr>
        <w:t xml:space="preserve">A newly-formed governing council in Yemen could work with Russia to “fight terrorism” by </w:t>
      </w:r>
      <w:r w:rsidRPr="006313D6">
        <w:rPr>
          <w:rStyle w:val="Emphasis"/>
        </w:rPr>
        <w:t>allowing Moscow use of the war-torn country’s military bases</w:t>
      </w:r>
      <w:r w:rsidRPr="006313D6">
        <w:rPr>
          <w:sz w:val="16"/>
        </w:rPr>
        <w:t xml:space="preserve">, </w:t>
      </w:r>
      <w:r w:rsidRPr="006313D6">
        <w:rPr>
          <w:rStyle w:val="StyleUnderline"/>
        </w:rPr>
        <w:t>Yemen’s former president said</w:t>
      </w:r>
      <w:r w:rsidRPr="006313D6">
        <w:rPr>
          <w:sz w:val="16"/>
        </w:rPr>
        <w:t xml:space="preserve"> on Sunday. Ali Abdullah </w:t>
      </w:r>
      <w:r w:rsidRPr="006313D6">
        <w:rPr>
          <w:rStyle w:val="StyleUnderline"/>
        </w:rPr>
        <w:t>Saleh, a former counter-terrorism ally of the U.</w:t>
      </w:r>
      <w:r w:rsidRPr="006313D6">
        <w:rPr>
          <w:sz w:val="16"/>
        </w:rPr>
        <w:t xml:space="preserve">S. who was toppled by mass protests in 2011, </w:t>
      </w:r>
      <w:r w:rsidRPr="006313D6">
        <w:rPr>
          <w:rStyle w:val="StyleUnderline"/>
        </w:rPr>
        <w:t>told state-owned channel Russia 24 that Yemen was ready to grant Moscow access to air and naval bases.</w:t>
      </w:r>
      <w:r>
        <w:rPr>
          <w:rStyle w:val="StyleUnderline"/>
        </w:rPr>
        <w:t xml:space="preserve"> </w:t>
      </w:r>
      <w:r w:rsidRPr="006313D6">
        <w:rPr>
          <w:sz w:val="16"/>
        </w:rPr>
        <w:t xml:space="preserve">“In the fight against terrorism we reach out and offer all facilities. Our airports, our ports... We are ready to provide this to the Russian Federation,” Saleh said in an interview in Sanaa. </w:t>
      </w:r>
      <w:r w:rsidRPr="006313D6">
        <w:rPr>
          <w:rStyle w:val="StyleUnderline"/>
        </w:rPr>
        <w:t>The ex-strongman may lack the clout to implement such an offer. But officials from the party he heads now run a political council that controls much of the country along with the Houthi movement allied to Iran.</w:t>
      </w:r>
      <w:r>
        <w:rPr>
          <w:rStyle w:val="StyleUnderline"/>
        </w:rPr>
        <w:t xml:space="preserve"> </w:t>
      </w:r>
      <w:r w:rsidRPr="006313D6">
        <w:rPr>
          <w:sz w:val="16"/>
        </w:rPr>
        <w:t xml:space="preserve">For the first time last week Iran let Russian jets take off from its territory to bomb armed groups in Syria. </w:t>
      </w:r>
      <w:r w:rsidRPr="006313D6">
        <w:rPr>
          <w:rStyle w:val="StyleUnderline"/>
        </w:rPr>
        <w:t>Russia is the only major country that maintains a diplomatic presence in Yemen</w:t>
      </w:r>
      <w:r w:rsidRPr="006313D6">
        <w:rPr>
          <w:sz w:val="16"/>
        </w:rPr>
        <w:t xml:space="preserve"> where a 16-month war between a Saudi-led coalition and the Houthi rebels has killed over 6,500 people and raised the prospect of famine in the Arab World’s poorest country.</w:t>
      </w:r>
    </w:p>
    <w:p w14:paraId="1302B4AE" w14:textId="77777777" w:rsidR="009A64E1" w:rsidRDefault="009A64E1" w:rsidP="009A64E1">
      <w:pPr>
        <w:pStyle w:val="Heading3"/>
      </w:pPr>
      <w:r>
        <w:t>AT: Russia Critical of KSA</w:t>
      </w:r>
    </w:p>
    <w:p w14:paraId="69DA2690" w14:textId="77777777" w:rsidR="009A64E1" w:rsidRDefault="009A64E1" w:rsidP="009A64E1"/>
    <w:p w14:paraId="71065AB8" w14:textId="77777777" w:rsidR="009A64E1" w:rsidRDefault="009A64E1" w:rsidP="009A64E1"/>
    <w:p w14:paraId="1BD34114" w14:textId="77777777" w:rsidR="009A64E1" w:rsidRDefault="009A64E1" w:rsidP="009A64E1"/>
    <w:p w14:paraId="1274560A" w14:textId="77777777" w:rsidR="009A64E1" w:rsidRDefault="009A64E1" w:rsidP="009A64E1">
      <w:pPr>
        <w:pStyle w:val="Heading4"/>
      </w:pPr>
      <w:r>
        <w:t>Russian criticism is fair and balanced- they are perfectly positioned between both sides, the fact that they deny the disad proves its true</w:t>
      </w:r>
    </w:p>
    <w:p w14:paraId="141572D6" w14:textId="77777777" w:rsidR="009A64E1" w:rsidRPr="00E60CE5" w:rsidRDefault="009A64E1" w:rsidP="009A64E1">
      <w:pPr>
        <w:rPr>
          <w:rStyle w:val="Style13ptBold"/>
        </w:rPr>
      </w:pPr>
      <w:r w:rsidRPr="00E60CE5">
        <w:rPr>
          <w:rStyle w:val="Style13ptBold"/>
        </w:rPr>
        <w:t>Katz, PhD, 17</w:t>
      </w:r>
    </w:p>
    <w:p w14:paraId="15E32DDF" w14:textId="77777777" w:rsidR="009A64E1" w:rsidRPr="00E60CE5" w:rsidRDefault="009A64E1" w:rsidP="009A64E1">
      <w:pPr>
        <w:rPr>
          <w:sz w:val="16"/>
        </w:rPr>
      </w:pPr>
      <w:r w:rsidRPr="00E60CE5">
        <w:rPr>
          <w:sz w:val="16"/>
        </w:rPr>
        <w:t xml:space="preserve">(Mark N, is a non-resident fellow at the Arab Gulf States Institute in Washington as well as a professor of government and politics at George Mason University. </w:t>
      </w:r>
      <w:hyperlink r:id="rId60" w:history="1">
        <w:r w:rsidRPr="00E60CE5">
          <w:rPr>
            <w:rStyle w:val="Hyperlink"/>
            <w:sz w:val="16"/>
          </w:rPr>
          <w:t>https://agsiw.org/russia-maneuvers-opposing-forces-yemen/</w:t>
        </w:r>
      </w:hyperlink>
      <w:r w:rsidRPr="00E60CE5">
        <w:rPr>
          <w:sz w:val="16"/>
        </w:rPr>
        <w:t>, 1-25)</w:t>
      </w:r>
    </w:p>
    <w:p w14:paraId="47638B58" w14:textId="77777777" w:rsidR="009A64E1" w:rsidRDefault="009A64E1" w:rsidP="009A64E1">
      <w:r w:rsidRPr="00E60CE5">
        <w:rPr>
          <w:rStyle w:val="StyleUnderline"/>
        </w:rPr>
        <w:t>Russian media has been highly critical of the Saudi-led intervention</w:t>
      </w:r>
      <w:r w:rsidRPr="00E60CE5">
        <w:rPr>
          <w:sz w:val="16"/>
        </w:rPr>
        <w:t xml:space="preserve"> in Yemen since it began nearly two years ago. </w:t>
      </w:r>
      <w:r w:rsidRPr="00E60CE5">
        <w:rPr>
          <w:rStyle w:val="StyleUnderline"/>
        </w:rPr>
        <w:t>This appears to be a tit for tat response to Saudi criticism of Russian support for</w:t>
      </w:r>
      <w:r w:rsidRPr="00E60CE5">
        <w:rPr>
          <w:sz w:val="16"/>
        </w:rPr>
        <w:t xml:space="preserve"> the regime of President Bashar al-</w:t>
      </w:r>
      <w:r w:rsidRPr="00E60CE5">
        <w:rPr>
          <w:rStyle w:val="StyleUnderline"/>
        </w:rPr>
        <w:t>Assad</w:t>
      </w:r>
      <w:r w:rsidRPr="00E60CE5">
        <w:rPr>
          <w:sz w:val="16"/>
        </w:rPr>
        <w:t xml:space="preserve"> in Syria. </w:t>
      </w:r>
      <w:r w:rsidRPr="00E60CE5">
        <w:rPr>
          <w:rStyle w:val="StyleUnderline"/>
        </w:rPr>
        <w:t>However, Russian media has also at times portrayed the Houthis negatively</w:t>
      </w:r>
      <w:r w:rsidRPr="00E60CE5">
        <w:rPr>
          <w:sz w:val="16"/>
        </w:rPr>
        <w:t xml:space="preserve">. In May 2016, one of the leading Russian news agencies, Sputnik, ran a story on an Amnesty International report describing the Houthis’ “brutal campaign” against its opponents. This story was unusual in that it was not critical of the Amnesty report, while Russian media tends to vilify reports by human rights organizations about how the Assad regime treats its opponents. In April 2015, </w:t>
      </w:r>
      <w:r w:rsidRPr="00E60CE5">
        <w:rPr>
          <w:rStyle w:val="StyleUnderline"/>
        </w:rPr>
        <w:t>Russia abstained in a vote on a U.N. Security Council Resolution imposing an arms embargo on the Houthis. By abstaining, rather than exercising its veto, Moscow allowed the resolution to pass.</w:t>
      </w:r>
      <w:r>
        <w:rPr>
          <w:rStyle w:val="StyleUnderline"/>
        </w:rPr>
        <w:t xml:space="preserve"> </w:t>
      </w:r>
      <w:r w:rsidRPr="00E60CE5">
        <w:rPr>
          <w:sz w:val="16"/>
        </w:rPr>
        <w:t xml:space="preserve">In early August 2016, there were reports that Russia might recognize the governing council that the Houthis had announced they were forming in Sanaa. A few days later, though, the Russian charge d’affaires in Sanaa denied these reports, saying that, “Russia could not acknowledge two governments,” and stressing Russia’s support for the “legitimate” Hadi government. In mid-December 2016, a deputy Russian foreign minister received a Houthi delegation in Moscow headed by its spokesperson, Mohammad Abdulsalam. What they talked about was not revealed, though the Russian Foreign Ministry did note how the Houthis “highly assessed” the Russian approach to Yemen. Shortly thereafter, </w:t>
      </w:r>
      <w:r w:rsidRPr="00E60CE5">
        <w:rPr>
          <w:rStyle w:val="StyleUnderline"/>
        </w:rPr>
        <w:t>the Russian Foreign Ministry</w:t>
      </w:r>
      <w:r w:rsidRPr="00E60CE5">
        <w:rPr>
          <w:sz w:val="16"/>
        </w:rPr>
        <w:t xml:space="preserve"> spokesperson emphasized how Russia supported U.N. efforts to stop the war, and that it maintained contact with both the “legitimate government” as well as its opponents. She </w:t>
      </w:r>
      <w:r w:rsidRPr="00E60CE5">
        <w:rPr>
          <w:rStyle w:val="StyleUnderline"/>
        </w:rPr>
        <w:t>described as “absurd” the “claim that Russia is allegedly using the events in Yemen to its advantage to pursue its own geopolitical goals</w:t>
      </w:r>
      <w:r w:rsidRPr="00E60CE5">
        <w:rPr>
          <w:sz w:val="16"/>
        </w:rPr>
        <w:t xml:space="preserve"> and as leverage to fulfill its ambitions in the Syrian problem.” </w:t>
      </w:r>
      <w:r w:rsidRPr="00E60CE5">
        <w:rPr>
          <w:rStyle w:val="StyleUnderline"/>
        </w:rPr>
        <w:t>Despite this denial</w:t>
      </w:r>
      <w:r w:rsidRPr="00E60CE5">
        <w:rPr>
          <w:sz w:val="16"/>
        </w:rPr>
        <w:t xml:space="preserve">, and </w:t>
      </w:r>
      <w:r w:rsidRPr="00E60CE5">
        <w:rPr>
          <w:rStyle w:val="StyleUnderline"/>
        </w:rPr>
        <w:t>notwithstanding Russian efforts to improve relations with Riyadh, Moscow’s behavior with regard to Yemen certainly raises the possibility that it is signaling Saudi Arabia in particular that if Riyadh continues to aid the Syrian opposition to the Russian-backed Assad regime, then Russia could respond in kind in Yemen.</w:t>
      </w:r>
      <w:r w:rsidRPr="00E60CE5">
        <w:rPr>
          <w:sz w:val="16"/>
        </w:rPr>
        <w:t xml:space="preserve"> </w:t>
      </w:r>
      <w:r w:rsidRPr="00E60CE5">
        <w:rPr>
          <w:rStyle w:val="StyleUnderline"/>
        </w:rPr>
        <w:t>Saleh raised this possibility himself</w:t>
      </w:r>
      <w:r w:rsidRPr="00E60CE5">
        <w:rPr>
          <w:sz w:val="16"/>
        </w:rPr>
        <w:t xml:space="preserve"> in August 2016 when he told a Russian TV channel that Yemen was willing to offer Moscow access to its air and naval bases. </w:t>
      </w:r>
      <w:r w:rsidRPr="00E60CE5">
        <w:rPr>
          <w:rStyle w:val="StyleUnderline"/>
        </w:rPr>
        <w:t>Moscow</w:t>
      </w:r>
      <w:r w:rsidRPr="00E60CE5">
        <w:rPr>
          <w:sz w:val="16"/>
        </w:rPr>
        <w:t xml:space="preserve">, however, </w:t>
      </w:r>
      <w:r w:rsidRPr="00E60CE5">
        <w:rPr>
          <w:rStyle w:val="StyleUnderline"/>
        </w:rPr>
        <w:t>has not taken up this offer, which Saleh is hardly in a position to implement</w:t>
      </w:r>
      <w:r w:rsidRPr="00E60CE5">
        <w:rPr>
          <w:sz w:val="16"/>
        </w:rPr>
        <w:t xml:space="preserve"> anyway. </w:t>
      </w:r>
      <w:r w:rsidRPr="00E60CE5">
        <w:rPr>
          <w:rStyle w:val="StyleUnderline"/>
        </w:rPr>
        <w:t>The fact that Saleh even made it</w:t>
      </w:r>
      <w:r w:rsidRPr="00E60CE5">
        <w:rPr>
          <w:sz w:val="16"/>
        </w:rPr>
        <w:t xml:space="preserve">, though, </w:t>
      </w:r>
      <w:r w:rsidRPr="00E60CE5">
        <w:rPr>
          <w:rStyle w:val="StyleUnderline"/>
        </w:rPr>
        <w:t xml:space="preserve">is reminiscent of how during the Cold War, opposing Yemeni actors sought – and received – support from the Soviet Union. </w:t>
      </w:r>
      <w:r w:rsidRPr="00E60CE5">
        <w:rPr>
          <w:rStyle w:val="Emphasis"/>
        </w:rPr>
        <w:t>Moscow provided military and economic assistance</w:t>
      </w:r>
      <w:r w:rsidRPr="00E60CE5">
        <w:rPr>
          <w:sz w:val="16"/>
        </w:rPr>
        <w:t xml:space="preserve"> </w:t>
      </w:r>
      <w:r w:rsidRPr="00E60CE5">
        <w:rPr>
          <w:rStyle w:val="StyleUnderline"/>
        </w:rPr>
        <w:t>both to Marxist South Yemen and to rival North Yemen.</w:t>
      </w:r>
      <w:r w:rsidRPr="00E60CE5">
        <w:rPr>
          <w:sz w:val="16"/>
        </w:rPr>
        <w:t xml:space="preserve"> During 1979-82, Moscow was not only giving military assistance to South Yemen, which was aiding the National Democratic Front insurgency inside North Yemen, but it also gave military assistance to the North Yemeni government fighting against it. In the mid-1980s, Moscow took actions in support of rival South Yemeni leaders, and this contributed to the outbreak of the vicious 1986 civil war between opposing Marxist factions in South Yemen, which Soviet military forces helped to quell. </w:t>
      </w:r>
      <w:r w:rsidRPr="00E60CE5">
        <w:rPr>
          <w:rStyle w:val="StyleUnderline"/>
        </w:rPr>
        <w:t xml:space="preserve">For Moscow to cooperate now with opposing sides of Yemen’s conflict simultaneously is very much in keeping with its Soviet-era practice </w:t>
      </w:r>
      <w:r w:rsidRPr="00E60CE5">
        <w:rPr>
          <w:sz w:val="16"/>
        </w:rPr>
        <w:t xml:space="preserve">of doing so. </w:t>
      </w:r>
      <w:r w:rsidRPr="00E60CE5">
        <w:rPr>
          <w:rStyle w:val="StyleUnderline"/>
        </w:rPr>
        <w:t>Still, it is a much lesser degree of involvement</w:t>
      </w:r>
      <w:r w:rsidRPr="00E60CE5">
        <w:rPr>
          <w:sz w:val="16"/>
        </w:rPr>
        <w:t xml:space="preserve"> in Yemeni affairs than Russia’s military support for Yemen’s opposing sides during the Cold War. </w:t>
      </w:r>
      <w:r w:rsidRPr="00E60CE5">
        <w:rPr>
          <w:rStyle w:val="StyleUnderline"/>
        </w:rPr>
        <w:t>Saleh</w:t>
      </w:r>
      <w:r w:rsidRPr="00E60CE5">
        <w:rPr>
          <w:sz w:val="16"/>
        </w:rPr>
        <w:t xml:space="preserve"> – who previously both received Soviet military support and watched as Moscow provided similar support to his adversaries – </w:t>
      </w:r>
      <w:r w:rsidRPr="00E60CE5">
        <w:rPr>
          <w:rStyle w:val="StyleUnderline"/>
        </w:rPr>
        <w:t>seems especially eager to see this revived. Putin, though, shows no signs of fulfilling Saleh’s hopes</w:t>
      </w:r>
      <w:r w:rsidRPr="00E60CE5">
        <w:rPr>
          <w:sz w:val="16"/>
        </w:rPr>
        <w:t>.</w:t>
      </w:r>
    </w:p>
    <w:p w14:paraId="50E585CF" w14:textId="77777777" w:rsidR="009A64E1" w:rsidRDefault="009A64E1" w:rsidP="009A64E1"/>
    <w:p w14:paraId="104B440C" w14:textId="77777777" w:rsidR="009A64E1" w:rsidRDefault="009A64E1" w:rsidP="009A64E1"/>
    <w:p w14:paraId="327E3EC7" w14:textId="77777777" w:rsidR="009A64E1" w:rsidRDefault="009A64E1" w:rsidP="009A64E1"/>
    <w:p w14:paraId="303B1789" w14:textId="77777777" w:rsidR="009A64E1" w:rsidRDefault="009A64E1" w:rsidP="009A64E1">
      <w:pPr>
        <w:pStyle w:val="Heading3"/>
      </w:pPr>
      <w:r>
        <w:t xml:space="preserve">AT: Russia Fail </w:t>
      </w:r>
    </w:p>
    <w:p w14:paraId="6602A1EF" w14:textId="77777777" w:rsidR="009A64E1" w:rsidRDefault="009A64E1" w:rsidP="009A64E1"/>
    <w:p w14:paraId="0E0B2C63" w14:textId="77777777" w:rsidR="009A64E1" w:rsidRDefault="009A64E1" w:rsidP="009A64E1">
      <w:pPr>
        <w:pStyle w:val="Heading4"/>
      </w:pPr>
      <w:r>
        <w:t xml:space="preserve">Tactical and historical advantages make Russia an excellent mediator for Yemen- they can solve </w:t>
      </w:r>
    </w:p>
    <w:p w14:paraId="5DB28E48" w14:textId="77777777" w:rsidR="009A64E1" w:rsidRDefault="009A64E1" w:rsidP="009A64E1">
      <w:pPr>
        <w:rPr>
          <w:rStyle w:val="Style13ptBold"/>
        </w:rPr>
      </w:pPr>
      <w:r w:rsidRPr="00E0064A">
        <w:rPr>
          <w:rStyle w:val="Style13ptBold"/>
        </w:rPr>
        <w:t>Ramani, DPhil candidate</w:t>
      </w:r>
      <w:r>
        <w:t xml:space="preserve"> in International Relations at St. Antony’s College, University of </w:t>
      </w:r>
      <w:r w:rsidRPr="00E0064A">
        <w:rPr>
          <w:rStyle w:val="Style13ptBold"/>
        </w:rPr>
        <w:t>Oxford, 17</w:t>
      </w:r>
    </w:p>
    <w:p w14:paraId="26094277" w14:textId="77777777" w:rsidR="009A64E1" w:rsidRPr="00237194" w:rsidRDefault="009A64E1" w:rsidP="009A64E1">
      <w:pPr>
        <w:rPr>
          <w:sz w:val="16"/>
        </w:rPr>
      </w:pPr>
      <w:r w:rsidRPr="008D0D1D">
        <w:rPr>
          <w:sz w:val="16"/>
        </w:rPr>
        <w:t xml:space="preserve">(Samuel, </w:t>
      </w:r>
      <w:hyperlink r:id="rId61" w:history="1">
        <w:r w:rsidRPr="008D0D1D">
          <w:rPr>
            <w:rStyle w:val="Hyperlink"/>
            <w:sz w:val="16"/>
          </w:rPr>
          <w:t>https://nationalinterest.org/feature/russias-next-power-play-may-occur-yemen-23197?page=0%2C1</w:t>
        </w:r>
      </w:hyperlink>
      <w:r w:rsidRPr="008D0D1D">
        <w:rPr>
          <w:sz w:val="16"/>
        </w:rPr>
        <w:t>, 11-14)</w:t>
      </w:r>
    </w:p>
    <w:p w14:paraId="4C478EB2" w14:textId="77777777" w:rsidR="009A64E1" w:rsidRDefault="009A64E1" w:rsidP="009A64E1">
      <w:r w:rsidRPr="008D0D1D">
        <w:rPr>
          <w:rStyle w:val="StyleUnderline"/>
        </w:rPr>
        <w:t>Russia’s case to assume a leading mediation role</w:t>
      </w:r>
      <w:r w:rsidRPr="00237194">
        <w:rPr>
          <w:sz w:val="16"/>
        </w:rPr>
        <w:t xml:space="preserve"> in Yemen </w:t>
      </w:r>
      <w:r w:rsidRPr="008D0D1D">
        <w:rPr>
          <w:rStyle w:val="StyleUnderline"/>
        </w:rPr>
        <w:t>rests on two distinct advantages</w:t>
      </w:r>
      <w:r w:rsidRPr="00237194">
        <w:rPr>
          <w:sz w:val="16"/>
        </w:rPr>
        <w:t xml:space="preserve">. </w:t>
      </w:r>
      <w:r w:rsidRPr="008D0D1D">
        <w:rPr>
          <w:rStyle w:val="StyleUnderline"/>
        </w:rPr>
        <w:t>First,</w:t>
      </w:r>
      <w:r w:rsidRPr="00237194">
        <w:rPr>
          <w:sz w:val="16"/>
        </w:rPr>
        <w:t xml:space="preserve"> since the inception of the Saudi-led military intervention in March 2015, </w:t>
      </w:r>
      <w:r w:rsidRPr="008D0D1D">
        <w:rPr>
          <w:rStyle w:val="StyleUnderline"/>
        </w:rPr>
        <w:t>Russia has maintained a cooperative relationship with all major political stakeholders in Yemen</w:t>
      </w:r>
      <w:r w:rsidRPr="00237194">
        <w:rPr>
          <w:sz w:val="16"/>
        </w:rPr>
        <w:t xml:space="preserve">. </w:t>
      </w:r>
      <w:r w:rsidRPr="008D0D1D">
        <w:rPr>
          <w:rStyle w:val="StyleUnderline"/>
        </w:rPr>
        <w:t>Unlike the U</w:t>
      </w:r>
      <w:r w:rsidRPr="00237194">
        <w:rPr>
          <w:sz w:val="16"/>
        </w:rPr>
        <w:t xml:space="preserve">nited </w:t>
      </w:r>
      <w:r w:rsidRPr="008D0D1D">
        <w:rPr>
          <w:rStyle w:val="StyleUnderline"/>
        </w:rPr>
        <w:t>S</w:t>
      </w:r>
      <w:r w:rsidRPr="00237194">
        <w:rPr>
          <w:sz w:val="16"/>
        </w:rPr>
        <w:t xml:space="preserve">tates, </w:t>
      </w:r>
      <w:r w:rsidRPr="008D0D1D">
        <w:rPr>
          <w:rStyle w:val="Emphasis"/>
        </w:rPr>
        <w:t>which overtly aligned with Saudi Arabia</w:t>
      </w:r>
      <w:r w:rsidRPr="00237194">
        <w:rPr>
          <w:sz w:val="16"/>
        </w:rPr>
        <w:t xml:space="preserve"> during the early stages of the conflict, </w:t>
      </w:r>
      <w:r w:rsidRPr="008D0D1D">
        <w:rPr>
          <w:rStyle w:val="StyleUnderline"/>
        </w:rPr>
        <w:t>Moscow immediately declared its support for a peaceful resolution</w:t>
      </w:r>
      <w:r w:rsidRPr="00237194">
        <w:rPr>
          <w:sz w:val="16"/>
        </w:rPr>
        <w:t xml:space="preserve"> to the Yemen civil war. In April 2015, Russia condemned Saudi air strikes in Yemen, and expressed support for an all-inclusive United Nations arms embargo against warring Yemeni factions. Even though Saudi Arabia’s military intervention in Yemen has transitioned into a protracted conflict, Russia has maintained positive relations with leaders on both sides of the civil war. </w:t>
      </w:r>
      <w:r w:rsidRPr="000B03FA">
        <w:rPr>
          <w:rStyle w:val="StyleUnderline"/>
        </w:rPr>
        <w:t>To demonstrate its commitment to all-inclusive diplomatic dialogue, Russia retains an embassy in the Houthi-held capital of Sana’a and a consulate in Aden</w:t>
      </w:r>
      <w:r w:rsidRPr="00237194">
        <w:rPr>
          <w:sz w:val="16"/>
        </w:rPr>
        <w:t xml:space="preserve">, the capital of Abd Rabbuh Mansur Hadi’s Saudi-backed government. </w:t>
      </w:r>
      <w:r w:rsidRPr="000B03FA">
        <w:rPr>
          <w:rStyle w:val="StyleUnderline"/>
        </w:rPr>
        <w:t>Through these diplomatic channels, Moscow has consulted pro-Saudi and pro-Iran factions</w:t>
      </w:r>
      <w:r w:rsidRPr="00237194">
        <w:rPr>
          <w:sz w:val="16"/>
        </w:rPr>
        <w:t xml:space="preserve"> on counterterrorism measures, </w:t>
      </w:r>
      <w:r w:rsidRPr="000B03FA">
        <w:rPr>
          <w:rStyle w:val="StyleUnderline"/>
        </w:rPr>
        <w:t>and held informal negotiations on the resolution of hostilities in Yemen.</w:t>
      </w:r>
      <w:r>
        <w:rPr>
          <w:rStyle w:val="StyleUnderline"/>
        </w:rPr>
        <w:t xml:space="preserve"> </w:t>
      </w:r>
      <w:r w:rsidRPr="000B03FA">
        <w:rPr>
          <w:rStyle w:val="StyleUnderline"/>
        </w:rPr>
        <w:t>Both major political factions in Yemen also have recent memories of Russian expressions of solidarity with their cause</w:t>
      </w:r>
      <w:r w:rsidRPr="00237194">
        <w:rPr>
          <w:sz w:val="16"/>
        </w:rPr>
        <w:t xml:space="preserve">. In July, Moscow cordially welcomed the appointment of Saudi-aligned diplomat Ahmed al-Wahishi as Yemeni ambassador to Russia. On September 25, Russia helped Hadi’s government distribute Yemeni bank notes to southern Yemen to pay the salaries of Yemeni government officials. </w:t>
      </w:r>
      <w:r w:rsidRPr="000B03FA">
        <w:rPr>
          <w:rStyle w:val="StyleUnderline"/>
        </w:rPr>
        <w:t>To appease Shia forces in Yemen, Moscow has consistently rebutted UN criticisms of Houthi aggression against Saudi Arabia, and sent humanitarian aid</w:t>
      </w:r>
      <w:r w:rsidRPr="00237194">
        <w:rPr>
          <w:sz w:val="16"/>
        </w:rPr>
        <w:t xml:space="preserve"> to areas of Yemen ravaged by Saudi air strikes. </w:t>
      </w:r>
      <w:r w:rsidRPr="000B03FA">
        <w:rPr>
          <w:rStyle w:val="Emphasis"/>
        </w:rPr>
        <w:t>This balanced approach to the Yemen conflict has strengthened Russia’s relationships</w:t>
      </w:r>
      <w:r w:rsidRPr="00237194">
        <w:rPr>
          <w:sz w:val="16"/>
        </w:rPr>
        <w:t xml:space="preserve"> </w:t>
      </w:r>
      <w:r w:rsidRPr="000B03FA">
        <w:rPr>
          <w:rStyle w:val="StyleUnderline"/>
        </w:rPr>
        <w:t xml:space="preserve">with Yemeni political factions of all ideological affiliations, and ensured that Russia can be an </w:t>
      </w:r>
      <w:r w:rsidRPr="000B03FA">
        <w:rPr>
          <w:rStyle w:val="Emphasis"/>
        </w:rPr>
        <w:t>effective mediator in the conflict</w:t>
      </w:r>
      <w:r w:rsidRPr="000B03FA">
        <w:rPr>
          <w:rStyle w:val="StyleUnderline"/>
        </w:rPr>
        <w:t>.</w:t>
      </w:r>
      <w:r>
        <w:rPr>
          <w:rStyle w:val="StyleUnderline"/>
        </w:rPr>
        <w:t xml:space="preserve"> </w:t>
      </w:r>
      <w:r w:rsidRPr="00237194">
        <w:rPr>
          <w:sz w:val="16"/>
        </w:rPr>
        <w:t xml:space="preserve">Second, </w:t>
      </w:r>
      <w:r w:rsidRPr="000B03FA">
        <w:rPr>
          <w:rStyle w:val="StyleUnderline"/>
        </w:rPr>
        <w:t>Russia has a long history of promoting political stability in Yemen</w:t>
      </w:r>
      <w:r w:rsidRPr="00237194">
        <w:rPr>
          <w:sz w:val="16"/>
        </w:rPr>
        <w:t xml:space="preserve">, during periods of intra-state conflict. </w:t>
      </w:r>
      <w:r w:rsidRPr="000B03FA">
        <w:rPr>
          <w:rStyle w:val="StyleUnderline"/>
        </w:rPr>
        <w:t>In 1986, a civil war</w:t>
      </w:r>
      <w:r w:rsidRPr="00237194">
        <w:rPr>
          <w:sz w:val="16"/>
        </w:rPr>
        <w:t xml:space="preserve"> between rival Marxist factions </w:t>
      </w:r>
      <w:r w:rsidRPr="000B03FA">
        <w:rPr>
          <w:rStyle w:val="StyleUnderline"/>
        </w:rPr>
        <w:t>broke out</w:t>
      </w:r>
      <w:r w:rsidRPr="00237194">
        <w:rPr>
          <w:sz w:val="16"/>
        </w:rPr>
        <w:t xml:space="preserve"> in the Soviet-aligned republic of South Yemen. Even though the Soviet Union was complicit in the outbreak of this civil war as it had armed rival South Yemeni factions during the early 1980s, </w:t>
      </w:r>
      <w:r w:rsidRPr="000B03FA">
        <w:rPr>
          <w:rStyle w:val="StyleUnderline"/>
        </w:rPr>
        <w:t>the USSR helped stabilize Yemen through limited military involvement and pledged provisions of economic assistance.</w:t>
      </w:r>
      <w:r>
        <w:rPr>
          <w:rStyle w:val="StyleUnderline"/>
        </w:rPr>
        <w:t xml:space="preserve"> </w:t>
      </w:r>
      <w:r w:rsidRPr="000B03FA">
        <w:rPr>
          <w:rStyle w:val="StyleUnderline"/>
        </w:rPr>
        <w:t>The Soviet Union also profoundly influenced the diplomatic negotiations that led up to the 1990 reunification</w:t>
      </w:r>
      <w:r w:rsidRPr="00237194">
        <w:rPr>
          <w:sz w:val="16"/>
        </w:rPr>
        <w:t xml:space="preserve"> of Yemen. During the 1980s, the USSR facilitated the reunification process by supporting moderate Marxists in South Yemen, who advocated diplomatic engagement with North Yemen. The Soviet Union also established a strong diplomatic relationship with North Yemen’s leader Ali Abdullah Saleh. This alliance helped bridge the sectarian divide between Sunni-majority South Yemen and Shiite-majority North Yemen. </w:t>
      </w:r>
      <w:r w:rsidRPr="000B03FA">
        <w:rPr>
          <w:rStyle w:val="Emphasis"/>
        </w:rPr>
        <w:t>Memories of successful Soviet diplomatic interventions in Yemen greatly enhance Russia’s credibility as an arbiter in the current crisis.</w:t>
      </w:r>
      <w:r w:rsidRPr="00237194">
        <w:rPr>
          <w:sz w:val="16"/>
        </w:rPr>
        <w:t xml:space="preserve"> Alexander Kuznetsov, a leading expert on Russia-Middle East relations at MGIMO, told me in a recent interview that </w:t>
      </w:r>
      <w:r w:rsidRPr="000B03FA">
        <w:rPr>
          <w:rStyle w:val="StyleUnderline"/>
        </w:rPr>
        <w:t>the Yemeni military holds Russia in high esteem</w:t>
      </w:r>
      <w:r w:rsidRPr="00237194">
        <w:rPr>
          <w:sz w:val="16"/>
        </w:rPr>
        <w:t>, as Moscow provided extensive assistance to South Yemen’s armed forces during the Cold War.</w:t>
      </w:r>
    </w:p>
    <w:p w14:paraId="703A16BB" w14:textId="77777777" w:rsidR="009A64E1" w:rsidRDefault="009A64E1" w:rsidP="009A64E1"/>
    <w:p w14:paraId="7F86FC7D" w14:textId="77777777" w:rsidR="009A64E1" w:rsidRDefault="009A64E1" w:rsidP="009A64E1"/>
    <w:p w14:paraId="789151A6" w14:textId="77777777" w:rsidR="009A64E1" w:rsidRDefault="009A64E1" w:rsidP="009A64E1"/>
    <w:p w14:paraId="79F65273" w14:textId="77777777" w:rsidR="009A64E1" w:rsidRDefault="009A64E1" w:rsidP="009A64E1">
      <w:pPr>
        <w:pStyle w:val="Heading3"/>
      </w:pPr>
      <w:r>
        <w:t xml:space="preserve">Yemen Key </w:t>
      </w:r>
    </w:p>
    <w:p w14:paraId="79C5FD6F" w14:textId="77777777" w:rsidR="009A64E1" w:rsidRDefault="009A64E1" w:rsidP="009A64E1"/>
    <w:p w14:paraId="3B988EAD" w14:textId="77777777" w:rsidR="009A64E1" w:rsidRDefault="009A64E1" w:rsidP="009A64E1"/>
    <w:p w14:paraId="66A6465B" w14:textId="77777777" w:rsidR="009A64E1" w:rsidRDefault="009A64E1" w:rsidP="009A64E1">
      <w:pPr>
        <w:pStyle w:val="Heading4"/>
      </w:pPr>
      <w:r>
        <w:t>Successful diplomatic resolution possible and would solidify Russian role in Middle East</w:t>
      </w:r>
    </w:p>
    <w:p w14:paraId="13E60427" w14:textId="77777777" w:rsidR="009A64E1" w:rsidRDefault="009A64E1" w:rsidP="009A64E1">
      <w:pPr>
        <w:rPr>
          <w:rStyle w:val="Style13ptBold"/>
        </w:rPr>
      </w:pPr>
      <w:r w:rsidRPr="00E0064A">
        <w:rPr>
          <w:rStyle w:val="Style13ptBold"/>
        </w:rPr>
        <w:t>Ramani, DPhil candidate</w:t>
      </w:r>
      <w:r>
        <w:t xml:space="preserve"> in International Relations at St. Antony’s College, University of </w:t>
      </w:r>
      <w:r w:rsidRPr="00E0064A">
        <w:rPr>
          <w:rStyle w:val="Style13ptBold"/>
        </w:rPr>
        <w:t>Oxford, 17</w:t>
      </w:r>
    </w:p>
    <w:p w14:paraId="7A39FFA4" w14:textId="77777777" w:rsidR="009A64E1" w:rsidRPr="008D0D1D" w:rsidRDefault="009A64E1" w:rsidP="009A64E1">
      <w:pPr>
        <w:rPr>
          <w:sz w:val="16"/>
        </w:rPr>
      </w:pPr>
      <w:r w:rsidRPr="008D0D1D">
        <w:rPr>
          <w:sz w:val="16"/>
        </w:rPr>
        <w:t xml:space="preserve">(Samuel, </w:t>
      </w:r>
      <w:hyperlink r:id="rId62" w:history="1">
        <w:r w:rsidRPr="008D0D1D">
          <w:rPr>
            <w:rStyle w:val="Hyperlink"/>
            <w:sz w:val="16"/>
          </w:rPr>
          <w:t>https://nationalinterest.org/feature/russias-next-power-play-may-occur-yemen-23197?page=0%2C1</w:t>
        </w:r>
      </w:hyperlink>
      <w:r w:rsidRPr="008D0D1D">
        <w:rPr>
          <w:sz w:val="16"/>
        </w:rPr>
        <w:t>, 11-14)</w:t>
      </w:r>
    </w:p>
    <w:p w14:paraId="1E112E9E" w14:textId="77777777" w:rsidR="009A64E1" w:rsidRDefault="009A64E1" w:rsidP="009A64E1">
      <w:r w:rsidRPr="008D0D1D">
        <w:rPr>
          <w:sz w:val="16"/>
        </w:rPr>
        <w:t xml:space="preserve">Since the start of the Astana talks on Syria in December 2016, </w:t>
      </w:r>
      <w:r w:rsidRPr="00E0064A">
        <w:rPr>
          <w:rStyle w:val="StyleUnderline"/>
        </w:rPr>
        <w:t>Western analysts have paid a great deal of attention to Russia’s emerging role as a conflict mediator in the Middle East</w:t>
      </w:r>
      <w:r w:rsidRPr="008D0D1D">
        <w:rPr>
          <w:sz w:val="16"/>
        </w:rPr>
        <w:t xml:space="preserve">. The scrutiny surrounding Russia’s arbitration ventures in Syria has sparked a flurry of predictions on the next Middle Eastern security crisis where Moscow will assume a leading diplomatic role. The </w:t>
      </w:r>
      <w:r w:rsidRPr="00E0064A">
        <w:rPr>
          <w:sz w:val="16"/>
        </w:rPr>
        <w:t xml:space="preserve">most frequently discussed potential theaters for a Russian diplomatic intervention are Libya, the Qatar crisis and the Saudi Arabia-Iran standoff. While intervening in each of these three regional crises provides opportunities for Russia to expand its geopolitical influence in the Middle East, Western </w:t>
      </w:r>
      <w:r w:rsidRPr="00E0064A">
        <w:rPr>
          <w:rStyle w:val="StyleUnderline"/>
        </w:rPr>
        <w:t xml:space="preserve">policymakers have paid </w:t>
      </w:r>
      <w:r w:rsidRPr="00E0064A">
        <w:rPr>
          <w:rStyle w:val="Emphasis"/>
        </w:rPr>
        <w:t>strikingly little attention</w:t>
      </w:r>
      <w:r w:rsidRPr="00E0064A">
        <w:rPr>
          <w:rStyle w:val="StyleUnderline"/>
        </w:rPr>
        <w:t xml:space="preserve"> to the prospect of a Russian diplomatic intervention in Yemen</w:t>
      </w:r>
      <w:r w:rsidRPr="00E0064A">
        <w:rPr>
          <w:sz w:val="16"/>
        </w:rPr>
        <w:t xml:space="preserve">. </w:t>
      </w:r>
      <w:r w:rsidRPr="00E0064A">
        <w:rPr>
          <w:rStyle w:val="StyleUnderline"/>
        </w:rPr>
        <w:t xml:space="preserve">This </w:t>
      </w:r>
      <w:r w:rsidRPr="00E0064A">
        <w:rPr>
          <w:sz w:val="16"/>
        </w:rPr>
        <w:t xml:space="preserve">omission </w:t>
      </w:r>
      <w:r w:rsidRPr="00E0064A">
        <w:rPr>
          <w:rStyle w:val="Emphasis"/>
        </w:rPr>
        <w:t>is short sighted</w:t>
      </w:r>
      <w:r w:rsidRPr="00E0064A">
        <w:rPr>
          <w:sz w:val="16"/>
        </w:rPr>
        <w:t xml:space="preserve">. The </w:t>
      </w:r>
      <w:r w:rsidRPr="00E0064A">
        <w:rPr>
          <w:rStyle w:val="StyleUnderline"/>
        </w:rPr>
        <w:t xml:space="preserve">Yemen </w:t>
      </w:r>
      <w:r w:rsidRPr="00E0064A">
        <w:rPr>
          <w:sz w:val="16"/>
        </w:rPr>
        <w:t xml:space="preserve">conflict </w:t>
      </w:r>
      <w:r w:rsidRPr="00E0064A">
        <w:rPr>
          <w:rStyle w:val="Emphasis"/>
        </w:rPr>
        <w:t>possesses a unique confluence</w:t>
      </w:r>
      <w:r w:rsidRPr="00E0064A">
        <w:rPr>
          <w:sz w:val="16"/>
        </w:rPr>
        <w:t xml:space="preserve"> </w:t>
      </w:r>
      <w:r w:rsidRPr="00E0064A">
        <w:rPr>
          <w:rStyle w:val="StyleUnderline"/>
        </w:rPr>
        <w:t>of characteristics</w:t>
      </w:r>
      <w:r w:rsidRPr="00E0064A">
        <w:rPr>
          <w:sz w:val="16"/>
        </w:rPr>
        <w:t xml:space="preserve"> that are </w:t>
      </w:r>
      <w:r w:rsidRPr="00E0064A">
        <w:rPr>
          <w:rStyle w:val="StyleUnderline"/>
        </w:rPr>
        <w:t>highly conducive for a Syria-style Russian diplomatic intervention, and provides</w:t>
      </w:r>
      <w:r w:rsidRPr="00E0064A">
        <w:rPr>
          <w:sz w:val="16"/>
        </w:rPr>
        <w:t xml:space="preserve"> Vladimir </w:t>
      </w:r>
      <w:r w:rsidRPr="00E0064A">
        <w:rPr>
          <w:rStyle w:val="Emphasis"/>
        </w:rPr>
        <w:t>Putin with a low cost opportunity to highlight Moscow’s leverage in the Middle East</w:t>
      </w:r>
      <w:r w:rsidRPr="00E0064A">
        <w:rPr>
          <w:sz w:val="16"/>
        </w:rPr>
        <w:t xml:space="preserve">. </w:t>
      </w:r>
      <w:r w:rsidRPr="00E0064A">
        <w:rPr>
          <w:rStyle w:val="StyleUnderline"/>
        </w:rPr>
        <w:t>Russian policymakers view Yemen as an appealing</w:t>
      </w:r>
      <w:r w:rsidRPr="00E0064A">
        <w:rPr>
          <w:sz w:val="16"/>
        </w:rPr>
        <w:t xml:space="preserve"> destination for a diplomatic intervention, </w:t>
      </w:r>
      <w:r w:rsidRPr="00E0064A">
        <w:rPr>
          <w:rStyle w:val="StyleUnderline"/>
        </w:rPr>
        <w:t>because they believe that Saudi Arabia is willing to end hostilities</w:t>
      </w:r>
      <w:r w:rsidRPr="00E0064A">
        <w:rPr>
          <w:sz w:val="16"/>
        </w:rPr>
        <w:t xml:space="preserve"> in Yemen </w:t>
      </w:r>
      <w:r w:rsidRPr="00E0064A">
        <w:rPr>
          <w:rStyle w:val="StyleUnderline"/>
        </w:rPr>
        <w:t>if</w:t>
      </w:r>
      <w:r w:rsidRPr="00E0064A">
        <w:rPr>
          <w:sz w:val="16"/>
        </w:rPr>
        <w:t xml:space="preserve"> it is </w:t>
      </w:r>
      <w:r w:rsidRPr="00E0064A">
        <w:rPr>
          <w:rStyle w:val="StyleUnderline"/>
        </w:rPr>
        <w:t>offered acceptable terms</w:t>
      </w:r>
      <w:r w:rsidRPr="00E0064A">
        <w:rPr>
          <w:sz w:val="16"/>
        </w:rPr>
        <w:t xml:space="preserve">. Saudi Foreign Minister Adel al-Jubeir confirmed this assessment during his recent visit to Moscow . In response to questions from Russian reporters, al-Jubeir insisted that Saudi Arabia wants a diplomatic settlement in Yemen that forces all warring parties to comply with UN Security Council Resolution 2216, an April 2015 resolution that called for the end of the Yemeni civil war. Rising </w:t>
      </w:r>
      <w:r w:rsidRPr="00E0064A">
        <w:rPr>
          <w:rStyle w:val="StyleUnderline"/>
        </w:rPr>
        <w:t>antiwar sentiments within the Saudi political establishment can be explained by deteriorating conditions on the ground in Yemen</w:t>
      </w:r>
      <w:r w:rsidRPr="00E0064A">
        <w:rPr>
          <w:sz w:val="16"/>
        </w:rPr>
        <w:t xml:space="preserve">. The absence of a major Saudi strategic victory in Yemen since the fall 2015 seizure of Aden has convinced Saudi policymakers that the Yemen conflict has descended into an intractable stalemate. Saudi Arabia’s attitude of resignation in Yemen has intensified considerably since Qatar withdrew from the Gulf Cooperation Council (GCC) mission in June and the United Arab Emirates (UAE) began launching strikes on al-Islah, a Saudi-aligned Yemeni Muslim Brotherhood organization. </w:t>
      </w:r>
      <w:r w:rsidRPr="00E0064A">
        <w:rPr>
          <w:rStyle w:val="StyleUnderline"/>
        </w:rPr>
        <w:t xml:space="preserve">For a </w:t>
      </w:r>
      <w:r w:rsidRPr="00E0064A">
        <w:rPr>
          <w:rStyle w:val="Emphasis"/>
        </w:rPr>
        <w:t>durable political settlement</w:t>
      </w:r>
      <w:r w:rsidRPr="00E0064A">
        <w:rPr>
          <w:rStyle w:val="StyleUnderline"/>
        </w:rPr>
        <w:t xml:space="preserve"> to be reached in Yemen, Riyadh will need to </w:t>
      </w:r>
      <w:r w:rsidRPr="00E0064A">
        <w:rPr>
          <w:rStyle w:val="Emphasis"/>
        </w:rPr>
        <w:t>coordinate with an external great power mediator</w:t>
      </w:r>
      <w:r w:rsidRPr="00E0064A">
        <w:rPr>
          <w:sz w:val="16"/>
        </w:rPr>
        <w:t xml:space="preserve">, </w:t>
      </w:r>
      <w:r w:rsidRPr="00E0064A">
        <w:rPr>
          <w:rStyle w:val="StyleUnderline"/>
        </w:rPr>
        <w:t>as regional actors,</w:t>
      </w:r>
      <w:r w:rsidRPr="00E0064A">
        <w:rPr>
          <w:sz w:val="16"/>
        </w:rPr>
        <w:t xml:space="preserve"> like Kuwait and Oman , </w:t>
      </w:r>
      <w:r w:rsidRPr="00E0064A">
        <w:rPr>
          <w:rStyle w:val="StyleUnderline"/>
        </w:rPr>
        <w:t>have exhausted their diplomatic options</w:t>
      </w:r>
      <w:r w:rsidRPr="00E0064A">
        <w:rPr>
          <w:sz w:val="16"/>
        </w:rPr>
        <w:t xml:space="preserve">. </w:t>
      </w:r>
      <w:r w:rsidRPr="00E0064A">
        <w:rPr>
          <w:rStyle w:val="Emphasis"/>
        </w:rPr>
        <w:t>This mediation vacuum provides an excellent opportunity for Russia to showcase its diplomatic prowess by facilitating the resolution of the Yemen conflict</w:t>
      </w:r>
      <w:r w:rsidRPr="00E0064A">
        <w:rPr>
          <w:sz w:val="16"/>
        </w:rPr>
        <w:t>.</w:t>
      </w:r>
    </w:p>
    <w:p w14:paraId="14361694" w14:textId="77777777" w:rsidR="009A64E1" w:rsidRDefault="009A64E1" w:rsidP="009A64E1">
      <w:pPr>
        <w:pStyle w:val="Heading4"/>
      </w:pPr>
      <w:r>
        <w:t xml:space="preserve">Success in Yemen spills over to broader middle east policy </w:t>
      </w:r>
    </w:p>
    <w:p w14:paraId="7A0CE190" w14:textId="77777777" w:rsidR="009A64E1" w:rsidRDefault="009A64E1" w:rsidP="009A64E1">
      <w:pPr>
        <w:rPr>
          <w:rStyle w:val="Style13ptBold"/>
        </w:rPr>
      </w:pPr>
      <w:r w:rsidRPr="00E0064A">
        <w:rPr>
          <w:rStyle w:val="Style13ptBold"/>
        </w:rPr>
        <w:t>Ramani, DPhil candidate</w:t>
      </w:r>
      <w:r>
        <w:t xml:space="preserve"> in International Relations at St. Antony’s College, University of </w:t>
      </w:r>
      <w:r w:rsidRPr="00E0064A">
        <w:rPr>
          <w:rStyle w:val="Style13ptBold"/>
        </w:rPr>
        <w:t>Oxford, 17</w:t>
      </w:r>
    </w:p>
    <w:p w14:paraId="5B363B2F" w14:textId="77777777" w:rsidR="009A64E1" w:rsidRDefault="009A64E1" w:rsidP="009A64E1">
      <w:r w:rsidRPr="008D0D1D">
        <w:rPr>
          <w:sz w:val="16"/>
        </w:rPr>
        <w:t xml:space="preserve">(Samuel, </w:t>
      </w:r>
      <w:hyperlink r:id="rId63" w:history="1">
        <w:r w:rsidRPr="00BF49D3">
          <w:rPr>
            <w:rStyle w:val="Hyperlink"/>
            <w:sz w:val="16"/>
          </w:rPr>
          <w:t>https://www.al-monitor.com/pulse/ru/contents/articles/originals/2017/07/russia-ambassador-yemen-houthis-hadi-military-influence.html</w:t>
        </w:r>
      </w:hyperlink>
      <w:r>
        <w:rPr>
          <w:sz w:val="16"/>
        </w:rPr>
        <w:t xml:space="preserve"> июля 26, 2017 (i think that Russian word is july, but my sputnik is rusty)</w:t>
      </w:r>
      <w:r w:rsidRPr="008D0D1D">
        <w:rPr>
          <w:sz w:val="16"/>
        </w:rPr>
        <w:t>)</w:t>
      </w:r>
    </w:p>
    <w:p w14:paraId="4A896D3D" w14:textId="77777777" w:rsidR="009A64E1" w:rsidRPr="00E60CE5" w:rsidRDefault="009A64E1" w:rsidP="009A64E1">
      <w:pPr>
        <w:rPr>
          <w:u w:val="single"/>
        </w:rPr>
      </w:pPr>
      <w:r w:rsidRPr="0069583F">
        <w:rPr>
          <w:sz w:val="16"/>
        </w:rPr>
        <w:t xml:space="preserve">In addition to showcasing Moscow’s arbitration prowess, </w:t>
      </w:r>
      <w:r w:rsidRPr="00C119E0">
        <w:rPr>
          <w:rStyle w:val="StyleUnderline"/>
        </w:rPr>
        <w:t>Kremlin policymakers have used their diplomatic push for a cease-fire in Yemen to improve Russia’s image among the Arab public</w:t>
      </w:r>
      <w:r w:rsidRPr="0069583F">
        <w:rPr>
          <w:sz w:val="16"/>
        </w:rPr>
        <w:t xml:space="preserve"> and Yemeni government officials. </w:t>
      </w:r>
      <w:r w:rsidRPr="00C119E0">
        <w:rPr>
          <w:rStyle w:val="StyleUnderline"/>
        </w:rPr>
        <w:t xml:space="preserve">Even though Russia’s diplomatic escalation in Yemen is still in its early stages, favorable responses from public opinion surveys and Yemeni politicians have given Moscow’s </w:t>
      </w:r>
      <w:r w:rsidRPr="00C119E0">
        <w:rPr>
          <w:rStyle w:val="Emphasis"/>
        </w:rPr>
        <w:t>efforts positive momentum.</w:t>
      </w:r>
      <w:r w:rsidRPr="0069583F">
        <w:rPr>
          <w:sz w:val="16"/>
        </w:rPr>
        <w:t xml:space="preserve"> The 2017 Arab Youth Survey revealed that Russia is viewed by 21% of young Arabs as their country’s leading ally, up from 9% in 2016, and critically above the 17% figure held by the United States. The United States’ support for Saudi Arabia’s military intervention in Yemen was a significant contributor to the increase in anti-American sentiments among young Arabs. Moscow’s advancement of a political settlement to the Yemen crisis, shipments of food and medical aid to Sanaa, and vociferous opposition to Saudi Arabia’s air assault on the Houthi-held Hodeidah port have considerable public appeal in the Arab world. Praise from prominent Yemeni politicians, like South Yemen’s former President Ali Nasir Muhammad and Hadi, for Russia’s efforts to promote stability in Yemen have also gained widespread coverage in the Russian state media, as they showcase the effectiveness of Russian arbitration strategies to other Arab leaders. Even though Wahishi’s appointment has received little international media coverage, the </w:t>
      </w:r>
      <w:r w:rsidRPr="0069583F">
        <w:rPr>
          <w:rStyle w:val="StyleUnderline"/>
        </w:rPr>
        <w:t>restoration of full diplomatic ties between Russia and Hadi’s government is a major step forward for Moscow’s aspirations of devising an inclusive political settlement to the Yemen conflict</w:t>
      </w:r>
      <w:r w:rsidRPr="0069583F">
        <w:rPr>
          <w:sz w:val="16"/>
        </w:rPr>
        <w:t xml:space="preserve">. </w:t>
      </w:r>
      <w:r w:rsidRPr="0069583F">
        <w:rPr>
          <w:rStyle w:val="Emphasis"/>
        </w:rPr>
        <w:t>Achieving a cease-fire in Yemen could allow Russia to establish a strategically important Red Sea naval base, bolster Moscow’s international reputation as a conflict arbiter and foster more favorable perceptions of Russia in the Middle East and North Africa</w:t>
      </w:r>
      <w:r w:rsidRPr="0069583F">
        <w:rPr>
          <w:sz w:val="16"/>
        </w:rPr>
        <w:t xml:space="preserve">. </w:t>
      </w:r>
      <w:r w:rsidRPr="0069583F">
        <w:rPr>
          <w:rStyle w:val="StyleUnderline"/>
        </w:rPr>
        <w:t>These prospective benefits ensure that Moscow’s diplomatic involvement in Yemen will likely continue expanding for the foreseeable future.</w:t>
      </w:r>
    </w:p>
    <w:p w14:paraId="15309DF8" w14:textId="77777777" w:rsidR="009A64E1" w:rsidRDefault="009A64E1" w:rsidP="009A64E1">
      <w:pPr>
        <w:pStyle w:val="Heading4"/>
      </w:pPr>
      <w:r>
        <w:t>Yemen is a vehicle to cozy up to the Kingdom for Moscow</w:t>
      </w:r>
    </w:p>
    <w:p w14:paraId="052900A6" w14:textId="77777777" w:rsidR="009A64E1" w:rsidRPr="00E60CE5" w:rsidRDefault="009A64E1" w:rsidP="009A64E1">
      <w:pPr>
        <w:rPr>
          <w:rStyle w:val="Style13ptBold"/>
        </w:rPr>
      </w:pPr>
      <w:r w:rsidRPr="00E60CE5">
        <w:rPr>
          <w:rStyle w:val="Style13ptBold"/>
        </w:rPr>
        <w:t>Katz, PhD, 17</w:t>
      </w:r>
    </w:p>
    <w:p w14:paraId="110A93B5" w14:textId="77777777" w:rsidR="009A64E1" w:rsidRPr="00E60CE5" w:rsidRDefault="009A64E1" w:rsidP="009A64E1">
      <w:pPr>
        <w:rPr>
          <w:sz w:val="16"/>
        </w:rPr>
      </w:pPr>
      <w:r w:rsidRPr="00E60CE5">
        <w:rPr>
          <w:sz w:val="16"/>
        </w:rPr>
        <w:t xml:space="preserve">(Mark N, is a non-resident fellow at the Arab Gulf States Institute in Washington as well as a professor of government and politics at George Mason University. </w:t>
      </w:r>
      <w:hyperlink r:id="rId64" w:history="1">
        <w:r w:rsidRPr="00E60CE5">
          <w:rPr>
            <w:rStyle w:val="Hyperlink"/>
            <w:sz w:val="16"/>
          </w:rPr>
          <w:t>https://agsiw.org/russia-maneuvers-opposing-forces-yemen/</w:t>
        </w:r>
      </w:hyperlink>
      <w:r w:rsidRPr="00E60CE5">
        <w:rPr>
          <w:sz w:val="16"/>
        </w:rPr>
        <w:t>, 1-25)</w:t>
      </w:r>
    </w:p>
    <w:p w14:paraId="5DD15175" w14:textId="77777777" w:rsidR="009A64E1" w:rsidRPr="004D010B" w:rsidRDefault="009A64E1" w:rsidP="009A64E1">
      <w:pPr>
        <w:rPr>
          <w:rStyle w:val="Emphasis"/>
        </w:rPr>
      </w:pPr>
      <w:r w:rsidRPr="004D010B">
        <w:rPr>
          <w:rStyle w:val="StyleUnderline"/>
        </w:rPr>
        <w:t>As</w:t>
      </w:r>
      <w:r w:rsidRPr="00E60CE5">
        <w:rPr>
          <w:sz w:val="16"/>
        </w:rPr>
        <w:t xml:space="preserve"> it did </w:t>
      </w:r>
      <w:r w:rsidRPr="004D010B">
        <w:rPr>
          <w:rStyle w:val="StyleUnderline"/>
        </w:rPr>
        <w:t>during the Cold War</w:t>
      </w:r>
      <w:r w:rsidRPr="00E60CE5">
        <w:rPr>
          <w:sz w:val="16"/>
        </w:rPr>
        <w:t xml:space="preserve">, </w:t>
      </w:r>
      <w:r w:rsidRPr="004D010B">
        <w:rPr>
          <w:rStyle w:val="StyleUnderline"/>
        </w:rPr>
        <w:t>Moscow is now working with Yemeni</w:t>
      </w:r>
      <w:r w:rsidRPr="00E60CE5">
        <w:rPr>
          <w:sz w:val="16"/>
        </w:rPr>
        <w:t xml:space="preserve"> </w:t>
      </w:r>
      <w:r w:rsidRPr="004D010B">
        <w:rPr>
          <w:rStyle w:val="StyleUnderline"/>
        </w:rPr>
        <w:t>forces</w:t>
      </w:r>
      <w:r w:rsidRPr="00E60CE5">
        <w:rPr>
          <w:sz w:val="16"/>
        </w:rPr>
        <w:t xml:space="preserve"> that are </w:t>
      </w:r>
      <w:r w:rsidRPr="004D010B">
        <w:rPr>
          <w:rStyle w:val="StyleUnderline"/>
        </w:rPr>
        <w:t>in conflict with each other</w:t>
      </w:r>
      <w:r w:rsidRPr="00E60CE5">
        <w:rPr>
          <w:sz w:val="16"/>
        </w:rPr>
        <w:t xml:space="preserve">. </w:t>
      </w:r>
      <w:r w:rsidRPr="004D010B">
        <w:rPr>
          <w:rStyle w:val="StyleUnderline"/>
        </w:rPr>
        <w:t>Moscow officially recognizes the government of</w:t>
      </w:r>
      <w:r w:rsidRPr="00E60CE5">
        <w:rPr>
          <w:sz w:val="16"/>
        </w:rPr>
        <w:t xml:space="preserve"> Yemeni President Abd-Rabbu Mansour </w:t>
      </w:r>
      <w:r w:rsidRPr="004D010B">
        <w:rPr>
          <w:rStyle w:val="StyleUnderline"/>
        </w:rPr>
        <w:t>Hadi,</w:t>
      </w:r>
      <w:r w:rsidRPr="00E60CE5">
        <w:rPr>
          <w:sz w:val="16"/>
        </w:rPr>
        <w:t xml:space="preserve"> who in 2012, at the height of Yemen’s Arab Spring protests replaced the unpopular Ali Abdullah Saleh through a transition that the Gulf Cooperation Council states helped broker. </w:t>
      </w:r>
      <w:r w:rsidRPr="004D010B">
        <w:rPr>
          <w:rStyle w:val="StyleUnderline"/>
        </w:rPr>
        <w:t>But after the Houthi rebels seized the capital</w:t>
      </w:r>
      <w:r w:rsidRPr="00E60CE5">
        <w:rPr>
          <w:sz w:val="16"/>
        </w:rPr>
        <w:t xml:space="preserve"> Sanaa from the Hadi government, and especially after the beginning of the Saudi-led military intervention in Yemen in March 2015, the Russians have also taken some limited steps supportive of Hadi’s Houthi opponents. So far, though, Moscow has not been willing to embrace either the Houthis or their partner, former President Saleh, more fully. Ultimately, </w:t>
      </w:r>
      <w:r w:rsidRPr="004D010B">
        <w:rPr>
          <w:rStyle w:val="StyleUnderline"/>
        </w:rPr>
        <w:t xml:space="preserve">Russia’s actions in Yemen may not be aimed at increasing Moscow’s influence in that impoverished, war-torn country, but in </w:t>
      </w:r>
      <w:r w:rsidRPr="004D010B">
        <w:rPr>
          <w:rStyle w:val="Emphasis"/>
        </w:rPr>
        <w:t>shaping the Russian-Saudi relationship instead.</w:t>
      </w:r>
    </w:p>
    <w:p w14:paraId="02587C23" w14:textId="77777777" w:rsidR="00AA3208" w:rsidRPr="00457B99" w:rsidRDefault="00AA3208" w:rsidP="00AA3208"/>
    <w:p w14:paraId="575EF479" w14:textId="5F12951F" w:rsidR="00A423AD" w:rsidRPr="00457B99" w:rsidRDefault="00A423AD" w:rsidP="00A423AD">
      <w:pPr>
        <w:pStyle w:val="Heading2"/>
      </w:pPr>
      <w:r w:rsidRPr="00457B99">
        <w:t xml:space="preserve">Terrorism </w:t>
      </w:r>
    </w:p>
    <w:p w14:paraId="66EFAA97" w14:textId="13704504" w:rsidR="00A423AD" w:rsidRPr="00457B99" w:rsidRDefault="00A423AD" w:rsidP="00A423AD"/>
    <w:p w14:paraId="55145BFB" w14:textId="09198880" w:rsidR="00A423AD" w:rsidRPr="00457B99" w:rsidRDefault="00A423AD" w:rsidP="00A423AD"/>
    <w:p w14:paraId="762FBE69" w14:textId="77777777" w:rsidR="00CA5A36" w:rsidRDefault="00CA5A36" w:rsidP="00CA5A36">
      <w:pPr>
        <w:pStyle w:val="Heading3"/>
      </w:pPr>
      <w:r>
        <w:t xml:space="preserve">1NC U CP </w:t>
      </w:r>
    </w:p>
    <w:p w14:paraId="20A8BA55" w14:textId="77777777" w:rsidR="00CA5A36" w:rsidRDefault="00CA5A36" w:rsidP="00CA5A36"/>
    <w:p w14:paraId="04010FD9" w14:textId="77777777" w:rsidR="00CA5A36" w:rsidRDefault="00CA5A36" w:rsidP="00CA5A36">
      <w:pPr>
        <w:pStyle w:val="Heading4"/>
      </w:pPr>
      <w:r>
        <w:t>The United States ought to provide arms sales to the Saudi led coalition as per the recommendations of Phillips</w:t>
      </w:r>
    </w:p>
    <w:p w14:paraId="37C99774" w14:textId="77777777" w:rsidR="00CA5A36" w:rsidRDefault="00CA5A36" w:rsidP="00CA5A36"/>
    <w:p w14:paraId="4BC409A4" w14:textId="77777777" w:rsidR="00CA5A36" w:rsidRDefault="00CA5A36" w:rsidP="00CA5A36"/>
    <w:p w14:paraId="3AB2C3E0" w14:textId="77777777" w:rsidR="00CA5A36" w:rsidRPr="00AD746D" w:rsidRDefault="00CA5A36" w:rsidP="00CA5A36">
      <w:pPr>
        <w:pStyle w:val="Heading4"/>
      </w:pPr>
      <w:r>
        <w:t xml:space="preserve">The CP leverages US aid to reduce conflict, promote a peace agreement, and reassure allies to reduce reckless behavior. Presence of AQAP means counter terror </w:t>
      </w:r>
      <w:r>
        <w:rPr>
          <w:i/>
        </w:rPr>
        <w:t>must</w:t>
      </w:r>
      <w:r>
        <w:t xml:space="preserve"> be the focus of US policy </w:t>
      </w:r>
    </w:p>
    <w:p w14:paraId="77114668" w14:textId="77777777" w:rsidR="00CA5A36" w:rsidRDefault="00CA5A36" w:rsidP="00CA5A36">
      <w:r w:rsidRPr="00291FFB">
        <w:rPr>
          <w:rStyle w:val="Style13ptBold"/>
        </w:rPr>
        <w:t>Phillips, MA/MALD</w:t>
      </w:r>
      <w:r>
        <w:rPr>
          <w:rStyle w:val="Style13ptBold"/>
        </w:rPr>
        <w:t xml:space="preserve"> , 17</w:t>
      </w:r>
    </w:p>
    <w:p w14:paraId="6CC70268" w14:textId="77777777" w:rsidR="00CA5A36" w:rsidRPr="00AD746D" w:rsidRDefault="00CA5A36" w:rsidP="00CA5A36">
      <w:pPr>
        <w:rPr>
          <w:sz w:val="16"/>
        </w:rPr>
      </w:pPr>
      <w:r w:rsidRPr="00291FFB">
        <w:rPr>
          <w:sz w:val="16"/>
        </w:rPr>
        <w:t xml:space="preserve">(James, Phillips holds a master of arts (MA) as well as a master of arts in law and diplomacy (MALD) in international security studies from the Fletcher School of Law and Diplomacy at Tufts University. Senior Research Fellow for Middle Eastern Affairs @Heritage </w:t>
      </w:r>
      <w:hyperlink r:id="rId65" w:history="1">
        <w:r w:rsidRPr="00BF49D3">
          <w:rPr>
            <w:rStyle w:val="Hyperlink"/>
            <w:sz w:val="16"/>
          </w:rPr>
          <w:t>https://www.heritage.org/middle-east/report/us-should-encourage-political-settlement-yemen-defeat-al-qaeda-and-contain-iran</w:t>
        </w:r>
      </w:hyperlink>
      <w:r>
        <w:rPr>
          <w:sz w:val="16"/>
        </w:rPr>
        <w:t xml:space="preserve"> 6-5)</w:t>
      </w:r>
    </w:p>
    <w:p w14:paraId="29B44F16" w14:textId="77777777" w:rsidR="00CA5A36" w:rsidRDefault="00CA5A36" w:rsidP="00CA5A36">
      <w:r w:rsidRPr="00AD746D">
        <w:rPr>
          <w:sz w:val="16"/>
        </w:rPr>
        <w:t xml:space="preserve">Yemen, a failed state embroiled in a bitter civil war, has become infested with terrorist groups and multiple overlapping insurgencies. The chaos has allowed Al-Qaeda in the Arabian Peninsula (AQAP) to flourish and develop into one of the most potent terrorist threats to the United States. </w:t>
      </w:r>
      <w:r w:rsidRPr="00AD746D">
        <w:rPr>
          <w:rStyle w:val="StyleUnderline"/>
        </w:rPr>
        <w:t>The paramount U.S.</w:t>
      </w:r>
      <w:r w:rsidRPr="00AD746D">
        <w:rPr>
          <w:sz w:val="16"/>
        </w:rPr>
        <w:t xml:space="preserve"> national security </w:t>
      </w:r>
      <w:r w:rsidRPr="00AD746D">
        <w:rPr>
          <w:rStyle w:val="StyleUnderline"/>
        </w:rPr>
        <w:t>interest in Yemen is to defeat AQAP while backing Arab efforts to support the internationally recognized Yemeni government</w:t>
      </w:r>
      <w:r w:rsidRPr="00AD746D">
        <w:rPr>
          <w:sz w:val="16"/>
        </w:rPr>
        <w:t xml:space="preserve">, which is more focused on battling Iranian-supported Houthi rebels than it is on AQAP. Washington also should work to contain Iranian influence in Yemen, but that is more likely to come through a political settlement that tamps down the fighting than it is through an unlikely military victory by the weak Yemeni government and its Arab allies. Dancing on the Heads of Snakes Yemen’s government, undermined in 2011 by Arab Spring protests against corruption and poor governance, dissolved into warring factions and attracted the intervention of rival foreign powers. Former President Ali Abdullah Saleh, who once said that ruling Yemen is “like dancing on the heads of snakes,” was forced out of power by protests in 2012. He then joined with Iran-backed Houthi rebels, which his government had been fighting on and off since 2004, to overthrow his successor, Abed Rabbo Mansour Hadi, and seize Yemen’s capital, Sanaa, in September 2014. Hadi fled to Saudi Arabia and returned to Yemen with the support of an Arab military coalition led by Saudi Arabia and the United Arab Emirates (UAE) in 2015. While the UAE has led an effective and realistic campaign against AQAP in southern Yemen, Saudi Arabia has had much less success in pushing back Houthi–Saleh forces from the mountainous territory they seized in central and western Yemen. The Saudi-led campaign there has bogged down in a stalemate. More than 10,000 Yemenis have died in the fighting, and a humanitarian catastrophe is brewing, with over 60 percent of Yemenis—more than 17 million people—estimated to be at risk of starvation. Yemen, Osama bin Laden’s ancestral homeland, has long been a hotbed of Islamist extremism and support for al-Qaeda.1 See James Phillips, “Yemen and the Resurgent Al-Qaeda Threat,” Heritage Foundation WebMemo No. 2750, January 8, 2010, http://www.heritage.org/terrorism/report/yemen-and-the-resurgent-al-qaeda-threat. Al-Qaeda’s first terrorist attack against Americans occurred in Yemen in December 1992, and it launched a devastating attack in Yemen in October 2000 when it bombed the USS Cole in the port of Aden, killing 17 American sailors. AQAP has pioneered the use of sophisticated bombs that are difficult to detect, such as the one used by the so-called underwear bomber who tried but failed to explode a bomb in an airliner over Detroit on Christmas day in 2009. AQAP’s bomb-making expertise has prompted stronger security precautions on commercial airliners, and the organization remains one of the world’s most dangerous terrorist groups.2 Thomas Joscelyn, “What’s Really Behind Trump’s Laptop Ban,” Politico, March 22, 2017, http://www.politico.com/magazine/story/2017/03/whats-really-behind-trumps-laptop-ban-214943 (accessed June 5, 2017). A U.S. Policy for the Yemeni Snake Pit Yemen’s civil war has created an increasingly permissive environment for Islamist terrorist groups, similar to civil wars in Libya, Syria, and Somalia. The Administrations of Presidents George W. Bush and Barack Obama worked with Saleh’s government to encourage it to take a more confrontational position against al-Qaeda. American special operations forces trained elite Yemeni counterterrorism forces, but that ended after the collapse of the Yemeni government. After the 2015 Saudi-led intervention, the Obama Administration provided intelligence, logistical support, and aerial refueling for the Arab coalition forces, but the White House froze the transfer of precision-guided munitions and pulled back on intelligence support after the Saudi air campaign was criticized for causing heavy civilian casualties. The Trump administration lifted the freeze on munitions and announced a new round of arms sales to Saudi Arabia during President Donald Trump’s recent visit there. While the Obama Administration pulled back on U.S. air and drone strikes against AQAP, the Trump Administration has expanded the campaign to include the targeting of mid-level leaders of its guerrilla army. The Pentagon launched a special operations raid against an AQAP compound in central Yemen on January 29 as well as at least one other raid in May, the first reported operations involving U.S. troops since 2014. </w:t>
      </w:r>
      <w:r w:rsidRPr="00AD746D">
        <w:rPr>
          <w:rStyle w:val="StyleUnderline"/>
        </w:rPr>
        <w:t>To maintain the pressure on AQAP and address other security concerns stemming from Yemen’s complex, multisided war, Washington should:</w:t>
      </w:r>
      <w:r>
        <w:rPr>
          <w:rStyle w:val="StyleUnderline"/>
        </w:rPr>
        <w:t xml:space="preserve"> </w:t>
      </w:r>
      <w:r w:rsidRPr="00AD746D">
        <w:rPr>
          <w:rStyle w:val="StyleUnderline"/>
        </w:rPr>
        <w:t>Make the defeat of AQAP the top U.S. priority</w:t>
      </w:r>
      <w:r w:rsidRPr="00AD746D">
        <w:rPr>
          <w:sz w:val="16"/>
        </w:rPr>
        <w:t xml:space="preserve">. The Trump Administration should </w:t>
      </w:r>
      <w:r w:rsidRPr="00AD746D">
        <w:rPr>
          <w:rStyle w:val="StyleUnderline"/>
        </w:rPr>
        <w:t>escalate air strikes, drone strikes, and special operations raids against AQAP leaders while working to shape a less permissive environment for transnational terrorists</w:t>
      </w:r>
      <w:r w:rsidRPr="00AD746D">
        <w:rPr>
          <w:sz w:val="16"/>
        </w:rPr>
        <w:t xml:space="preserve">. It should </w:t>
      </w:r>
      <w:r w:rsidRPr="00AD746D">
        <w:rPr>
          <w:rStyle w:val="Emphasis"/>
        </w:rPr>
        <w:t>provide enhanced training to Saudi, UAE, and Yemeni counterterrorism forces and cooperate closely with them in targeting AQAP.</w:t>
      </w:r>
      <w:r>
        <w:rPr>
          <w:rStyle w:val="Emphasis"/>
        </w:rPr>
        <w:t xml:space="preserve"> </w:t>
      </w:r>
      <w:r w:rsidRPr="00AD746D">
        <w:rPr>
          <w:rStyle w:val="StyleUnderline"/>
        </w:rPr>
        <w:t>Military efforts</w:t>
      </w:r>
      <w:r w:rsidRPr="00AD746D">
        <w:rPr>
          <w:sz w:val="16"/>
        </w:rPr>
        <w:t xml:space="preserve">, however, </w:t>
      </w:r>
      <w:r w:rsidRPr="00AD746D">
        <w:rPr>
          <w:rStyle w:val="StyleUnderline"/>
        </w:rPr>
        <w:t>must be reinforced with soft-power efforts to reshape Yemen’s political environment</w:t>
      </w:r>
      <w:r w:rsidRPr="00AD746D">
        <w:rPr>
          <w:sz w:val="16"/>
        </w:rPr>
        <w:t xml:space="preserve">. The Yemeni government has tacitly cooperated with AQAP to battle southern secessionists and Houthi–Saleh forces. For example, AQAP plays an important role in fighting Houthi forces in Taiz city in central Yemen and has operated in close coordination with the Abu Abbas brigade, a Salafi militia backed by the Arab coalition. The United States should </w:t>
      </w:r>
      <w:r w:rsidRPr="00AD746D">
        <w:rPr>
          <w:rStyle w:val="StyleUnderline"/>
        </w:rPr>
        <w:t>use carrots and sticks to discourage covert government cooperation with AQAP and encourage tribal opposition to AQAP</w:t>
      </w:r>
      <w:r w:rsidRPr="00AD746D">
        <w:rPr>
          <w:sz w:val="16"/>
        </w:rPr>
        <w:t xml:space="preserve">. For example, tribes in Shabwah governorate in eastern Yemen mobilized against AQAP to prevent U.S. air strikes on tribal territory. </w:t>
      </w:r>
      <w:r w:rsidRPr="00AD746D">
        <w:rPr>
          <w:rStyle w:val="StyleUnderline"/>
        </w:rPr>
        <w:t>Washington should also work with Saudi Arabia and the UAE to twist Yemen’s tribal kaleidoscope in a more favorable direction. The CIA should coordinate efforts to reach out to tribal leaders and provide financial inducements to turn them against AQAP, which has benefitted from their frequent unwillingness to support the Yemeni government against it</w:t>
      </w:r>
      <w:r w:rsidRPr="00AD746D">
        <w:rPr>
          <w:sz w:val="16"/>
        </w:rPr>
        <w:t xml:space="preserve">. </w:t>
      </w:r>
      <w:r w:rsidRPr="00AD746D">
        <w:rPr>
          <w:rStyle w:val="StyleUnderline"/>
        </w:rPr>
        <w:t>Contain and roll back Iranian influence</w:t>
      </w:r>
      <w:r w:rsidRPr="00AD746D">
        <w:rPr>
          <w:sz w:val="16"/>
        </w:rPr>
        <w:t xml:space="preserve">. Iran sees the Yemen conflict as a convenient means of outflanking and undermining Saudi Arabia, its principal Arab antagonist. Tehran also may seek to tie down Saudi and Gulf Cooperation Council (GCC) forces in Yemen to constrain their ability to intervene in Syria against Iran’s ally, the Assad regime. Iran’s military footprint in Yemen is relatively small, particularly compared to Saudi Arabia’s much greater military involvement. Iran supports the Houthis with arms, training, technical expertise, and funding. Iranian Revolutionary Guards and Hezbollah proxies have trained Houthi fighters in Iran and Yemen. </w:t>
      </w:r>
      <w:r w:rsidRPr="00AD746D">
        <w:rPr>
          <w:rStyle w:val="StyleUnderline"/>
        </w:rPr>
        <w:t>For Iran, the Houthis are useful allies, not mere proxies</w:t>
      </w:r>
      <w:r w:rsidRPr="00AD746D">
        <w:rPr>
          <w:sz w:val="16"/>
        </w:rPr>
        <w:t xml:space="preserve">. They are motivated primarily by regional grievances and are Zaidi Shiites who do not share Iran’s Twelver Shiite religious heritage, although they have professed a radical Shiite Islamist view of the world. Tehran may have plans to recruit Houthis to build a more extremist faction that would be more pliable, similar to how it recruited elements of the Amal movement in Lebanon to create the more extremist Hezbollah. The </w:t>
      </w:r>
      <w:r w:rsidRPr="00AD746D">
        <w:rPr>
          <w:rStyle w:val="StyleUnderline"/>
        </w:rPr>
        <w:t xml:space="preserve">Trump </w:t>
      </w:r>
      <w:r w:rsidRPr="00AD746D">
        <w:rPr>
          <w:sz w:val="16"/>
        </w:rPr>
        <w:t xml:space="preserve">Administration </w:t>
      </w:r>
      <w:r w:rsidRPr="00AD746D">
        <w:rPr>
          <w:rStyle w:val="StyleUnderline"/>
        </w:rPr>
        <w:t>should assist the military efforts of the Arab coalition to restore the internationally recognized government of Yemen, but it should stop short of deploying U.S. ground troops</w:t>
      </w:r>
      <w:r w:rsidRPr="00AD746D">
        <w:rPr>
          <w:sz w:val="16"/>
        </w:rPr>
        <w:t xml:space="preserve"> in a stalemated, open-ended conflict. </w:t>
      </w:r>
      <w:r w:rsidRPr="00AD746D">
        <w:rPr>
          <w:rStyle w:val="StyleUnderline"/>
        </w:rPr>
        <w:t>Washington should provide enhanced intelligence support, drone reconnaissance assets, logistical support, and stepped up naval patrols to intercept ships smuggling Iranian arms shipments off Yemen’s coast.</w:t>
      </w:r>
      <w:r>
        <w:rPr>
          <w:rStyle w:val="StyleUnderline"/>
        </w:rPr>
        <w:t xml:space="preserve"> </w:t>
      </w:r>
      <w:r w:rsidRPr="00AD746D">
        <w:rPr>
          <w:rStyle w:val="StyleUnderline"/>
        </w:rPr>
        <w:t>Washington should also help the Saudis to defend their border with Yemen by providing technology, equipment, and training to enhance border security</w:t>
      </w:r>
      <w:r w:rsidRPr="00AD746D">
        <w:rPr>
          <w:sz w:val="16"/>
        </w:rPr>
        <w:t xml:space="preserve">. The Houthis have launched cross-border attacks that have inflicted heavy casualties on Saudi civil defense forces and civilians. </w:t>
      </w:r>
      <w:r w:rsidRPr="00AD746D">
        <w:rPr>
          <w:rStyle w:val="StyleUnderline"/>
        </w:rPr>
        <w:t>Safeguard sea routes</w:t>
      </w:r>
      <w:r w:rsidRPr="00AD746D">
        <w:rPr>
          <w:sz w:val="16"/>
        </w:rPr>
        <w:t xml:space="preserve"> off Yemen’s coast. Iran almost certainly played a role in supporting, if not conducting, the failed missile attacks against the USS Mason near the Bab al Mandab Strait on October 9 and 12, 2016. The missiles were likely C-802 Noor anti-ship missiles, which Iran has transferred to Hezbollah. Even if the Houthi–Saleh forces were able to launch the older C-801 missiles that were deployed originally on Yemeni missile boats, the use of ground-based radar systems in the attacks points to technical support by the Islamic Revolutionary Guard Corps or Hezbollah. The Houthis denied that they launched the missiles, but they did claim responsibility for the October 1, 2016, attack on a UAE naval vessel as well as a suicide bombing of a Saudi warship in February 2017. Although the Houthis have little incentive to risk provoking a U.S. military retaliation, Iran has a much greater incentive to launch missile attacks to demonstrate a capability to disrupt shipping through the Bab al Mandab Strait, a key maritime choke point. Such a capability would enhance Iran’s troublemaking power and increase its potential leverage against the United States and its allies. </w:t>
      </w:r>
      <w:r w:rsidRPr="00AD746D">
        <w:rPr>
          <w:rStyle w:val="StyleUnderline"/>
        </w:rPr>
        <w:t>Washington and its NATO and GCC allies should beef up naval patrols near the strait to deter and defend against possible future attacks</w:t>
      </w:r>
      <w:r w:rsidRPr="00AD746D">
        <w:rPr>
          <w:sz w:val="16"/>
        </w:rPr>
        <w:t xml:space="preserve">. If another attack is launched, the Pentagon should not only destroy the radar sites involved, as it did after the attack on the USS Mason, but also expand the target list to leave the responsible parties—the Houthi–Saleh forces, Iranian Revolutionary Guards, and/or Hezbollah—in a significantly weakened position. </w:t>
      </w:r>
      <w:r w:rsidRPr="00AD746D">
        <w:rPr>
          <w:rStyle w:val="StyleUnderline"/>
        </w:rPr>
        <w:t>Push for a political settlement</w:t>
      </w:r>
      <w:r w:rsidRPr="00AD746D">
        <w:rPr>
          <w:sz w:val="16"/>
        </w:rPr>
        <w:t xml:space="preserve">. Neither the Houthi–Saleh alliance nor the Hadi government is capable of scoring a decisive military victory in the grueling war of attrition. The longer the Yemeni conflict persists, the more AQAP will benefit from the chaos and the more dependent on Iranian support the Houthis will be. The </w:t>
      </w:r>
      <w:r w:rsidRPr="00AD746D">
        <w:rPr>
          <w:rStyle w:val="StyleUnderline"/>
        </w:rPr>
        <w:t>Trump</w:t>
      </w:r>
      <w:r w:rsidRPr="00AD746D">
        <w:rPr>
          <w:sz w:val="16"/>
        </w:rPr>
        <w:t xml:space="preserve"> Administration </w:t>
      </w:r>
      <w:r w:rsidRPr="00AD746D">
        <w:rPr>
          <w:rStyle w:val="StyleUnderline"/>
        </w:rPr>
        <w:t>should throw</w:t>
      </w:r>
      <w:r w:rsidRPr="00AD746D">
        <w:rPr>
          <w:sz w:val="16"/>
        </w:rPr>
        <w:t xml:space="preserve"> its </w:t>
      </w:r>
      <w:r w:rsidRPr="00AD746D">
        <w:rPr>
          <w:rStyle w:val="StyleUnderline"/>
        </w:rPr>
        <w:t>diplomatic weight behind a political settlement that can halt the fighting, meet Saudi security needs, avert a humanitarian catastrophe, and allow Yemeni factions and the Arab coalition to focus more intensively on fighting AQAP.</w:t>
      </w:r>
      <w:r>
        <w:rPr>
          <w:rStyle w:val="StyleUnderline"/>
        </w:rPr>
        <w:t xml:space="preserve"> </w:t>
      </w:r>
      <w:r w:rsidRPr="00AD746D">
        <w:rPr>
          <w:rStyle w:val="StyleUnderline"/>
        </w:rPr>
        <w:t>The United Nations has sponsored peace talks, but negotiations between the Hadi government and the Houthi–Saleh alliance are deadlocked. What is needed is a decentralized federal political framework that would give local elites</w:t>
      </w:r>
      <w:r w:rsidRPr="00AD746D">
        <w:rPr>
          <w:sz w:val="16"/>
        </w:rPr>
        <w:t xml:space="preserve">, particularly in the South and other predominantly Sunni areas, </w:t>
      </w:r>
      <w:r w:rsidRPr="00AD746D">
        <w:rPr>
          <w:rStyle w:val="StyleUnderline"/>
        </w:rPr>
        <w:t>the power and resources to address festering regional grievances</w:t>
      </w:r>
      <w:r w:rsidRPr="00AD746D">
        <w:rPr>
          <w:sz w:val="16"/>
        </w:rPr>
        <w:t xml:space="preserve">. If not included, southern Yemenis are likely to declare independence, further weakening what is left of Yemen’s splintered government. A Way out of the Snake Pit </w:t>
      </w:r>
      <w:r w:rsidRPr="00AD746D">
        <w:rPr>
          <w:rStyle w:val="StyleUnderline"/>
        </w:rPr>
        <w:t>Both AQAP and Iran see Yemen as the back door for subverting Saudi Arabia.</w:t>
      </w:r>
      <w:r w:rsidRPr="00AD746D">
        <w:rPr>
          <w:sz w:val="16"/>
        </w:rPr>
        <w:t xml:space="preserve"> The </w:t>
      </w:r>
      <w:r w:rsidRPr="00AD746D">
        <w:rPr>
          <w:rStyle w:val="StyleUnderline"/>
        </w:rPr>
        <w:t>Trump</w:t>
      </w:r>
      <w:r w:rsidRPr="00AD746D">
        <w:rPr>
          <w:sz w:val="16"/>
        </w:rPr>
        <w:t xml:space="preserve"> Administration </w:t>
      </w:r>
      <w:r w:rsidRPr="00AD746D">
        <w:rPr>
          <w:rStyle w:val="StyleUnderline"/>
        </w:rPr>
        <w:t>should help Riyadh to secure this door without getting the U</w:t>
      </w:r>
      <w:r w:rsidRPr="00AD746D">
        <w:rPr>
          <w:sz w:val="16"/>
        </w:rPr>
        <w:t xml:space="preserve">nited </w:t>
      </w:r>
      <w:r w:rsidRPr="00AD746D">
        <w:rPr>
          <w:rStyle w:val="StyleUnderline"/>
        </w:rPr>
        <w:t>S</w:t>
      </w:r>
      <w:r w:rsidRPr="00AD746D">
        <w:rPr>
          <w:sz w:val="16"/>
        </w:rPr>
        <w:t xml:space="preserve">tates </w:t>
      </w:r>
      <w:r w:rsidRPr="00AD746D">
        <w:rPr>
          <w:rStyle w:val="StyleUnderline"/>
        </w:rPr>
        <w:t>bogged down in an open-ended ground war</w:t>
      </w:r>
      <w:r w:rsidRPr="00AD746D">
        <w:rPr>
          <w:sz w:val="16"/>
        </w:rPr>
        <w:t xml:space="preserve">. Washington should prioritize military campaigns in Afghanistan, Iraq, and Syria while assisting allies in Yemen primarily through the use of air and sea power. Ultimately, however, </w:t>
      </w:r>
      <w:r w:rsidRPr="00AD746D">
        <w:rPr>
          <w:rStyle w:val="Emphasis"/>
        </w:rPr>
        <w:t>it will take substantial diplomatic and economic power,</w:t>
      </w:r>
      <w:r w:rsidRPr="00AD746D">
        <w:rPr>
          <w:sz w:val="16"/>
        </w:rPr>
        <w:t xml:space="preserve"> </w:t>
      </w:r>
      <w:r w:rsidRPr="00AD746D">
        <w:rPr>
          <w:rStyle w:val="StyleUnderline"/>
        </w:rPr>
        <w:t>combined with humanitarian aid and long-overdue political reforms, to restore Yemen’s snake pit to a semblance of stability. The United States can provide counterterrorism help, diplomatic support, and humanitarian aid, but Yemenis and their Arab allies must take the lead on other fronts</w:t>
      </w:r>
      <w:r w:rsidRPr="00AD746D">
        <w:rPr>
          <w:sz w:val="16"/>
        </w:rPr>
        <w:t>.</w:t>
      </w:r>
    </w:p>
    <w:p w14:paraId="054AC9D9" w14:textId="77777777" w:rsidR="00CA5A36" w:rsidRDefault="00CA5A36" w:rsidP="00CA5A36"/>
    <w:p w14:paraId="212E4EEB" w14:textId="77777777" w:rsidR="00CA5A36" w:rsidRDefault="00CA5A36" w:rsidP="00CA5A36">
      <w:pPr>
        <w:pStyle w:val="Heading3"/>
      </w:pPr>
      <w:r>
        <w:t>1NC</w:t>
      </w:r>
    </w:p>
    <w:p w14:paraId="089652FC" w14:textId="77777777" w:rsidR="00CA5A36" w:rsidRDefault="00CA5A36" w:rsidP="00CA5A36"/>
    <w:p w14:paraId="09FA3736" w14:textId="77777777" w:rsidR="00CA5A36" w:rsidRDefault="00CA5A36" w:rsidP="00CA5A36">
      <w:pPr>
        <w:pStyle w:val="Heading4"/>
      </w:pPr>
      <w:r>
        <w:t>Withdrawal emboldens Iran/terrorists</w:t>
      </w:r>
    </w:p>
    <w:p w14:paraId="5F24C5CB" w14:textId="77777777" w:rsidR="00CA5A36" w:rsidRDefault="00CA5A36" w:rsidP="00CA5A36">
      <w:r>
        <w:t xml:space="preserve">Sen. </w:t>
      </w:r>
      <w:r w:rsidRPr="00BD5221">
        <w:rPr>
          <w:rStyle w:val="Style13ptBold"/>
        </w:rPr>
        <w:t>Rubio 12-12-</w:t>
      </w:r>
      <w:r>
        <w:t>18</w:t>
      </w:r>
    </w:p>
    <w:p w14:paraId="20C4D8E9" w14:textId="77777777" w:rsidR="00CA5A36" w:rsidRPr="00BD5221" w:rsidRDefault="00CA5A36" w:rsidP="00CA5A36">
      <w:pPr>
        <w:rPr>
          <w:sz w:val="16"/>
        </w:rPr>
      </w:pPr>
      <w:r w:rsidRPr="00BD5221">
        <w:rPr>
          <w:sz w:val="16"/>
        </w:rPr>
        <w:t>(Marco, https://www.foxnews.com/opinion/senator-marco-rubio-hold-saudis-accountable-but-dont-ignore-iran-in-yemen.print)</w:t>
      </w:r>
    </w:p>
    <w:p w14:paraId="3AC22628" w14:textId="77777777" w:rsidR="00CA5A36" w:rsidRDefault="00CA5A36" w:rsidP="00CA5A36">
      <w:r w:rsidRPr="00BD5221">
        <w:rPr>
          <w:sz w:val="16"/>
        </w:rPr>
        <w:t xml:space="preserve">After Saudi operatives brutally murdered Washington Post columnist Jamal Khashoggi at the Kingdom’s consulate in Istanbul in October, </w:t>
      </w:r>
      <w:r w:rsidRPr="00BD5221">
        <w:rPr>
          <w:rStyle w:val="StyleUnderline"/>
        </w:rPr>
        <w:t>the Senate is rightly reviewing U.S. relations with Saudi Arabia</w:t>
      </w:r>
      <w:r w:rsidRPr="00BD5221">
        <w:rPr>
          <w:sz w:val="16"/>
        </w:rPr>
        <w:t xml:space="preserve">, including debating U.S. involvement with the Saudi-led coalition in the Yemen conflict. </w:t>
      </w:r>
      <w:r w:rsidRPr="00BD5221">
        <w:rPr>
          <w:rStyle w:val="StyleUnderline"/>
        </w:rPr>
        <w:t>Not enough attention</w:t>
      </w:r>
      <w:r w:rsidRPr="00BD5221">
        <w:rPr>
          <w:sz w:val="16"/>
        </w:rPr>
        <w:t xml:space="preserve">, however, </w:t>
      </w:r>
      <w:r w:rsidRPr="00BD5221">
        <w:rPr>
          <w:rStyle w:val="StyleUnderline"/>
        </w:rPr>
        <w:t xml:space="preserve">is being given to </w:t>
      </w:r>
      <w:r w:rsidRPr="00BD5221">
        <w:rPr>
          <w:rStyle w:val="Emphasis"/>
        </w:rPr>
        <w:t>Iran’s direct responsibility</w:t>
      </w:r>
      <w:r w:rsidRPr="00BD5221">
        <w:rPr>
          <w:rStyle w:val="StyleUnderline"/>
        </w:rPr>
        <w:t xml:space="preserve"> for the suffering, violence</w:t>
      </w:r>
      <w:r>
        <w:rPr>
          <w:rStyle w:val="StyleUnderline"/>
        </w:rPr>
        <w:t xml:space="preserve"> </w:t>
      </w:r>
      <w:r w:rsidRPr="00BD5221">
        <w:rPr>
          <w:rStyle w:val="StyleUnderline"/>
        </w:rPr>
        <w:t>and tragedy in Yemen.</w:t>
      </w:r>
      <w:r>
        <w:rPr>
          <w:rStyle w:val="StyleUnderline"/>
        </w:rPr>
        <w:t xml:space="preserve"> </w:t>
      </w:r>
      <w:r w:rsidRPr="00BD5221">
        <w:rPr>
          <w:sz w:val="16"/>
        </w:rPr>
        <w:t xml:space="preserve">The humanitarian crisis in Yemen is staggering. The ongoing conflict between the Saudi-supported, internationally-recognized government in Yemen, and the Iran-backed Houthi rebels, reportedly has claimed over 57,000 lives, driven half of Yemen’s 28 million people to the cusp of famine, and displaced 2.3 million Yemenis from their homes. </w:t>
      </w:r>
      <w:r w:rsidRPr="00BD5221">
        <w:rPr>
          <w:rStyle w:val="StyleUnderline"/>
        </w:rPr>
        <w:t xml:space="preserve">The U.S. has powerful interests not only in ending Yemen’s humanitarian crisis, but also in </w:t>
      </w:r>
      <w:r w:rsidRPr="00BD5221">
        <w:rPr>
          <w:rStyle w:val="Emphasis"/>
        </w:rPr>
        <w:t>stopping Iran and its</w:t>
      </w:r>
      <w:r w:rsidRPr="00BD5221">
        <w:rPr>
          <w:sz w:val="16"/>
        </w:rPr>
        <w:t xml:space="preserve"> Shi’a</w:t>
      </w:r>
      <w:r w:rsidRPr="00BD5221">
        <w:rPr>
          <w:rStyle w:val="Emphasis"/>
        </w:rPr>
        <w:t xml:space="preserve"> terrorist</w:t>
      </w:r>
      <w:r>
        <w:rPr>
          <w:rStyle w:val="Emphasis"/>
        </w:rPr>
        <w:t xml:space="preserve"> </w:t>
      </w:r>
      <w:r w:rsidRPr="00BD5221">
        <w:rPr>
          <w:rStyle w:val="Emphasis"/>
        </w:rPr>
        <w:t>proxies</w:t>
      </w:r>
      <w:r w:rsidRPr="00BD5221">
        <w:rPr>
          <w:sz w:val="16"/>
        </w:rPr>
        <w:t xml:space="preserve">, </w:t>
      </w:r>
      <w:r w:rsidRPr="00BD5221">
        <w:rPr>
          <w:rStyle w:val="StyleUnderline"/>
        </w:rPr>
        <w:t>as well as</w:t>
      </w:r>
      <w:r w:rsidRPr="00BD5221">
        <w:rPr>
          <w:sz w:val="16"/>
        </w:rPr>
        <w:t xml:space="preserve"> Al-Qaeda in the Arabian Peninsula </w:t>
      </w:r>
      <w:r w:rsidRPr="00BD5221">
        <w:rPr>
          <w:rStyle w:val="StyleUnderline"/>
        </w:rPr>
        <w:t>(AQAP), ISIS-Yemen, and other Sunni terrorists, from establishing</w:t>
      </w:r>
      <w:r>
        <w:rPr>
          <w:rStyle w:val="StyleUnderline"/>
        </w:rPr>
        <w:t xml:space="preserve"> </w:t>
      </w:r>
      <w:r w:rsidRPr="00BD5221">
        <w:rPr>
          <w:rStyle w:val="Emphasis"/>
        </w:rPr>
        <w:t>permanent footholds</w:t>
      </w:r>
      <w:r w:rsidRPr="00BD5221">
        <w:rPr>
          <w:rStyle w:val="StyleUnderline"/>
        </w:rPr>
        <w:t xml:space="preserve"> from which they can </w:t>
      </w:r>
      <w:r w:rsidRPr="00BD5221">
        <w:rPr>
          <w:rStyle w:val="Emphasis"/>
        </w:rPr>
        <w:t>threaten our nation</w:t>
      </w:r>
      <w:r w:rsidRPr="00BD5221">
        <w:rPr>
          <w:rStyle w:val="StyleUnderline"/>
        </w:rPr>
        <w:t xml:space="preserve"> and our </w:t>
      </w:r>
      <w:r w:rsidRPr="00BD5221">
        <w:rPr>
          <w:rStyle w:val="Emphasis"/>
        </w:rPr>
        <w:t>forces in the region</w:t>
      </w:r>
      <w:r w:rsidRPr="00BD5221">
        <w:rPr>
          <w:rStyle w:val="StyleUnderline"/>
        </w:rPr>
        <w:t>.</w:t>
      </w:r>
      <w:r>
        <w:rPr>
          <w:rStyle w:val="StyleUnderline"/>
        </w:rPr>
        <w:t xml:space="preserve"> </w:t>
      </w:r>
      <w:r w:rsidRPr="00BD5221">
        <w:rPr>
          <w:sz w:val="16"/>
        </w:rPr>
        <w:t xml:space="preserve">In Yemen, as in Syria, </w:t>
      </w:r>
      <w:r w:rsidRPr="00BD5221">
        <w:rPr>
          <w:rStyle w:val="StyleUnderline"/>
        </w:rPr>
        <w:t>Iran is ruthlessly pursuing malign hegemony with no regard for innocent lives</w:t>
      </w:r>
      <w:r w:rsidRPr="00BD5221">
        <w:rPr>
          <w:sz w:val="16"/>
        </w:rPr>
        <w:t xml:space="preserve">. The Iranian regime is </w:t>
      </w:r>
      <w:r w:rsidRPr="00BD5221">
        <w:rPr>
          <w:rStyle w:val="StyleUnderline"/>
        </w:rPr>
        <w:t>using</w:t>
      </w:r>
      <w:r>
        <w:rPr>
          <w:rStyle w:val="StyleUnderline"/>
        </w:rPr>
        <w:t xml:space="preserve"> </w:t>
      </w:r>
      <w:r w:rsidRPr="00BD5221">
        <w:rPr>
          <w:rStyle w:val="StyleUnderline"/>
        </w:rPr>
        <w:t>arms transfers, training and terrorist proxies to empower Houthi rebels, terrorize Yemeni civilians, undermine the security of Saudi</w:t>
      </w:r>
      <w:r>
        <w:rPr>
          <w:rStyle w:val="StyleUnderline"/>
        </w:rPr>
        <w:t xml:space="preserve"> </w:t>
      </w:r>
      <w:r w:rsidRPr="00BD5221">
        <w:rPr>
          <w:rStyle w:val="StyleUnderline"/>
        </w:rPr>
        <w:t>Arabia and the U</w:t>
      </w:r>
      <w:r w:rsidRPr="00BD5221">
        <w:rPr>
          <w:sz w:val="16"/>
        </w:rPr>
        <w:t xml:space="preserve">nited </w:t>
      </w:r>
      <w:r w:rsidRPr="00BD5221">
        <w:rPr>
          <w:rStyle w:val="StyleUnderline"/>
        </w:rPr>
        <w:t>A</w:t>
      </w:r>
      <w:r w:rsidRPr="00BD5221">
        <w:rPr>
          <w:sz w:val="16"/>
        </w:rPr>
        <w:t xml:space="preserve">rab </w:t>
      </w:r>
      <w:r w:rsidRPr="00BD5221">
        <w:rPr>
          <w:rStyle w:val="StyleUnderline"/>
        </w:rPr>
        <w:t>E</w:t>
      </w:r>
      <w:r w:rsidRPr="00BD5221">
        <w:rPr>
          <w:sz w:val="16"/>
        </w:rPr>
        <w:t xml:space="preserve">mirates, </w:t>
      </w:r>
      <w:r w:rsidRPr="00BD5221">
        <w:rPr>
          <w:rStyle w:val="StyleUnderline"/>
        </w:rPr>
        <w:t>and challenge U.S. national security interests in the region</w:t>
      </w:r>
      <w:r w:rsidRPr="00BD5221">
        <w:rPr>
          <w:sz w:val="16"/>
        </w:rPr>
        <w:t xml:space="preserve">. Houthi rebels have used Iranian-supplied advanced arms in the Yemen conflict, indiscriminately launching over 100 ballistic missiles against Saudi cities, unleashing explosive unmanned aerial vehicles (UAVs) against Saudi civilian targets, and deploying explosive boats and anti-ship missiles against commercial ships in the Arabian Gulf. Moreover, Iran-backed Houthi rebels have detained thousands of Yemenis and reportedly subjected many of them to “extreme torture – being smashed in their faces with batons, hung from chains by their wrists or genitals for weeks at a time, and scorched with acid.” Iran’s Islamic Revolutionary Guard Corps (IRGC) and Iran-backed Lebanese Hezbollah terrorists have provided training and support that have greatly increased the lethality and combat effectiveness of Houthi rebels, and enhanced their ability to threaten Saudi Arabia, the United Arab Emirates, international shipping in the Gulf, and U.S. forces in the region. Even if Iranian weapons are somehow cut off, the Houthi rebels’ combat-experience and training will persist for decades. </w:t>
      </w:r>
      <w:r w:rsidRPr="00BD5221">
        <w:rPr>
          <w:rStyle w:val="StyleUnderline"/>
        </w:rPr>
        <w:t>While the U</w:t>
      </w:r>
      <w:r w:rsidRPr="00BD5221">
        <w:rPr>
          <w:sz w:val="16"/>
        </w:rPr>
        <w:t xml:space="preserve">nited </w:t>
      </w:r>
      <w:r w:rsidRPr="00BD5221">
        <w:rPr>
          <w:rStyle w:val="StyleUnderline"/>
        </w:rPr>
        <w:t>S</w:t>
      </w:r>
      <w:r w:rsidRPr="00BD5221">
        <w:rPr>
          <w:sz w:val="16"/>
        </w:rPr>
        <w:t xml:space="preserve">tates </w:t>
      </w:r>
      <w:r w:rsidRPr="00BD5221">
        <w:rPr>
          <w:rStyle w:val="StyleUnderline"/>
        </w:rPr>
        <w:t>is right to hold Saudi Arabia accountable</w:t>
      </w:r>
      <w:r w:rsidRPr="00BD5221">
        <w:rPr>
          <w:sz w:val="16"/>
        </w:rPr>
        <w:t xml:space="preserve"> for Khashoggi’s barbaric murder, </w:t>
      </w:r>
      <w:r w:rsidRPr="00BD5221">
        <w:rPr>
          <w:rStyle w:val="StyleUnderline"/>
        </w:rPr>
        <w:t>we must also squarely face</w:t>
      </w:r>
      <w:r>
        <w:rPr>
          <w:rStyle w:val="StyleUnderline"/>
        </w:rPr>
        <w:t xml:space="preserve"> </w:t>
      </w:r>
      <w:r w:rsidRPr="00BD5221">
        <w:rPr>
          <w:rStyle w:val="StyleUnderline"/>
        </w:rPr>
        <w:t xml:space="preserve">Iran’s central role in perpetuating Yemen’s conflict. Failure to do so risks </w:t>
      </w:r>
      <w:r w:rsidRPr="00BD5221">
        <w:rPr>
          <w:rStyle w:val="Emphasis"/>
        </w:rPr>
        <w:t>yielding more war, oppression and misery in the region</w:t>
      </w:r>
      <w:r>
        <w:rPr>
          <w:rStyle w:val="Emphasis"/>
        </w:rPr>
        <w:t xml:space="preserve"> </w:t>
      </w:r>
      <w:r w:rsidRPr="00BD5221">
        <w:rPr>
          <w:rStyle w:val="Emphasis"/>
        </w:rPr>
        <w:t>over the long term.</w:t>
      </w:r>
      <w:r>
        <w:rPr>
          <w:rStyle w:val="Emphasis"/>
        </w:rPr>
        <w:t xml:space="preserve"> </w:t>
      </w:r>
      <w:r w:rsidRPr="00BD5221">
        <w:rPr>
          <w:sz w:val="16"/>
        </w:rPr>
        <w:t>But speaking honestly about Iran’s direct responsibility for Yemen’s tragic conflict does not mean we must ignore the counterproductive actions that Saudi Arabia has sometimes taken. While the Saudis must answer for Khashoggi’s murder</w:t>
      </w:r>
      <w:r w:rsidRPr="00BD5221">
        <w:rPr>
          <w:rStyle w:val="StyleUnderline"/>
        </w:rPr>
        <w:t>, congressional efforts to limit or end U.S. cooperation with the Saudi-led</w:t>
      </w:r>
      <w:r>
        <w:rPr>
          <w:rStyle w:val="StyleUnderline"/>
        </w:rPr>
        <w:t xml:space="preserve"> </w:t>
      </w:r>
      <w:r w:rsidRPr="00BD5221">
        <w:rPr>
          <w:rStyle w:val="StyleUnderline"/>
        </w:rPr>
        <w:t xml:space="preserve">coalition in Yemen risks </w:t>
      </w:r>
      <w:r w:rsidRPr="00BD5221">
        <w:rPr>
          <w:rStyle w:val="Emphasis"/>
        </w:rPr>
        <w:t>emboldening Iran and increasing the suffering of the Yemeni people</w:t>
      </w:r>
      <w:r w:rsidRPr="00BD5221">
        <w:rPr>
          <w:sz w:val="16"/>
        </w:rPr>
        <w:t xml:space="preserve">. </w:t>
      </w:r>
      <w:r w:rsidRPr="00BD5221">
        <w:rPr>
          <w:rStyle w:val="StyleUnderline"/>
        </w:rPr>
        <w:t>“[W]e can only help influence a</w:t>
      </w:r>
      <w:r>
        <w:rPr>
          <w:rStyle w:val="StyleUnderline"/>
        </w:rPr>
        <w:t xml:space="preserve"> </w:t>
      </w:r>
      <w:r w:rsidRPr="00BD5221">
        <w:rPr>
          <w:rStyle w:val="StyleUnderline"/>
        </w:rPr>
        <w:t xml:space="preserve">positive outcome in Yemen by </w:t>
      </w:r>
      <w:r w:rsidRPr="00BD5221">
        <w:rPr>
          <w:rStyle w:val="Emphasis"/>
        </w:rPr>
        <w:t>engaging with our partners,”</w:t>
      </w:r>
      <w:r w:rsidRPr="00BD5221">
        <w:rPr>
          <w:sz w:val="16"/>
        </w:rPr>
        <w:t xml:space="preserve"> then</w:t>
      </w:r>
      <w:r w:rsidRPr="00BD5221">
        <w:rPr>
          <w:rStyle w:val="StyleUnderline"/>
        </w:rPr>
        <w:t>-Assistant Secretary of Defense</w:t>
      </w:r>
      <w:r w:rsidRPr="00BD5221">
        <w:rPr>
          <w:sz w:val="16"/>
        </w:rPr>
        <w:t xml:space="preserve"> for International Security Affairs Robert </w:t>
      </w:r>
      <w:r w:rsidRPr="00BD5221">
        <w:rPr>
          <w:rStyle w:val="StyleUnderline"/>
        </w:rPr>
        <w:t>Karem told Congress</w:t>
      </w:r>
      <w:r w:rsidRPr="00BD5221">
        <w:rPr>
          <w:sz w:val="16"/>
        </w:rPr>
        <w:t xml:space="preserve"> in April 2018. “</w:t>
      </w:r>
      <w:r w:rsidRPr="00BD5221">
        <w:rPr>
          <w:rStyle w:val="StyleUnderline"/>
        </w:rPr>
        <w:t xml:space="preserve">Our support shows we </w:t>
      </w:r>
      <w:r w:rsidRPr="00BD5221">
        <w:rPr>
          <w:rStyle w:val="Emphasis"/>
        </w:rPr>
        <w:t>take seriously our partners’</w:t>
      </w:r>
      <w:r w:rsidRPr="00BD5221">
        <w:rPr>
          <w:rStyle w:val="StyleUnderline"/>
        </w:rPr>
        <w:t xml:space="preserve"> struggle against a real security</w:t>
      </w:r>
      <w:r>
        <w:rPr>
          <w:rStyle w:val="StyleUnderline"/>
        </w:rPr>
        <w:t xml:space="preserve"> </w:t>
      </w:r>
      <w:r w:rsidRPr="00BD5221">
        <w:rPr>
          <w:rStyle w:val="StyleUnderline"/>
        </w:rPr>
        <w:t xml:space="preserve">threat to the region – thereby </w:t>
      </w:r>
      <w:r w:rsidRPr="00BD5221">
        <w:rPr>
          <w:rStyle w:val="Emphasis"/>
        </w:rPr>
        <w:t>strengthening our broader argument that only a political</w:t>
      </w:r>
      <w:r w:rsidRPr="00BD5221">
        <w:rPr>
          <w:rStyle w:val="StyleUnderline"/>
        </w:rPr>
        <w:t xml:space="preserve"> solution will end the conflict</w:t>
      </w:r>
      <w:r w:rsidRPr="00BD5221">
        <w:rPr>
          <w:sz w:val="16"/>
        </w:rPr>
        <w:t>.”</w:t>
      </w:r>
    </w:p>
    <w:p w14:paraId="453E9942" w14:textId="2D31B8F1" w:rsidR="00CA5A36" w:rsidRDefault="00CA5A36" w:rsidP="00CA5A36"/>
    <w:p w14:paraId="371B1BE7" w14:textId="77777777" w:rsidR="00CA5A36" w:rsidRPr="00457B99" w:rsidRDefault="00CA5A36" w:rsidP="00CA5A36"/>
    <w:p w14:paraId="260A2D22" w14:textId="77777777" w:rsidR="00CA5A36" w:rsidRPr="00457B99" w:rsidRDefault="00CA5A36" w:rsidP="00CA5A36">
      <w:pPr>
        <w:pStyle w:val="Heading4"/>
      </w:pPr>
      <w:r w:rsidRPr="00457B99">
        <w:t>Ending support allows Iranian victory and transforms Yemen into an international terrorist training ground</w:t>
      </w:r>
    </w:p>
    <w:p w14:paraId="6F723E60" w14:textId="77777777" w:rsidR="00CA5A36" w:rsidRPr="00457B99" w:rsidRDefault="00CA5A36" w:rsidP="00CA5A36">
      <w:r w:rsidRPr="00457B99">
        <w:rPr>
          <w:rStyle w:val="Style13ptBold"/>
        </w:rPr>
        <w:t>Dr. Mubarak, Yemeni Ambassador to the US, 5-3</w:t>
      </w:r>
      <w:r w:rsidRPr="00457B99">
        <w:t>-19</w:t>
      </w:r>
    </w:p>
    <w:p w14:paraId="0CCFDE97" w14:textId="77777777" w:rsidR="00CA5A36" w:rsidRPr="00457B99" w:rsidRDefault="00CA5A36" w:rsidP="00CA5A36">
      <w:pPr>
        <w:rPr>
          <w:sz w:val="16"/>
        </w:rPr>
      </w:pPr>
      <w:r w:rsidRPr="00457B99">
        <w:rPr>
          <w:sz w:val="16"/>
        </w:rPr>
        <w:t>(Ahmed Awad Bin, https://www.washingtonexaminer.com/opinion/op-eds/yemen-ambassador-trump-did-the-right-thing-vetoing-war-powers-resolution)</w:t>
      </w:r>
    </w:p>
    <w:p w14:paraId="1D9B081F" w14:textId="77777777" w:rsidR="00CA5A36" w:rsidRPr="00512D9C" w:rsidRDefault="00CA5A36" w:rsidP="00CA5A36">
      <w:pPr>
        <w:rPr>
          <w:rStyle w:val="StyleUnderline"/>
        </w:rPr>
      </w:pPr>
      <w:r w:rsidRPr="00457B99">
        <w:rPr>
          <w:sz w:val="16"/>
        </w:rPr>
        <w:t xml:space="preserve">Since the Iranian-backed Houthi military coup began, </w:t>
      </w:r>
      <w:r w:rsidRPr="00457B99">
        <w:rPr>
          <w:rStyle w:val="StyleUnderline"/>
        </w:rPr>
        <w:t xml:space="preserve">news from Yemen is rarely encouraging. </w:t>
      </w:r>
      <w:r w:rsidRPr="00457B99">
        <w:rPr>
          <w:sz w:val="16"/>
        </w:rPr>
        <w:t>After five years without any real progress toward ending the persistent violence, relieving the deepening humanitarian crisis, and redirecting the nation from its slide toward irreparable failure</w:t>
      </w:r>
      <w:r w:rsidRPr="00457B99">
        <w:rPr>
          <w:rStyle w:val="StyleUnderline"/>
        </w:rPr>
        <w:t>, it’s understandable</w:t>
      </w:r>
      <w:r w:rsidRPr="00457B99">
        <w:rPr>
          <w:sz w:val="16"/>
        </w:rPr>
        <w:t xml:space="preserve"> that </w:t>
      </w:r>
      <w:r w:rsidRPr="00457B99">
        <w:rPr>
          <w:rStyle w:val="StyleUnderline"/>
        </w:rPr>
        <w:t>some in the West</w:t>
      </w:r>
      <w:r w:rsidRPr="00457B99">
        <w:rPr>
          <w:sz w:val="16"/>
        </w:rPr>
        <w:t xml:space="preserve">, including even some in Congress, </w:t>
      </w:r>
      <w:r w:rsidRPr="00457B99">
        <w:rPr>
          <w:rStyle w:val="StyleUnderline"/>
        </w:rPr>
        <w:t>would prefer disengagement to</w:t>
      </w:r>
      <w:r w:rsidRPr="00457B99">
        <w:rPr>
          <w:sz w:val="16"/>
        </w:rPr>
        <w:t xml:space="preserve"> a </w:t>
      </w:r>
      <w:r w:rsidRPr="00457B99">
        <w:rPr>
          <w:rStyle w:val="StyleUnderline"/>
        </w:rPr>
        <w:t>continued struggle</w:t>
      </w:r>
      <w:r w:rsidRPr="00457B99">
        <w:rPr>
          <w:sz w:val="16"/>
        </w:rPr>
        <w:t xml:space="preserve"> that has until now defied resolution</w:t>
      </w:r>
      <w:r w:rsidRPr="00457B99">
        <w:rPr>
          <w:rStyle w:val="StyleUnderline"/>
        </w:rPr>
        <w:t xml:space="preserve">. But if history </w:t>
      </w:r>
      <w:r w:rsidRPr="00457B99">
        <w:rPr>
          <w:rStyle w:val="Emphasis"/>
        </w:rPr>
        <w:t>has taught us anything</w:t>
      </w:r>
      <w:r w:rsidRPr="00457B99">
        <w:rPr>
          <w:sz w:val="16"/>
        </w:rPr>
        <w:t xml:space="preserve">, it is that </w:t>
      </w:r>
      <w:r w:rsidRPr="00457B99">
        <w:rPr>
          <w:rStyle w:val="StyleUnderline"/>
        </w:rPr>
        <w:t xml:space="preserve">those who want to do harm and create discord can only do so when global leaders </w:t>
      </w:r>
      <w:r w:rsidRPr="00457B99">
        <w:rPr>
          <w:rStyle w:val="Emphasis"/>
        </w:rPr>
        <w:t>turn a blind eye</w:t>
      </w:r>
      <w:r w:rsidRPr="00457B99">
        <w:rPr>
          <w:rStyle w:val="StyleUnderline"/>
        </w:rPr>
        <w:t xml:space="preserve"> and decide that the </w:t>
      </w:r>
      <w:r w:rsidRPr="00457B99">
        <w:rPr>
          <w:rStyle w:val="Emphasis"/>
        </w:rPr>
        <w:t>struggle of another</w:t>
      </w:r>
      <w:r w:rsidRPr="00457B99">
        <w:rPr>
          <w:rStyle w:val="StyleUnderline"/>
        </w:rPr>
        <w:t xml:space="preserve"> is not their own. </w:t>
      </w:r>
      <w:r w:rsidRPr="00457B99">
        <w:rPr>
          <w:sz w:val="16"/>
        </w:rPr>
        <w:t xml:space="preserve">Certainly, </w:t>
      </w:r>
      <w:r w:rsidRPr="00457B99">
        <w:rPr>
          <w:rStyle w:val="StyleUnderline"/>
        </w:rPr>
        <w:t>events in Sana’a and Hodeida can seem distant</w:t>
      </w:r>
      <w:r w:rsidRPr="00457B99">
        <w:rPr>
          <w:sz w:val="16"/>
        </w:rPr>
        <w:t xml:space="preserve"> to Washington, New York, or Des Moines, Iowa. </w:t>
      </w:r>
      <w:r w:rsidRPr="00457B99">
        <w:rPr>
          <w:rStyle w:val="StyleUnderline"/>
        </w:rPr>
        <w:t>But in our globally interconnected community, nations cannot isolate themselves from the problems of other nations. When terrorism is not confronted</w:t>
      </w:r>
      <w:r w:rsidRPr="00457B99">
        <w:rPr>
          <w:sz w:val="16"/>
        </w:rPr>
        <w:t xml:space="preserve"> in one place, </w:t>
      </w:r>
      <w:r w:rsidRPr="00457B99">
        <w:rPr>
          <w:rStyle w:val="Emphasis"/>
        </w:rPr>
        <w:t>it becomes a threat to all</w:t>
      </w:r>
      <w:r w:rsidRPr="00457B99">
        <w:rPr>
          <w:sz w:val="16"/>
        </w:rPr>
        <w:t xml:space="preserve"> places. </w:t>
      </w:r>
      <w:r w:rsidRPr="00457B99">
        <w:rPr>
          <w:rStyle w:val="StyleUnderline"/>
        </w:rPr>
        <w:t xml:space="preserve">When insecurity and instability is allowed to persist in one nation, then the risk increases for </w:t>
      </w:r>
      <w:r w:rsidRPr="00457B99">
        <w:rPr>
          <w:rStyle w:val="Emphasis"/>
        </w:rPr>
        <w:t>all nations.</w:t>
      </w:r>
      <w:r w:rsidRPr="00457B99">
        <w:rPr>
          <w:rStyle w:val="StyleUnderline"/>
        </w:rPr>
        <w:t xml:space="preserve"> </w:t>
      </w:r>
      <w:r w:rsidRPr="00457B99">
        <w:rPr>
          <w:sz w:val="16"/>
        </w:rPr>
        <w:t xml:space="preserve">That’s why </w:t>
      </w:r>
      <w:r w:rsidRPr="00457B99">
        <w:rPr>
          <w:rStyle w:val="StyleUnderline"/>
        </w:rPr>
        <w:t>what happens in Yemen does not stay in Yemen,</w:t>
      </w:r>
      <w:r w:rsidRPr="00457B99">
        <w:rPr>
          <w:sz w:val="16"/>
        </w:rPr>
        <w:t xml:space="preserve"> why the </w:t>
      </w:r>
      <w:r w:rsidRPr="00457B99">
        <w:rPr>
          <w:rStyle w:val="StyleUnderline"/>
        </w:rPr>
        <w:t>Iran-backed Houthis</w:t>
      </w:r>
      <w:r w:rsidRPr="00457B99">
        <w:rPr>
          <w:sz w:val="16"/>
        </w:rPr>
        <w:t xml:space="preserve"> who seek to take over Yemen from the legitimate government of its president, Abdu Rabbu Mansour Hadi, </w:t>
      </w:r>
      <w:r w:rsidRPr="00457B99">
        <w:rPr>
          <w:rStyle w:val="StyleUnderline"/>
        </w:rPr>
        <w:t>are not just a limited threat. The Houthi flag tells us everything we need to know: It reads, “Death to the U.S</w:t>
      </w:r>
      <w:r w:rsidRPr="00457B99">
        <w:rPr>
          <w:sz w:val="16"/>
        </w:rPr>
        <w:t xml:space="preserve">., death to Israel, and a curse on the Jews.” </w:t>
      </w:r>
      <w:r w:rsidRPr="00457B99">
        <w:rPr>
          <w:rStyle w:val="StyleUnderline"/>
        </w:rPr>
        <w:t>This vile rhetoric has been systematically taught to a significant swath of Yemeni children</w:t>
      </w:r>
      <w:r w:rsidRPr="00457B99">
        <w:rPr>
          <w:sz w:val="16"/>
        </w:rPr>
        <w:t xml:space="preserve"> in the educational curricula instituted and imposed by the Houthis in schools under their control in a campaign to brainwash a generation of young Yemenis to serve a long-term Iranian agenda in my country. </w:t>
      </w:r>
      <w:r w:rsidRPr="00457B99">
        <w:rPr>
          <w:rStyle w:val="StyleUnderline"/>
        </w:rPr>
        <w:t xml:space="preserve">The fight against global terrorism is a shared responsibility, and our united partnership to confront it must </w:t>
      </w:r>
      <w:r w:rsidRPr="00457B99">
        <w:rPr>
          <w:rStyle w:val="Emphasis"/>
        </w:rPr>
        <w:t>never give an inch</w:t>
      </w:r>
      <w:r w:rsidRPr="00457B99">
        <w:rPr>
          <w:sz w:val="16"/>
        </w:rPr>
        <w:t xml:space="preserve">, not anywhere, </w:t>
      </w:r>
      <w:r w:rsidRPr="00457B99">
        <w:rPr>
          <w:rStyle w:val="StyleUnderline"/>
        </w:rPr>
        <w:t>not even in a distant place, not even where hope struggles to breathe, not even in Yemen. The Houthis have access to Iranian high-tech weaponry</w:t>
      </w:r>
      <w:r w:rsidRPr="00457B99">
        <w:rPr>
          <w:sz w:val="16"/>
        </w:rPr>
        <w:t xml:space="preserve">, including drones and remote-controlled, explosive-filled boats to attack commercial shipping and oil tankers. The Houthis have used Iranian-made ballistic missiles to threaten civilians in Riyadh, Saudi Arabia, as well as Abu Dhabi and Dubai in the United Arab Emirates, where many people from around the world, including Americans, live, travel, and work. And </w:t>
      </w:r>
      <w:r w:rsidRPr="00457B99">
        <w:rPr>
          <w:rStyle w:val="StyleUnderline"/>
        </w:rPr>
        <w:t xml:space="preserve">while there are times when there are shortcomings or challenges to the global response to these terrorist threats, we must never allow those deficiencies to </w:t>
      </w:r>
      <w:r w:rsidRPr="00457B99">
        <w:rPr>
          <w:rStyle w:val="Emphasis"/>
        </w:rPr>
        <w:t>misdirect us from our common objective</w:t>
      </w:r>
      <w:r w:rsidRPr="00457B99">
        <w:rPr>
          <w:rStyle w:val="StyleUnderline"/>
        </w:rPr>
        <w:t xml:space="preserve"> to protect innocent civilians, support rightful governments, and confront extremism and terrorism wherever it attempts to find a home. There’s a reason Iran helped the Houthi militias overthrow the legitimate government of Yemen</w:t>
      </w:r>
      <w:r w:rsidRPr="00457B99">
        <w:rPr>
          <w:sz w:val="16"/>
        </w:rPr>
        <w:t xml:space="preserve">. It’s the same reason Iran supported Hezbollah, and the same reason the United States just designated the Iranian Revolutionary Guard a foreign terrorist organization. </w:t>
      </w:r>
      <w:r w:rsidRPr="00457B99">
        <w:rPr>
          <w:rStyle w:val="Emphasis"/>
        </w:rPr>
        <w:t>Iran is a terrorist state</w:t>
      </w:r>
      <w:r w:rsidRPr="00457B99">
        <w:rPr>
          <w:sz w:val="16"/>
        </w:rPr>
        <w:t xml:space="preserve">. </w:t>
      </w:r>
      <w:r w:rsidRPr="00457B99">
        <w:rPr>
          <w:rStyle w:val="StyleUnderline"/>
        </w:rPr>
        <w:t>It seeks to exert influence by directing extremist proxies to use violence and aggression to create instability</w:t>
      </w:r>
      <w:r w:rsidRPr="00457B99">
        <w:rPr>
          <w:sz w:val="16"/>
        </w:rPr>
        <w:t xml:space="preserve"> and uncertainty that, once it takes hold in one nation, threatens many nations. </w:t>
      </w:r>
      <w:r w:rsidRPr="00457B99">
        <w:rPr>
          <w:rStyle w:val="StyleUnderline"/>
        </w:rPr>
        <w:t>If 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and our other global partners do not remain committed </w:t>
      </w:r>
      <w:r w:rsidRPr="00457B99">
        <w:rPr>
          <w:sz w:val="16"/>
        </w:rPr>
        <w:t xml:space="preserve">to the efforts to bring a political settlement to the crisis in Yemen, then </w:t>
      </w:r>
      <w:r w:rsidRPr="00457B99">
        <w:rPr>
          <w:rStyle w:val="StyleUnderline"/>
        </w:rPr>
        <w:t xml:space="preserve">the chances that Iran is able to transform Yemen into a safe haven for Al Qaeda in the Arabian Peninsula and the Islamic State of Iraq and the Levant in Yemen to launch regional and transnational attacks becomes </w:t>
      </w:r>
      <w:r w:rsidRPr="00457B99">
        <w:rPr>
          <w:rStyle w:val="Emphasis"/>
        </w:rPr>
        <w:t>significantly more likely.</w:t>
      </w:r>
      <w:r w:rsidRPr="00457B99">
        <w:rPr>
          <w:rStyle w:val="StyleUnderline"/>
        </w:rPr>
        <w:t xml:space="preserve"> This is why</w:t>
      </w:r>
      <w:r w:rsidRPr="00457B99">
        <w:rPr>
          <w:sz w:val="16"/>
        </w:rPr>
        <w:t xml:space="preserve"> President </w:t>
      </w:r>
      <w:r w:rsidRPr="00457B99">
        <w:rPr>
          <w:rStyle w:val="StyleUnderline"/>
        </w:rPr>
        <w:t>Trump’s veto</w:t>
      </w:r>
      <w:r w:rsidRPr="00457B99">
        <w:rPr>
          <w:sz w:val="16"/>
        </w:rPr>
        <w:t xml:space="preserve"> of the congressional joint resolution to curtail U.S. military operations in Yemen </w:t>
      </w:r>
      <w:r w:rsidRPr="00457B99">
        <w:rPr>
          <w:rStyle w:val="StyleUnderline"/>
        </w:rPr>
        <w:t xml:space="preserve">was so important for </w:t>
      </w:r>
      <w:r w:rsidRPr="00457B99">
        <w:rPr>
          <w:rStyle w:val="Emphasis"/>
        </w:rPr>
        <w:t>the continued efforts to bring peace and stability</w:t>
      </w:r>
      <w:r w:rsidRPr="00457B99">
        <w:rPr>
          <w:sz w:val="16"/>
        </w:rPr>
        <w:t xml:space="preserve"> to Yemen </w:t>
      </w:r>
      <w:r w:rsidRPr="00457B99">
        <w:rPr>
          <w:rStyle w:val="StyleUnderline"/>
        </w:rPr>
        <w:t xml:space="preserve">— something that will not happen without the </w:t>
      </w:r>
      <w:r w:rsidRPr="00457B99">
        <w:rPr>
          <w:rStyle w:val="Emphasis"/>
        </w:rPr>
        <w:t>concerted and unwavering support of</w:t>
      </w:r>
      <w:r w:rsidRPr="00457B99">
        <w:rPr>
          <w:rStyle w:val="StyleUnderline"/>
        </w:rPr>
        <w:t xml:space="preserve"> our global partners</w:t>
      </w:r>
      <w:r w:rsidRPr="00457B99">
        <w:rPr>
          <w:sz w:val="16"/>
        </w:rPr>
        <w:t xml:space="preserve">. </w:t>
      </w:r>
      <w:r w:rsidRPr="00457B99">
        <w:rPr>
          <w:rStyle w:val="StyleUnderline"/>
        </w:rPr>
        <w:t>So far, the Houthi militias have resisted all efforts at a political resolution</w:t>
      </w:r>
      <w:r w:rsidRPr="00457B99">
        <w:rPr>
          <w:sz w:val="16"/>
        </w:rPr>
        <w:t xml:space="preserve">, refusing to comply with the National Dialogue Conference, the Gulf Cooperation Council initiative, all relevant United Nations Security Council resolutions, and most recently the 2018 Stockholm Agreement. </w:t>
      </w:r>
      <w:r w:rsidRPr="00457B99">
        <w:rPr>
          <w:rStyle w:val="StyleUnderline"/>
        </w:rPr>
        <w:t xml:space="preserve">The message to the international community from this intransigence is clear: The only pathway to a stable and peaceful Yemen is with the continued and </w:t>
      </w:r>
      <w:r w:rsidRPr="00457B99">
        <w:rPr>
          <w:rStyle w:val="Emphasis"/>
        </w:rPr>
        <w:t>full engagement</w:t>
      </w:r>
      <w:r w:rsidRPr="00457B99">
        <w:rPr>
          <w:rStyle w:val="StyleUnderline"/>
        </w:rPr>
        <w:t xml:space="preserve"> of the international community, including the United States.</w:t>
      </w:r>
    </w:p>
    <w:p w14:paraId="6790BFCD" w14:textId="77777777" w:rsidR="00CA5A36" w:rsidRPr="00381F9A" w:rsidRDefault="00CA5A36" w:rsidP="00CA5A36"/>
    <w:p w14:paraId="0D8A52D2" w14:textId="77777777" w:rsidR="00CA5A36" w:rsidRDefault="00CA5A36" w:rsidP="00CA5A36">
      <w:pPr>
        <w:pStyle w:val="Heading4"/>
      </w:pPr>
      <w:r>
        <w:t>Yemen is the vital internal link- it’s a symbolic conflict with massive ripple effects</w:t>
      </w:r>
    </w:p>
    <w:p w14:paraId="0E97ED9A" w14:textId="77777777" w:rsidR="00CA5A36" w:rsidRDefault="00CA5A36" w:rsidP="00CA5A36">
      <w:r w:rsidRPr="00791DC4">
        <w:rPr>
          <w:rStyle w:val="Style13ptBold"/>
        </w:rPr>
        <w:t xml:space="preserve">Posey </w:t>
      </w:r>
      <w:r>
        <w:rPr>
          <w:rStyle w:val="Style13ptBold"/>
        </w:rPr>
        <w:t>17</w:t>
      </w:r>
    </w:p>
    <w:p w14:paraId="7582DFF8" w14:textId="77777777" w:rsidR="00CA5A36" w:rsidRPr="00BB2FB2" w:rsidRDefault="00CA5A36" w:rsidP="00CA5A36">
      <w:pPr>
        <w:rPr>
          <w:sz w:val="16"/>
        </w:rPr>
      </w:pPr>
      <w:r w:rsidRPr="00791DC4">
        <w:rPr>
          <w:sz w:val="16"/>
        </w:rPr>
        <w:t xml:space="preserve">(Madyson Hutchinson Posey is research and administrative assistant for the Davis Institute for National Security and Foreign Policy. </w:t>
      </w:r>
      <w:hyperlink r:id="rId66" w:history="1">
        <w:r w:rsidRPr="00BF49D3">
          <w:rPr>
            <w:rStyle w:val="Hyperlink"/>
            <w:sz w:val="16"/>
          </w:rPr>
          <w:t>https://www.heritage.org/homeland-security/commentary/why-the-crisis-yemen-matters-the-united-states</w:t>
        </w:r>
      </w:hyperlink>
      <w:r>
        <w:rPr>
          <w:sz w:val="16"/>
        </w:rPr>
        <w:t>, 8-10</w:t>
      </w:r>
      <w:r w:rsidRPr="00791DC4">
        <w:rPr>
          <w:sz w:val="16"/>
        </w:rPr>
        <w:t>)</w:t>
      </w:r>
    </w:p>
    <w:p w14:paraId="38D721AF" w14:textId="06B27A12" w:rsidR="00CA5A36" w:rsidRDefault="00CA5A36" w:rsidP="00CA5A36">
      <w:pPr>
        <w:rPr>
          <w:sz w:val="16"/>
        </w:rPr>
      </w:pPr>
      <w:r w:rsidRPr="00BB2FB2">
        <w:rPr>
          <w:sz w:val="16"/>
        </w:rPr>
        <w:t xml:space="preserve">For years, Yemen has been one of the world’s poorest countries. Today, its economy is on the verge of collapse, infectious disease is rampant, and competing factions pose an existential threat to the country. A civil war has left Yemen in what some are calling the world’s “largest humanitarian crisis to date.” After the Arab Spring protests forced former President Ali Abdullah Saleh out of power in 2012, he joined with rebels supported by Iran to overthrow his successor, current President Abed Rabbo Mansour Hadi. Hadi, forced into exile in Saudi Arabia, made a comeback after a Saudi-led coalition intervened to support his government in 2015. Although there are many actors involved, three major factions are now battling for control of Yemen: the current Hadi government (supported by an Arab coalition led by Saudi Arabia), the Houthi and Saleh-aligned rebels (largely backed by Iran), and al-Qaeda in the Arabian Peninsula (a terrorist group). </w:t>
      </w:r>
      <w:r w:rsidRPr="00BB2FB2">
        <w:rPr>
          <w:rStyle w:val="StyleUnderline"/>
        </w:rPr>
        <w:t xml:space="preserve">As the Hadi government and Houthi rebels struggle for control, al-Qaeda in the Arabian Peninsula has capitalized on the instability and increased its presence and terror attacks. Other terrorist groups are also </w:t>
      </w:r>
      <w:r w:rsidRPr="00BB2FB2">
        <w:rPr>
          <w:rStyle w:val="Emphasis"/>
        </w:rPr>
        <w:t>flourishing in Yemen’s chaos</w:t>
      </w:r>
      <w:r w:rsidRPr="00BB2FB2">
        <w:rPr>
          <w:rStyle w:val="StyleUnderline"/>
        </w:rPr>
        <w:t>, including some who have pledged loyalty to the Islamic State</w:t>
      </w:r>
      <w:r w:rsidRPr="00BB2FB2">
        <w:rPr>
          <w:sz w:val="16"/>
        </w:rPr>
        <w:t xml:space="preserve">. In the midst of this brutal civil war and increased terrorism, Yemen’s civilians have withstood the worst of the conflict. Here is a glimpse of just how devastating this war has been. Since 2015, an estimated 42,000 civilians have been injured. Over 8,000 civilians, including children, have been killed. Ten million civilians are at risk of losing access to water. Seven million civilians are currently without access to food. Three million civilians have been displaced from their homes. A cholera outbreak is sweeping through the country and affecting more than 330,000 people. It has been called the worst cholera outbreak in history. An estimated 14.8 million people do not have access to basic health care. Twenty-five percent of Yemen’s health care facilities have shut down due to lack of power, supplies, and security. Of 3,500 health facilities surveyed, only 45 percent are fully functioning. To put this situation into further perspective, consider that Yemen has a population of 27 million people. Approximately 18.8 million—69 percent of the country’s population—is in need of immediate humanitarian assistance. Instability, security threats, and a lack of basic infrastructure have prevented aid organizations from helping. </w:t>
      </w:r>
      <w:r w:rsidRPr="00BB2FB2">
        <w:rPr>
          <w:rStyle w:val="StyleUnderline"/>
        </w:rPr>
        <w:t>The U</w:t>
      </w:r>
      <w:r w:rsidRPr="00BB2FB2">
        <w:rPr>
          <w:sz w:val="16"/>
        </w:rPr>
        <w:t xml:space="preserve">nited </w:t>
      </w:r>
      <w:r w:rsidRPr="00BB2FB2">
        <w:rPr>
          <w:rStyle w:val="StyleUnderline"/>
        </w:rPr>
        <w:t>S</w:t>
      </w:r>
      <w:r w:rsidRPr="00BB2FB2">
        <w:rPr>
          <w:sz w:val="16"/>
        </w:rPr>
        <w:t xml:space="preserve">tates </w:t>
      </w:r>
      <w:r w:rsidRPr="00BB2FB2">
        <w:rPr>
          <w:rStyle w:val="StyleUnderline"/>
        </w:rPr>
        <w:t>has an interest in not only helping to mitigate this humanitarian crisis but also to encourage a political settlement</w:t>
      </w:r>
      <w:r w:rsidRPr="00BB2FB2">
        <w:rPr>
          <w:sz w:val="16"/>
        </w:rPr>
        <w:t xml:space="preserve"> to end the war. </w:t>
      </w:r>
      <w:r w:rsidRPr="00BB2FB2">
        <w:rPr>
          <w:rStyle w:val="StyleUnderline"/>
        </w:rPr>
        <w:t xml:space="preserve">What happens in Yemen could negatively affect </w:t>
      </w:r>
      <w:r w:rsidRPr="00BB2FB2">
        <w:rPr>
          <w:rStyle w:val="Emphasis"/>
        </w:rPr>
        <w:t>regional stability and be disastrous for U.S. interests.</w:t>
      </w:r>
      <w:r>
        <w:rPr>
          <w:rStyle w:val="Emphasis"/>
        </w:rPr>
        <w:t xml:space="preserve"> </w:t>
      </w:r>
      <w:r w:rsidRPr="00BB2FB2">
        <w:rPr>
          <w:rStyle w:val="StyleUnderline"/>
        </w:rPr>
        <w:t>The fighting</w:t>
      </w:r>
      <w:r w:rsidRPr="00BB2FB2">
        <w:rPr>
          <w:sz w:val="16"/>
        </w:rPr>
        <w:t xml:space="preserve"> between the Houthi rebels and Hadi government </w:t>
      </w:r>
      <w:r w:rsidRPr="00BB2FB2">
        <w:rPr>
          <w:rStyle w:val="Emphasis"/>
        </w:rPr>
        <w:t>is symbolic of a much larger struggle between Iran and Saudi Arabia</w:t>
      </w:r>
      <w:r w:rsidRPr="00BB2FB2">
        <w:rPr>
          <w:sz w:val="16"/>
        </w:rPr>
        <w:t xml:space="preserve">. </w:t>
      </w:r>
      <w:r w:rsidRPr="00BB2FB2">
        <w:rPr>
          <w:rStyle w:val="StyleUnderline"/>
        </w:rPr>
        <w:t>Iran sees this war as an opportunity to undermine Saudi influence in the Arab world and increase its own.</w:t>
      </w:r>
      <w:r>
        <w:rPr>
          <w:rStyle w:val="StyleUnderline"/>
        </w:rPr>
        <w:t xml:space="preserve"> </w:t>
      </w:r>
      <w:r w:rsidRPr="00BB2FB2">
        <w:rPr>
          <w:rStyle w:val="Emphasis"/>
        </w:rPr>
        <w:t>It is vital to U.S. interests that Iran’s influence be contained</w:t>
      </w:r>
      <w:r w:rsidRPr="00BB2FB2">
        <w:rPr>
          <w:sz w:val="16"/>
        </w:rPr>
        <w:t xml:space="preserve">. </w:t>
      </w:r>
      <w:r w:rsidRPr="00BB2FB2">
        <w:rPr>
          <w:rStyle w:val="StyleUnderline"/>
        </w:rPr>
        <w:t>Yemen’s geo-strategic importance cannot be ignored</w:t>
      </w:r>
      <w:r w:rsidRPr="00BB2FB2">
        <w:rPr>
          <w:sz w:val="16"/>
        </w:rPr>
        <w:t xml:space="preserve"> either. </w:t>
      </w:r>
      <w:r w:rsidRPr="00BB2FB2">
        <w:rPr>
          <w:rStyle w:val="StyleUnderline"/>
        </w:rPr>
        <w:t>The country borders two U.S. allies and sits at the convergence point of the Red Sea and the Gulf of Aden, overlooking the Bab el Mandab Strait—a key trade route, particularly for oil.</w:t>
      </w:r>
      <w:r>
        <w:rPr>
          <w:rStyle w:val="StyleUnderline"/>
        </w:rPr>
        <w:t xml:space="preserve"> </w:t>
      </w:r>
      <w:r w:rsidRPr="00BB2FB2">
        <w:rPr>
          <w:sz w:val="16"/>
        </w:rPr>
        <w:t xml:space="preserve">A daily 4.7 million barrels of oil are transported through that strait. At its most narrow point, the Bab el Mandab is only 18 miles wide, meaning that ships must pass closely together, usually only two at a time. </w:t>
      </w:r>
      <w:r w:rsidRPr="00BB2FB2">
        <w:rPr>
          <w:rStyle w:val="Emphasis"/>
        </w:rPr>
        <w:t>Serious disruptions of this route could constrict the flow of Persian Gulf oil to Europe and the western hemisphere and raise world oil prices.</w:t>
      </w:r>
      <w:r>
        <w:rPr>
          <w:rStyle w:val="Emphasis"/>
        </w:rPr>
        <w:t xml:space="preserve"> </w:t>
      </w:r>
      <w:r w:rsidRPr="00BB2FB2">
        <w:rPr>
          <w:rStyle w:val="StyleUnderline"/>
        </w:rPr>
        <w:t>Recent reports about Houthi rebel attacks against U.S. and other ships off Yemen’s coast have raised concerns about maritime security in the Red Sea</w:t>
      </w:r>
      <w:r w:rsidRPr="00BB2FB2">
        <w:rPr>
          <w:sz w:val="16"/>
        </w:rPr>
        <w:t xml:space="preserve">. As the war continues and Iranian influence grows, </w:t>
      </w:r>
      <w:r w:rsidRPr="00BB2FB2">
        <w:rPr>
          <w:rStyle w:val="StyleUnderline"/>
        </w:rPr>
        <w:t>Tehran may seek to expand its leverage by escalating the potential threat to ships passing through the waterways</w:t>
      </w:r>
      <w:r w:rsidRPr="00BB2FB2">
        <w:rPr>
          <w:sz w:val="16"/>
        </w:rPr>
        <w:t xml:space="preserve">. The war has been devastating for Yemen’s civilians and regional stability. The U.S. can encourage a political settlement, but it will be up to the Yemenis and larger Arab world to see it into fruition. </w:t>
      </w:r>
      <w:r w:rsidRPr="00BB2FB2">
        <w:rPr>
          <w:rStyle w:val="StyleUnderline"/>
        </w:rPr>
        <w:t>Any settlement will also be impossible until Iran stops stoking the fire with its support for the Houthis</w:t>
      </w:r>
      <w:r w:rsidRPr="00BB2FB2">
        <w:rPr>
          <w:sz w:val="16"/>
        </w:rPr>
        <w:t xml:space="preserve">. </w:t>
      </w:r>
    </w:p>
    <w:p w14:paraId="0801BC11" w14:textId="45987C24" w:rsidR="00D62411" w:rsidRDefault="00D62411" w:rsidP="00CA5A36"/>
    <w:p w14:paraId="635DDEA0" w14:textId="77777777" w:rsidR="00D62411" w:rsidRPr="00477202" w:rsidRDefault="00D62411" w:rsidP="00D62411">
      <w:pPr>
        <w:pStyle w:val="Heading3"/>
      </w:pPr>
      <w:r w:rsidRPr="00477202">
        <w:t xml:space="preserve">AT: Weapons Diverted </w:t>
      </w:r>
    </w:p>
    <w:p w14:paraId="233293E4" w14:textId="77777777" w:rsidR="00D62411" w:rsidRPr="00477202" w:rsidRDefault="00D62411" w:rsidP="00D62411"/>
    <w:p w14:paraId="66605DA7" w14:textId="77777777" w:rsidR="00D62411" w:rsidRPr="00477202" w:rsidRDefault="00D62411" w:rsidP="00D62411"/>
    <w:p w14:paraId="19F5C8FB" w14:textId="77777777" w:rsidR="00D62411" w:rsidRPr="00477202" w:rsidRDefault="00D62411" w:rsidP="00D62411">
      <w:pPr>
        <w:pStyle w:val="Heading4"/>
      </w:pPr>
      <w:r w:rsidRPr="00477202">
        <w:t>Diversion inevitable due to fill in, ending sales worse</w:t>
      </w:r>
    </w:p>
    <w:p w14:paraId="052BFB96" w14:textId="77777777" w:rsidR="00D62411" w:rsidRPr="00477202" w:rsidRDefault="00D62411" w:rsidP="00D62411">
      <w:r w:rsidRPr="00D5394E">
        <w:rPr>
          <w:rStyle w:val="Style13ptBold"/>
        </w:rPr>
        <w:t>Fox News 6-14-</w:t>
      </w:r>
      <w:r w:rsidRPr="00477202">
        <w:t>19</w:t>
      </w:r>
    </w:p>
    <w:p w14:paraId="035F5807" w14:textId="77777777" w:rsidR="00D62411" w:rsidRPr="00D5394E" w:rsidRDefault="00D62411" w:rsidP="00D62411">
      <w:pPr>
        <w:rPr>
          <w:sz w:val="16"/>
        </w:rPr>
      </w:pPr>
      <w:r w:rsidRPr="00D5394E">
        <w:rPr>
          <w:sz w:val="16"/>
        </w:rPr>
        <w:t>(https://www.foxnews.com/world/us-weapons-wrong-hands-iran-saudi-arabia-yemen-proxy-war)</w:t>
      </w:r>
    </w:p>
    <w:p w14:paraId="7BC0B04C" w14:textId="77777777" w:rsidR="00D62411" w:rsidRPr="00D5394E" w:rsidRDefault="00D62411" w:rsidP="00D62411">
      <w:pPr>
        <w:rPr>
          <w:rStyle w:val="StyleUnderline"/>
        </w:rPr>
      </w:pPr>
      <w:r w:rsidRPr="00D5394E">
        <w:rPr>
          <w:sz w:val="16"/>
        </w:rPr>
        <w:t xml:space="preserve">Jim </w:t>
      </w:r>
      <w:r w:rsidRPr="00D5394E">
        <w:rPr>
          <w:rStyle w:val="StyleUnderline"/>
        </w:rPr>
        <w:t>Phillips, a research fellow for</w:t>
      </w:r>
      <w:r w:rsidRPr="00D5394E">
        <w:rPr>
          <w:sz w:val="16"/>
        </w:rPr>
        <w:t xml:space="preserve"> Middle Eastern Affairs at The </w:t>
      </w:r>
      <w:r w:rsidRPr="00D5394E">
        <w:rPr>
          <w:rStyle w:val="StyleUnderline"/>
        </w:rPr>
        <w:t>Heritage</w:t>
      </w:r>
      <w:r w:rsidRPr="00D5394E">
        <w:rPr>
          <w:sz w:val="16"/>
        </w:rPr>
        <w:t xml:space="preserve"> Foundation </w:t>
      </w:r>
      <w:r w:rsidRPr="00D5394E">
        <w:rPr>
          <w:rStyle w:val="StyleUnderline"/>
        </w:rPr>
        <w:t>acknowledged that while U.S</w:t>
      </w:r>
      <w:r w:rsidRPr="00D5394E">
        <w:rPr>
          <w:sz w:val="16"/>
        </w:rPr>
        <w:t xml:space="preserve">.-made vehicles and </w:t>
      </w:r>
      <w:r w:rsidRPr="00D5394E">
        <w:rPr>
          <w:rStyle w:val="StyleUnderline"/>
        </w:rPr>
        <w:t>arms have been captured by the Houthi rebels</w:t>
      </w:r>
      <w:r w:rsidRPr="00D5394E">
        <w:rPr>
          <w:sz w:val="16"/>
        </w:rPr>
        <w:t xml:space="preserve"> in battle, </w:t>
      </w:r>
      <w:r w:rsidRPr="00D5394E">
        <w:rPr>
          <w:rStyle w:val="StyleUnderline"/>
        </w:rPr>
        <w:t>the greater worry is the “illegal transfer to the Houthis of Iranian arms including rockets, armed drones, and ballistic missiles which have been used to attack civilian targets.”</w:t>
      </w:r>
      <w:r>
        <w:rPr>
          <w:rStyle w:val="StyleUnderline"/>
        </w:rPr>
        <w:t xml:space="preserve"> </w:t>
      </w:r>
      <w:r w:rsidRPr="00D5394E">
        <w:rPr>
          <w:sz w:val="16"/>
        </w:rPr>
        <w:t>“</w:t>
      </w:r>
      <w:r w:rsidRPr="00D5394E">
        <w:rPr>
          <w:rStyle w:val="StyleUnderline"/>
        </w:rPr>
        <w:t>Iranian arms transfers</w:t>
      </w:r>
      <w:r w:rsidRPr="00D5394E">
        <w:rPr>
          <w:sz w:val="16"/>
        </w:rPr>
        <w:t xml:space="preserve">, which are illegal under multiple UN Security Council resolutions, </w:t>
      </w:r>
      <w:r w:rsidRPr="00D5394E">
        <w:rPr>
          <w:rStyle w:val="StyleUnderline"/>
        </w:rPr>
        <w:t>pose a much greater threat than U.S. arms to civilians in Yemen and elsewhere</w:t>
      </w:r>
      <w:r w:rsidRPr="00D5394E">
        <w:rPr>
          <w:sz w:val="16"/>
        </w:rPr>
        <w:t xml:space="preserve"> on the Arabian Peninsula,” he said. </w:t>
      </w:r>
      <w:r w:rsidRPr="00D5394E">
        <w:rPr>
          <w:rStyle w:val="StyleUnderline"/>
        </w:rPr>
        <w:t>Phillips pointed out that other non-state actors</w:t>
      </w:r>
      <w:r w:rsidRPr="00D5394E">
        <w:rPr>
          <w:sz w:val="16"/>
        </w:rPr>
        <w:t xml:space="preserve">, who are anti-Western but have taken up the task of fighting the Iran-linked Houthis, </w:t>
      </w:r>
      <w:r w:rsidRPr="00D5394E">
        <w:rPr>
          <w:rStyle w:val="StyleUnderline"/>
        </w:rPr>
        <w:t>have benefited from a “leakage” of U.S.-supplied arms</w:t>
      </w:r>
      <w:r w:rsidRPr="00D5394E">
        <w:rPr>
          <w:sz w:val="16"/>
        </w:rPr>
        <w:t xml:space="preserve">. “The U.S. needs to make sure that Saudi and UAE military forces that have bought such arms are not transferring them in violation of their end-use requirements,” he said, but stressed that ultimately </w:t>
      </w:r>
      <w:r w:rsidRPr="00D5394E">
        <w:rPr>
          <w:rStyle w:val="StyleUnderline"/>
        </w:rPr>
        <w:t>he did not believe that U.S. arms are perpetuating the calamitous war.</w:t>
      </w:r>
      <w:r>
        <w:rPr>
          <w:rStyle w:val="StyleUnderline"/>
        </w:rPr>
        <w:t xml:space="preserve"> </w:t>
      </w:r>
      <w:r w:rsidRPr="00D5394E">
        <w:rPr>
          <w:sz w:val="16"/>
        </w:rPr>
        <w:t>The Trump team has staunchly defended the controversial arms sale by advocating that Arab allies need to be able to defend themselves against the growing threat of Iran, along with the bonus of bolstering the U.S economy in terms of money and jobs for the defense industry. “</w:t>
      </w:r>
      <w:r w:rsidRPr="00D5394E">
        <w:rPr>
          <w:rStyle w:val="StyleUnderline"/>
        </w:rPr>
        <w:t>If such arms were cut off, the Yemeni government, Saudi Arabia and the UAE would continue to fight the Iran-backed Houthis,</w:t>
      </w:r>
      <w:r w:rsidRPr="00D5394E">
        <w:rPr>
          <w:sz w:val="16"/>
        </w:rPr>
        <w:t xml:space="preserve"> who continue to attack civilian targets in those countries with increasingly sophisticated Iranian-supplied weapons,” Philips noted. “Those governments would continue fighting to protect themselves, </w:t>
      </w:r>
      <w:r w:rsidRPr="00D5394E">
        <w:rPr>
          <w:rStyle w:val="StyleUnderline"/>
        </w:rPr>
        <w:t>but with arms imported from Russia or China, instead of the U.S., that could pose greater threats to Yemeni civilians.”</w:t>
      </w:r>
    </w:p>
    <w:p w14:paraId="2A3856CF" w14:textId="77777777" w:rsidR="00D62411" w:rsidRPr="00477202" w:rsidRDefault="00D62411" w:rsidP="00D62411"/>
    <w:p w14:paraId="05DF521D" w14:textId="77777777" w:rsidR="00D62411" w:rsidRDefault="00D62411" w:rsidP="00CA5A36"/>
    <w:p w14:paraId="30340254" w14:textId="77777777" w:rsidR="00CA5A36" w:rsidRDefault="00CA5A36" w:rsidP="00CA5A36"/>
    <w:p w14:paraId="564A1C7E" w14:textId="77777777" w:rsidR="00CA5A36" w:rsidRDefault="00CA5A36" w:rsidP="00CA5A36">
      <w:pPr>
        <w:pStyle w:val="Heading3"/>
      </w:pPr>
      <w:r>
        <w:t xml:space="preserve">Turns Case </w:t>
      </w:r>
    </w:p>
    <w:p w14:paraId="7433EEA7" w14:textId="77777777" w:rsidR="00CA5A36" w:rsidRDefault="00CA5A36" w:rsidP="00CA5A36"/>
    <w:p w14:paraId="0757778E" w14:textId="77777777" w:rsidR="00CA5A36" w:rsidRDefault="00CA5A36" w:rsidP="00CA5A36">
      <w:pPr>
        <w:pStyle w:val="Heading4"/>
      </w:pPr>
      <w:r>
        <w:t>Appeasement makes peace impossible- adversaries will derail ceasefires increasing violence</w:t>
      </w:r>
    </w:p>
    <w:p w14:paraId="419231DE" w14:textId="77777777" w:rsidR="00CA5A36" w:rsidRDefault="00CA5A36" w:rsidP="00CA5A36">
      <w:r>
        <w:t xml:space="preserve">Sen. </w:t>
      </w:r>
      <w:r w:rsidRPr="00BD5221">
        <w:rPr>
          <w:rStyle w:val="Style13ptBold"/>
        </w:rPr>
        <w:t>Rubio 12-12-</w:t>
      </w:r>
      <w:r>
        <w:t>18</w:t>
      </w:r>
    </w:p>
    <w:p w14:paraId="208FDCBB" w14:textId="77777777" w:rsidR="00CA5A36" w:rsidRPr="00BD5221" w:rsidRDefault="00CA5A36" w:rsidP="00CA5A36">
      <w:pPr>
        <w:rPr>
          <w:sz w:val="16"/>
        </w:rPr>
      </w:pPr>
      <w:r w:rsidRPr="00BD5221">
        <w:rPr>
          <w:sz w:val="16"/>
        </w:rPr>
        <w:t>(Marco, https://www.foxnews.com/opinion/senator-marco-rubio-hold-saudis-accountable-but-dont-ignore-iran-in-yemen.print)</w:t>
      </w:r>
    </w:p>
    <w:p w14:paraId="4A13A58F" w14:textId="77777777" w:rsidR="00CA5A36" w:rsidRPr="00BD5221" w:rsidRDefault="00CA5A36" w:rsidP="00CA5A36">
      <w:pPr>
        <w:rPr>
          <w:sz w:val="16"/>
        </w:rPr>
      </w:pPr>
      <w:r w:rsidRPr="00BD5221">
        <w:rPr>
          <w:rStyle w:val="StyleUnderline"/>
        </w:rPr>
        <w:t>I strongly support a political end to Yemen’s conflict</w:t>
      </w:r>
      <w:r w:rsidRPr="00BD5221">
        <w:rPr>
          <w:sz w:val="16"/>
        </w:rPr>
        <w:t xml:space="preserve"> as soon as possible, in large part because the Yemeni people don’t have the benefit of time. </w:t>
      </w:r>
      <w:r w:rsidRPr="00BD5221">
        <w:rPr>
          <w:rStyle w:val="StyleUnderline"/>
        </w:rPr>
        <w:t>However, any negotiation that ends in the Houthis taking part in a future government would serve to formalize an</w:t>
      </w:r>
      <w:r>
        <w:rPr>
          <w:rStyle w:val="StyleUnderline"/>
        </w:rPr>
        <w:t xml:space="preserve"> </w:t>
      </w:r>
      <w:r w:rsidRPr="00BD5221">
        <w:rPr>
          <w:rStyle w:val="StyleUnderline"/>
        </w:rPr>
        <w:t>Iranian-Yemeni security relationship, harm our long-term security interests, and provide a strong incentive for the Iranian regime to</w:t>
      </w:r>
      <w:r>
        <w:rPr>
          <w:rStyle w:val="StyleUnderline"/>
        </w:rPr>
        <w:t xml:space="preserve"> </w:t>
      </w:r>
      <w:r w:rsidRPr="00BD5221">
        <w:rPr>
          <w:rStyle w:val="StyleUnderline"/>
        </w:rPr>
        <w:t xml:space="preserve">cause other conflicts in the region, regardless of the </w:t>
      </w:r>
      <w:r w:rsidRPr="00BD5221">
        <w:rPr>
          <w:rStyle w:val="Emphasis"/>
        </w:rPr>
        <w:t>death and destruction</w:t>
      </w:r>
      <w:r w:rsidRPr="00BD5221">
        <w:rPr>
          <w:rStyle w:val="StyleUnderline"/>
        </w:rPr>
        <w:t xml:space="preserve"> they might wreak</w:t>
      </w:r>
      <w:r w:rsidRPr="00BD5221">
        <w:rPr>
          <w:sz w:val="16"/>
        </w:rPr>
        <w:t xml:space="preserve">. </w:t>
      </w:r>
      <w:r w:rsidRPr="00BD5221">
        <w:rPr>
          <w:rStyle w:val="StyleUnderline"/>
        </w:rPr>
        <w:t>Even if a ceasefire is struck, we are far from the finish line</w:t>
      </w:r>
      <w:r w:rsidRPr="00BD5221">
        <w:rPr>
          <w:sz w:val="16"/>
        </w:rPr>
        <w:t xml:space="preserve">. </w:t>
      </w:r>
      <w:r w:rsidRPr="00BD5221">
        <w:rPr>
          <w:rStyle w:val="StyleUnderline"/>
        </w:rPr>
        <w:t>Terrorists from AQAP and ISIS-Yemen may seek to exploit a U.N.-</w:t>
      </w:r>
      <w:r>
        <w:rPr>
          <w:rStyle w:val="StyleUnderline"/>
        </w:rPr>
        <w:t xml:space="preserve"> </w:t>
      </w:r>
      <w:r w:rsidRPr="00BD5221">
        <w:rPr>
          <w:rStyle w:val="StyleUnderline"/>
        </w:rPr>
        <w:t>brokered ceasefire</w:t>
      </w:r>
      <w:r w:rsidRPr="00BD5221">
        <w:rPr>
          <w:sz w:val="16"/>
        </w:rPr>
        <w:t xml:space="preserve"> between the Houthi rebels and the Saudi-led coalition </w:t>
      </w:r>
      <w:r w:rsidRPr="00BD5221">
        <w:rPr>
          <w:rStyle w:val="StyleUnderline"/>
        </w:rPr>
        <w:t>and use terrorist attacks to advance their own agenda</w:t>
      </w:r>
      <w:r w:rsidRPr="00BD5221">
        <w:rPr>
          <w:sz w:val="16"/>
        </w:rPr>
        <w:t xml:space="preserve">. </w:t>
      </w:r>
      <w:r w:rsidRPr="00BD5221">
        <w:rPr>
          <w:rStyle w:val="StyleUnderline"/>
        </w:rPr>
        <w:t>U.S. forces, along with Yemenis and UAE counterparts, have worked hard for years to degrade extremist networks in Yemen and to</w:t>
      </w:r>
      <w:r>
        <w:rPr>
          <w:rStyle w:val="StyleUnderline"/>
        </w:rPr>
        <w:t xml:space="preserve"> </w:t>
      </w:r>
      <w:r w:rsidRPr="00BD5221">
        <w:rPr>
          <w:rStyle w:val="StyleUnderline"/>
        </w:rPr>
        <w:t xml:space="preserve">keep America safe from terrorist attacks. </w:t>
      </w:r>
      <w:r w:rsidRPr="00BD5221">
        <w:rPr>
          <w:rStyle w:val="Emphasis"/>
        </w:rPr>
        <w:t>We cannot cede ground in the counterterrorism fight.</w:t>
      </w:r>
      <w:r>
        <w:rPr>
          <w:rStyle w:val="Emphasis"/>
        </w:rPr>
        <w:t xml:space="preserve"> </w:t>
      </w:r>
      <w:r w:rsidRPr="00BD5221">
        <w:rPr>
          <w:rStyle w:val="StyleUnderline"/>
        </w:rPr>
        <w:t>While the United States is right to hold Saudi Arabia</w:t>
      </w:r>
      <w:r w:rsidRPr="00BD5221">
        <w:rPr>
          <w:sz w:val="16"/>
        </w:rPr>
        <w:t xml:space="preserve"> accountable for Khashoggi’s barbaric murder, </w:t>
      </w:r>
      <w:r w:rsidRPr="00BD5221">
        <w:rPr>
          <w:rStyle w:val="StyleUnderline"/>
        </w:rPr>
        <w:t>we must also squarely face</w:t>
      </w:r>
      <w:r>
        <w:rPr>
          <w:rStyle w:val="StyleUnderline"/>
        </w:rPr>
        <w:t xml:space="preserve"> </w:t>
      </w:r>
      <w:r w:rsidRPr="00BD5221">
        <w:rPr>
          <w:rStyle w:val="StyleUnderline"/>
        </w:rPr>
        <w:t>Iran’s central role in perpetuating Yemen’s conflict</w:t>
      </w:r>
      <w:r w:rsidRPr="00BD5221">
        <w:rPr>
          <w:rStyle w:val="Emphasis"/>
        </w:rPr>
        <w:t>. Failure to do so risks yielding more war, oppression and misery in the region</w:t>
      </w:r>
      <w:r>
        <w:rPr>
          <w:rStyle w:val="Emphasis"/>
        </w:rPr>
        <w:t xml:space="preserve"> </w:t>
      </w:r>
      <w:r w:rsidRPr="00BD5221">
        <w:rPr>
          <w:rStyle w:val="Emphasis"/>
        </w:rPr>
        <w:t>over the long term.</w:t>
      </w:r>
      <w:r w:rsidRPr="00BD5221">
        <w:rPr>
          <w:rStyle w:val="StyleUnderline"/>
        </w:rPr>
        <w:t xml:space="preserve"> </w:t>
      </w:r>
      <w:r w:rsidRPr="00BD5221">
        <w:rPr>
          <w:sz w:val="16"/>
        </w:rPr>
        <w:t>Resolving Yemen’s conflict requires not only ending Iranian and Saudi complicity in the country’s humanitarian tragedy, but also removing Iran’s foothold in Yemen and its ability to destabilize the Arabian Peninsula</w:t>
      </w:r>
    </w:p>
    <w:p w14:paraId="33964196" w14:textId="77777777" w:rsidR="00A423AD" w:rsidRPr="00A423AD" w:rsidRDefault="00A423AD" w:rsidP="00A423AD"/>
    <w:sectPr w:rsidR="00A423AD" w:rsidRPr="00A42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游明朝">
    <w:panose1 w:val="00000000000000000000"/>
    <w:charset w:val="80"/>
    <w:family w:val="roman"/>
    <w:notTrueType/>
    <w:pitch w:val="default"/>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Helvetica, sans-serif">
    <w:altName w:val="Times New Roman"/>
    <w:panose1 w:val="00000000000000000000"/>
    <w:charset w:val="00"/>
    <w:family w:val="roman"/>
    <w:notTrueType/>
    <w:pitch w:val="default"/>
  </w:font>
  <w:font w:name="MS Gothic">
    <w:altName w:val="ＭＳ ゴシック"/>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2D0"/>
    <w:rsid w:val="0003145E"/>
    <w:rsid w:val="000D4DDC"/>
    <w:rsid w:val="00107F6C"/>
    <w:rsid w:val="00113A6A"/>
    <w:rsid w:val="00132747"/>
    <w:rsid w:val="00180F07"/>
    <w:rsid w:val="001819D8"/>
    <w:rsid w:val="001B53E3"/>
    <w:rsid w:val="001D4E56"/>
    <w:rsid w:val="00201FA9"/>
    <w:rsid w:val="0021045A"/>
    <w:rsid w:val="00211016"/>
    <w:rsid w:val="0022363B"/>
    <w:rsid w:val="00240730"/>
    <w:rsid w:val="00245AA3"/>
    <w:rsid w:val="0025563A"/>
    <w:rsid w:val="002909A3"/>
    <w:rsid w:val="00295B30"/>
    <w:rsid w:val="00297E30"/>
    <w:rsid w:val="002B2B40"/>
    <w:rsid w:val="002B2F1B"/>
    <w:rsid w:val="003058EB"/>
    <w:rsid w:val="00310B72"/>
    <w:rsid w:val="00316314"/>
    <w:rsid w:val="00330D65"/>
    <w:rsid w:val="003529AA"/>
    <w:rsid w:val="0035415A"/>
    <w:rsid w:val="0036696C"/>
    <w:rsid w:val="003A150C"/>
    <w:rsid w:val="003A1CBD"/>
    <w:rsid w:val="003B53C3"/>
    <w:rsid w:val="003B7562"/>
    <w:rsid w:val="003F6B64"/>
    <w:rsid w:val="00413B76"/>
    <w:rsid w:val="004201CF"/>
    <w:rsid w:val="00444C54"/>
    <w:rsid w:val="00457B99"/>
    <w:rsid w:val="00471402"/>
    <w:rsid w:val="004857C8"/>
    <w:rsid w:val="004B19BA"/>
    <w:rsid w:val="004C1A32"/>
    <w:rsid w:val="004D702D"/>
    <w:rsid w:val="004E16B8"/>
    <w:rsid w:val="004F55AE"/>
    <w:rsid w:val="005103B5"/>
    <w:rsid w:val="00523759"/>
    <w:rsid w:val="00537827"/>
    <w:rsid w:val="005550E3"/>
    <w:rsid w:val="005617FF"/>
    <w:rsid w:val="00570088"/>
    <w:rsid w:val="00594A5C"/>
    <w:rsid w:val="005A6035"/>
    <w:rsid w:val="005B525F"/>
    <w:rsid w:val="005E3055"/>
    <w:rsid w:val="005E3E77"/>
    <w:rsid w:val="005E50E6"/>
    <w:rsid w:val="005E7974"/>
    <w:rsid w:val="00601822"/>
    <w:rsid w:val="00604E52"/>
    <w:rsid w:val="00633077"/>
    <w:rsid w:val="00637402"/>
    <w:rsid w:val="006575E3"/>
    <w:rsid w:val="006642DE"/>
    <w:rsid w:val="00676A6F"/>
    <w:rsid w:val="006A72AE"/>
    <w:rsid w:val="006B28D5"/>
    <w:rsid w:val="006F0895"/>
    <w:rsid w:val="00703F22"/>
    <w:rsid w:val="00736BF4"/>
    <w:rsid w:val="007461B9"/>
    <w:rsid w:val="007779FE"/>
    <w:rsid w:val="00787CBA"/>
    <w:rsid w:val="0079114A"/>
    <w:rsid w:val="0079269D"/>
    <w:rsid w:val="0079301A"/>
    <w:rsid w:val="007940A8"/>
    <w:rsid w:val="007961C2"/>
    <w:rsid w:val="007B5D85"/>
    <w:rsid w:val="007B762D"/>
    <w:rsid w:val="007D1367"/>
    <w:rsid w:val="00800197"/>
    <w:rsid w:val="008002D0"/>
    <w:rsid w:val="00830252"/>
    <w:rsid w:val="008307A6"/>
    <w:rsid w:val="00831724"/>
    <w:rsid w:val="008337A6"/>
    <w:rsid w:val="00833B82"/>
    <w:rsid w:val="00860BC6"/>
    <w:rsid w:val="0087267E"/>
    <w:rsid w:val="00887860"/>
    <w:rsid w:val="008A020A"/>
    <w:rsid w:val="008A08F7"/>
    <w:rsid w:val="008C6F0B"/>
    <w:rsid w:val="008D05DA"/>
    <w:rsid w:val="008D6C72"/>
    <w:rsid w:val="008F59F2"/>
    <w:rsid w:val="00927BAB"/>
    <w:rsid w:val="009449F9"/>
    <w:rsid w:val="00955E75"/>
    <w:rsid w:val="009A1C4F"/>
    <w:rsid w:val="009A64E1"/>
    <w:rsid w:val="009B629E"/>
    <w:rsid w:val="009D0258"/>
    <w:rsid w:val="009E2530"/>
    <w:rsid w:val="00A01786"/>
    <w:rsid w:val="00A032A8"/>
    <w:rsid w:val="00A14B70"/>
    <w:rsid w:val="00A371F7"/>
    <w:rsid w:val="00A3782A"/>
    <w:rsid w:val="00A40D08"/>
    <w:rsid w:val="00A423AD"/>
    <w:rsid w:val="00A656D2"/>
    <w:rsid w:val="00A93924"/>
    <w:rsid w:val="00AA3208"/>
    <w:rsid w:val="00AE574C"/>
    <w:rsid w:val="00AE5E7E"/>
    <w:rsid w:val="00AF40B4"/>
    <w:rsid w:val="00B0439A"/>
    <w:rsid w:val="00B17844"/>
    <w:rsid w:val="00B256F9"/>
    <w:rsid w:val="00B63A7B"/>
    <w:rsid w:val="00B7046E"/>
    <w:rsid w:val="00B7723B"/>
    <w:rsid w:val="00B95C5E"/>
    <w:rsid w:val="00BA7252"/>
    <w:rsid w:val="00BC4FC1"/>
    <w:rsid w:val="00BC6836"/>
    <w:rsid w:val="00BD532B"/>
    <w:rsid w:val="00C04E84"/>
    <w:rsid w:val="00C144AD"/>
    <w:rsid w:val="00C6580D"/>
    <w:rsid w:val="00C7051D"/>
    <w:rsid w:val="00CA5A36"/>
    <w:rsid w:val="00CB4805"/>
    <w:rsid w:val="00CD0EFC"/>
    <w:rsid w:val="00CF2910"/>
    <w:rsid w:val="00D0288D"/>
    <w:rsid w:val="00D25107"/>
    <w:rsid w:val="00D302AB"/>
    <w:rsid w:val="00D30D8B"/>
    <w:rsid w:val="00D62411"/>
    <w:rsid w:val="00D62A6D"/>
    <w:rsid w:val="00D67A86"/>
    <w:rsid w:val="00D74A1F"/>
    <w:rsid w:val="00D91683"/>
    <w:rsid w:val="00D92DD7"/>
    <w:rsid w:val="00D974B9"/>
    <w:rsid w:val="00DA5297"/>
    <w:rsid w:val="00DB53AE"/>
    <w:rsid w:val="00DD3748"/>
    <w:rsid w:val="00DF5D3F"/>
    <w:rsid w:val="00E149E1"/>
    <w:rsid w:val="00E24108"/>
    <w:rsid w:val="00E451B8"/>
    <w:rsid w:val="00E63049"/>
    <w:rsid w:val="00E75DC7"/>
    <w:rsid w:val="00E7678A"/>
    <w:rsid w:val="00E81A31"/>
    <w:rsid w:val="00E912C1"/>
    <w:rsid w:val="00E97DF5"/>
    <w:rsid w:val="00EB26A1"/>
    <w:rsid w:val="00EC1F22"/>
    <w:rsid w:val="00EF7D79"/>
    <w:rsid w:val="00F30CA4"/>
    <w:rsid w:val="00F31944"/>
    <w:rsid w:val="00F50CD2"/>
    <w:rsid w:val="00F61F2D"/>
    <w:rsid w:val="00F64711"/>
    <w:rsid w:val="00F715C3"/>
    <w:rsid w:val="00F71B60"/>
    <w:rsid w:val="00F75EAC"/>
    <w:rsid w:val="00F76E40"/>
    <w:rsid w:val="00F83A8D"/>
    <w:rsid w:val="00FB1F0F"/>
    <w:rsid w:val="00FD2880"/>
    <w:rsid w:val="00FD5194"/>
    <w:rsid w:val="00FE27E0"/>
    <w:rsid w:val="00FE5ADD"/>
    <w:rsid w:val="00FF78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F6C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31944"/>
    <w:rPr>
      <w:rFonts w:ascii="Georgia" w:eastAsiaTheme="minorEastAsia" w:hAnsi="Georgia"/>
      <w:szCs w:val="24"/>
    </w:rPr>
  </w:style>
  <w:style w:type="paragraph" w:styleId="Heading1">
    <w:name w:val="heading 1"/>
    <w:aliases w:val="Pocket"/>
    <w:basedOn w:val="Normal"/>
    <w:next w:val="Normal"/>
    <w:link w:val="Heading1Char"/>
    <w:uiPriority w:val="9"/>
    <w:qFormat/>
    <w:rsid w:val="00F319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3194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
    <w:basedOn w:val="Normal"/>
    <w:next w:val="Normal"/>
    <w:link w:val="Heading3Char"/>
    <w:uiPriority w:val="9"/>
    <w:unhideWhenUsed/>
    <w:qFormat/>
    <w:rsid w:val="00F3194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9"/>
    <w:unhideWhenUsed/>
    <w:qFormat/>
    <w:rsid w:val="00F3194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319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944"/>
  </w:style>
  <w:style w:type="character" w:customStyle="1" w:styleId="Heading2Char">
    <w:name w:val="Heading 2 Char"/>
    <w:aliases w:val="Hat Char"/>
    <w:basedOn w:val="DefaultParagraphFont"/>
    <w:link w:val="Heading2"/>
    <w:uiPriority w:val="9"/>
    <w:rsid w:val="00F31944"/>
    <w:rPr>
      <w:rFonts w:ascii="Georgia" w:eastAsiaTheme="majorEastAsia" w:hAnsi="Georgia" w:cstheme="majorBidi"/>
      <w:b/>
      <w:bCs/>
      <w:sz w:val="44"/>
      <w:szCs w:val="44"/>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9"/>
    <w:rsid w:val="00F31944"/>
    <w:rPr>
      <w:rFonts w:ascii="Georgia" w:eastAsiaTheme="majorEastAsia" w:hAnsi="Georgia" w:cstheme="majorBidi"/>
      <w:b/>
      <w:bCs/>
      <w:sz w:val="32"/>
      <w:szCs w:val="32"/>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9"/>
    <w:rsid w:val="00F31944"/>
    <w:rPr>
      <w:rFonts w:ascii="Georgia" w:eastAsiaTheme="majorEastAsia" w:hAnsi="Georgia" w:cstheme="majorBidi"/>
      <w:b/>
      <w:bCs/>
      <w:sz w:val="26"/>
      <w:szCs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F3194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31944"/>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F31944"/>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8002D0"/>
    <w:pPr>
      <w:spacing w:after="0" w:line="240" w:lineRule="auto"/>
    </w:pPr>
    <w:rPr>
      <w:u w:val="single"/>
    </w:rPr>
  </w:style>
  <w:style w:type="paragraph" w:customStyle="1" w:styleId="textbold">
    <w:name w:val="text bold"/>
    <w:basedOn w:val="Normal"/>
    <w:link w:val="Emphasis"/>
    <w:uiPriority w:val="20"/>
    <w:qFormat/>
    <w:rsid w:val="008002D0"/>
    <w:pPr>
      <w:ind w:left="720"/>
      <w:jc w:val="both"/>
    </w:pPr>
    <w:rPr>
      <w:rFonts w:eastAsiaTheme="minorHAnsi"/>
      <w:b/>
      <w:iCs/>
      <w:szCs w:val="22"/>
      <w:u w:val="single"/>
    </w:rPr>
  </w:style>
  <w:style w:type="paragraph" w:styleId="NormalWeb">
    <w:name w:val="Normal (Web)"/>
    <w:basedOn w:val="Normal"/>
    <w:uiPriority w:val="99"/>
    <w:semiHidden/>
    <w:unhideWhenUsed/>
    <w:rsid w:val="008002D0"/>
    <w:pPr>
      <w:spacing w:before="100" w:beforeAutospacing="1" w:after="100" w:afterAutospacing="1"/>
    </w:pPr>
    <w:rPr>
      <w:rFonts w:ascii="Times New Roman" w:eastAsia="Times New Roman" w:hAnsi="Times New Roman" w:cs="Times New Roman"/>
      <w:sz w:val="24"/>
    </w:rPr>
  </w:style>
  <w:style w:type="character" w:customStyle="1" w:styleId="Heading1Char">
    <w:name w:val="Heading 1 Char"/>
    <w:aliases w:val="Pocket Char"/>
    <w:basedOn w:val="DefaultParagraphFont"/>
    <w:link w:val="Heading1"/>
    <w:uiPriority w:val="9"/>
    <w:rsid w:val="00F31944"/>
    <w:rPr>
      <w:rFonts w:ascii="Georgia" w:eastAsiaTheme="majorEastAsia" w:hAnsi="Georgia" w:cstheme="majorBidi"/>
      <w:b/>
      <w:bCs/>
      <w:sz w:val="52"/>
      <w:szCs w:val="32"/>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F31944"/>
    <w:rPr>
      <w:color w:val="auto"/>
      <w:u w:val="none"/>
    </w:rPr>
  </w:style>
  <w:style w:type="character" w:styleId="FollowedHyperlink">
    <w:name w:val="FollowedHyperlink"/>
    <w:basedOn w:val="DefaultParagraphFont"/>
    <w:uiPriority w:val="99"/>
    <w:semiHidden/>
    <w:unhideWhenUsed/>
    <w:rsid w:val="00F31944"/>
    <w:rPr>
      <w:color w:val="auto"/>
      <w:u w:val="none"/>
    </w:rPr>
  </w:style>
  <w:style w:type="paragraph" w:styleId="DocumentMap">
    <w:name w:val="Document Map"/>
    <w:basedOn w:val="Normal"/>
    <w:link w:val="DocumentMapChar"/>
    <w:uiPriority w:val="99"/>
    <w:semiHidden/>
    <w:unhideWhenUsed/>
    <w:rsid w:val="00F3194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31944"/>
    <w:rPr>
      <w:rFonts w:ascii="Lucida Grande" w:eastAsiaTheme="minorEastAsia"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31944"/>
    <w:rPr>
      <w:rFonts w:ascii="Georgia" w:eastAsiaTheme="minorEastAsia" w:hAnsi="Georgia"/>
      <w:szCs w:val="24"/>
    </w:rPr>
  </w:style>
  <w:style w:type="paragraph" w:styleId="Heading1">
    <w:name w:val="heading 1"/>
    <w:aliases w:val="Pocket"/>
    <w:basedOn w:val="Normal"/>
    <w:next w:val="Normal"/>
    <w:link w:val="Heading1Char"/>
    <w:uiPriority w:val="9"/>
    <w:qFormat/>
    <w:rsid w:val="00F319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3194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
    <w:basedOn w:val="Normal"/>
    <w:next w:val="Normal"/>
    <w:link w:val="Heading3Char"/>
    <w:uiPriority w:val="9"/>
    <w:unhideWhenUsed/>
    <w:qFormat/>
    <w:rsid w:val="00F3194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9"/>
    <w:unhideWhenUsed/>
    <w:qFormat/>
    <w:rsid w:val="00F3194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319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944"/>
  </w:style>
  <w:style w:type="character" w:customStyle="1" w:styleId="Heading2Char">
    <w:name w:val="Heading 2 Char"/>
    <w:aliases w:val="Hat Char"/>
    <w:basedOn w:val="DefaultParagraphFont"/>
    <w:link w:val="Heading2"/>
    <w:uiPriority w:val="9"/>
    <w:rsid w:val="00F31944"/>
    <w:rPr>
      <w:rFonts w:ascii="Georgia" w:eastAsiaTheme="majorEastAsia" w:hAnsi="Georgia" w:cstheme="majorBidi"/>
      <w:b/>
      <w:bCs/>
      <w:sz w:val="44"/>
      <w:szCs w:val="44"/>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9"/>
    <w:rsid w:val="00F31944"/>
    <w:rPr>
      <w:rFonts w:ascii="Georgia" w:eastAsiaTheme="majorEastAsia" w:hAnsi="Georgia" w:cstheme="majorBidi"/>
      <w:b/>
      <w:bCs/>
      <w:sz w:val="32"/>
      <w:szCs w:val="32"/>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9"/>
    <w:rsid w:val="00F31944"/>
    <w:rPr>
      <w:rFonts w:ascii="Georgia" w:eastAsiaTheme="majorEastAsia" w:hAnsi="Georgia" w:cstheme="majorBidi"/>
      <w:b/>
      <w:bCs/>
      <w:sz w:val="26"/>
      <w:szCs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F3194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31944"/>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F31944"/>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8002D0"/>
    <w:pPr>
      <w:spacing w:after="0" w:line="240" w:lineRule="auto"/>
    </w:pPr>
    <w:rPr>
      <w:u w:val="single"/>
    </w:rPr>
  </w:style>
  <w:style w:type="paragraph" w:customStyle="1" w:styleId="textbold">
    <w:name w:val="text bold"/>
    <w:basedOn w:val="Normal"/>
    <w:link w:val="Emphasis"/>
    <w:uiPriority w:val="20"/>
    <w:qFormat/>
    <w:rsid w:val="008002D0"/>
    <w:pPr>
      <w:ind w:left="720"/>
      <w:jc w:val="both"/>
    </w:pPr>
    <w:rPr>
      <w:rFonts w:eastAsiaTheme="minorHAnsi"/>
      <w:b/>
      <w:iCs/>
      <w:szCs w:val="22"/>
      <w:u w:val="single"/>
    </w:rPr>
  </w:style>
  <w:style w:type="paragraph" w:styleId="NormalWeb">
    <w:name w:val="Normal (Web)"/>
    <w:basedOn w:val="Normal"/>
    <w:uiPriority w:val="99"/>
    <w:semiHidden/>
    <w:unhideWhenUsed/>
    <w:rsid w:val="008002D0"/>
    <w:pPr>
      <w:spacing w:before="100" w:beforeAutospacing="1" w:after="100" w:afterAutospacing="1"/>
    </w:pPr>
    <w:rPr>
      <w:rFonts w:ascii="Times New Roman" w:eastAsia="Times New Roman" w:hAnsi="Times New Roman" w:cs="Times New Roman"/>
      <w:sz w:val="24"/>
    </w:rPr>
  </w:style>
  <w:style w:type="character" w:customStyle="1" w:styleId="Heading1Char">
    <w:name w:val="Heading 1 Char"/>
    <w:aliases w:val="Pocket Char"/>
    <w:basedOn w:val="DefaultParagraphFont"/>
    <w:link w:val="Heading1"/>
    <w:uiPriority w:val="9"/>
    <w:rsid w:val="00F31944"/>
    <w:rPr>
      <w:rFonts w:ascii="Georgia" w:eastAsiaTheme="majorEastAsia" w:hAnsi="Georgia" w:cstheme="majorBidi"/>
      <w:b/>
      <w:bCs/>
      <w:sz w:val="52"/>
      <w:szCs w:val="32"/>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F31944"/>
    <w:rPr>
      <w:color w:val="auto"/>
      <w:u w:val="none"/>
    </w:rPr>
  </w:style>
  <w:style w:type="character" w:styleId="FollowedHyperlink">
    <w:name w:val="FollowedHyperlink"/>
    <w:basedOn w:val="DefaultParagraphFont"/>
    <w:uiPriority w:val="99"/>
    <w:semiHidden/>
    <w:unhideWhenUsed/>
    <w:rsid w:val="00F31944"/>
    <w:rPr>
      <w:color w:val="auto"/>
      <w:u w:val="none"/>
    </w:rPr>
  </w:style>
  <w:style w:type="paragraph" w:styleId="DocumentMap">
    <w:name w:val="Document Map"/>
    <w:basedOn w:val="Normal"/>
    <w:link w:val="DocumentMapChar"/>
    <w:uiPriority w:val="99"/>
    <w:semiHidden/>
    <w:unhideWhenUsed/>
    <w:rsid w:val="00F3194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31944"/>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131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docs.wixstatic.com/ugd/3ba8a1_5e9019d625e84087af647e6cb91ea3e2.pdf" TargetMode="External"/><Relationship Id="rId14" Type="http://schemas.openxmlformats.org/officeDocument/2006/relationships/hyperlink" Target="https://docs.wixstatic.com/ugd/3ba8a1_5e9019d625e84087af647e6cb91ea3e2.pdf" TargetMode="External"/><Relationship Id="rId15" Type="http://schemas.openxmlformats.org/officeDocument/2006/relationships/hyperlink" Target="https://nationalinterest.org/feature/russias-next-power-play-may-occur-yemen-23197?page=0%2C1" TargetMode="External"/><Relationship Id="rId16" Type="http://schemas.openxmlformats.org/officeDocument/2006/relationships/hyperlink" Target="https://russia-direct.org/opinion/russias-yemen-strategy-comes-focus" TargetMode="External"/><Relationship Id="rId17" Type="http://schemas.openxmlformats.org/officeDocument/2006/relationships/hyperlink" Target="https://www.al-monitor.com/pulse/ru/contents/articles/originals/2017/07/russia-ambassador-yemen-houthis-hadi-military-influence.html" TargetMode="External"/><Relationship Id="rId18" Type="http://schemas.openxmlformats.org/officeDocument/2006/relationships/hyperlink" Target="https://nationalinterest.org/feature/does-donald-trump-know-hes-helping-saudi-arabia-ruin-yemen-20498?page=0%2C1" TargetMode="External"/><Relationship Id="rId19" Type="http://schemas.openxmlformats.org/officeDocument/2006/relationships/hyperlink" Target="https://www.cnn.com/2019/05/21/opinions/israel-saudi-arabia-iran-opinion-miller-sokolsky/index.html" TargetMode="External"/><Relationship Id="rId63" Type="http://schemas.openxmlformats.org/officeDocument/2006/relationships/hyperlink" Target="https://www.al-monitor.com/pulse/ru/contents/articles/originals/2017/07/russia-ambassador-yemen-houthis-hadi-military-influence.html" TargetMode="External"/><Relationship Id="rId64" Type="http://schemas.openxmlformats.org/officeDocument/2006/relationships/hyperlink" Target="https://agsiw.org/russia-maneuvers-opposing-forces-yemen/" TargetMode="External"/><Relationship Id="rId65" Type="http://schemas.openxmlformats.org/officeDocument/2006/relationships/hyperlink" Target="https://www.heritage.org/middle-east/report/us-should-encourage-political-settlement-yemen-defeat-al-qaeda-and-contain-iran" TargetMode="External"/><Relationship Id="rId66" Type="http://schemas.openxmlformats.org/officeDocument/2006/relationships/hyperlink" Target="https://www.heritage.org/homeland-security/commentary/why-the-crisis-yemen-matters-the-united-states" TargetMode="External"/><Relationship Id="rId67" Type="http://schemas.openxmlformats.org/officeDocument/2006/relationships/fontTable" Target="fontTable.xml"/><Relationship Id="rId68" Type="http://schemas.openxmlformats.org/officeDocument/2006/relationships/theme" Target="theme/theme1.xml"/><Relationship Id="rId50" Type="http://schemas.openxmlformats.org/officeDocument/2006/relationships/hyperlink" Target="https://www.heritage.org/middle-east/commentary/trumps-veto-yemen-war-resolution-protects-us-security-interests" TargetMode="External"/><Relationship Id="rId51" Type="http://schemas.openxmlformats.org/officeDocument/2006/relationships/hyperlink" Target="https://www.cnbc.com/2017/11/10/saudi-iran-war-would-create-domino-effect-of-global-disaster-commentary.html" TargetMode="External"/><Relationship Id="rId52" Type="http://schemas.openxmlformats.org/officeDocument/2006/relationships/hyperlink" Target="https://foreignpolicy.com/2015/04/14/yemen-iran-saudi-arabia-middle-east/" TargetMode="External"/><Relationship Id="rId53" Type="http://schemas.openxmlformats.org/officeDocument/2006/relationships/hyperlink" Target="https://nationalinterest.org/feature/why-saudi-efforts-yemen-advance-us-interests-17901" TargetMode="External"/><Relationship Id="rId54" Type="http://schemas.openxmlformats.org/officeDocument/2006/relationships/image" Target="media/image1.png"/><Relationship Id="rId55" Type="http://schemas.openxmlformats.org/officeDocument/2006/relationships/hyperlink" Target="https://www.countercurrents.org/cc-henderson240207.htm" TargetMode="External"/><Relationship Id="rId56" Type="http://schemas.openxmlformats.org/officeDocument/2006/relationships/hyperlink" Target="https://www.opednews.com/populum/page.php?f=opedne_islam_ya_070709_the_coming_warfare_o.htm" TargetMode="External"/><Relationship Id="rId57" Type="http://schemas.openxmlformats.org/officeDocument/2006/relationships/hyperlink" Target="https://oilprice.com/Energy/Energy-General/World-War-III-Its-Here-And-Energy-Is-Largely-Behind-It.html" TargetMode="External"/><Relationship Id="rId58" Type="http://schemas.openxmlformats.org/officeDocument/2006/relationships/hyperlink" Target="https://www.al-monitor.com/pulse/ru/contents/articles/originals/2017/07/russia-ambassador-yemen-houthis-hadi-military-influence.html" TargetMode="External"/><Relationship Id="rId59" Type="http://schemas.openxmlformats.org/officeDocument/2006/relationships/hyperlink" Target="https://nationalinterest.org/feature/russias-next-power-play-may-occur-yemen-23197?page=0%2C1" TargetMode="External"/><Relationship Id="rId40" Type="http://schemas.openxmlformats.org/officeDocument/2006/relationships/hyperlink" Target="https://www.aljazeera.com/topics/country/saudi-arabia.html" TargetMode="External"/><Relationship Id="rId41" Type="http://schemas.openxmlformats.org/officeDocument/2006/relationships/hyperlink" Target="https://www.aljazeera.com/topics/country/bahrain.html" TargetMode="External"/><Relationship Id="rId42" Type="http://schemas.openxmlformats.org/officeDocument/2006/relationships/hyperlink" Target="https://www.aljazeera.com/topics/country/qatar.html" TargetMode="External"/><Relationship Id="rId43" Type="http://schemas.openxmlformats.org/officeDocument/2006/relationships/hyperlink" Target="https://www.aljazeera.com/topics/country/iran.html" TargetMode="External"/><Relationship Id="rId44" Type="http://schemas.openxmlformats.org/officeDocument/2006/relationships/hyperlink" Target="https://www.aljazeera.com/topics/subjects/houthis.html" TargetMode="External"/><Relationship Id="rId45" Type="http://schemas.openxmlformats.org/officeDocument/2006/relationships/hyperlink" Target="https://www.aljazeera.com/topics/country/uae.html" TargetMode="External"/><Relationship Id="rId46" Type="http://schemas.openxmlformats.org/officeDocument/2006/relationships/hyperlink" Target="https://www.foxnews.com/opinion/the-us-saudi-relationship-must-be-preserved-our-national-interest-demands-it" TargetMode="External"/><Relationship Id="rId47" Type="http://schemas.openxmlformats.org/officeDocument/2006/relationships/hyperlink" Target="http://oilprice.com/Energy/Energy-General/Is-The-4-Trillion-Saudi-Reform-Plan-Inspired-By-China.html" TargetMode="External"/><Relationship Id="rId48" Type="http://schemas.openxmlformats.org/officeDocument/2006/relationships/hyperlink" Target="http://www.arabnews.com/node/1046891/columns" TargetMode="External"/><Relationship Id="rId49" Type="http://schemas.openxmlformats.org/officeDocument/2006/relationships/hyperlink" Target="mailto:Prof.IR@GUS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docs.wixstatic.com/ugd/3ba8a1_5e9019d625e84087af647e6cb91ea3e2.pdf" TargetMode="External"/><Relationship Id="rId7" Type="http://schemas.openxmlformats.org/officeDocument/2006/relationships/hyperlink" Target="https://docs.wixstatic.com/ugd/3ba8a1_5e9019d625e84087af647e6cb91ea3e2.pdf" TargetMode="External"/><Relationship Id="rId8" Type="http://schemas.openxmlformats.org/officeDocument/2006/relationships/hyperlink" Target="https://lobelog.com/congress-takes-aim-at-yemen-war/" TargetMode="External"/><Relationship Id="rId9" Type="http://schemas.openxmlformats.org/officeDocument/2006/relationships/hyperlink" Target="https://www.foreignaffairs.com/articles/2017-10-16/why-military-assistance-programs-disappoint" TargetMode="External"/><Relationship Id="rId30" Type="http://schemas.openxmlformats.org/officeDocument/2006/relationships/hyperlink" Target="https://nationalinterest.org/feature/why-saudi-efforts-yemen-advance-us-interests-17901" TargetMode="External"/><Relationship Id="rId31" Type="http://schemas.openxmlformats.org/officeDocument/2006/relationships/hyperlink" Target="https://nationalinterest.org/feature/why-saudi-efforts-yemen-advance-us-interests-17901" TargetMode="External"/><Relationship Id="rId32" Type="http://schemas.openxmlformats.org/officeDocument/2006/relationships/hyperlink" Target="https://www.politico.com/story/2018/12/10/saudi-arabia-senate-vote-yemen-1052216" TargetMode="External"/><Relationship Id="rId33" Type="http://schemas.openxmlformats.org/officeDocument/2006/relationships/hyperlink" Target="https://www.whitehouse.gov/articles/win-america-allies/" TargetMode="External"/><Relationship Id="rId34" Type="http://schemas.openxmlformats.org/officeDocument/2006/relationships/hyperlink" Target="https://www.brookings.edu/blog/order-from-chaos/2018/10/26/its-time-to-put-the-brakes-on-saudi-arabias-war-in-yemen/" TargetMode="External"/><Relationship Id="rId35" Type="http://schemas.openxmlformats.org/officeDocument/2006/relationships/hyperlink" Target="https://www.foreignaffairs.com/articles/2017-06-29/getting-leahy-law-right" TargetMode="External"/><Relationship Id="rId36" Type="http://schemas.openxmlformats.org/officeDocument/2006/relationships/hyperlink" Target="https://www.foreignaffairs.com/articles/2017-10-16/why-military-assistance-programs-disappoint" TargetMode="External"/><Relationship Id="rId37" Type="http://schemas.openxmlformats.org/officeDocument/2006/relationships/hyperlink" Target="https://www.middleeasteye.net/news/exclusive-saudi-dissident-prince-flies-home-tackle-mbs-succession-58983364" TargetMode="External"/><Relationship Id="rId38" Type="http://schemas.openxmlformats.org/officeDocument/2006/relationships/hyperlink" Target="https://www.middleeasteye.net/news/exclusive-saudi-dissident-prince-flies-home-tackle-mbs-succession-58983364" TargetMode="External"/><Relationship Id="rId39" Type="http://schemas.openxmlformats.org/officeDocument/2006/relationships/hyperlink" Target="https://www.aljazeera.com/topics/country/yemen.html" TargetMode="External"/><Relationship Id="rId20" Type="http://schemas.openxmlformats.org/officeDocument/2006/relationships/hyperlink" Target="https://www.foreignaffairs.com/articles/middle-east/2018-07-26/how-us-empowering-iran-yemen" TargetMode="External"/><Relationship Id="rId21" Type="http://schemas.openxmlformats.org/officeDocument/2006/relationships/hyperlink" Target="https://foreignpolicy.com/2015/04/14/yemen-iran-saudi-arabia-middle-east/" TargetMode="External"/><Relationship Id="rId22" Type="http://schemas.openxmlformats.org/officeDocument/2006/relationships/hyperlink" Target="http://www.al-monitor.com/pulse/originals/2018/09/saudi-arabia-stability-crown-prince-mohammed-bin-salman.html" TargetMode="External"/><Relationship Id="rId23" Type="http://schemas.openxmlformats.org/officeDocument/2006/relationships/hyperlink" Target="https://www.newstatesman.com/world/middle-east/2018/08/growing-threats-saudi-arabia-s-modernising-leader" TargetMode="External"/><Relationship Id="rId24" Type="http://schemas.openxmlformats.org/officeDocument/2006/relationships/hyperlink" Target="https://www.thenation.com/article/how-mohammed-bin-salman-has-transformed-saudi-arabia/" TargetMode="External"/><Relationship Id="rId25" Type="http://schemas.openxmlformats.org/officeDocument/2006/relationships/hyperlink" Target="https://www.thenation.com/article/how-mohammed-bin-salman-has-transformed-saudi-arabia/" TargetMode="External"/><Relationship Id="rId26" Type="http://schemas.openxmlformats.org/officeDocument/2006/relationships/hyperlink" Target="https://lobelog.com/saudi-arabias-crisis-climate-change-opportunity/" TargetMode="External"/><Relationship Id="rId27" Type="http://schemas.openxmlformats.org/officeDocument/2006/relationships/hyperlink" Target="https://foreignpolicy.com/2015/10/15/u-s-support-for-saudi-strikes-in-yemen-raises-war-crime-concerns/" TargetMode="External"/><Relationship Id="rId28" Type="http://schemas.openxmlformats.org/officeDocument/2006/relationships/hyperlink" Target="https://nationalinterest.org/feature/why-saudi-efforts-yemen-advance-us-interests-17901" TargetMode="External"/><Relationship Id="rId29" Type="http://schemas.openxmlformats.org/officeDocument/2006/relationships/hyperlink" Target="https://www.heritage.org/middle-east/commentary/saudi-arabias-crown-prince-consolidating-his-power" TargetMode="External"/><Relationship Id="rId60" Type="http://schemas.openxmlformats.org/officeDocument/2006/relationships/hyperlink" Target="https://agsiw.org/russia-maneuvers-opposing-forces-yemen/" TargetMode="External"/><Relationship Id="rId61" Type="http://schemas.openxmlformats.org/officeDocument/2006/relationships/hyperlink" Target="https://nationalinterest.org/feature/russias-next-power-play-may-occur-yemen-23197?page=0%2C1" TargetMode="External"/><Relationship Id="rId62" Type="http://schemas.openxmlformats.org/officeDocument/2006/relationships/hyperlink" Target="https://nationalinterest.org/feature/russias-next-power-play-may-occur-yemen-23197?page=0%2C1" TargetMode="External"/><Relationship Id="rId10" Type="http://schemas.openxmlformats.org/officeDocument/2006/relationships/hyperlink" Target="https://foreignpolicy.com/2015/12/10/flexing-new-powers-congress-to-review-arms-shipments-to-saudi-arabia/" TargetMode="External"/><Relationship Id="rId11" Type="http://schemas.openxmlformats.org/officeDocument/2006/relationships/hyperlink" Target="https://www.cato.org/publications/commentary/yemen-shows-why-us-needs-change-its-arms-sales-policy" TargetMode="External"/><Relationship Id="rId12" Type="http://schemas.openxmlformats.org/officeDocument/2006/relationships/hyperlink" Target="https://docs.wixstatic.com/ugd/3ba8a1_5e9019d625e84087af647e6cb91ea3e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tallun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52</Pages>
  <Words>120125</Words>
  <Characters>684714</Characters>
  <Application>Microsoft Macintosh Word</Application>
  <DocSecurity>0</DocSecurity>
  <Lines>5705</Lines>
  <Paragraphs>1606</Paragraphs>
  <ScaleCrop>false</ScaleCrop>
  <Company/>
  <LinksUpToDate>false</LinksUpToDate>
  <CharactersWithSpaces>803233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Christina Tallungan</cp:lastModifiedBy>
  <cp:revision>3</cp:revision>
  <dcterms:created xsi:type="dcterms:W3CDTF">2019-06-21T18:00:00Z</dcterms:created>
  <dcterms:modified xsi:type="dcterms:W3CDTF">2019-07-24T19:32:00Z</dcterms:modified>
</cp:coreProperties>
</file>