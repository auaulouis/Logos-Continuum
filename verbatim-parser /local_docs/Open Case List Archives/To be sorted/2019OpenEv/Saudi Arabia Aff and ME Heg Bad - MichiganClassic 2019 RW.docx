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CDFBA" w14:textId="701C4866" w:rsidR="00A95652" w:rsidRDefault="005D6E68" w:rsidP="005D6E68">
      <w:pPr>
        <w:pStyle w:val="Heading1"/>
      </w:pPr>
      <w:r>
        <w:t xml:space="preserve">Saudi </w:t>
      </w:r>
      <w:proofErr w:type="spellStart"/>
      <w:r>
        <w:t>Aff</w:t>
      </w:r>
      <w:proofErr w:type="spellEnd"/>
      <w:r>
        <w:t xml:space="preserve"> – RW </w:t>
      </w:r>
    </w:p>
    <w:p w14:paraId="08125E61" w14:textId="773C2416" w:rsidR="00794127" w:rsidRDefault="00794127" w:rsidP="00794127"/>
    <w:p w14:paraId="59416031" w14:textId="209CA852" w:rsidR="00F35269" w:rsidRDefault="00F35269" w:rsidP="00794127">
      <w:r>
        <w:t xml:space="preserve">Thanks to everyone in the Classic RW crew who helped and contributed!! </w:t>
      </w:r>
    </w:p>
    <w:p w14:paraId="13620038" w14:textId="58B7EA2B" w:rsidR="00EE11EC" w:rsidRDefault="005D6E68" w:rsidP="00782689">
      <w:pPr>
        <w:pStyle w:val="Heading2"/>
      </w:pPr>
      <w:r>
        <w:t xml:space="preserve">ME </w:t>
      </w:r>
      <w:proofErr w:type="spellStart"/>
      <w:r w:rsidR="00782689">
        <w:t>Heg</w:t>
      </w:r>
      <w:proofErr w:type="spellEnd"/>
      <w:r w:rsidR="00782689">
        <w:t xml:space="preserve"> Bad </w:t>
      </w:r>
    </w:p>
    <w:p w14:paraId="229F6165" w14:textId="77777777" w:rsidR="0040698C" w:rsidRPr="0040698C" w:rsidRDefault="0040698C" w:rsidP="0040698C"/>
    <w:p w14:paraId="60C58AF8" w14:textId="6329765E" w:rsidR="00500D5E" w:rsidRDefault="003276C3" w:rsidP="0040698C">
      <w:proofErr w:type="spellStart"/>
      <w:r>
        <w:t>Aff</w:t>
      </w:r>
      <w:proofErr w:type="spellEnd"/>
      <w:r>
        <w:t xml:space="preserve"> n</w:t>
      </w:r>
      <w:r w:rsidR="0040698C">
        <w:t>ote – This could be read as a</w:t>
      </w:r>
      <w:r w:rsidR="0040698C">
        <w:t xml:space="preserve"> 1AC</w:t>
      </w:r>
      <w:r w:rsidR="0040698C">
        <w:t xml:space="preserve"> </w:t>
      </w:r>
      <w:proofErr w:type="gramStart"/>
      <w:r w:rsidR="0040698C">
        <w:t>advantage, or</w:t>
      </w:r>
      <w:proofErr w:type="gramEnd"/>
      <w:r w:rsidR="0040698C">
        <w:t xml:space="preserve"> reserved for 2AC impact turns vs </w:t>
      </w:r>
      <w:proofErr w:type="spellStart"/>
      <w:r w:rsidR="0040698C">
        <w:t>heg</w:t>
      </w:r>
      <w:proofErr w:type="spellEnd"/>
      <w:r w:rsidR="0040698C">
        <w:t>/alliance impacts. Everything here should be compatible with the entrapment thesis</w:t>
      </w:r>
      <w:r w:rsidR="0040698C">
        <w:t>.</w:t>
      </w:r>
    </w:p>
    <w:p w14:paraId="1CC6CE6D" w14:textId="6F039EE4" w:rsidR="0040698C" w:rsidRDefault="003276C3" w:rsidP="0040698C">
      <w:r>
        <w:t>Neg note –</w:t>
      </w:r>
      <w:r w:rsidR="00500D5E">
        <w:t xml:space="preserve">Answers to all the </w:t>
      </w:r>
      <w:proofErr w:type="spellStart"/>
      <w:r w:rsidR="00500D5E">
        <w:t>misc</w:t>
      </w:r>
      <w:proofErr w:type="spellEnd"/>
      <w:r w:rsidR="00500D5E">
        <w:t xml:space="preserve"> components of the adv can be found in the Saudi negs + fill-in/</w:t>
      </w:r>
      <w:proofErr w:type="spellStart"/>
      <w:r w:rsidR="00500D5E">
        <w:t>heg</w:t>
      </w:r>
      <w:proofErr w:type="spellEnd"/>
      <w:r w:rsidR="00500D5E">
        <w:t xml:space="preserve"> good files </w:t>
      </w:r>
    </w:p>
    <w:p w14:paraId="56426A25" w14:textId="77777777" w:rsidR="0040698C" w:rsidRPr="0040698C" w:rsidRDefault="0040698C" w:rsidP="0040698C">
      <w:bookmarkStart w:id="0" w:name="_GoBack"/>
      <w:bookmarkEnd w:id="0"/>
    </w:p>
    <w:p w14:paraId="2907C824" w14:textId="6963BBAA" w:rsidR="0040698C" w:rsidRDefault="0040698C" w:rsidP="0040698C">
      <w:pPr>
        <w:pStyle w:val="Heading3"/>
      </w:pPr>
      <w:r>
        <w:t xml:space="preserve">1AC – Rebalancing </w:t>
      </w:r>
      <w:r>
        <w:t>Adv</w:t>
      </w:r>
    </w:p>
    <w:p w14:paraId="2A95C50D" w14:textId="77777777" w:rsidR="0040698C" w:rsidRPr="00780BE2" w:rsidRDefault="0040698C" w:rsidP="0040698C">
      <w:pPr>
        <w:pStyle w:val="Heading4"/>
      </w:pPr>
      <w:r>
        <w:t xml:space="preserve">Advantage 2 – Rebalancing </w:t>
      </w:r>
    </w:p>
    <w:p w14:paraId="4EB5517F" w14:textId="017AD605" w:rsidR="0040698C" w:rsidRPr="002078F4" w:rsidRDefault="0040698C" w:rsidP="0040698C">
      <w:pPr>
        <w:pStyle w:val="Heading4"/>
      </w:pPr>
      <w:r>
        <w:t xml:space="preserve">US arms sales to Saudi Arabia </w:t>
      </w:r>
      <w:r w:rsidR="00500D5E">
        <w:t>are driving</w:t>
      </w:r>
      <w:r>
        <w:t xml:space="preserve"> regional </w:t>
      </w:r>
      <w:r w:rsidRPr="00C136BE">
        <w:rPr>
          <w:u w:val="single"/>
        </w:rPr>
        <w:t>power imbalances</w:t>
      </w:r>
      <w:r>
        <w:t xml:space="preserve"> and </w:t>
      </w:r>
      <w:r w:rsidRPr="00C136BE">
        <w:rPr>
          <w:u w:val="single"/>
        </w:rPr>
        <w:t>security dilemmas</w:t>
      </w:r>
      <w:r>
        <w:t xml:space="preserve"> that increase the risk of Middle East </w:t>
      </w:r>
      <w:r w:rsidRPr="00C136BE">
        <w:rPr>
          <w:u w:val="single"/>
        </w:rPr>
        <w:t>conflict</w:t>
      </w:r>
      <w:r>
        <w:t xml:space="preserve">, </w:t>
      </w:r>
      <w:r w:rsidRPr="00C136BE">
        <w:rPr>
          <w:u w:val="single"/>
        </w:rPr>
        <w:t>instability</w:t>
      </w:r>
      <w:r>
        <w:t xml:space="preserve">, and </w:t>
      </w:r>
      <w:r w:rsidRPr="00C136BE">
        <w:rPr>
          <w:u w:val="single"/>
        </w:rPr>
        <w:t>preventive war</w:t>
      </w:r>
      <w:r>
        <w:t xml:space="preserve"> </w:t>
      </w:r>
    </w:p>
    <w:p w14:paraId="1D0463CF" w14:textId="77777777" w:rsidR="0040698C" w:rsidRPr="002078F4" w:rsidRDefault="0040698C" w:rsidP="0040698C">
      <w:r w:rsidRPr="00C136BE">
        <w:rPr>
          <w:rStyle w:val="Style13ptBold"/>
        </w:rPr>
        <w:t xml:space="preserve">Thrall </w:t>
      </w:r>
      <w:r>
        <w:rPr>
          <w:rStyle w:val="Style13ptBold"/>
        </w:rPr>
        <w:t xml:space="preserve">&amp; </w:t>
      </w:r>
      <w:proofErr w:type="spellStart"/>
      <w:r>
        <w:rPr>
          <w:rStyle w:val="Style13ptBold"/>
        </w:rPr>
        <w:t>Dorminey</w:t>
      </w:r>
      <w:proofErr w:type="spellEnd"/>
      <w:r>
        <w:rPr>
          <w:rStyle w:val="Style13ptBold"/>
        </w:rPr>
        <w:t xml:space="preserve"> </w:t>
      </w:r>
      <w:r w:rsidRPr="00C136BE">
        <w:rPr>
          <w:rStyle w:val="Style13ptBold"/>
        </w:rPr>
        <w:t>18</w:t>
      </w:r>
      <w:r w:rsidRPr="002078F4">
        <w:t xml:space="preserve"> (A. Trevor Thrall is an associate professor at the </w:t>
      </w:r>
      <w:proofErr w:type="spellStart"/>
      <w:r w:rsidRPr="002078F4">
        <w:t>Schar</w:t>
      </w:r>
      <w:proofErr w:type="spellEnd"/>
      <w:r w:rsidRPr="002078F4">
        <w:t xml:space="preserve"> School of Policy and Government at George Mason University and a senior fellow at the Cato Institute, PhD in political science from MIT, and *Caroline </w:t>
      </w:r>
      <w:proofErr w:type="spellStart"/>
      <w:r w:rsidRPr="002078F4">
        <w:t>Dorminey</w:t>
      </w:r>
      <w:proofErr w:type="spellEnd"/>
      <w:r w:rsidRPr="002078F4">
        <w:t xml:space="preserve"> is a policy analyst at the Cato Institute, Master’s in International Relations at the University of Chicago, “Risky Business: The Role of Arms Sales in U.S. Foreign Policy,” Policy Analysis No. 836, March 13, </w:t>
      </w:r>
      <w:hyperlink r:id="rId6" w:history="1">
        <w:r w:rsidRPr="00DE710A">
          <w:rPr>
            <w:rStyle w:val="Hyperlink"/>
          </w:rPr>
          <w:t>https://www.cato.org/publications/policy-analysis/risky-business-role-arms-sales-us-foreign-policy)//CMR</w:t>
        </w:r>
      </w:hyperlink>
      <w:r>
        <w:t xml:space="preserve"> </w:t>
      </w:r>
    </w:p>
    <w:p w14:paraId="4C75BA8A" w14:textId="77777777" w:rsidR="0040698C" w:rsidRPr="00651329" w:rsidRDefault="0040698C" w:rsidP="0040698C">
      <w:pPr>
        <w:rPr>
          <w:sz w:val="16"/>
        </w:rPr>
      </w:pPr>
      <w:r w:rsidRPr="00651329">
        <w:rPr>
          <w:sz w:val="16"/>
        </w:rPr>
        <w:t xml:space="preserve">As it turns out, these are often poor assumptions. Although arms sales certainly enhance the military capability of the recipient nation, the fundamental problem is that </w:t>
      </w:r>
      <w:r w:rsidRPr="00500D5E">
        <w:rPr>
          <w:rStyle w:val="Emphasis"/>
        </w:rPr>
        <w:t>arms sales</w:t>
      </w:r>
      <w:r w:rsidRPr="00651329">
        <w:rPr>
          <w:sz w:val="16"/>
        </w:rPr>
        <w:t xml:space="preserve"> often </w:t>
      </w:r>
      <w:r w:rsidRPr="00785B96">
        <w:rPr>
          <w:rStyle w:val="Emphasis"/>
        </w:rPr>
        <w:t>initiate</w:t>
      </w:r>
      <w:r w:rsidRPr="00785B96">
        <w:rPr>
          <w:rStyle w:val="StyleUnderline"/>
        </w:rPr>
        <w:t xml:space="preserve"> a </w:t>
      </w:r>
      <w:r w:rsidRPr="00785B96">
        <w:rPr>
          <w:rStyle w:val="Emphasis"/>
        </w:rPr>
        <w:t>long chain of responses</w:t>
      </w:r>
      <w:r w:rsidRPr="00651329">
        <w:rPr>
          <w:sz w:val="16"/>
        </w:rPr>
        <w:t xml:space="preserve"> </w:t>
      </w:r>
      <w:r w:rsidRPr="00785B96">
        <w:rPr>
          <w:rStyle w:val="StyleUnderline"/>
        </w:rPr>
        <w:t>that the U</w:t>
      </w:r>
      <w:r w:rsidRPr="00651329">
        <w:rPr>
          <w:sz w:val="16"/>
        </w:rPr>
        <w:t xml:space="preserve">nited </w:t>
      </w:r>
      <w:r w:rsidRPr="00785B96">
        <w:rPr>
          <w:rStyle w:val="StyleUnderline"/>
        </w:rPr>
        <w:t>S</w:t>
      </w:r>
      <w:r w:rsidRPr="00651329">
        <w:rPr>
          <w:sz w:val="16"/>
        </w:rPr>
        <w:t xml:space="preserve">tates generally </w:t>
      </w:r>
      <w:r w:rsidRPr="00785B96">
        <w:rPr>
          <w:rStyle w:val="Emphasis"/>
        </w:rPr>
        <w:t>cannot control</w:t>
      </w:r>
      <w:r w:rsidRPr="00651329">
        <w:rPr>
          <w:sz w:val="16"/>
        </w:rPr>
        <w:t xml:space="preserve">. </w:t>
      </w:r>
      <w:r w:rsidRPr="00500D5E">
        <w:rPr>
          <w:rStyle w:val="StyleUnderline"/>
        </w:rPr>
        <w:t>The U</w:t>
      </w:r>
      <w:r w:rsidRPr="00651329">
        <w:rPr>
          <w:sz w:val="16"/>
        </w:rPr>
        <w:t xml:space="preserve">nited </w:t>
      </w:r>
      <w:r w:rsidRPr="00500D5E">
        <w:rPr>
          <w:rStyle w:val="StyleUnderline"/>
        </w:rPr>
        <w:t>S</w:t>
      </w:r>
      <w:r w:rsidRPr="00651329">
        <w:rPr>
          <w:sz w:val="16"/>
        </w:rPr>
        <w:t xml:space="preserve">tates, after all, </w:t>
      </w:r>
      <w:r w:rsidRPr="00500D5E">
        <w:rPr>
          <w:rStyle w:val="StyleUnderline"/>
        </w:rPr>
        <w:t>is not the only country with interests in regional balances, especially where</w:t>
      </w:r>
      <w:r w:rsidRPr="00651329">
        <w:rPr>
          <w:sz w:val="16"/>
        </w:rPr>
        <w:t xml:space="preserve"> the </w:t>
      </w:r>
      <w:r w:rsidRPr="00500D5E">
        <w:rPr>
          <w:rStyle w:val="StyleUnderline"/>
        </w:rPr>
        <w:t>survival and security of local actors is at stake</w:t>
      </w:r>
      <w:r w:rsidRPr="00651329">
        <w:rPr>
          <w:sz w:val="16"/>
        </w:rPr>
        <w:t xml:space="preserve">. </w:t>
      </w:r>
      <w:r w:rsidRPr="00785B96">
        <w:rPr>
          <w:rStyle w:val="StyleUnderline"/>
        </w:rPr>
        <w:t>The U</w:t>
      </w:r>
      <w:r w:rsidRPr="00651329">
        <w:rPr>
          <w:sz w:val="16"/>
        </w:rPr>
        <w:t xml:space="preserve">nited </w:t>
      </w:r>
      <w:r w:rsidRPr="00785B96">
        <w:rPr>
          <w:rStyle w:val="StyleUnderline"/>
        </w:rPr>
        <w:t>S</w:t>
      </w:r>
      <w:r w:rsidRPr="00651329">
        <w:rPr>
          <w:sz w:val="16"/>
        </w:rPr>
        <w:t xml:space="preserve">tates </w:t>
      </w:r>
      <w:r w:rsidRPr="00785B96">
        <w:rPr>
          <w:rStyle w:val="StyleUnderline"/>
        </w:rPr>
        <w:t>is neither the only major power with a keen interest in critical regions like</w:t>
      </w:r>
      <w:r w:rsidRPr="00651329">
        <w:rPr>
          <w:sz w:val="16"/>
        </w:rPr>
        <w:t xml:space="preserve"> Asia and </w:t>
      </w:r>
      <w:r w:rsidRPr="00785B96">
        <w:rPr>
          <w:rStyle w:val="StyleUnderline"/>
        </w:rPr>
        <w:t>the Middle East, nor the only source of weapons</w:t>
      </w:r>
      <w:r w:rsidRPr="00651329">
        <w:rPr>
          <w:sz w:val="16"/>
        </w:rPr>
        <w:t xml:space="preserve"> and other forms of assistance. Nor can it dictate the perceptions, interests, or actions of the other nations involved in a given region. For example, though </w:t>
      </w:r>
      <w:r w:rsidRPr="00785B96">
        <w:rPr>
          <w:rStyle w:val="StyleUnderline"/>
        </w:rPr>
        <w:t xml:space="preserve">a nation receiving arms </w:t>
      </w:r>
      <w:r w:rsidRPr="00785B96">
        <w:rPr>
          <w:rStyle w:val="Emphasis"/>
        </w:rPr>
        <w:t>from the</w:t>
      </w:r>
      <w:r w:rsidRPr="00651329">
        <w:rPr>
          <w:sz w:val="16"/>
        </w:rPr>
        <w:t xml:space="preserve"> </w:t>
      </w:r>
      <w:r w:rsidRPr="00785B96">
        <w:rPr>
          <w:rStyle w:val="Emphasis"/>
        </w:rPr>
        <w:t>U</w:t>
      </w:r>
      <w:r w:rsidRPr="00651329">
        <w:rPr>
          <w:sz w:val="16"/>
        </w:rPr>
        <w:t xml:space="preserve">nited </w:t>
      </w:r>
      <w:r w:rsidRPr="00785B96">
        <w:rPr>
          <w:rStyle w:val="Emphasis"/>
        </w:rPr>
        <w:t>S</w:t>
      </w:r>
      <w:r w:rsidRPr="00651329">
        <w:rPr>
          <w:sz w:val="16"/>
        </w:rPr>
        <w:t xml:space="preserve">tates may enjoy enhanced defensive capabilities, it is also likely to enjoy enhanced offensive capabilities. With these, a nation’s </w:t>
      </w:r>
      <w:r w:rsidRPr="00785B96">
        <w:rPr>
          <w:rStyle w:val="Emphasis"/>
        </w:rPr>
        <w:t>calculations</w:t>
      </w:r>
      <w:r w:rsidRPr="00651329">
        <w:rPr>
          <w:sz w:val="16"/>
        </w:rPr>
        <w:t xml:space="preserve"> </w:t>
      </w:r>
      <w:r w:rsidRPr="00785B96">
        <w:rPr>
          <w:rStyle w:val="StyleUnderline"/>
        </w:rPr>
        <w:t>about the potential benefits of war, intervention</w:t>
      </w:r>
      <w:r w:rsidRPr="00651329">
        <w:rPr>
          <w:sz w:val="16"/>
        </w:rPr>
        <w:t xml:space="preserve"> abroad, </w:t>
      </w:r>
      <w:r w:rsidRPr="00785B96">
        <w:rPr>
          <w:rStyle w:val="StyleUnderline"/>
        </w:rPr>
        <w:t>or</w:t>
      </w:r>
      <w:r w:rsidRPr="00651329">
        <w:rPr>
          <w:sz w:val="16"/>
        </w:rPr>
        <w:t xml:space="preserve"> even the </w:t>
      </w:r>
      <w:r w:rsidRPr="00785B96">
        <w:rPr>
          <w:rStyle w:val="StyleUnderline"/>
        </w:rPr>
        <w:t>use of force against its own population may shift decisively</w:t>
      </w:r>
      <w:r w:rsidRPr="00651329">
        <w:rPr>
          <w:sz w:val="16"/>
        </w:rPr>
        <w:t xml:space="preserve">. </w:t>
      </w:r>
      <w:r w:rsidRPr="00785B96">
        <w:rPr>
          <w:rStyle w:val="StyleUnderline"/>
        </w:rPr>
        <w:t>Saudi Arabia’s recent behavior illustrates this dynamic</w:t>
      </w:r>
      <w:r w:rsidRPr="00651329">
        <w:rPr>
          <w:sz w:val="16"/>
        </w:rPr>
        <w:t xml:space="preserve">. </w:t>
      </w:r>
      <w:r w:rsidRPr="00785B96">
        <w:rPr>
          <w:rStyle w:val="StyleUnderline"/>
        </w:rPr>
        <w:t>Though the Saudis explain their arms purchases as necessary for defense against Iranian pressure, Saudi</w:t>
      </w:r>
      <w:r w:rsidRPr="00651329">
        <w:rPr>
          <w:sz w:val="16"/>
          <w:szCs w:val="16"/>
        </w:rPr>
        <w:t xml:space="preserve"> Arabia</w:t>
      </w:r>
      <w:r w:rsidRPr="00785B96">
        <w:rPr>
          <w:rStyle w:val="StyleUnderline"/>
        </w:rPr>
        <w:t xml:space="preserve"> has also spent</w:t>
      </w:r>
      <w:r w:rsidRPr="00651329">
        <w:rPr>
          <w:sz w:val="16"/>
        </w:rPr>
        <w:t xml:space="preserve"> the past </w:t>
      </w:r>
      <w:r w:rsidRPr="00785B96">
        <w:rPr>
          <w:rStyle w:val="StyleUnderline"/>
        </w:rPr>
        <w:t xml:space="preserve">two years embroiled in a military intervention in Yemen. </w:t>
      </w:r>
      <w:r w:rsidRPr="00651329">
        <w:rPr>
          <w:sz w:val="16"/>
        </w:rPr>
        <w:t xml:space="preserve">Likewise, </w:t>
      </w:r>
      <w:r w:rsidRPr="00785B96">
        <w:rPr>
          <w:rStyle w:val="StyleUnderline"/>
        </w:rPr>
        <w:t xml:space="preserve">arms sales </w:t>
      </w:r>
      <w:r w:rsidRPr="00500D5E">
        <w:rPr>
          <w:sz w:val="16"/>
          <w:szCs w:val="16"/>
        </w:rPr>
        <w:t>can</w:t>
      </w:r>
      <w:r w:rsidRPr="00500D5E">
        <w:rPr>
          <w:rStyle w:val="StyleUnderline"/>
          <w:sz w:val="16"/>
          <w:szCs w:val="16"/>
        </w:rPr>
        <w:t xml:space="preserve"> </w:t>
      </w:r>
      <w:r w:rsidRPr="00785B96">
        <w:rPr>
          <w:rStyle w:val="Emphasis"/>
        </w:rPr>
        <w:t>heighten regional security dilemmas</w:t>
      </w:r>
      <w:r w:rsidRPr="00651329">
        <w:rPr>
          <w:sz w:val="16"/>
        </w:rPr>
        <w:t xml:space="preserve">. </w:t>
      </w:r>
      <w:r w:rsidRPr="00785B96">
        <w:rPr>
          <w:rStyle w:val="Emphasis"/>
        </w:rPr>
        <w:t>Neighbors</w:t>
      </w:r>
      <w:r w:rsidRPr="00785B96">
        <w:rPr>
          <w:rStyle w:val="StyleUnderline"/>
        </w:rPr>
        <w:t xml:space="preserve"> of nations buying major conventional weapons will</w:t>
      </w:r>
      <w:r w:rsidRPr="00651329">
        <w:rPr>
          <w:sz w:val="16"/>
        </w:rPr>
        <w:t xml:space="preserve"> also </w:t>
      </w:r>
      <w:r w:rsidRPr="00785B96">
        <w:rPr>
          <w:rStyle w:val="StyleUnderline"/>
        </w:rPr>
        <w:t>worry about what this enhanced military capability will mean. This raises the chances</w:t>
      </w:r>
      <w:r w:rsidRPr="00651329">
        <w:rPr>
          <w:sz w:val="16"/>
        </w:rPr>
        <w:t xml:space="preserve"> that </w:t>
      </w:r>
      <w:r w:rsidRPr="00500D5E">
        <w:rPr>
          <w:rStyle w:val="Emphasis"/>
        </w:rPr>
        <w:t>they too</w:t>
      </w:r>
      <w:r w:rsidRPr="00785B96">
        <w:rPr>
          <w:rStyle w:val="StyleUnderline"/>
        </w:rPr>
        <w:t xml:space="preserve"> will</w:t>
      </w:r>
      <w:r w:rsidRPr="00651329">
        <w:rPr>
          <w:sz w:val="16"/>
        </w:rPr>
        <w:t xml:space="preserve"> seek to </w:t>
      </w:r>
      <w:r w:rsidRPr="00785B96">
        <w:rPr>
          <w:rStyle w:val="Emphasis"/>
        </w:rPr>
        <w:t xml:space="preserve">arm themselves </w:t>
      </w:r>
      <w:proofErr w:type="gramStart"/>
      <w:r w:rsidRPr="00785B96">
        <w:rPr>
          <w:rStyle w:val="Emphasis"/>
        </w:rPr>
        <w:t>further</w:t>
      </w:r>
      <w:r w:rsidRPr="00785B96">
        <w:rPr>
          <w:rStyle w:val="StyleUnderline"/>
        </w:rPr>
        <w:t>, or</w:t>
      </w:r>
      <w:proofErr w:type="gramEnd"/>
      <w:r w:rsidRPr="00785B96">
        <w:rPr>
          <w:rStyle w:val="StyleUnderline"/>
        </w:rPr>
        <w:t xml:space="preserve"> take other steps to </w:t>
      </w:r>
      <w:r w:rsidRPr="00785B96">
        <w:rPr>
          <w:rStyle w:val="Emphasis"/>
        </w:rPr>
        <w:t>shift the balance of power back</w:t>
      </w:r>
      <w:r w:rsidRPr="00785B96">
        <w:rPr>
          <w:rStyle w:val="StyleUnderline"/>
        </w:rPr>
        <w:t xml:space="preserve"> in their favor, or,</w:t>
      </w:r>
      <w:r w:rsidRPr="00651329">
        <w:rPr>
          <w:sz w:val="16"/>
        </w:rPr>
        <w:t xml:space="preserve"> in the extreme case, </w:t>
      </w:r>
      <w:r w:rsidRPr="00785B96">
        <w:rPr>
          <w:rStyle w:val="StyleUnderline"/>
        </w:rPr>
        <w:t xml:space="preserve">to launch a </w:t>
      </w:r>
      <w:r w:rsidRPr="00785B96">
        <w:rPr>
          <w:rStyle w:val="Emphasis"/>
        </w:rPr>
        <w:t>preventive war</w:t>
      </w:r>
      <w:r w:rsidRPr="00651329">
        <w:rPr>
          <w:sz w:val="16"/>
        </w:rPr>
        <w:t xml:space="preserve"> before they are attacked. Given these dynamics, </w:t>
      </w:r>
      <w:r w:rsidRPr="00785B96">
        <w:rPr>
          <w:rStyle w:val="StyleUnderline"/>
        </w:rPr>
        <w:t xml:space="preserve">the consequences of arms sales to manage regional balances of power are </w:t>
      </w:r>
      <w:r w:rsidRPr="00500D5E">
        <w:rPr>
          <w:rStyle w:val="Emphasis"/>
        </w:rPr>
        <w:t>far less predictable</w:t>
      </w:r>
      <w:r w:rsidRPr="00785B96">
        <w:rPr>
          <w:rStyle w:val="StyleUnderline"/>
        </w:rPr>
        <w:t xml:space="preserve"> and</w:t>
      </w:r>
      <w:r w:rsidRPr="00651329">
        <w:rPr>
          <w:sz w:val="16"/>
        </w:rPr>
        <w:t xml:space="preserve"> often much less </w:t>
      </w:r>
      <w:r w:rsidRPr="00785B96">
        <w:rPr>
          <w:rStyle w:val="StyleUnderline"/>
        </w:rPr>
        <w:t>positive than advocates assume.</w:t>
      </w:r>
      <w:r w:rsidRPr="00651329">
        <w:rPr>
          <w:sz w:val="16"/>
        </w:rPr>
        <w:t xml:space="preserve">54 This unpredictability characterizes even straightforward-seeming efforts to manage the balance of power. </w:t>
      </w:r>
      <w:r w:rsidRPr="00785B96">
        <w:rPr>
          <w:rStyle w:val="StyleUnderline"/>
        </w:rPr>
        <w:t>The most basic claim of arms sales advocates is that U.S. arms sales to</w:t>
      </w:r>
      <w:r w:rsidRPr="00651329">
        <w:rPr>
          <w:sz w:val="16"/>
        </w:rPr>
        <w:t xml:space="preserve"> friendly governments and </w:t>
      </w:r>
      <w:r w:rsidRPr="00785B96">
        <w:rPr>
          <w:rStyle w:val="StyleUnderline"/>
        </w:rPr>
        <w:t>allies should make them better able to deter adversaries</w:t>
      </w:r>
      <w:r w:rsidRPr="00651329">
        <w:rPr>
          <w:sz w:val="16"/>
        </w:rPr>
        <w:t xml:space="preserve">. </w:t>
      </w:r>
      <w:r w:rsidRPr="00785B96">
        <w:rPr>
          <w:rStyle w:val="StyleUnderline"/>
        </w:rPr>
        <w:t xml:space="preserve">The </w:t>
      </w:r>
      <w:r w:rsidRPr="00785B96">
        <w:rPr>
          <w:rStyle w:val="Emphasis"/>
        </w:rPr>
        <w:t>best available evidence</w:t>
      </w:r>
      <w:r w:rsidRPr="00651329">
        <w:rPr>
          <w:sz w:val="16"/>
        </w:rPr>
        <w:t xml:space="preserve">, however, </w:t>
      </w:r>
      <w:r w:rsidRPr="00785B96">
        <w:rPr>
          <w:rStyle w:val="StyleUnderline"/>
        </w:rPr>
        <w:t>suggests a more complicated reality</w:t>
      </w:r>
      <w:r w:rsidRPr="00651329">
        <w:rPr>
          <w:sz w:val="16"/>
        </w:rPr>
        <w:t xml:space="preserve">. </w:t>
      </w:r>
      <w:r w:rsidRPr="00785B96">
        <w:rPr>
          <w:rStyle w:val="StyleUnderline"/>
        </w:rPr>
        <w:t>In a study of arms sales from 1950 to</w:t>
      </w:r>
      <w:r w:rsidRPr="00651329">
        <w:rPr>
          <w:sz w:val="16"/>
        </w:rPr>
        <w:t xml:space="preserve"> 19</w:t>
      </w:r>
      <w:r w:rsidRPr="00785B96">
        <w:rPr>
          <w:rStyle w:val="StyleUnderline"/>
        </w:rPr>
        <w:t>95</w:t>
      </w:r>
      <w:r w:rsidRPr="00651329">
        <w:rPr>
          <w:sz w:val="16"/>
        </w:rPr>
        <w:t xml:space="preserve">, </w:t>
      </w:r>
      <w:r w:rsidRPr="00785B96">
        <w:rPr>
          <w:rStyle w:val="StyleUnderline"/>
        </w:rPr>
        <w:t>major-power arms sales to</w:t>
      </w:r>
      <w:r w:rsidRPr="00651329">
        <w:rPr>
          <w:sz w:val="16"/>
        </w:rPr>
        <w:t xml:space="preserve"> existing </w:t>
      </w:r>
      <w:r w:rsidRPr="00785B96">
        <w:rPr>
          <w:rStyle w:val="StyleUnderline"/>
        </w:rPr>
        <w:t xml:space="preserve">allies had </w:t>
      </w:r>
      <w:r w:rsidRPr="00785B96">
        <w:rPr>
          <w:rStyle w:val="Emphasis"/>
        </w:rPr>
        <w:t>no effect</w:t>
      </w:r>
      <w:r w:rsidRPr="00785B96">
        <w:rPr>
          <w:rStyle w:val="StyleUnderline"/>
        </w:rPr>
        <w:t xml:space="preserve"> on the chance that the recipient would be the target of a military attack</w:t>
      </w:r>
      <w:r w:rsidRPr="00651329">
        <w:rPr>
          <w:sz w:val="16"/>
        </w:rPr>
        <w:t xml:space="preserve">. </w:t>
      </w:r>
      <w:r w:rsidRPr="00785B96">
        <w:rPr>
          <w:rStyle w:val="StyleUnderline"/>
        </w:rPr>
        <w:t>Worse, recipients of U.S. arms that were not treaty allies were significantly more likely to become targets</w:t>
      </w:r>
      <w:r w:rsidRPr="00651329">
        <w:rPr>
          <w:sz w:val="16"/>
        </w:rPr>
        <w:t xml:space="preserve">.55 </w:t>
      </w:r>
      <w:r w:rsidRPr="00785B96">
        <w:rPr>
          <w:rStyle w:val="StyleUnderline"/>
        </w:rPr>
        <w:t>Nor is there</w:t>
      </w:r>
      <w:r w:rsidRPr="00651329">
        <w:rPr>
          <w:sz w:val="16"/>
        </w:rPr>
        <w:t xml:space="preserve"> much </w:t>
      </w:r>
      <w:r w:rsidRPr="00785B96">
        <w:rPr>
          <w:rStyle w:val="StyleUnderline"/>
        </w:rPr>
        <w:t>evidence</w:t>
      </w:r>
      <w:r w:rsidRPr="00651329">
        <w:rPr>
          <w:sz w:val="16"/>
        </w:rPr>
        <w:t xml:space="preserve"> that </w:t>
      </w:r>
      <w:r w:rsidRPr="00785B96">
        <w:rPr>
          <w:rStyle w:val="StyleUnderline"/>
        </w:rPr>
        <w:t>arms sales</w:t>
      </w:r>
      <w:r w:rsidRPr="00651329">
        <w:rPr>
          <w:sz w:val="16"/>
        </w:rPr>
        <w:t xml:space="preserve"> can help the United States </w:t>
      </w:r>
      <w:r w:rsidRPr="00785B96">
        <w:rPr>
          <w:rStyle w:val="StyleUnderline"/>
        </w:rPr>
        <w:t xml:space="preserve">promote peace and regional stability by </w:t>
      </w:r>
      <w:r w:rsidRPr="00785B96">
        <w:rPr>
          <w:rStyle w:val="Emphasis"/>
        </w:rPr>
        <w:t>calibrating</w:t>
      </w:r>
      <w:r w:rsidRPr="00785B96">
        <w:rPr>
          <w:rStyle w:val="StyleUnderline"/>
        </w:rPr>
        <w:t xml:space="preserve"> the </w:t>
      </w:r>
      <w:r w:rsidRPr="00785B96">
        <w:rPr>
          <w:rStyle w:val="Emphasis"/>
        </w:rPr>
        <w:t>local balance of power.</w:t>
      </w:r>
      <w:r w:rsidRPr="00651329">
        <w:rPr>
          <w:sz w:val="16"/>
        </w:rPr>
        <w:t xml:space="preserve"> On this score, in fact, </w:t>
      </w:r>
      <w:r w:rsidRPr="00785B96">
        <w:rPr>
          <w:rStyle w:val="StyleUnderline"/>
        </w:rPr>
        <w:t>the evidence suggests that the default assumption should be the opposite</w:t>
      </w:r>
      <w:r w:rsidRPr="00651329">
        <w:rPr>
          <w:sz w:val="16"/>
        </w:rPr>
        <w:t xml:space="preserve">. </w:t>
      </w:r>
      <w:r w:rsidRPr="00785B96">
        <w:rPr>
          <w:rStyle w:val="Emphasis"/>
        </w:rPr>
        <w:t>Most scholarly work concludes that arms sales exacerbate instability and increase the likelihood of conflict</w:t>
      </w:r>
      <w:r w:rsidRPr="00651329">
        <w:rPr>
          <w:sz w:val="16"/>
        </w:rPr>
        <w:t xml:space="preserve">.56 </w:t>
      </w:r>
      <w:r w:rsidRPr="00785B96">
        <w:rPr>
          <w:rStyle w:val="StyleUnderline"/>
        </w:rPr>
        <w:t>One study</w:t>
      </w:r>
      <w:r w:rsidRPr="00651329">
        <w:rPr>
          <w:sz w:val="16"/>
        </w:rPr>
        <w:t xml:space="preserve">, for example, </w:t>
      </w:r>
      <w:r w:rsidRPr="00785B96">
        <w:rPr>
          <w:rStyle w:val="StyleUnderline"/>
        </w:rPr>
        <w:t>found that during the Cold War, U.S. and Soviet arms sales to hostile dyads</w:t>
      </w:r>
      <w:r w:rsidRPr="00651329">
        <w:rPr>
          <w:sz w:val="16"/>
        </w:rPr>
        <w:t xml:space="preserve"> (e.g., India/Pakistan, Iran/Iraq, Ethiopia/Somalia) </w:t>
      </w:r>
      <w:r w:rsidRPr="00785B96">
        <w:rPr>
          <w:rStyle w:val="StyleUnderline"/>
        </w:rPr>
        <w:t>“contributed to hostile political relations and imbalanced military relationships” and were “profoundly destabilizing.”</w:t>
      </w:r>
      <w:r w:rsidRPr="00651329">
        <w:rPr>
          <w:sz w:val="16"/>
        </w:rPr>
        <w:t xml:space="preserve">57 There is also good reason to believe that </w:t>
      </w:r>
      <w:r w:rsidRPr="00651329">
        <w:rPr>
          <w:sz w:val="16"/>
          <w:szCs w:val="16"/>
        </w:rPr>
        <w:t>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w:t>
      </w:r>
      <w:r w:rsidRPr="00651329">
        <w:rPr>
          <w:sz w:val="16"/>
        </w:rPr>
        <w:t>.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 In sum, 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p>
    <w:p w14:paraId="5B821EC4" w14:textId="77777777" w:rsidR="0040698C" w:rsidRPr="00002067" w:rsidRDefault="0040698C" w:rsidP="0040698C">
      <w:pPr>
        <w:pStyle w:val="Heading4"/>
      </w:pPr>
      <w:r>
        <w:t xml:space="preserve">Middle East hegemony </w:t>
      </w:r>
      <w:r w:rsidRPr="006A3D37">
        <w:rPr>
          <w:u w:val="single"/>
        </w:rPr>
        <w:t>fails</w:t>
      </w:r>
      <w:r>
        <w:t xml:space="preserve"> and is terminally </w:t>
      </w:r>
      <w:r w:rsidRPr="006A3D37">
        <w:rPr>
          <w:u w:val="single"/>
        </w:rPr>
        <w:t>unsustainable</w:t>
      </w:r>
      <w:r w:rsidRPr="006A3D37">
        <w:t xml:space="preserve"> </w:t>
      </w:r>
      <w:r>
        <w:t xml:space="preserve">– failure to </w:t>
      </w:r>
      <w:r w:rsidRPr="00205388">
        <w:rPr>
          <w:u w:val="single"/>
        </w:rPr>
        <w:t>rebalance</w:t>
      </w:r>
      <w:r>
        <w:t xml:space="preserve"> makes </w:t>
      </w:r>
      <w:r w:rsidRPr="006A3D37">
        <w:rPr>
          <w:u w:val="single"/>
        </w:rPr>
        <w:t>military overstretch</w:t>
      </w:r>
      <w:r>
        <w:t xml:space="preserve">, </w:t>
      </w:r>
      <w:r w:rsidRPr="006A3D37">
        <w:rPr>
          <w:u w:val="single"/>
        </w:rPr>
        <w:t>economic collapse</w:t>
      </w:r>
      <w:r>
        <w:t xml:space="preserve"> and terrorist </w:t>
      </w:r>
      <w:r w:rsidRPr="006A3D37">
        <w:rPr>
          <w:u w:val="single"/>
        </w:rPr>
        <w:t>blowback</w:t>
      </w:r>
      <w:r>
        <w:t xml:space="preserve"> inevitable </w:t>
      </w:r>
    </w:p>
    <w:p w14:paraId="29E32EDB" w14:textId="77777777" w:rsidR="0040698C" w:rsidRPr="00002067" w:rsidRDefault="0040698C" w:rsidP="0040698C">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7" w:history="1">
        <w:r w:rsidRPr="00993894">
          <w:rPr>
            <w:rStyle w:val="Hyperlink"/>
          </w:rPr>
          <w:t>https://cpb-us-w2.wpmucdn.com/u.osu.edu/dist/5/66008/files/2018/12/Desert-Shield-of-the-Republic-Porter-new-22klvgd.pdf)//CMR</w:t>
        </w:r>
      </w:hyperlink>
      <w:r>
        <w:t xml:space="preserve"> </w:t>
      </w:r>
    </w:p>
    <w:p w14:paraId="0B893F62" w14:textId="77777777" w:rsidR="0040698C" w:rsidRPr="00002067" w:rsidRDefault="0040698C" w:rsidP="0040698C">
      <w:pPr>
        <w:rPr>
          <w:sz w:val="16"/>
        </w:rPr>
      </w:pPr>
      <w:r w:rsidRPr="00002067">
        <w:rPr>
          <w:sz w:val="16"/>
        </w:rPr>
        <w:t xml:space="preserve">Firstly, </w:t>
      </w:r>
      <w:r w:rsidRPr="003B4AAA">
        <w:rPr>
          <w:rStyle w:val="StyleUnderline"/>
        </w:rPr>
        <w:t>the U</w:t>
      </w:r>
      <w:r w:rsidRPr="00002067">
        <w:rPr>
          <w:sz w:val="16"/>
        </w:rPr>
        <w:t xml:space="preserve">nited </w:t>
      </w:r>
      <w:r w:rsidRPr="003B4AAA">
        <w:rPr>
          <w:rStyle w:val="StyleUnderline"/>
        </w:rPr>
        <w:t>S</w:t>
      </w:r>
      <w:r w:rsidRPr="00002067">
        <w:rPr>
          <w:sz w:val="16"/>
        </w:rPr>
        <w:t xml:space="preserve">tates </w:t>
      </w:r>
      <w:r w:rsidRPr="003B4AAA">
        <w:rPr>
          <w:rStyle w:val="StyleUnderline"/>
        </w:rPr>
        <w:t xml:space="preserve">is </w:t>
      </w:r>
      <w:r w:rsidRPr="003B4AAA">
        <w:rPr>
          <w:rStyle w:val="Emphasis"/>
        </w:rPr>
        <w:t>overstretched</w:t>
      </w:r>
      <w:r w:rsidRPr="00002067">
        <w:rPr>
          <w:sz w:val="16"/>
        </w:rPr>
        <w:t xml:space="preserve">, and needs to cut back. </w:t>
      </w:r>
      <w:r w:rsidRPr="003B4AAA">
        <w:rPr>
          <w:rStyle w:val="StyleUnderline"/>
        </w:rPr>
        <w:t>Great powers can</w:t>
      </w:r>
      <w:r w:rsidRPr="00002067">
        <w:rPr>
          <w:sz w:val="16"/>
        </w:rPr>
        <w:t xml:space="preserve"> sustain themselves, or </w:t>
      </w:r>
      <w:r w:rsidRPr="003B4AAA">
        <w:rPr>
          <w:rStyle w:val="StyleUnderline"/>
        </w:rPr>
        <w:t>adjust</w:t>
      </w:r>
      <w:r w:rsidRPr="00002067">
        <w:rPr>
          <w:sz w:val="16"/>
        </w:rPr>
        <w:t xml:space="preserve"> better </w:t>
      </w:r>
      <w:r w:rsidRPr="003B4AAA">
        <w:rPr>
          <w:rStyle w:val="StyleUnderline"/>
        </w:rPr>
        <w:t>to a shifting environment, by rebalancing</w:t>
      </w:r>
      <w:r w:rsidRPr="00002067">
        <w:rPr>
          <w:sz w:val="16"/>
        </w:rPr>
        <w:t xml:space="preserve"> means and ends.40 </w:t>
      </w:r>
      <w:r w:rsidRPr="003B4AAA">
        <w:rPr>
          <w:rStyle w:val="StyleUnderline"/>
        </w:rPr>
        <w:t>Washington faces a deteriorating fiscal position, and an altered position of relative power</w:t>
      </w:r>
      <w:r w:rsidRPr="00002067">
        <w:rPr>
          <w:sz w:val="16"/>
        </w:rPr>
        <w:t xml:space="preserve">. </w:t>
      </w:r>
      <w:r w:rsidRPr="003B4AAA">
        <w:rPr>
          <w:rStyle w:val="StyleUnderline"/>
        </w:rPr>
        <w:t xml:space="preserve">Its position as “global leader” is premised on </w:t>
      </w:r>
      <w:r w:rsidRPr="00002067">
        <w:rPr>
          <w:sz w:val="16"/>
        </w:rPr>
        <w:t xml:space="preserve">a set of </w:t>
      </w:r>
      <w:r w:rsidRPr="003B4AAA">
        <w:rPr>
          <w:rStyle w:val="StyleUnderline"/>
        </w:rPr>
        <w:t>impermanent and atypical conditions</w:t>
      </w:r>
      <w:r w:rsidRPr="00002067">
        <w:rPr>
          <w:sz w:val="16"/>
        </w:rPr>
        <w:t xml:space="preserve"> from the earlier postwar era. Measured on Purchasing Power Parity, studies estimate that the U.S. produces 15-24% of global GDP, compared to the relative share of wealth in enjoyed in 1960, of 40%, an era when the ambition of world leadership arose. 41 This trendline is reversible to a degree – a Chinese contraction or Indian crash is also possible, and the U.S. could recover some ground as it did under the Reagan administration -but </w:t>
      </w:r>
      <w:r w:rsidRPr="003B4AAA">
        <w:rPr>
          <w:rStyle w:val="StyleUnderline"/>
        </w:rPr>
        <w:t xml:space="preserve">the overall balance has likely passed an </w:t>
      </w:r>
      <w:r w:rsidRPr="003B4AAA">
        <w:rPr>
          <w:rStyle w:val="Emphasis"/>
        </w:rPr>
        <w:t>inflection point</w:t>
      </w:r>
      <w:r w:rsidRPr="00002067">
        <w:rPr>
          <w:sz w:val="16"/>
        </w:rPr>
        <w:t xml:space="preserve">. True, </w:t>
      </w:r>
      <w:r w:rsidRPr="003B4AAA">
        <w:rPr>
          <w:rStyle w:val="StyleUnderline"/>
        </w:rPr>
        <w:t>the U.S. remains the largest power</w:t>
      </w:r>
      <w:r w:rsidRPr="00002067">
        <w:rPr>
          <w:sz w:val="16"/>
        </w:rPr>
        <w:t xml:space="preserve"> on many metrics, </w:t>
      </w:r>
      <w:r w:rsidRPr="003B4AAA">
        <w:rPr>
          <w:rStyle w:val="StyleUnderline"/>
        </w:rPr>
        <w:t>but</w:t>
      </w:r>
      <w:r w:rsidRPr="00002067">
        <w:rPr>
          <w:sz w:val="16"/>
        </w:rPr>
        <w:t xml:space="preserve"> it also </w:t>
      </w:r>
      <w:r w:rsidRPr="003B4AAA">
        <w:rPr>
          <w:rStyle w:val="StyleUnderline"/>
        </w:rPr>
        <w:t>shoulders the most commitments, and must split its resources and energy among more theatres than its rivals</w:t>
      </w:r>
      <w:r w:rsidRPr="00002067">
        <w:rPr>
          <w:sz w:val="16"/>
        </w:rPr>
        <w:t>. Can it afford them?</w:t>
      </w:r>
    </w:p>
    <w:p w14:paraId="2B515271" w14:textId="77777777" w:rsidR="0040698C" w:rsidRPr="00002067" w:rsidRDefault="0040698C" w:rsidP="0040698C">
      <w:pPr>
        <w:rPr>
          <w:sz w:val="16"/>
        </w:rPr>
      </w:pPr>
      <w:r w:rsidRPr="003B4AAA">
        <w:rPr>
          <w:rStyle w:val="StyleUnderline"/>
        </w:rPr>
        <w:t xml:space="preserve">This </w:t>
      </w:r>
      <w:r w:rsidRPr="00002067">
        <w:rPr>
          <w:sz w:val="16"/>
        </w:rPr>
        <w:t xml:space="preserve">is not a choice between a sound and safe status quo and an “experiment” with alternatives, as detractors suggest. Rather, it is a choice about the experiment currently being run, an </w:t>
      </w:r>
      <w:r w:rsidRPr="003B4AAA">
        <w:rPr>
          <w:rStyle w:val="StyleUnderline"/>
        </w:rPr>
        <w:t>experiment</w:t>
      </w:r>
      <w:r w:rsidRPr="00002067">
        <w:rPr>
          <w:sz w:val="16"/>
        </w:rPr>
        <w:t xml:space="preserve"> that </w:t>
      </w:r>
      <w:r w:rsidRPr="003B4AAA">
        <w:rPr>
          <w:rStyle w:val="StyleUnderline"/>
        </w:rPr>
        <w:t xml:space="preserve">is profligate and </w:t>
      </w:r>
      <w:r w:rsidRPr="003B4AAA">
        <w:rPr>
          <w:rStyle w:val="Emphasis"/>
        </w:rPr>
        <w:t>unsustainable</w:t>
      </w:r>
      <w:r w:rsidRPr="00002067">
        <w:rPr>
          <w:sz w:val="16"/>
        </w:rPr>
        <w:t xml:space="preserve">. </w:t>
      </w:r>
      <w:r w:rsidRPr="003B4AAA">
        <w:rPr>
          <w:rStyle w:val="StyleUnderline"/>
        </w:rPr>
        <w:t>The U</w:t>
      </w:r>
      <w:r w:rsidRPr="00002067">
        <w:rPr>
          <w:sz w:val="16"/>
        </w:rPr>
        <w:t xml:space="preserve">nited </w:t>
      </w:r>
      <w:r w:rsidRPr="003B4AAA">
        <w:rPr>
          <w:rStyle w:val="StyleUnderline"/>
        </w:rPr>
        <w:t>S</w:t>
      </w:r>
      <w:r w:rsidRPr="00002067">
        <w:rPr>
          <w:sz w:val="16"/>
        </w:rPr>
        <w:t xml:space="preserve">tates </w:t>
      </w:r>
      <w:r w:rsidRPr="003B4AAA">
        <w:rPr>
          <w:rStyle w:val="StyleUnderline"/>
        </w:rPr>
        <w:t xml:space="preserve">is accumulating record deficits and growing, </w:t>
      </w:r>
      <w:r w:rsidRPr="003B4AAA">
        <w:rPr>
          <w:rStyle w:val="Emphasis"/>
        </w:rPr>
        <w:t>unsustainable debts</w:t>
      </w:r>
      <w:r w:rsidRPr="00002067">
        <w:rPr>
          <w:sz w:val="16"/>
        </w:rPr>
        <w:t xml:space="preserve">. </w:t>
      </w:r>
      <w:r w:rsidRPr="003B4AAA">
        <w:rPr>
          <w:rStyle w:val="StyleUnderline"/>
        </w:rPr>
        <w:t>Current debt levels exceed the size of the U.S. economy</w:t>
      </w:r>
      <w:r w:rsidRPr="00002067">
        <w:rPr>
          <w:sz w:val="16"/>
        </w:rPr>
        <w:t xml:space="preserve">. According to the Congressional Budget Office, federal debt will reach 150 percent of GDP by 2047.42 </w:t>
      </w:r>
      <w:r w:rsidRPr="003B4AAA">
        <w:rPr>
          <w:rStyle w:val="StyleUnderline"/>
        </w:rPr>
        <w:t>America’s deficit has grown</w:t>
      </w:r>
      <w:r w:rsidRPr="00002067">
        <w:rPr>
          <w:sz w:val="16"/>
        </w:rPr>
        <w:t xml:space="preserve"> to $895 billion a year, </w:t>
      </w:r>
      <w:r w:rsidRPr="003B4AAA">
        <w:rPr>
          <w:rStyle w:val="StyleUnderline"/>
        </w:rPr>
        <w:t>as</w:t>
      </w:r>
      <w:r w:rsidRPr="00002067">
        <w:rPr>
          <w:sz w:val="16"/>
        </w:rPr>
        <w:t xml:space="preserve"> extravagant tax cuts, </w:t>
      </w:r>
      <w:r w:rsidRPr="00002067">
        <w:rPr>
          <w:rStyle w:val="StyleUnderline"/>
        </w:rPr>
        <w:t xml:space="preserve">interest on debt, </w:t>
      </w:r>
      <w:proofErr w:type="spellStart"/>
      <w:r w:rsidRPr="00002067">
        <w:rPr>
          <w:rStyle w:val="StyleUnderline"/>
        </w:rPr>
        <w:t>defence</w:t>
      </w:r>
      <w:proofErr w:type="spellEnd"/>
      <w:r w:rsidRPr="00002067">
        <w:rPr>
          <w:rStyle w:val="StyleUnderline"/>
        </w:rPr>
        <w:t xml:space="preserve"> build-ups and rising domestic costs outstrip economic growth</w:t>
      </w:r>
      <w:r w:rsidRPr="00002067">
        <w:rPr>
          <w:sz w:val="16"/>
        </w:rPr>
        <w:t xml:space="preserve">. The CBO warns that </w:t>
      </w:r>
      <w:r w:rsidRPr="00002067">
        <w:rPr>
          <w:rStyle w:val="StyleUnderline"/>
        </w:rPr>
        <w:t xml:space="preserve">debts that get harder to service </w:t>
      </w:r>
      <w:r w:rsidRPr="00002067">
        <w:rPr>
          <w:rStyle w:val="Emphasis"/>
        </w:rPr>
        <w:t>threaten solvency</w:t>
      </w:r>
      <w:r w:rsidRPr="00002067">
        <w:rPr>
          <w:sz w:val="16"/>
        </w:rPr>
        <w:t xml:space="preserve">, that “the prospect of </w:t>
      </w:r>
      <w:r w:rsidRPr="00002067">
        <w:rPr>
          <w:rStyle w:val="StyleUnderline"/>
        </w:rPr>
        <w:t>large and growing debt poses substantial risks for the nation</w:t>
      </w:r>
      <w:r w:rsidRPr="00002067">
        <w:rPr>
          <w:sz w:val="16"/>
        </w:rPr>
        <w:t xml:space="preserve">.”43 </w:t>
      </w:r>
      <w:r w:rsidRPr="00002067">
        <w:rPr>
          <w:rStyle w:val="StyleUnderline"/>
        </w:rPr>
        <w:t>Heavy fiscal burdens</w:t>
      </w:r>
      <w:r w:rsidRPr="00002067">
        <w:rPr>
          <w:sz w:val="16"/>
        </w:rPr>
        <w:t xml:space="preserve"> beyond a certain proportion of debt-to GDP tend to </w:t>
      </w:r>
      <w:r w:rsidRPr="00002067">
        <w:rPr>
          <w:rStyle w:val="Emphasis"/>
        </w:rPr>
        <w:t>choke economic growth</w:t>
      </w:r>
      <w:r w:rsidRPr="00002067">
        <w:rPr>
          <w:sz w:val="16"/>
        </w:rPr>
        <w:t xml:space="preserve">, </w:t>
      </w:r>
      <w:r w:rsidRPr="00002067">
        <w:rPr>
          <w:rStyle w:val="StyleUnderline"/>
        </w:rPr>
        <w:t>while a growing debt load directly impedes</w:t>
      </w:r>
      <w:r w:rsidRPr="00002067">
        <w:rPr>
          <w:sz w:val="16"/>
        </w:rPr>
        <w:t xml:space="preserve"> the country’s </w:t>
      </w:r>
      <w:r w:rsidRPr="00002067">
        <w:rPr>
          <w:rStyle w:val="StyleUnderline"/>
        </w:rPr>
        <w:t>ability to sustain</w:t>
      </w:r>
      <w:r w:rsidRPr="00002067">
        <w:rPr>
          <w:sz w:val="16"/>
        </w:rPr>
        <w:t xml:space="preserve"> its way of life alongside its extensive </w:t>
      </w:r>
      <w:r w:rsidRPr="00002067">
        <w:rPr>
          <w:rStyle w:val="StyleUnderline"/>
        </w:rPr>
        <w:t>international commitments</w:t>
      </w:r>
      <w:r w:rsidRPr="00002067">
        <w:rPr>
          <w:sz w:val="16"/>
        </w:rPr>
        <w:t xml:space="preserve">. </w:t>
      </w:r>
      <w:r w:rsidRPr="00002067">
        <w:rPr>
          <w:rStyle w:val="StyleUnderline"/>
        </w:rPr>
        <w:t xml:space="preserve">This leaves open the possibility of another </w:t>
      </w:r>
      <w:r w:rsidRPr="00002067">
        <w:rPr>
          <w:rStyle w:val="Emphasis"/>
        </w:rPr>
        <w:t>fiscal crisis</w:t>
      </w:r>
      <w:r w:rsidRPr="00002067">
        <w:rPr>
          <w:sz w:val="16"/>
        </w:rPr>
        <w:t xml:space="preserve">, </w:t>
      </w:r>
      <w:r w:rsidRPr="00002067">
        <w:rPr>
          <w:rStyle w:val="StyleUnderline"/>
        </w:rPr>
        <w:t>but without the reserves this time to combat it</w:t>
      </w:r>
      <w:r w:rsidRPr="00002067">
        <w:rPr>
          <w:sz w:val="16"/>
        </w:rPr>
        <w:t xml:space="preserve">. Historically, military-security build-ups trigger boom-busts in the business cycle.44 Of course, there is always the argument that deficits don’t matter, that the U.S. enjoys exceptional trust in international investment markets which will not take </w:t>
      </w:r>
      <w:proofErr w:type="gramStart"/>
      <w:r w:rsidRPr="00002067">
        <w:rPr>
          <w:sz w:val="16"/>
        </w:rPr>
        <w:t>fright, and</w:t>
      </w:r>
      <w:proofErr w:type="gramEnd"/>
      <w:r w:rsidRPr="00002067">
        <w:rPr>
          <w:sz w:val="16"/>
        </w:rPr>
        <w:t xml:space="preserve"> can sustain its deficit-financed model. While that could be true, the hazards of making that wager and being wrong are unacceptable, as the last Global Financial Crisis demonstrated. It would be imprudent to conduct the experiment.</w:t>
      </w:r>
    </w:p>
    <w:p w14:paraId="69D48999" w14:textId="77777777" w:rsidR="0040698C" w:rsidRPr="00002067" w:rsidRDefault="0040698C" w:rsidP="0040698C">
      <w:pPr>
        <w:rPr>
          <w:sz w:val="16"/>
        </w:rPr>
      </w:pPr>
      <w:r w:rsidRPr="00002067">
        <w:rPr>
          <w:rStyle w:val="StyleUnderline"/>
        </w:rPr>
        <w:t>While the material base of its power erodes, Washington faces a more hostile external environment, one of competitive multipolarity, in an era of increasing great power competition.</w:t>
      </w:r>
      <w:r w:rsidRPr="00002067">
        <w:rPr>
          <w:sz w:val="16"/>
        </w:rPr>
        <w:t xml:space="preserve"> This is an era where access/area-denial [A2/AD] military technology </w:t>
      </w:r>
      <w:proofErr w:type="gramStart"/>
      <w:r w:rsidRPr="00002067">
        <w:rPr>
          <w:sz w:val="16"/>
        </w:rPr>
        <w:t>are</w:t>
      </w:r>
      <w:proofErr w:type="gramEnd"/>
      <w:r w:rsidRPr="00002067">
        <w:rPr>
          <w:sz w:val="16"/>
        </w:rPr>
        <w:t xml:space="preserve"> making it easier for determined weaker sides to inflict prohibitive costs on great powers. Even in its pomp, before weaker states had their </w:t>
      </w:r>
      <w:proofErr w:type="gramStart"/>
      <w:r w:rsidRPr="00002067">
        <w:rPr>
          <w:sz w:val="16"/>
        </w:rPr>
        <w:t>hands on</w:t>
      </w:r>
      <w:proofErr w:type="gramEnd"/>
      <w:r w:rsidRPr="00002067">
        <w:rPr>
          <w:sz w:val="16"/>
        </w:rPr>
        <w:t xml:space="preserve"> long-range precision munitions and cheap sensors, the United States was not able to defeat a number of weaker challengers, from China in the Korean War to communists in Vietnam to Islamist insurgents in Afghanistan. </w:t>
      </w:r>
      <w:r w:rsidRPr="00002067">
        <w:rPr>
          <w:rStyle w:val="Emphasis"/>
        </w:rPr>
        <w:t xml:space="preserve">The days of unipolarity are </w:t>
      </w:r>
      <w:proofErr w:type="gramStart"/>
      <w:r w:rsidRPr="00002067">
        <w:rPr>
          <w:rStyle w:val="Emphasis"/>
        </w:rPr>
        <w:t>over, and</w:t>
      </w:r>
      <w:proofErr w:type="gramEnd"/>
      <w:r w:rsidRPr="00002067">
        <w:rPr>
          <w:rStyle w:val="Emphasis"/>
        </w:rPr>
        <w:t xml:space="preserve"> cannot be wished back</w:t>
      </w:r>
      <w:r w:rsidRPr="00002067">
        <w:rPr>
          <w:sz w:val="16"/>
        </w:rPr>
        <w:t xml:space="preserve">. </w:t>
      </w:r>
      <w:r w:rsidRPr="00002067">
        <w:rPr>
          <w:rStyle w:val="StyleUnderline"/>
        </w:rPr>
        <w:t>The question is how well the U</w:t>
      </w:r>
      <w:r w:rsidRPr="00002067">
        <w:rPr>
          <w:sz w:val="16"/>
        </w:rPr>
        <w:t xml:space="preserve">nited </w:t>
      </w:r>
      <w:r w:rsidRPr="00002067">
        <w:rPr>
          <w:rStyle w:val="StyleUnderline"/>
        </w:rPr>
        <w:t>S</w:t>
      </w:r>
      <w:r w:rsidRPr="00002067">
        <w:rPr>
          <w:sz w:val="16"/>
        </w:rPr>
        <w:t xml:space="preserve">tates </w:t>
      </w:r>
      <w:r w:rsidRPr="00002067">
        <w:rPr>
          <w:rStyle w:val="StyleUnderline"/>
        </w:rPr>
        <w:t>can adjust to competitive multipolarity, in order to remain solvent</w:t>
      </w:r>
      <w:r w:rsidRPr="00002067">
        <w:rPr>
          <w:sz w:val="16"/>
        </w:rPr>
        <w:t>.</w:t>
      </w:r>
    </w:p>
    <w:p w14:paraId="19AF968A" w14:textId="77777777" w:rsidR="0040698C" w:rsidRPr="00002067" w:rsidRDefault="0040698C" w:rsidP="0040698C">
      <w:pPr>
        <w:rPr>
          <w:sz w:val="16"/>
        </w:rPr>
      </w:pPr>
      <w:r w:rsidRPr="00002067">
        <w:rPr>
          <w:sz w:val="16"/>
        </w:rPr>
        <w:t xml:space="preserve">At the same time as resources become more scarce and economic dangers mount, the </w:t>
      </w:r>
      <w:r w:rsidRPr="00002067">
        <w:rPr>
          <w:rStyle w:val="StyleUnderline"/>
        </w:rPr>
        <w:t>U.S.</w:t>
      </w:r>
      <w:r w:rsidRPr="00002067">
        <w:rPr>
          <w:sz w:val="16"/>
        </w:rPr>
        <w:t xml:space="preserve"> is expanding its </w:t>
      </w:r>
      <w:r w:rsidRPr="00002067">
        <w:rPr>
          <w:rStyle w:val="StyleUnderline"/>
        </w:rPr>
        <w:t xml:space="preserve">commitments in the Middle </w:t>
      </w:r>
      <w:proofErr w:type="gramStart"/>
      <w:r w:rsidRPr="00002067">
        <w:rPr>
          <w:rStyle w:val="StyleUnderline"/>
        </w:rPr>
        <w:t>East</w:t>
      </w:r>
      <w:r w:rsidRPr="00002067">
        <w:rPr>
          <w:sz w:val="16"/>
        </w:rPr>
        <w:t>, and</w:t>
      </w:r>
      <w:proofErr w:type="gramEnd"/>
      <w:r w:rsidRPr="00002067">
        <w:rPr>
          <w:sz w:val="16"/>
        </w:rPr>
        <w:t xml:space="preserve"> doubling down on its effort to remain the dominant power. Means and ends are increasingly misaligned. The United States is in mounting danger of what “rise and fall” realists in the tradition of Walter Lippmann called “insolvency”, where its commitments </w:t>
      </w:r>
      <w:r w:rsidRPr="00002067">
        <w:rPr>
          <w:rStyle w:val="StyleUnderline"/>
        </w:rPr>
        <w:t xml:space="preserve">exceed its power, to the point of </w:t>
      </w:r>
      <w:r w:rsidRPr="00002067">
        <w:rPr>
          <w:rStyle w:val="Emphasis"/>
        </w:rPr>
        <w:t>physical exhaustion</w:t>
      </w:r>
      <w:r w:rsidRPr="00002067">
        <w:rPr>
          <w:rStyle w:val="StyleUnderline"/>
        </w:rPr>
        <w:t xml:space="preserve"> and </w:t>
      </w:r>
      <w:r w:rsidRPr="00002067">
        <w:rPr>
          <w:rStyle w:val="Emphasis"/>
        </w:rPr>
        <w:t>domestic political discord</w:t>
      </w:r>
      <w:r w:rsidRPr="00002067">
        <w:rPr>
          <w:rStyle w:val="StyleUnderline"/>
        </w:rPr>
        <w:t>, through which division at home and incoherence abroad feed off one another</w:t>
      </w:r>
      <w:r w:rsidRPr="00002067">
        <w:rPr>
          <w:sz w:val="16"/>
        </w:rPr>
        <w:t xml:space="preserve">.45 </w:t>
      </w:r>
      <w:r w:rsidRPr="00002067">
        <w:rPr>
          <w:rStyle w:val="StyleUnderline"/>
        </w:rPr>
        <w:t xml:space="preserve">It has too many commitments, for resources that are </w:t>
      </w:r>
      <w:r w:rsidRPr="00002067">
        <w:rPr>
          <w:rStyle w:val="Emphasis"/>
        </w:rPr>
        <w:t>increasingly scarce</w:t>
      </w:r>
      <w:r w:rsidRPr="00002067">
        <w:rPr>
          <w:sz w:val="16"/>
        </w:rPr>
        <w:t xml:space="preserve">, </w:t>
      </w:r>
      <w:r w:rsidRPr="00002067">
        <w:rPr>
          <w:rStyle w:val="StyleUnderline"/>
        </w:rPr>
        <w:t>and cannot proceed on its present course without the imbalance of means and ends getting worse.</w:t>
      </w:r>
      <w:r w:rsidRPr="00002067">
        <w:rPr>
          <w:sz w:val="16"/>
        </w:rPr>
        <w:t xml:space="preserve"> While forward garrisoning is not in itself especially expensive compared to repatriated forces, </w:t>
      </w:r>
      <w:r w:rsidRPr="00002067">
        <w:rPr>
          <w:rStyle w:val="StyleUnderline"/>
        </w:rPr>
        <w:t xml:space="preserve">commitments in the Gulf drive up demands on the size of </w:t>
      </w:r>
      <w:proofErr w:type="spellStart"/>
      <w:r w:rsidRPr="00002067">
        <w:rPr>
          <w:rStyle w:val="StyleUnderline"/>
        </w:rPr>
        <w:t>defence</w:t>
      </w:r>
      <w:proofErr w:type="spellEnd"/>
      <w:r w:rsidRPr="00002067">
        <w:rPr>
          <w:rStyle w:val="StyleUnderline"/>
        </w:rPr>
        <w:t xml:space="preserve"> budget, to maintain capabilities to operate in the region</w:t>
      </w:r>
      <w:r w:rsidRPr="00002067">
        <w:rPr>
          <w:sz w:val="16"/>
        </w:rPr>
        <w:t>.</w:t>
      </w:r>
    </w:p>
    <w:p w14:paraId="002EEB74" w14:textId="77777777" w:rsidR="0040698C" w:rsidRPr="00002067" w:rsidRDefault="0040698C" w:rsidP="0040698C">
      <w:pPr>
        <w:rPr>
          <w:sz w:val="16"/>
        </w:rPr>
      </w:pPr>
      <w:r w:rsidRPr="00002067">
        <w:rPr>
          <w:sz w:val="16"/>
        </w:rPr>
        <w:t xml:space="preserve">Estimates vary on the savings, ranging from $75billion a year to $121 billion.46 </w:t>
      </w:r>
      <w:r w:rsidRPr="00002067">
        <w:rPr>
          <w:rStyle w:val="StyleUnderline"/>
        </w:rPr>
        <w:t xml:space="preserve">Drawing down in the Middle East would be one important step on the road to </w:t>
      </w:r>
      <w:r w:rsidRPr="00002067">
        <w:rPr>
          <w:rStyle w:val="Emphasis"/>
        </w:rPr>
        <w:t>redressing the fiscal imbalance</w:t>
      </w:r>
      <w:r w:rsidRPr="00002067">
        <w:rPr>
          <w:sz w:val="16"/>
        </w:rPr>
        <w:t>. Secondly, this is a problem not only because of the balance sheet of material power. It also threatens the republic’s way of life. The purpose of American statecraft should be, as Graham Allison argues, to "preserve the U.S. as a free nation with our fundamental institutions and values intact."47 Primacy realism pays much attention to the question of economic prosperity but too little attention to the ultimate objective of U.S. grand strategy, which is to ensure the health of America’s domestic order: its institutions, its constitution, and its liberties. This issue will be addressed below.</w:t>
      </w:r>
    </w:p>
    <w:p w14:paraId="230B60EA" w14:textId="77777777" w:rsidR="0040698C" w:rsidRPr="00002067" w:rsidRDefault="0040698C" w:rsidP="0040698C">
      <w:pPr>
        <w:rPr>
          <w:sz w:val="16"/>
        </w:rPr>
      </w:pPr>
      <w:r w:rsidRPr="00002067">
        <w:rPr>
          <w:sz w:val="16"/>
        </w:rPr>
        <w:t xml:space="preserve">Thirdly, given the need to cut back, the United States should revise the value of its commitments in </w:t>
      </w:r>
      <w:r w:rsidRPr="00002067">
        <w:rPr>
          <w:rStyle w:val="StyleUnderline"/>
        </w:rPr>
        <w:t>the Middle East</w:t>
      </w:r>
      <w:r w:rsidRPr="00002067">
        <w:rPr>
          <w:sz w:val="16"/>
        </w:rPr>
        <w:t xml:space="preserve">. The region </w:t>
      </w:r>
      <w:r w:rsidRPr="00002067">
        <w:rPr>
          <w:rStyle w:val="StyleUnderline"/>
        </w:rPr>
        <w:t>is losing its grand strategic salience as a power center</w:t>
      </w:r>
      <w:r w:rsidRPr="00002067">
        <w:rPr>
          <w:sz w:val="16"/>
        </w:rPr>
        <w:t xml:space="preserve">. It boasts only 6% of global GDP, and only 5% of the world’s population. Its oil output remains important but is decreasingly so, in the oil and gas revolutions taking place elsewhere. This region is also, increasingly, unrewarding. </w:t>
      </w:r>
      <w:r w:rsidRPr="00002067">
        <w:rPr>
          <w:rStyle w:val="StyleUnderline"/>
        </w:rPr>
        <w:t>Compared to America’s other</w:t>
      </w:r>
      <w:r w:rsidRPr="00002067">
        <w:rPr>
          <w:sz w:val="16"/>
        </w:rPr>
        <w:t xml:space="preserve"> two major </w:t>
      </w:r>
      <w:r w:rsidRPr="00002067">
        <w:rPr>
          <w:rStyle w:val="StyleUnderline"/>
        </w:rPr>
        <w:t>theatres of commitment, Asia and Europe, the Middle East is especially unworthwhile</w:t>
      </w:r>
      <w:r w:rsidRPr="00002067">
        <w:rPr>
          <w:sz w:val="16"/>
        </w:rPr>
        <w:t xml:space="preserve">. It loads too much trouble on Washington’s shoulders. A set of </w:t>
      </w:r>
      <w:r w:rsidRPr="00002067">
        <w:rPr>
          <w:rStyle w:val="StyleUnderline"/>
        </w:rPr>
        <w:t>interlocking historical forces and prior choices made the region a wildly complex one to manage as an external power.</w:t>
      </w:r>
      <w:r w:rsidRPr="00002067">
        <w:rPr>
          <w:sz w:val="16"/>
        </w:rPr>
        <w:t xml:space="preserve">48 </w:t>
      </w:r>
      <w:r w:rsidRPr="00002067">
        <w:rPr>
          <w:sz w:val="16"/>
          <w:szCs w:val="16"/>
        </w:rPr>
        <w:t>This is not due to any primordial “essence.” Rather, it lies in the interactions of other path- dependent forces:</w:t>
      </w:r>
      <w:r w:rsidRPr="00002067">
        <w:rPr>
          <w:sz w:val="10"/>
          <w:szCs w:val="16"/>
        </w:rPr>
        <w:t xml:space="preserve"> </w:t>
      </w:r>
      <w:r w:rsidRPr="00002067">
        <w:rPr>
          <w:sz w:val="16"/>
        </w:rPr>
        <w:t xml:space="preserve">imperial settlements, indigenous divide-and-rule politics, authoritarian regimes’ strategies of deflection, using Islamist causes and movements to fragment opposition and channel demands for change, the “resource curse” of </w:t>
      </w:r>
      <w:proofErr w:type="spellStart"/>
      <w:r w:rsidRPr="00002067">
        <w:rPr>
          <w:sz w:val="16"/>
        </w:rPr>
        <w:t>petro</w:t>
      </w:r>
      <w:proofErr w:type="spellEnd"/>
      <w:r w:rsidRPr="00002067">
        <w:rPr>
          <w:sz w:val="16"/>
        </w:rPr>
        <w:t>-politics and resulting economic stagnation, an explosion of sectarian identity linked to the rival power bids of Saudi Arabia and Iran, and the additional pressures created by the application of U.S. power, not only in the Iraq misadventure or in support for Israel, but in a longstanding collaboration with the very Islamist forces against which it does battle. As a result, the region the U.S. waded into is one of seething populations, a choice of bad allies for whom the superpower and its main ally, Israel, are a ready alibi.</w:t>
      </w:r>
    </w:p>
    <w:p w14:paraId="0691A517" w14:textId="77777777" w:rsidR="0040698C" w:rsidRDefault="0040698C" w:rsidP="0040698C">
      <w:pPr>
        <w:rPr>
          <w:sz w:val="16"/>
        </w:rPr>
      </w:pPr>
      <w:r w:rsidRPr="00002067">
        <w:rPr>
          <w:rStyle w:val="StyleUnderline"/>
        </w:rPr>
        <w:t>Involvement in the Middle East played a central part in bringing on the 9/11 attacks</w:t>
      </w:r>
      <w:r w:rsidRPr="00002067">
        <w:rPr>
          <w:sz w:val="16"/>
        </w:rPr>
        <w:t xml:space="preserve"> and making possible the subsequent War on Terror and America’s most disastrous war since Vietnam. It embroils America in a set of violent geopolitical storms – namely the civil wars within the Arab Islamic world- that it does not have the power to control or extinguish, as well as more </w:t>
      </w:r>
      <w:proofErr w:type="spellStart"/>
      <w:r w:rsidRPr="00002067">
        <w:rPr>
          <w:sz w:val="16"/>
        </w:rPr>
        <w:t>localised</w:t>
      </w:r>
      <w:proofErr w:type="spellEnd"/>
      <w:r w:rsidRPr="00002067">
        <w:rPr>
          <w:sz w:val="16"/>
        </w:rPr>
        <w:t xml:space="preserve"> conflicts that deliver a bad bargain of complicity with little influence. </w:t>
      </w:r>
      <w:r w:rsidRPr="00002067">
        <w:rPr>
          <w:rStyle w:val="Emphasis"/>
        </w:rPr>
        <w:t xml:space="preserve">Salafist-jihadist terrorism is </w:t>
      </w:r>
      <w:proofErr w:type="spellStart"/>
      <w:r w:rsidRPr="00002067">
        <w:rPr>
          <w:rStyle w:val="Emphasis"/>
        </w:rPr>
        <w:t>energised</w:t>
      </w:r>
      <w:proofErr w:type="spellEnd"/>
      <w:r w:rsidRPr="00002067">
        <w:rPr>
          <w:rStyle w:val="Emphasis"/>
        </w:rPr>
        <w:t xml:space="preserve"> by U.S. presence and patronage</w:t>
      </w:r>
      <w:r w:rsidRPr="00002067">
        <w:rPr>
          <w:sz w:val="16"/>
        </w:rPr>
        <w:t xml:space="preserve">. </w:t>
      </w:r>
      <w:r w:rsidRPr="00002067">
        <w:rPr>
          <w:rStyle w:val="StyleUnderline"/>
        </w:rPr>
        <w:t xml:space="preserve">America’s most pressing security interest, the need to suppress terrorism, is largely generated by </w:t>
      </w:r>
      <w:r w:rsidRPr="00002067">
        <w:rPr>
          <w:rStyle w:val="Emphasis"/>
        </w:rPr>
        <w:t>being there in the first place</w:t>
      </w:r>
      <w:r w:rsidRPr="00002067">
        <w:rPr>
          <w:sz w:val="16"/>
        </w:rPr>
        <w:t xml:space="preserve">. It also turns out that </w:t>
      </w:r>
      <w:r w:rsidRPr="00002067">
        <w:rPr>
          <w:rStyle w:val="Emphasis"/>
        </w:rPr>
        <w:t>the region is not amenable to the kind of affordable hegemonic influence that “primacy realists” assume it wields</w:t>
      </w:r>
      <w:r w:rsidRPr="00002067">
        <w:rPr>
          <w:sz w:val="16"/>
        </w:rPr>
        <w:t xml:space="preserve">. </w:t>
      </w:r>
      <w:r w:rsidRPr="00002067">
        <w:rPr>
          <w:rStyle w:val="StyleUnderline"/>
        </w:rPr>
        <w:t>Not only does Washington repeatedly fail to get its way. Its clients and allies behave, persistently, in ways that infringe its interests</w:t>
      </w:r>
      <w:r w:rsidRPr="00002067">
        <w:rPr>
          <w:sz w:val="16"/>
        </w:rPr>
        <w:t xml:space="preserve">. Even worse, </w:t>
      </w:r>
      <w:r w:rsidRPr="00002067">
        <w:rPr>
          <w:rStyle w:val="StyleUnderline"/>
        </w:rPr>
        <w:t>the anxiety to maintain alliances</w:t>
      </w:r>
      <w:r w:rsidRPr="00002067">
        <w:rPr>
          <w:sz w:val="16"/>
        </w:rPr>
        <w:t xml:space="preserve">, bases </w:t>
      </w:r>
      <w:r w:rsidRPr="00002067">
        <w:rPr>
          <w:rStyle w:val="StyleUnderline"/>
        </w:rPr>
        <w:t xml:space="preserve">and a structure of hegemonic power creates </w:t>
      </w:r>
      <w:r w:rsidRPr="00002067">
        <w:rPr>
          <w:rStyle w:val="Emphasis"/>
        </w:rPr>
        <w:t>“reverse leverage”,</w:t>
      </w:r>
      <w:r w:rsidRPr="00002067">
        <w:rPr>
          <w:sz w:val="16"/>
        </w:rPr>
        <w:t xml:space="preserve"> </w:t>
      </w:r>
      <w:r w:rsidRPr="00002067">
        <w:rPr>
          <w:rStyle w:val="StyleUnderline"/>
        </w:rPr>
        <w:t>whereby</w:t>
      </w:r>
      <w:r w:rsidRPr="00002067">
        <w:rPr>
          <w:sz w:val="16"/>
        </w:rPr>
        <w:t xml:space="preserve"> the </w:t>
      </w:r>
      <w:r w:rsidRPr="00002067">
        <w:rPr>
          <w:rStyle w:val="StyleUnderline"/>
        </w:rPr>
        <w:t>Gulf monarchies</w:t>
      </w:r>
      <w:r w:rsidRPr="00002067">
        <w:rPr>
          <w:sz w:val="16"/>
        </w:rPr>
        <w:t xml:space="preserve"> </w:t>
      </w:r>
      <w:proofErr w:type="gramStart"/>
      <w:r w:rsidRPr="00002067">
        <w:rPr>
          <w:sz w:val="16"/>
        </w:rPr>
        <w:t xml:space="preserve">in particular </w:t>
      </w:r>
      <w:r w:rsidRPr="00002067">
        <w:rPr>
          <w:rStyle w:val="StyleUnderline"/>
        </w:rPr>
        <w:t>exploit</w:t>
      </w:r>
      <w:proofErr w:type="gramEnd"/>
      <w:r w:rsidRPr="00002067">
        <w:rPr>
          <w:rStyle w:val="StyleUnderline"/>
        </w:rPr>
        <w:t xml:space="preserve"> American anxiety about losing its position</w:t>
      </w:r>
      <w:r w:rsidRPr="00002067">
        <w:rPr>
          <w:sz w:val="16"/>
        </w:rPr>
        <w:t xml:space="preserve">. </w:t>
      </w:r>
      <w:r w:rsidRPr="00002067">
        <w:rPr>
          <w:rStyle w:val="StyleUnderline"/>
        </w:rPr>
        <w:t>The main</w:t>
      </w:r>
      <w:r w:rsidRPr="00002067">
        <w:rPr>
          <w:sz w:val="16"/>
        </w:rPr>
        <w:t xml:space="preserve"> economic and geopolitical </w:t>
      </w:r>
      <w:r w:rsidRPr="00002067">
        <w:rPr>
          <w:rStyle w:val="StyleUnderline"/>
        </w:rPr>
        <w:t xml:space="preserve">interest </w:t>
      </w:r>
      <w:r w:rsidRPr="00002067">
        <w:rPr>
          <w:sz w:val="16"/>
        </w:rPr>
        <w:t xml:space="preserve">that </w:t>
      </w:r>
      <w:r w:rsidRPr="00002067">
        <w:rPr>
          <w:rStyle w:val="StyleUnderline"/>
        </w:rPr>
        <w:t xml:space="preserve">the U.S. does have in the region </w:t>
      </w:r>
      <w:r w:rsidRPr="00002067">
        <w:rPr>
          <w:sz w:val="16"/>
        </w:rPr>
        <w:t xml:space="preserve">– the </w:t>
      </w:r>
      <w:r w:rsidRPr="00002067">
        <w:rPr>
          <w:rStyle w:val="StyleUnderline"/>
        </w:rPr>
        <w:t xml:space="preserve">stability of the oil market and the threat of a hostile hegemon – can be secured and hedged against enough from a remove, while garrisoning the region would do little to shore up this interest and could </w:t>
      </w:r>
      <w:proofErr w:type="spellStart"/>
      <w:r w:rsidRPr="00002067">
        <w:rPr>
          <w:rStyle w:val="StyleUnderline"/>
        </w:rPr>
        <w:t>jeopardise</w:t>
      </w:r>
      <w:proofErr w:type="spellEnd"/>
      <w:r w:rsidRPr="00002067">
        <w:rPr>
          <w:rStyle w:val="StyleUnderline"/>
        </w:rPr>
        <w:t xml:space="preserve"> it.</w:t>
      </w:r>
      <w:r w:rsidRPr="00002067">
        <w:rPr>
          <w:sz w:val="16"/>
        </w:rPr>
        <w:t xml:space="preserve"> And the reaction to violent disorder in the region has induced a state of near-permanent war that corrupts the republic, creating unchecked executive and state power, makes foreign policy ever more </w:t>
      </w:r>
      <w:proofErr w:type="spellStart"/>
      <w:r w:rsidRPr="00002067">
        <w:rPr>
          <w:sz w:val="16"/>
        </w:rPr>
        <w:t>militarised</w:t>
      </w:r>
      <w:proofErr w:type="spellEnd"/>
      <w:r w:rsidRPr="00002067">
        <w:rPr>
          <w:sz w:val="16"/>
        </w:rPr>
        <w:t xml:space="preserve"> and praetorian, damages the Congress’ constitutional authority, increases risks of boom/bust cycles, and widens inequality at home. The net </w:t>
      </w:r>
      <w:proofErr w:type="gramStart"/>
      <w:r w:rsidRPr="00002067">
        <w:rPr>
          <w:sz w:val="16"/>
        </w:rPr>
        <w:t>result</w:t>
      </w:r>
      <w:proofErr w:type="gramEnd"/>
      <w:r w:rsidRPr="00002067">
        <w:rPr>
          <w:sz w:val="16"/>
        </w:rPr>
        <w:t xml:space="preserve">? </w:t>
      </w:r>
      <w:r w:rsidRPr="00002067">
        <w:rPr>
          <w:rStyle w:val="StyleUnderline"/>
        </w:rPr>
        <w:t xml:space="preserve">For considerable investment of treasure and blood, the status quo binds the U.S. to a region in ways that </w:t>
      </w:r>
      <w:r w:rsidRPr="00002067">
        <w:rPr>
          <w:rStyle w:val="Emphasis"/>
        </w:rPr>
        <w:t>divert resources</w:t>
      </w:r>
      <w:r w:rsidRPr="00002067">
        <w:rPr>
          <w:sz w:val="16"/>
        </w:rPr>
        <w:t xml:space="preserve">, </w:t>
      </w:r>
      <w:r w:rsidRPr="00002067">
        <w:rPr>
          <w:rStyle w:val="StyleUnderline"/>
        </w:rPr>
        <w:t xml:space="preserve">leave it open to </w:t>
      </w:r>
      <w:r w:rsidRPr="00002067">
        <w:rPr>
          <w:rStyle w:val="Emphasis"/>
        </w:rPr>
        <w:t>manipulation</w:t>
      </w:r>
      <w:r w:rsidRPr="00002067">
        <w:rPr>
          <w:sz w:val="16"/>
        </w:rPr>
        <w:t xml:space="preserve">, corruption </w:t>
      </w:r>
      <w:r w:rsidRPr="00002067">
        <w:rPr>
          <w:rStyle w:val="StyleUnderline"/>
        </w:rPr>
        <w:t xml:space="preserve">and at </w:t>
      </w:r>
      <w:r w:rsidRPr="00002067">
        <w:rPr>
          <w:rStyle w:val="Emphasis"/>
        </w:rPr>
        <w:t>greater menace</w:t>
      </w:r>
      <w:r w:rsidRPr="00002067">
        <w:rPr>
          <w:rStyle w:val="StyleUnderline"/>
        </w:rPr>
        <w:t xml:space="preserve"> of </w:t>
      </w:r>
      <w:r w:rsidRPr="00002067">
        <w:rPr>
          <w:rStyle w:val="Emphasis"/>
        </w:rPr>
        <w:t>terrorist blowback</w:t>
      </w:r>
      <w:r w:rsidRPr="00002067">
        <w:rPr>
          <w:sz w:val="16"/>
        </w:rPr>
        <w:t>.</w:t>
      </w:r>
    </w:p>
    <w:p w14:paraId="1C770813" w14:textId="77777777" w:rsidR="0040698C" w:rsidRPr="00F67638" w:rsidRDefault="0040698C" w:rsidP="0040698C">
      <w:pPr>
        <w:pStyle w:val="Heading4"/>
      </w:pPr>
      <w:r>
        <w:t xml:space="preserve">Contemporary </w:t>
      </w:r>
      <w:r w:rsidRPr="00EA66B3">
        <w:t>threat</w:t>
      </w:r>
      <w:r>
        <w:t xml:space="preserve"> </w:t>
      </w:r>
      <w:r w:rsidRPr="00EA66B3">
        <w:rPr>
          <w:u w:val="single"/>
        </w:rPr>
        <w:t>environment</w:t>
      </w:r>
      <w:r>
        <w:t xml:space="preserve"> makes </w:t>
      </w:r>
      <w:r w:rsidRPr="00EA66B3">
        <w:rPr>
          <w:i/>
        </w:rPr>
        <w:t>overstretch</w:t>
      </w:r>
      <w:r>
        <w:t xml:space="preserve"> </w:t>
      </w:r>
      <w:r w:rsidRPr="00EA66B3">
        <w:rPr>
          <w:u w:val="single"/>
        </w:rPr>
        <w:t>uniquely dangerous</w:t>
      </w:r>
      <w:r>
        <w:t xml:space="preserve"> – the impact is </w:t>
      </w:r>
      <w:r w:rsidRPr="009D3D2A">
        <w:rPr>
          <w:i/>
        </w:rPr>
        <w:t>violent</w:t>
      </w:r>
      <w:r>
        <w:t xml:space="preserve"> </w:t>
      </w:r>
      <w:r w:rsidRPr="009D3D2A">
        <w:rPr>
          <w:u w:val="single"/>
        </w:rPr>
        <w:t>power transitions</w:t>
      </w:r>
      <w:r w:rsidRPr="009424B8">
        <w:t xml:space="preserve"> and</w:t>
      </w:r>
      <w:r>
        <w:rPr>
          <w:u w:val="single"/>
        </w:rPr>
        <w:t xml:space="preserve"> </w:t>
      </w:r>
      <w:r w:rsidRPr="009D3D2A">
        <w:rPr>
          <w:u w:val="single"/>
        </w:rPr>
        <w:t>failed states</w:t>
      </w:r>
      <w:r>
        <w:t xml:space="preserve"> </w:t>
      </w:r>
    </w:p>
    <w:p w14:paraId="1D7D7488" w14:textId="77777777" w:rsidR="0040698C" w:rsidRPr="00F67638" w:rsidRDefault="0040698C" w:rsidP="0040698C">
      <w:proofErr w:type="spellStart"/>
      <w:r w:rsidRPr="00F67638">
        <w:rPr>
          <w:rStyle w:val="Style13ptBold"/>
        </w:rPr>
        <w:t>Sieber</w:t>
      </w:r>
      <w:proofErr w:type="spellEnd"/>
      <w:r w:rsidRPr="00F67638">
        <w:rPr>
          <w:rStyle w:val="Style13ptBold"/>
        </w:rPr>
        <w:t xml:space="preserve"> 13</w:t>
      </w:r>
      <w:r w:rsidRPr="00F67638">
        <w:t xml:space="preserve"> (Lieutenant Colonel Matthew M. </w:t>
      </w:r>
      <w:proofErr w:type="spellStart"/>
      <w:r w:rsidRPr="00F67638">
        <w:t>Sieber</w:t>
      </w:r>
      <w:proofErr w:type="spellEnd"/>
      <w:r w:rsidRPr="00F67638">
        <w:t xml:space="preserve">, </w:t>
      </w:r>
      <w:r w:rsidRPr="00095743">
        <w:t>United States Army War College</w:t>
      </w:r>
      <w:r>
        <w:t xml:space="preserve">, </w:t>
      </w:r>
      <w:r w:rsidRPr="00F67638">
        <w:t>“An Approach to Forward Presence in a Resource-Constrained Environment,”</w:t>
      </w:r>
      <w:r>
        <w:t xml:space="preserve"> Strategy Research Project, March 2013) </w:t>
      </w:r>
    </w:p>
    <w:p w14:paraId="70EC3EA6" w14:textId="77777777" w:rsidR="0040698C" w:rsidRPr="00785B96" w:rsidRDefault="0040698C" w:rsidP="0040698C">
      <w:pPr>
        <w:rPr>
          <w:sz w:val="16"/>
        </w:rPr>
      </w:pPr>
      <w:r w:rsidRPr="00D010B8">
        <w:rPr>
          <w:rStyle w:val="StyleUnderline"/>
        </w:rPr>
        <w:t>A</w:t>
      </w:r>
      <w:r w:rsidRPr="00D010B8">
        <w:rPr>
          <w:sz w:val="16"/>
        </w:rPr>
        <w:t xml:space="preserve"> review and </w:t>
      </w:r>
      <w:r w:rsidRPr="00D010B8">
        <w:rPr>
          <w:rStyle w:val="StyleUnderline"/>
        </w:rPr>
        <w:t>reduction of permanent overseas bases is</w:t>
      </w:r>
      <w:r w:rsidRPr="00D010B8">
        <w:rPr>
          <w:sz w:val="16"/>
        </w:rPr>
        <w:t xml:space="preserve"> particularly </w:t>
      </w:r>
      <w:r w:rsidRPr="00D010B8">
        <w:rPr>
          <w:rStyle w:val="StyleUnderline"/>
        </w:rPr>
        <w:t>appropriate</w:t>
      </w:r>
      <w:r w:rsidRPr="00D010B8">
        <w:rPr>
          <w:sz w:val="16"/>
        </w:rPr>
        <w:t xml:space="preserve"> </w:t>
      </w:r>
      <w:r w:rsidRPr="00D010B8">
        <w:rPr>
          <w:rStyle w:val="StyleUnderline"/>
        </w:rPr>
        <w:t>when the U</w:t>
      </w:r>
      <w:r w:rsidRPr="00D010B8">
        <w:rPr>
          <w:sz w:val="16"/>
        </w:rPr>
        <w:t xml:space="preserve">nited </w:t>
      </w:r>
      <w:r w:rsidRPr="00D010B8">
        <w:rPr>
          <w:rStyle w:val="StyleUnderline"/>
        </w:rPr>
        <w:t>S</w:t>
      </w:r>
      <w:r w:rsidRPr="00D010B8">
        <w:rPr>
          <w:sz w:val="16"/>
        </w:rPr>
        <w:t xml:space="preserve">tates </w:t>
      </w:r>
      <w:r w:rsidRPr="00D010B8">
        <w:rPr>
          <w:rStyle w:val="StyleUnderline"/>
        </w:rPr>
        <w:t>is simultaneously exploring force reductions</w:t>
      </w:r>
      <w:r w:rsidRPr="00D010B8">
        <w:rPr>
          <w:sz w:val="16"/>
        </w:rPr>
        <w:t xml:space="preserve">. The 2010 National Security Strategy describes United States interests as security, prosperity, values, and international order.7 The Secretary of Defense’s Priorities for 21st Century Defense describes the emerging twenty-first century security environment, and calls for robust forward United States presence and the ability to project power around the globe to protect those interests.8 A problem emerges in strategy formulation during a period of declining resources. With fixed ends and declining means, the ways to achieve the ends may have to change. </w:t>
      </w:r>
      <w:r w:rsidRPr="00D010B8">
        <w:rPr>
          <w:rStyle w:val="StyleUnderline"/>
        </w:rPr>
        <w:t xml:space="preserve">The </w:t>
      </w:r>
      <w:r w:rsidRPr="00D010B8">
        <w:rPr>
          <w:rStyle w:val="Emphasis"/>
        </w:rPr>
        <w:t>status quo</w:t>
      </w:r>
      <w:r w:rsidRPr="00D010B8">
        <w:rPr>
          <w:rStyle w:val="StyleUnderline"/>
        </w:rPr>
        <w:t xml:space="preserve"> of a large overseas-based force does not appear </w:t>
      </w:r>
      <w:r w:rsidRPr="00D010B8">
        <w:rPr>
          <w:rStyle w:val="Emphasis"/>
        </w:rPr>
        <w:t>sustainable</w:t>
      </w:r>
      <w:r w:rsidRPr="00D010B8">
        <w:rPr>
          <w:rStyle w:val="StyleUnderline"/>
        </w:rPr>
        <w:t xml:space="preserve"> due to costs, </w:t>
      </w:r>
      <w:r w:rsidRPr="00D010B8">
        <w:rPr>
          <w:rStyle w:val="Emphasis"/>
        </w:rPr>
        <w:t>reduced force structure</w:t>
      </w:r>
      <w:r w:rsidRPr="00D010B8">
        <w:rPr>
          <w:rStyle w:val="StyleUnderline"/>
        </w:rPr>
        <w:t xml:space="preserve">, and </w:t>
      </w:r>
      <w:r w:rsidRPr="00D010B8">
        <w:rPr>
          <w:rStyle w:val="Emphasis"/>
        </w:rPr>
        <w:t>readiness</w:t>
      </w:r>
      <w:r w:rsidRPr="00D010B8">
        <w:rPr>
          <w:sz w:val="16"/>
        </w:rPr>
        <w:t xml:space="preserve">. </w:t>
      </w:r>
      <w:r w:rsidRPr="00D010B8">
        <w:rPr>
          <w:rStyle w:val="StyleUnderline"/>
        </w:rPr>
        <w:t>The</w:t>
      </w:r>
      <w:r w:rsidRPr="00D010B8">
        <w:rPr>
          <w:sz w:val="16"/>
        </w:rPr>
        <w:t xml:space="preserve"> combined </w:t>
      </w:r>
      <w:r w:rsidRPr="00D010B8">
        <w:rPr>
          <w:rStyle w:val="StyleUnderline"/>
        </w:rPr>
        <w:t>benefit of reducing overseas facilities</w:t>
      </w:r>
      <w:r w:rsidRPr="00D010B8">
        <w:rPr>
          <w:sz w:val="16"/>
        </w:rPr>
        <w:t xml:space="preserve"> while reducing troop strength </w:t>
      </w:r>
      <w:r w:rsidRPr="00D010B8">
        <w:rPr>
          <w:rStyle w:val="StyleUnderline"/>
        </w:rPr>
        <w:t xml:space="preserve">helps to eliminate concerns expressed by a </w:t>
      </w:r>
      <w:r w:rsidRPr="00D010B8">
        <w:rPr>
          <w:sz w:val="16"/>
        </w:rPr>
        <w:t xml:space="preserve">congressional overseas basing </w:t>
      </w:r>
      <w:r w:rsidRPr="00D010B8">
        <w:rPr>
          <w:rStyle w:val="StyleUnderline"/>
        </w:rPr>
        <w:t>commission over costs associated with returning forces to CONUS bases.</w:t>
      </w:r>
      <w:r w:rsidRPr="00D010B8">
        <w:rPr>
          <w:sz w:val="16"/>
        </w:rPr>
        <w:t xml:space="preserve">9 Further, the challenging fiscal environment provides a stimulus and opportunity to make wholesale adjustments to the entire military apparatus. If done correctly, the United States will be positioned for continued relevance and influence in a period of significant change in the world’s strategic environment. This paper will propose an approach to resolve the requirement for forward presence in a period of declining resources. To do this, the paper will examine the environment that the United States can expect to face in the twenty-first century. Further, this paper makes the case that </w:t>
      </w:r>
      <w:r w:rsidRPr="00D010B8">
        <w:rPr>
          <w:rStyle w:val="Emphasis"/>
        </w:rPr>
        <w:t>force reduction is inevitable</w:t>
      </w:r>
      <w:r w:rsidRPr="00D010B8">
        <w:rPr>
          <w:sz w:val="16"/>
        </w:rPr>
        <w:t xml:space="preserve"> </w:t>
      </w:r>
      <w:r w:rsidRPr="00D010B8">
        <w:rPr>
          <w:rStyle w:val="StyleUnderline"/>
        </w:rPr>
        <w:t>under the strain of the economic landscape.</w:t>
      </w:r>
      <w:r w:rsidRPr="00D010B8">
        <w:rPr>
          <w:sz w:val="16"/>
        </w:rPr>
        <w:t xml:space="preserve"> The proposed approach to forward presence should help to </w:t>
      </w:r>
      <w:r w:rsidRPr="00D010B8">
        <w:rPr>
          <w:rStyle w:val="StyleUnderline"/>
        </w:rPr>
        <w:t>balance a sustainable</w:t>
      </w:r>
      <w:r w:rsidRPr="00D010B8">
        <w:rPr>
          <w:sz w:val="16"/>
        </w:rPr>
        <w:t xml:space="preserve"> ends-ways-means strategic </w:t>
      </w:r>
      <w:r w:rsidRPr="00D010B8">
        <w:rPr>
          <w:rStyle w:val="StyleUnderline"/>
        </w:rPr>
        <w:t>formula for national defense</w:t>
      </w:r>
      <w:r w:rsidRPr="00D010B8">
        <w:rPr>
          <w:sz w:val="16"/>
        </w:rPr>
        <w:t xml:space="preserve">. This paper will propose an approach to resolve the requirement for forward presence in a period of declining resources. To do this, the paper will examine the environment that the United States can expect to face in the twenty-first century. Further, this paper makes the case that force reduction is inevitable under the strain of the economic landscape. The proposed approach to forward presence should help to balance a sustainable ends-ways-means strategic formula for national defense. The Twenty-first Century Environment In order to develop an approach to United States forward presence, one must first understand the strategic environment expected in the twenty-first century. The 2010 Joint Operating Environment includes the following four points that the United States should consider when posturing forces around the globe. 1. </w:t>
      </w:r>
      <w:r w:rsidRPr="00D010B8">
        <w:rPr>
          <w:rStyle w:val="StyleUnderline"/>
        </w:rPr>
        <w:t>The world will experience a rapidly growing population of dissatisfied youth with few prospects for the future who are easily influenced by the promise of anything but poverty, disease, and pain</w:t>
      </w:r>
      <w:r w:rsidRPr="00D010B8">
        <w:rPr>
          <w:sz w:val="16"/>
        </w:rPr>
        <w:t xml:space="preserve">. 2. Growing </w:t>
      </w:r>
      <w:r w:rsidRPr="00D010B8">
        <w:rPr>
          <w:rStyle w:val="StyleUnderline"/>
        </w:rPr>
        <w:t>globalization</w:t>
      </w:r>
      <w:r w:rsidRPr="00D010B8">
        <w:rPr>
          <w:sz w:val="16"/>
        </w:rPr>
        <w:t xml:space="preserve"> and easy access to media will portray a significant division between the prosperous and the poor. 3. The means to reach and influence large populations will improve around the globe. 4. A </w:t>
      </w:r>
      <w:r w:rsidRPr="00D010B8">
        <w:rPr>
          <w:rStyle w:val="StyleUnderline"/>
        </w:rPr>
        <w:t>rising China</w:t>
      </w:r>
      <w:r w:rsidRPr="00D010B8">
        <w:rPr>
          <w:sz w:val="16"/>
        </w:rPr>
        <w:t xml:space="preserve"> presents a potential, if not actual, change in the economic and political world leader.10 A holistic view of the emerging environment suggests that </w:t>
      </w:r>
      <w:r w:rsidRPr="00D010B8">
        <w:rPr>
          <w:rStyle w:val="StyleUnderline"/>
        </w:rPr>
        <w:t xml:space="preserve">the </w:t>
      </w:r>
      <w:r w:rsidRPr="00D010B8">
        <w:rPr>
          <w:rStyle w:val="Emphasis"/>
        </w:rPr>
        <w:t>U</w:t>
      </w:r>
      <w:r w:rsidRPr="00D010B8">
        <w:rPr>
          <w:sz w:val="16"/>
        </w:rPr>
        <w:t xml:space="preserve">nited </w:t>
      </w:r>
      <w:r w:rsidRPr="00D010B8">
        <w:rPr>
          <w:rStyle w:val="Emphasis"/>
        </w:rPr>
        <w:t>S</w:t>
      </w:r>
      <w:r w:rsidRPr="00D010B8">
        <w:rPr>
          <w:sz w:val="16"/>
        </w:rPr>
        <w:t xml:space="preserve">tates </w:t>
      </w:r>
      <w:r w:rsidRPr="00D010B8">
        <w:rPr>
          <w:rStyle w:val="StyleUnderline"/>
        </w:rPr>
        <w:t xml:space="preserve">should be prepared to </w:t>
      </w:r>
      <w:r w:rsidRPr="00D010B8">
        <w:rPr>
          <w:rStyle w:val="Emphasis"/>
        </w:rPr>
        <w:t>rapidly respond</w:t>
      </w:r>
      <w:r w:rsidRPr="00D010B8">
        <w:rPr>
          <w:rStyle w:val="StyleUnderline"/>
        </w:rPr>
        <w:t xml:space="preserve"> to </w:t>
      </w:r>
      <w:r w:rsidRPr="00D010B8">
        <w:rPr>
          <w:rStyle w:val="Emphasis"/>
        </w:rPr>
        <w:t>low</w:t>
      </w:r>
      <w:r w:rsidRPr="00D010B8">
        <w:rPr>
          <w:sz w:val="16"/>
        </w:rPr>
        <w:t xml:space="preserve"> to </w:t>
      </w:r>
      <w:proofErr w:type="spellStart"/>
      <w:r w:rsidRPr="00D010B8">
        <w:rPr>
          <w:sz w:val="16"/>
        </w:rPr>
        <w:t>mid</w:t>
      </w:r>
      <w:r w:rsidRPr="00D010B8">
        <w:rPr>
          <w:rStyle w:val="Emphasis"/>
        </w:rPr>
        <w:t>intensity</w:t>
      </w:r>
      <w:proofErr w:type="spellEnd"/>
      <w:r w:rsidRPr="00D010B8">
        <w:rPr>
          <w:rStyle w:val="StyleUnderline"/>
        </w:rPr>
        <w:t xml:space="preserve"> conflict over a </w:t>
      </w:r>
      <w:r w:rsidRPr="00D010B8">
        <w:rPr>
          <w:rStyle w:val="Emphasis"/>
        </w:rPr>
        <w:t>wide expanse</w:t>
      </w:r>
      <w:r w:rsidRPr="00D010B8">
        <w:rPr>
          <w:rStyle w:val="StyleUnderline"/>
        </w:rPr>
        <w:t xml:space="preserve"> of the </w:t>
      </w:r>
      <w:r w:rsidRPr="00D010B8">
        <w:rPr>
          <w:rStyle w:val="Emphasis"/>
        </w:rPr>
        <w:t>globe</w:t>
      </w:r>
      <w:r w:rsidRPr="00D010B8">
        <w:rPr>
          <w:sz w:val="16"/>
        </w:rPr>
        <w:t xml:space="preserve">. </w:t>
      </w:r>
      <w:r w:rsidRPr="00D010B8">
        <w:rPr>
          <w:rStyle w:val="Emphasis"/>
        </w:rPr>
        <w:t>Simultaneously</w:t>
      </w:r>
      <w:r w:rsidRPr="00D010B8">
        <w:rPr>
          <w:rStyle w:val="StyleUnderline"/>
        </w:rPr>
        <w:t>, the United States should be prepared to deter and defend against a rising near-</w:t>
      </w:r>
      <w:r w:rsidRPr="00D010B8">
        <w:rPr>
          <w:rStyle w:val="Emphasis"/>
        </w:rPr>
        <w:t>peer competitor</w:t>
      </w:r>
      <w:r w:rsidRPr="00D010B8">
        <w:rPr>
          <w:rStyle w:val="StyleUnderline"/>
        </w:rPr>
        <w:t xml:space="preserve"> in high intensity conflict</w:t>
      </w:r>
      <w:r w:rsidRPr="00D010B8">
        <w:rPr>
          <w:sz w:val="16"/>
        </w:rPr>
        <w:t xml:space="preserve">. The 2011 National Military Strategy explains that </w:t>
      </w:r>
      <w:r w:rsidRPr="00D010B8">
        <w:rPr>
          <w:rStyle w:val="StyleUnderline"/>
        </w:rPr>
        <w:t xml:space="preserve">the twenty-first century will include a host of failing or failed states that provide a </w:t>
      </w:r>
      <w:r w:rsidRPr="00D010B8">
        <w:rPr>
          <w:rStyle w:val="Emphasis"/>
        </w:rPr>
        <w:t>breeding ground</w:t>
      </w:r>
      <w:r w:rsidRPr="00D010B8">
        <w:rPr>
          <w:rStyle w:val="StyleUnderline"/>
        </w:rPr>
        <w:t xml:space="preserve"> for hate and discontent by non-state actors who can affect influence</w:t>
      </w:r>
      <w:r w:rsidRPr="00D010B8">
        <w:rPr>
          <w:sz w:val="16"/>
        </w:rPr>
        <w:t>.11 One has only to look at recent world events to see how effectively a group of non-state actors were able to foment violent protests following the killing of United States diplomats in Benghazi, Libya on September 12, 2012. 12 While this event appears to have been a targeted terrorist attack, the perpetrators were able to capitalize on the event to fuel anti-American protests spanning multiple states from Libya to Sudan and into Lebanon.13 The “Failed States Index” study conducted by collaboration between Foreign Policy and Fund for Peace lists these six states as “critical” or “in danger,” the two highest ratings for risk of failure.14 This example points to a trend that typifies the environment we can expect for the twenty-first century. President Bush’s 2002 National Security Strategy summarized this trend as follows: “</w:t>
      </w:r>
      <w:r w:rsidRPr="00D010B8">
        <w:rPr>
          <w:rStyle w:val="StyleUnderline"/>
        </w:rPr>
        <w:t>America is</w:t>
      </w:r>
      <w:r w:rsidRPr="00D010B8">
        <w:rPr>
          <w:sz w:val="16"/>
        </w:rPr>
        <w:t xml:space="preserve"> now </w:t>
      </w:r>
      <w:r w:rsidRPr="00D010B8">
        <w:rPr>
          <w:rStyle w:val="StyleUnderline"/>
        </w:rPr>
        <w:t>threatened</w:t>
      </w:r>
      <w:r w:rsidRPr="00D010B8">
        <w:rPr>
          <w:sz w:val="16"/>
        </w:rPr>
        <w:t xml:space="preserve"> less by conquering states than we are by failing ones. We are menaced less by fleets and armies than </w:t>
      </w:r>
      <w:r w:rsidRPr="00D010B8">
        <w:rPr>
          <w:rStyle w:val="StyleUnderline"/>
        </w:rPr>
        <w:t xml:space="preserve">by </w:t>
      </w:r>
      <w:r w:rsidRPr="00D010B8">
        <w:rPr>
          <w:rStyle w:val="Emphasis"/>
        </w:rPr>
        <w:t>catastrophic technologies</w:t>
      </w:r>
      <w:r w:rsidRPr="00D010B8">
        <w:rPr>
          <w:rStyle w:val="StyleUnderline"/>
        </w:rPr>
        <w:t xml:space="preserve"> in the hands of the embittered few</w:t>
      </w:r>
      <w:r w:rsidRPr="00D010B8">
        <w:rPr>
          <w:sz w:val="16"/>
        </w:rPr>
        <w:t xml:space="preserve">.” 15 The United Nations’ Department of Economic and Social Affairs published in their 2010 revision of the “World Population Prospects” that </w:t>
      </w:r>
      <w:r w:rsidRPr="00D010B8">
        <w:rPr>
          <w:rStyle w:val="Emphasis"/>
        </w:rPr>
        <w:t>rapid population growth</w:t>
      </w:r>
      <w:r w:rsidRPr="00D010B8">
        <w:rPr>
          <w:sz w:val="16"/>
        </w:rPr>
        <w:t xml:space="preserve"> coupled with </w:t>
      </w:r>
      <w:r w:rsidRPr="00D010B8">
        <w:rPr>
          <w:rStyle w:val="Emphasis"/>
        </w:rPr>
        <w:t>unemployment</w:t>
      </w:r>
      <w:r w:rsidRPr="00D010B8">
        <w:rPr>
          <w:sz w:val="16"/>
        </w:rPr>
        <w:t xml:space="preserve"> and competition for limited resources </w:t>
      </w:r>
      <w:r w:rsidRPr="00D010B8">
        <w:rPr>
          <w:rStyle w:val="StyleUnderline"/>
        </w:rPr>
        <w:t>is driving instability in failing states</w:t>
      </w:r>
      <w:r w:rsidRPr="00D010B8">
        <w:rPr>
          <w:sz w:val="16"/>
        </w:rPr>
        <w:t xml:space="preserve">. In most failed or failing states, populations are projected to explode during the next century. The population of the 48 least developed states is growing fastest. The population in developed countries remains </w:t>
      </w:r>
      <w:proofErr w:type="gramStart"/>
      <w:r w:rsidRPr="00D010B8">
        <w:rPr>
          <w:sz w:val="16"/>
        </w:rPr>
        <w:t>fairly stable</w:t>
      </w:r>
      <w:proofErr w:type="gramEnd"/>
      <w:r w:rsidRPr="00D010B8">
        <w:rPr>
          <w:sz w:val="16"/>
        </w:rPr>
        <w:t xml:space="preserve">, despite fertility rates below that required for replacement. Developed states can expect to maintain their current population through migration from undeveloped states. While the population over the age of 60 is expected to double in developed countries, underdeveloped countries can expect close to half of their population to be less than 24 years of age during the next century. 16 The United Nations’ 2010 revision of the “World Population Prospects” also explains that </w:t>
      </w:r>
      <w:r w:rsidRPr="00D010B8">
        <w:rPr>
          <w:rStyle w:val="StyleUnderline"/>
        </w:rPr>
        <w:t>the increasing world population will be moving quickly to urban areas.</w:t>
      </w:r>
      <w:r w:rsidRPr="00D010B8">
        <w:rPr>
          <w:sz w:val="16"/>
        </w:rPr>
        <w:t xml:space="preserve"> The urban population is expected to grow by seventy-two percent by 2050, from 3.6 billion to 6.3 billion. More concerning is that </w:t>
      </w:r>
      <w:r w:rsidRPr="00D010B8">
        <w:rPr>
          <w:rStyle w:val="StyleUnderline"/>
        </w:rPr>
        <w:t xml:space="preserve">the rural population, the sustaining force for </w:t>
      </w:r>
      <w:r w:rsidRPr="00D010B8">
        <w:rPr>
          <w:rStyle w:val="Emphasis"/>
        </w:rPr>
        <w:t>food</w:t>
      </w:r>
      <w:r w:rsidRPr="00D010B8">
        <w:rPr>
          <w:sz w:val="16"/>
        </w:rPr>
        <w:t xml:space="preserve"> and other resources, </w:t>
      </w:r>
      <w:r w:rsidRPr="00D010B8">
        <w:rPr>
          <w:rStyle w:val="StyleUnderline"/>
        </w:rPr>
        <w:t>is</w:t>
      </w:r>
      <w:r w:rsidRPr="00D010B8">
        <w:rPr>
          <w:sz w:val="16"/>
        </w:rPr>
        <w:t xml:space="preserve"> only </w:t>
      </w:r>
      <w:r w:rsidRPr="00D010B8">
        <w:rPr>
          <w:rStyle w:val="StyleUnderline"/>
        </w:rPr>
        <w:t>expected to</w:t>
      </w:r>
      <w:r w:rsidRPr="00D010B8">
        <w:rPr>
          <w:sz w:val="16"/>
        </w:rPr>
        <w:t xml:space="preserve"> grow slightly until 2021and then begin a </w:t>
      </w:r>
      <w:r w:rsidRPr="00D010B8">
        <w:rPr>
          <w:rStyle w:val="Emphasis"/>
        </w:rPr>
        <w:t>decline</w:t>
      </w:r>
      <w:r w:rsidRPr="00D010B8">
        <w:rPr>
          <w:sz w:val="16"/>
        </w:rPr>
        <w:t xml:space="preserve"> through the remainder of the century, from 3.4 billion to just over 3 billion.17 Simultaneously, the Central Intelligence Agency’s “World Fact Book” reflects steadily climbing unemployment rates. The high-risk states referred to above have unemployment rates ranging from 12.2% to over 30% and growing. The population of those countries that fall below the poverty line is increasing rapidly and is above 45% for Sudan and Yemen.18 Dramatic </w:t>
      </w:r>
      <w:r w:rsidRPr="00D010B8">
        <w:rPr>
          <w:rStyle w:val="StyleUnderline"/>
        </w:rPr>
        <w:t>globalization with the widespread development of communication</w:t>
      </w:r>
      <w:r w:rsidRPr="00D010B8">
        <w:rPr>
          <w:sz w:val="16"/>
        </w:rPr>
        <w:t xml:space="preserve"> </w:t>
      </w:r>
      <w:proofErr w:type="gramStart"/>
      <w:r w:rsidRPr="00D010B8">
        <w:rPr>
          <w:sz w:val="16"/>
        </w:rPr>
        <w:t>through the use of</w:t>
      </w:r>
      <w:proofErr w:type="gramEnd"/>
      <w:r w:rsidRPr="00D010B8">
        <w:rPr>
          <w:sz w:val="16"/>
        </w:rPr>
        <w:t xml:space="preserve"> cell phones, social media, and news media provides easy access to huge portions of the population. We </w:t>
      </w:r>
      <w:r w:rsidRPr="00D010B8">
        <w:rPr>
          <w:rStyle w:val="StyleUnderline"/>
        </w:rPr>
        <w:t>can</w:t>
      </w:r>
      <w:r w:rsidRPr="00D010B8">
        <w:rPr>
          <w:sz w:val="16"/>
        </w:rPr>
        <w:t xml:space="preserve"> expect this powerful resource to be exploited by ill-intentioned actors. Readily available media can be used to reveal the disparity in prosperity worldwide, </w:t>
      </w:r>
      <w:r w:rsidRPr="00D010B8">
        <w:rPr>
          <w:rStyle w:val="StyleUnderline"/>
        </w:rPr>
        <w:t>generat</w:t>
      </w:r>
      <w:r w:rsidRPr="00D010B8">
        <w:rPr>
          <w:sz w:val="16"/>
        </w:rPr>
        <w:t xml:space="preserve">ing </w:t>
      </w:r>
      <w:r w:rsidRPr="00D010B8">
        <w:rPr>
          <w:rStyle w:val="StyleUnderline"/>
        </w:rPr>
        <w:t>hostility</w:t>
      </w:r>
      <w:r w:rsidRPr="00D010B8">
        <w:rPr>
          <w:sz w:val="16"/>
        </w:rPr>
        <w:t xml:space="preserve"> and instability. To complicate the environment even further, </w:t>
      </w:r>
      <w:r w:rsidRPr="00D010B8">
        <w:rPr>
          <w:rStyle w:val="StyleUnderline"/>
        </w:rPr>
        <w:t xml:space="preserve">we see a </w:t>
      </w:r>
      <w:r w:rsidRPr="00D010B8">
        <w:rPr>
          <w:rStyle w:val="Emphasis"/>
        </w:rPr>
        <w:t>rising power in China</w:t>
      </w:r>
      <w:r w:rsidRPr="00D010B8">
        <w:rPr>
          <w:sz w:val="16"/>
        </w:rPr>
        <w:t xml:space="preserve">. In an otherwise shaky world economy, theirs has grown from ninth in Gross Domestic Product (GDP) in 1985 to second in the world behind the United States, surpassing Japan, Germany, United Kingdom, France, Italy, and Brazil.19 Some sources project that China will surpass the United States in GDP by 2026 – signaling a potential change in world leadership economically and politically.20 China’s defense budget grew by 14.9% in 2009 and is now the second largest in the world.21 </w:t>
      </w:r>
      <w:r w:rsidRPr="00D010B8">
        <w:rPr>
          <w:rStyle w:val="StyleUnderline"/>
        </w:rPr>
        <w:t>While China openly announced a 2009 defense budget of $70.6 billion, the United States Department of Defense estimates actual Chinese military-related spending may have been closer to $150 billion, or more</w:t>
      </w:r>
      <w:r w:rsidRPr="00D010B8">
        <w:rPr>
          <w:sz w:val="16"/>
        </w:rPr>
        <w:t xml:space="preserve">. As an example of the ambiguity of China’s sophisticated defense development, in 2007, they conducted a test of an anti-satellite weapon.22 The United States, Japan, and many other countries requested an explanation of that </w:t>
      </w:r>
      <w:proofErr w:type="gramStart"/>
      <w:r w:rsidRPr="00D010B8">
        <w:rPr>
          <w:sz w:val="16"/>
        </w:rPr>
        <w:t>test, but</w:t>
      </w:r>
      <w:proofErr w:type="gramEnd"/>
      <w:r w:rsidRPr="00D010B8">
        <w:rPr>
          <w:sz w:val="16"/>
        </w:rPr>
        <w:t xml:space="preserve"> have yet to receive a satisfactory answer. This lack of transparency causes concern within the international community. </w:t>
      </w:r>
      <w:r w:rsidRPr="00D010B8">
        <w:rPr>
          <w:rStyle w:val="StyleUnderline"/>
        </w:rPr>
        <w:t xml:space="preserve">We can expect continued </w:t>
      </w:r>
      <w:r w:rsidRPr="00D010B8">
        <w:rPr>
          <w:rStyle w:val="Emphasis"/>
        </w:rPr>
        <w:t>military modernization</w:t>
      </w:r>
      <w:r w:rsidRPr="00D010B8">
        <w:rPr>
          <w:rStyle w:val="StyleUnderline"/>
        </w:rPr>
        <w:t xml:space="preserve"> and expansion of Chinese interest within and </w:t>
      </w:r>
      <w:r w:rsidRPr="00D010B8">
        <w:rPr>
          <w:rStyle w:val="Emphasis"/>
        </w:rPr>
        <w:t>beyond the Pacific region</w:t>
      </w:r>
      <w:r w:rsidRPr="00D010B8">
        <w:rPr>
          <w:sz w:val="16"/>
        </w:rPr>
        <w:t xml:space="preserve">.23 The 2011 National Military Strategy suggests that </w:t>
      </w:r>
      <w:r w:rsidRPr="00D010B8">
        <w:rPr>
          <w:rStyle w:val="StyleUnderline"/>
        </w:rPr>
        <w:t xml:space="preserve">we can expect both state and non-state actors to increasingly </w:t>
      </w:r>
      <w:r w:rsidRPr="00D010B8">
        <w:rPr>
          <w:rStyle w:val="Emphasis"/>
        </w:rPr>
        <w:t>challenge</w:t>
      </w:r>
      <w:r w:rsidRPr="00D010B8">
        <w:rPr>
          <w:rStyle w:val="StyleUnderline"/>
        </w:rPr>
        <w:t xml:space="preserve"> free access to</w:t>
      </w:r>
      <w:r w:rsidRPr="00D010B8">
        <w:rPr>
          <w:sz w:val="16"/>
        </w:rPr>
        <w:t xml:space="preserve"> and freedom of maneuver within </w:t>
      </w:r>
      <w:r w:rsidRPr="00D010B8">
        <w:rPr>
          <w:rStyle w:val="Emphasis"/>
        </w:rPr>
        <w:t>the global commons</w:t>
      </w:r>
      <w:r w:rsidRPr="00D010B8">
        <w:rPr>
          <w:sz w:val="16"/>
        </w:rPr>
        <w:t xml:space="preserve"> and globally connected domains such as space and cyberspace. The rapid spread of </w:t>
      </w:r>
      <w:r w:rsidRPr="00D010B8">
        <w:rPr>
          <w:rStyle w:val="StyleUnderline"/>
        </w:rPr>
        <w:t>technology will</w:t>
      </w:r>
      <w:r w:rsidRPr="00D010B8">
        <w:rPr>
          <w:sz w:val="16"/>
        </w:rPr>
        <w:t xml:space="preserve"> likely </w:t>
      </w:r>
      <w:r w:rsidRPr="00D010B8">
        <w:rPr>
          <w:rStyle w:val="StyleUnderline"/>
        </w:rPr>
        <w:t>provide</w:t>
      </w:r>
      <w:r w:rsidRPr="00D010B8">
        <w:rPr>
          <w:sz w:val="16"/>
        </w:rPr>
        <w:t xml:space="preserve"> much more affordable anti-access and area-denial </w:t>
      </w:r>
      <w:r w:rsidRPr="00D010B8">
        <w:rPr>
          <w:rStyle w:val="StyleUnderline"/>
        </w:rPr>
        <w:t xml:space="preserve">capabilities to </w:t>
      </w:r>
      <w:r w:rsidRPr="00D010B8">
        <w:rPr>
          <w:sz w:val="16"/>
        </w:rPr>
        <w:t xml:space="preserve">states, </w:t>
      </w:r>
      <w:r w:rsidRPr="00D010B8">
        <w:rPr>
          <w:rStyle w:val="Emphasis"/>
        </w:rPr>
        <w:t>criminals</w:t>
      </w:r>
      <w:r w:rsidRPr="00D010B8">
        <w:rPr>
          <w:rStyle w:val="StyleUnderline"/>
        </w:rPr>
        <w:t xml:space="preserve">, </w:t>
      </w:r>
      <w:r w:rsidRPr="00D010B8">
        <w:rPr>
          <w:rStyle w:val="Emphasis"/>
        </w:rPr>
        <w:t>traffickers</w:t>
      </w:r>
      <w:r w:rsidRPr="00D010B8">
        <w:rPr>
          <w:rStyle w:val="StyleUnderline"/>
        </w:rPr>
        <w:t xml:space="preserve">, and </w:t>
      </w:r>
      <w:r w:rsidRPr="00D010B8">
        <w:rPr>
          <w:rStyle w:val="Emphasis"/>
        </w:rPr>
        <w:t>terrorist groups</w:t>
      </w:r>
      <w:r w:rsidRPr="00D010B8">
        <w:rPr>
          <w:sz w:val="16"/>
        </w:rPr>
        <w:t xml:space="preserve">. The proliferation of anti-access and area denial capabilities could hinder United States and international partner freedom of action. Non-state actors will likely seek to capitalize on these weakening and corrupt failing states as potential safe havens. The low barriers to entry into cyber and weapons technologies, previously only held by states, will become available to non-state actors to breed conflict and endanger stability.24 The 2011 National Military Strategy stipulates that </w:t>
      </w:r>
      <w:r w:rsidRPr="00D010B8">
        <w:rPr>
          <w:rStyle w:val="Emphasis"/>
        </w:rPr>
        <w:t>deterrence</w:t>
      </w:r>
      <w:r w:rsidRPr="00D010B8">
        <w:rPr>
          <w:sz w:val="16"/>
        </w:rPr>
        <w:t xml:space="preserve"> </w:t>
      </w:r>
      <w:r w:rsidRPr="00D010B8">
        <w:rPr>
          <w:rStyle w:val="StyleUnderline"/>
        </w:rPr>
        <w:t xml:space="preserve">and </w:t>
      </w:r>
      <w:r w:rsidRPr="00D010B8">
        <w:rPr>
          <w:rStyle w:val="Emphasis"/>
        </w:rPr>
        <w:t>assurance</w:t>
      </w:r>
      <w:r w:rsidRPr="00D010B8">
        <w:rPr>
          <w:sz w:val="16"/>
        </w:rPr>
        <w:t xml:space="preserve"> of free global commons in this environment </w:t>
      </w:r>
      <w:r w:rsidRPr="00D010B8">
        <w:rPr>
          <w:rStyle w:val="StyleUnderline"/>
        </w:rPr>
        <w:t>will depend on the “ability to rapidly and globally project power</w:t>
      </w:r>
      <w:r w:rsidRPr="00D010B8">
        <w:rPr>
          <w:sz w:val="16"/>
        </w:rPr>
        <w:t xml:space="preserve">” through a posture that is “geographically distributed, operationally resilient, and politically sustainable through persistent partnering efforts.”25 The 2005 Strategy for Homeland Defense and Civil Support identifies key characteristics of the future security environment as “the risk of wide-spread, diverse, rapidly developing, and asymmetric challenges to the United States, our allies, and interests.” 26 </w:t>
      </w:r>
      <w:r w:rsidRPr="00D010B8">
        <w:rPr>
          <w:rStyle w:val="StyleUnderline"/>
        </w:rPr>
        <w:t xml:space="preserve">The most </w:t>
      </w:r>
      <w:r w:rsidRPr="00D010B8">
        <w:rPr>
          <w:rStyle w:val="Emphasis"/>
        </w:rPr>
        <w:t>immediate</w:t>
      </w:r>
      <w:r w:rsidRPr="00D010B8">
        <w:rPr>
          <w:rStyle w:val="StyleUnderline"/>
        </w:rPr>
        <w:t xml:space="preserve"> and </w:t>
      </w:r>
      <w:r w:rsidRPr="00D010B8">
        <w:rPr>
          <w:rStyle w:val="Emphasis"/>
        </w:rPr>
        <w:t>likely threat</w:t>
      </w:r>
      <w:r w:rsidRPr="00D010B8">
        <w:rPr>
          <w:rStyle w:val="StyleUnderline"/>
        </w:rPr>
        <w:t xml:space="preserve"> to</w:t>
      </w:r>
      <w:r w:rsidRPr="00D010B8">
        <w:rPr>
          <w:sz w:val="16"/>
        </w:rPr>
        <w:t xml:space="preserve"> United States interests </w:t>
      </w:r>
      <w:r w:rsidRPr="00D010B8">
        <w:rPr>
          <w:rStyle w:val="StyleUnderline"/>
        </w:rPr>
        <w:t>is</w:t>
      </w:r>
      <w:r w:rsidRPr="00D010B8">
        <w:rPr>
          <w:sz w:val="16"/>
        </w:rPr>
        <w:t xml:space="preserve"> likely to be </w:t>
      </w:r>
      <w:r w:rsidRPr="00D010B8">
        <w:rPr>
          <w:rStyle w:val="Emphasis"/>
        </w:rPr>
        <w:t>terrorist groups</w:t>
      </w:r>
      <w:r w:rsidRPr="00D010B8">
        <w:rPr>
          <w:sz w:val="16"/>
        </w:rPr>
        <w:t xml:space="preserve"> actively seeking to inflict mass casualties, potentially </w:t>
      </w:r>
      <w:r w:rsidRPr="00D010B8">
        <w:rPr>
          <w:rStyle w:val="StyleUnderline"/>
        </w:rPr>
        <w:t>with</w:t>
      </w:r>
      <w:r w:rsidRPr="00D010B8">
        <w:rPr>
          <w:sz w:val="16"/>
        </w:rPr>
        <w:t xml:space="preserve"> the use of </w:t>
      </w:r>
      <w:r w:rsidRPr="00D010B8">
        <w:rPr>
          <w:rStyle w:val="Emphasis"/>
        </w:rPr>
        <w:t>w</w:t>
      </w:r>
      <w:r w:rsidRPr="00D010B8">
        <w:rPr>
          <w:sz w:val="16"/>
        </w:rPr>
        <w:t xml:space="preserve">eapons of </w:t>
      </w:r>
      <w:r w:rsidRPr="00D010B8">
        <w:rPr>
          <w:rStyle w:val="Emphasis"/>
        </w:rPr>
        <w:t>m</w:t>
      </w:r>
      <w:r w:rsidRPr="00D010B8">
        <w:rPr>
          <w:sz w:val="16"/>
        </w:rPr>
        <w:t xml:space="preserve">ass </w:t>
      </w:r>
      <w:r w:rsidRPr="00D010B8">
        <w:rPr>
          <w:rStyle w:val="Emphasis"/>
        </w:rPr>
        <w:t>d</w:t>
      </w:r>
      <w:r w:rsidRPr="00D010B8">
        <w:rPr>
          <w:sz w:val="16"/>
        </w:rPr>
        <w:t xml:space="preserve">estruction, at vulnerable locations around the globe. </w:t>
      </w:r>
      <w:r w:rsidRPr="00D010B8">
        <w:rPr>
          <w:rStyle w:val="Emphasis"/>
        </w:rPr>
        <w:t>Simultaneously</w:t>
      </w:r>
      <w:r w:rsidRPr="00D010B8">
        <w:rPr>
          <w:sz w:val="16"/>
        </w:rPr>
        <w:t xml:space="preserve">, a powerful state such as </w:t>
      </w:r>
      <w:r w:rsidRPr="00D010B8">
        <w:rPr>
          <w:rStyle w:val="Emphasis"/>
        </w:rPr>
        <w:t>China</w:t>
      </w:r>
      <w:r w:rsidRPr="00D010B8">
        <w:rPr>
          <w:rStyle w:val="StyleUnderline"/>
        </w:rPr>
        <w:t xml:space="preserve"> or an </w:t>
      </w:r>
      <w:r w:rsidRPr="00D010B8">
        <w:rPr>
          <w:rStyle w:val="Emphasis"/>
        </w:rPr>
        <w:t>alliance of hostile states</w:t>
      </w:r>
      <w:r w:rsidRPr="00D010B8">
        <w:rPr>
          <w:sz w:val="16"/>
        </w:rPr>
        <w:t xml:space="preserve"> may present the most dangerous threat of an uncertain, high-tech, sophisticated force of growing capacity requiring continued United States modernization to balance. 27 The combination of these most likely and most dangerous threats requires a United States force that is postured to respond quickly to crisis around the world while maintaining a sufficiently modernized force necessary to defeat a near-peer adversary. The Fiscal Landscape and </w:t>
      </w:r>
      <w:r w:rsidRPr="00D010B8">
        <w:rPr>
          <w:rStyle w:val="Emphasis"/>
        </w:rPr>
        <w:t>Force Reduction</w:t>
      </w:r>
      <w:r w:rsidRPr="00D010B8">
        <w:rPr>
          <w:sz w:val="16"/>
        </w:rPr>
        <w:t xml:space="preserve"> While the National Security Strategy and National Military Strategy unconstrained ends include global security with freedom of access to the global commons, one must consider the available means when developing the ways to those ends. 28 The world economy is presenting challenges to most of the developed countries of the world. The United States has experienced more than a decade in which spending has far exceeded revenue. 29 </w:t>
      </w:r>
      <w:r w:rsidRPr="00D010B8">
        <w:rPr>
          <w:rStyle w:val="StyleUnderline"/>
        </w:rPr>
        <w:t xml:space="preserve">In the </w:t>
      </w:r>
      <w:r w:rsidRPr="00D010B8">
        <w:rPr>
          <w:rStyle w:val="Emphasis"/>
        </w:rPr>
        <w:t>U</w:t>
      </w:r>
      <w:r w:rsidRPr="00D010B8">
        <w:rPr>
          <w:sz w:val="16"/>
        </w:rPr>
        <w:t xml:space="preserve">nited </w:t>
      </w:r>
      <w:r w:rsidRPr="00D010B8">
        <w:rPr>
          <w:rStyle w:val="Emphasis"/>
        </w:rPr>
        <w:t>S</w:t>
      </w:r>
      <w:r w:rsidRPr="00D010B8">
        <w:rPr>
          <w:sz w:val="16"/>
        </w:rPr>
        <w:t xml:space="preserve">tates, </w:t>
      </w:r>
      <w:r w:rsidRPr="00D010B8">
        <w:rPr>
          <w:rStyle w:val="StyleUnderline"/>
        </w:rPr>
        <w:t>nearly all of the collected revenue can be expended on programs mandated by law</w:t>
      </w:r>
      <w:r w:rsidRPr="00D010B8">
        <w:rPr>
          <w:sz w:val="16"/>
        </w:rPr>
        <w:t xml:space="preserve">, such as Social Security, Medicaid, Medicare, and interest on debt.30 </w:t>
      </w:r>
      <w:r w:rsidRPr="00D010B8">
        <w:rPr>
          <w:rStyle w:val="StyleUnderline"/>
        </w:rPr>
        <w:t xml:space="preserve">The </w:t>
      </w:r>
      <w:r w:rsidRPr="00D010B8">
        <w:rPr>
          <w:rStyle w:val="Emphasis"/>
        </w:rPr>
        <w:t>D</w:t>
      </w:r>
      <w:r w:rsidRPr="00D010B8">
        <w:rPr>
          <w:sz w:val="16"/>
        </w:rPr>
        <w:t xml:space="preserve">epartment </w:t>
      </w:r>
      <w:r w:rsidRPr="00D010B8">
        <w:rPr>
          <w:rStyle w:val="Emphasis"/>
        </w:rPr>
        <w:t>o</w:t>
      </w:r>
      <w:r w:rsidRPr="00D010B8">
        <w:rPr>
          <w:sz w:val="16"/>
        </w:rPr>
        <w:t xml:space="preserve">f </w:t>
      </w:r>
      <w:r w:rsidRPr="00D010B8">
        <w:rPr>
          <w:rStyle w:val="Emphasis"/>
        </w:rPr>
        <w:t>D</w:t>
      </w:r>
      <w:r w:rsidRPr="00D010B8">
        <w:rPr>
          <w:sz w:val="16"/>
        </w:rPr>
        <w:t xml:space="preserve">efense spending </w:t>
      </w:r>
      <w:r w:rsidRPr="00D010B8">
        <w:rPr>
          <w:rStyle w:val="StyleUnderline"/>
        </w:rPr>
        <w:t>falls within</w:t>
      </w:r>
      <w:r w:rsidRPr="00D010B8">
        <w:rPr>
          <w:sz w:val="16"/>
        </w:rPr>
        <w:t xml:space="preserve"> the portion of the budget that is negotiated annually between the President and Congress, known as </w:t>
      </w:r>
      <w:r w:rsidRPr="00D010B8">
        <w:rPr>
          <w:rStyle w:val="Emphasis"/>
        </w:rPr>
        <w:t>discretionary</w:t>
      </w:r>
      <w:r w:rsidRPr="00D010B8">
        <w:rPr>
          <w:sz w:val="16"/>
        </w:rPr>
        <w:t xml:space="preserve"> </w:t>
      </w:r>
      <w:r w:rsidRPr="00D010B8">
        <w:rPr>
          <w:rStyle w:val="Emphasis"/>
        </w:rPr>
        <w:t>spending</w:t>
      </w:r>
      <w:r w:rsidRPr="00D010B8">
        <w:rPr>
          <w:sz w:val="16"/>
        </w:rPr>
        <w:t xml:space="preserve">. Within our national discretionary spending, the Department of Defense budget makes up the largest slice.31 Therefore, as lawmakers consider ways to reduce spending, they will surely look to the Department of Defense for the largest slice of savings. As the Secretary of Defense explores options for budget reductions, he has the unenviable challenge of balancing modernization, readiness, and capacity to ensure the military of the future is postured to meet the requirements of the National Security Strategy. According to the Department of Defense Comptroller, nearly a third of defense spending is designated for personnel and related programs.32 Research and development and a portion of procurement dollars are being spent for modernization, totaling just over 18% of defense spending. Simultaneously, operations and maintenance and the remainder of procurement dollars being spent for readiness make up 47% of defense spending.33 Therefore, </w:t>
      </w:r>
      <w:r w:rsidRPr="00D010B8">
        <w:rPr>
          <w:rStyle w:val="StyleUnderline"/>
        </w:rPr>
        <w:t xml:space="preserve">the </w:t>
      </w:r>
      <w:r w:rsidRPr="00D010B8">
        <w:rPr>
          <w:rStyle w:val="Emphasis"/>
        </w:rPr>
        <w:t>largest portion</w:t>
      </w:r>
      <w:r w:rsidRPr="00D010B8">
        <w:rPr>
          <w:rStyle w:val="StyleUnderline"/>
        </w:rPr>
        <w:t xml:space="preserve"> of military spending is used to maintain a </w:t>
      </w:r>
      <w:r w:rsidRPr="00D010B8">
        <w:rPr>
          <w:rStyle w:val="Emphasis"/>
        </w:rPr>
        <w:t>ready capacity</w:t>
      </w:r>
      <w:r w:rsidRPr="00D010B8">
        <w:rPr>
          <w:rStyle w:val="StyleUnderline"/>
        </w:rPr>
        <w:t xml:space="preserve"> – personnel</w:t>
      </w:r>
      <w:r w:rsidRPr="00D010B8">
        <w:rPr>
          <w:sz w:val="16"/>
        </w:rPr>
        <w:t xml:space="preserve">. Simply surrendering all modernization efforts would make a very small impact to the overall United States deficit spending. In order to find savings that the nation needs within the Department of Defense, reductions in all areas will be necessary. The Department of Defense 2012 Defense Budget Priorities and Choices warns that our military will likely face increased budget pressures. 34 Secretary of Defense Leon Panetta reminded an audience at the U.S. Institute of Peace in June 2012 that in past defense drawdowns, which occurred after almost every major conflict, the threats facing the country, appeared to diminish. Unlike past post-conflict drawdowns, today we continue to have significant threats. Terrorism, weapons proliferation, cyber intrusion, and destabilizing behavior of nations like Iran and North Korea continue to threaten the interests of United States. 35 The 2011 National Military </w:t>
      </w:r>
      <w:r w:rsidRPr="00D010B8">
        <w:rPr>
          <w:rStyle w:val="Emphasis"/>
        </w:rPr>
        <w:t>Strategy</w:t>
      </w:r>
      <w:r w:rsidRPr="00D010B8">
        <w:rPr>
          <w:sz w:val="16"/>
        </w:rPr>
        <w:t xml:space="preserve"> </w:t>
      </w:r>
      <w:r w:rsidRPr="00D010B8">
        <w:rPr>
          <w:rStyle w:val="StyleUnderline"/>
        </w:rPr>
        <w:t xml:space="preserve">warns against </w:t>
      </w:r>
      <w:r w:rsidRPr="00D010B8">
        <w:rPr>
          <w:sz w:val="16"/>
        </w:rPr>
        <w:t>becoming</w:t>
      </w:r>
      <w:r w:rsidRPr="00D010B8">
        <w:rPr>
          <w:rStyle w:val="StyleUnderline"/>
        </w:rPr>
        <w:t xml:space="preserve"> a </w:t>
      </w:r>
      <w:r w:rsidRPr="00D010B8">
        <w:rPr>
          <w:rStyle w:val="Emphasis"/>
        </w:rPr>
        <w:t>hollow force</w:t>
      </w:r>
      <w:r w:rsidRPr="00D010B8">
        <w:rPr>
          <w:rStyle w:val="StyleUnderline"/>
        </w:rPr>
        <w:t xml:space="preserve"> with a large force structure lacking </w:t>
      </w:r>
      <w:r w:rsidRPr="00D010B8">
        <w:rPr>
          <w:rStyle w:val="Emphasis"/>
        </w:rPr>
        <w:t>readiness</w:t>
      </w:r>
      <w:r w:rsidRPr="00D010B8">
        <w:rPr>
          <w:rStyle w:val="StyleUnderline"/>
        </w:rPr>
        <w:t xml:space="preserve">, training, and </w:t>
      </w:r>
      <w:r w:rsidRPr="00D010B8">
        <w:rPr>
          <w:rStyle w:val="Emphasis"/>
        </w:rPr>
        <w:t>modernization</w:t>
      </w:r>
      <w:r w:rsidRPr="00D010B8">
        <w:rPr>
          <w:sz w:val="16"/>
        </w:rPr>
        <w:t xml:space="preserve">.36 Further, the Secretary of Defense in his January 2012 updated priorities stated that this </w:t>
      </w:r>
      <w:r w:rsidRPr="00D010B8">
        <w:rPr>
          <w:rStyle w:val="Emphasis"/>
        </w:rPr>
        <w:t>reduction in resources</w:t>
      </w:r>
      <w:r w:rsidRPr="00D010B8">
        <w:rPr>
          <w:rStyle w:val="StyleUnderline"/>
        </w:rPr>
        <w:t xml:space="preserve"> will</w:t>
      </w:r>
      <w:r w:rsidRPr="00D010B8">
        <w:rPr>
          <w:sz w:val="16"/>
        </w:rPr>
        <w:t xml:space="preserve"> “require innovative and creative solutions to</w:t>
      </w:r>
      <w:r w:rsidRPr="00D010B8">
        <w:rPr>
          <w:rStyle w:val="StyleUnderline"/>
        </w:rPr>
        <w:t xml:space="preserve"> </w:t>
      </w:r>
      <w:r w:rsidRPr="00D010B8">
        <w:rPr>
          <w:rStyle w:val="Emphasis"/>
        </w:rPr>
        <w:t>maintain</w:t>
      </w:r>
      <w:r w:rsidRPr="00D010B8">
        <w:rPr>
          <w:sz w:val="16"/>
        </w:rPr>
        <w:t xml:space="preserve"> support for allied and partner </w:t>
      </w:r>
      <w:r w:rsidRPr="00D010B8">
        <w:rPr>
          <w:rStyle w:val="Emphasis"/>
        </w:rPr>
        <w:t>interoperability</w:t>
      </w:r>
      <w:r w:rsidRPr="00D010B8">
        <w:rPr>
          <w:rStyle w:val="StyleUnderline"/>
        </w:rPr>
        <w:t xml:space="preserve"> and </w:t>
      </w:r>
      <w:r w:rsidRPr="00D010B8">
        <w:rPr>
          <w:rStyle w:val="Emphasis"/>
        </w:rPr>
        <w:t>build</w:t>
      </w:r>
      <w:r w:rsidRPr="00D010B8">
        <w:rPr>
          <w:sz w:val="16"/>
        </w:rPr>
        <w:t xml:space="preserve">ing </w:t>
      </w:r>
      <w:r w:rsidRPr="00D010B8">
        <w:rPr>
          <w:rStyle w:val="Emphasis"/>
        </w:rPr>
        <w:t>partner capacity</w:t>
      </w:r>
      <w:r w:rsidRPr="00D010B8">
        <w:rPr>
          <w:sz w:val="16"/>
        </w:rPr>
        <w:t xml:space="preserve">;” with particular emphasis on “thoughtful choices required regarding the location and frequency of these operations”. 37 As resources diminish, it becomes more important to precisely balance capacity, modernization, and readiness to preserve United States’ national interests. The Secretary of Defense’s January 2012 Defense Budget Priorities and Choices clearly conceded that </w:t>
      </w:r>
      <w:r w:rsidRPr="00D010B8">
        <w:rPr>
          <w:rStyle w:val="Emphasis"/>
        </w:rPr>
        <w:t>overall</w:t>
      </w:r>
      <w:r w:rsidRPr="00D010B8">
        <w:rPr>
          <w:sz w:val="16"/>
        </w:rPr>
        <w:t xml:space="preserve"> United States </w:t>
      </w:r>
      <w:r w:rsidRPr="00D010B8">
        <w:rPr>
          <w:rStyle w:val="Emphasis"/>
        </w:rPr>
        <w:t xml:space="preserve">military capacity </w:t>
      </w:r>
      <w:r w:rsidRPr="00D010B8">
        <w:rPr>
          <w:rStyle w:val="StyleUnderline"/>
        </w:rPr>
        <w:t>will be reduced in the</w:t>
      </w:r>
      <w:r w:rsidRPr="00D010B8">
        <w:rPr>
          <w:sz w:val="16"/>
        </w:rPr>
        <w:t xml:space="preserve"> face of the </w:t>
      </w:r>
      <w:r w:rsidRPr="00D010B8">
        <w:rPr>
          <w:rStyle w:val="StyleUnderline"/>
        </w:rPr>
        <w:t>current</w:t>
      </w:r>
      <w:r w:rsidRPr="00D010B8">
        <w:rPr>
          <w:sz w:val="16"/>
        </w:rPr>
        <w:t xml:space="preserve"> fiscal </w:t>
      </w:r>
      <w:r w:rsidRPr="00D010B8">
        <w:rPr>
          <w:rStyle w:val="StyleUnderline"/>
        </w:rPr>
        <w:t>environment</w:t>
      </w:r>
      <w:r w:rsidRPr="00D010B8">
        <w:rPr>
          <w:sz w:val="16"/>
        </w:rPr>
        <w:t xml:space="preserve">. </w:t>
      </w:r>
      <w:r w:rsidRPr="00D010B8">
        <w:rPr>
          <w:rStyle w:val="StyleUnderline"/>
        </w:rPr>
        <w:t xml:space="preserve">The </w:t>
      </w:r>
      <w:r w:rsidRPr="00D010B8">
        <w:rPr>
          <w:rStyle w:val="Emphasis"/>
        </w:rPr>
        <w:t>D</w:t>
      </w:r>
      <w:r w:rsidRPr="00D010B8">
        <w:rPr>
          <w:sz w:val="16"/>
        </w:rPr>
        <w:t xml:space="preserve">epartment </w:t>
      </w:r>
      <w:r w:rsidRPr="00D010B8">
        <w:rPr>
          <w:rStyle w:val="Emphasis"/>
        </w:rPr>
        <w:t>o</w:t>
      </w:r>
      <w:r w:rsidRPr="00D010B8">
        <w:rPr>
          <w:sz w:val="16"/>
        </w:rPr>
        <w:t xml:space="preserve">f </w:t>
      </w:r>
      <w:r w:rsidRPr="00D010B8">
        <w:rPr>
          <w:rStyle w:val="Emphasis"/>
        </w:rPr>
        <w:t>D</w:t>
      </w:r>
      <w:r w:rsidRPr="00D010B8">
        <w:rPr>
          <w:sz w:val="16"/>
        </w:rPr>
        <w:t xml:space="preserve">efense </w:t>
      </w:r>
      <w:r w:rsidRPr="00D010B8">
        <w:rPr>
          <w:rStyle w:val="StyleUnderline"/>
        </w:rPr>
        <w:t>must</w:t>
      </w:r>
      <w:r w:rsidRPr="00D010B8">
        <w:rPr>
          <w:sz w:val="16"/>
        </w:rPr>
        <w:t xml:space="preserve"> continue to </w:t>
      </w:r>
      <w:r w:rsidRPr="00D010B8">
        <w:rPr>
          <w:rStyle w:val="Emphasis"/>
        </w:rPr>
        <w:t>reduce operating costs</w:t>
      </w:r>
      <w:r w:rsidRPr="00D010B8">
        <w:rPr>
          <w:sz w:val="16"/>
        </w:rPr>
        <w:t xml:space="preserve"> </w:t>
      </w:r>
      <w:r w:rsidRPr="00D010B8">
        <w:rPr>
          <w:rStyle w:val="StyleUnderline"/>
        </w:rPr>
        <w:t>by reducing the growth of manpower costs and finding further efficiencies in overhead and headquarters</w:t>
      </w:r>
      <w:r w:rsidRPr="00D010B8">
        <w:rPr>
          <w:sz w:val="16"/>
        </w:rPr>
        <w:t xml:space="preserve">. The Secretary of Defense further </w:t>
      </w:r>
      <w:r w:rsidRPr="00D010B8">
        <w:rPr>
          <w:rStyle w:val="StyleUnderline"/>
        </w:rPr>
        <w:t>noted a</w:t>
      </w:r>
      <w:r w:rsidRPr="00D010B8">
        <w:rPr>
          <w:sz w:val="16"/>
        </w:rPr>
        <w:t xml:space="preserve"> requirement for </w:t>
      </w:r>
      <w:r w:rsidRPr="00D010B8">
        <w:rPr>
          <w:rStyle w:val="StyleUnderline"/>
        </w:rPr>
        <w:t>reduction in</w:t>
      </w:r>
      <w:r w:rsidRPr="00D010B8">
        <w:rPr>
          <w:sz w:val="16"/>
        </w:rPr>
        <w:t xml:space="preserve"> military </w:t>
      </w:r>
      <w:r w:rsidRPr="00D010B8">
        <w:rPr>
          <w:rStyle w:val="Emphasis"/>
        </w:rPr>
        <w:t>facilities</w:t>
      </w:r>
      <w:r w:rsidRPr="00D010B8">
        <w:rPr>
          <w:sz w:val="16"/>
        </w:rPr>
        <w:t xml:space="preserve"> infrastructure </w:t>
      </w:r>
      <w:r w:rsidRPr="00D010B8">
        <w:rPr>
          <w:rStyle w:val="StyleUnderline"/>
        </w:rPr>
        <w:t xml:space="preserve">commensurate with </w:t>
      </w:r>
      <w:r w:rsidRPr="00D010B8">
        <w:rPr>
          <w:rStyle w:val="Emphasis"/>
        </w:rPr>
        <w:t>force reductions</w:t>
      </w:r>
      <w:r w:rsidRPr="00D010B8">
        <w:rPr>
          <w:sz w:val="16"/>
        </w:rPr>
        <w:t>. This document clearly states, “</w:t>
      </w:r>
      <w:r w:rsidRPr="00D010B8">
        <w:rPr>
          <w:rStyle w:val="StyleUnderline"/>
        </w:rPr>
        <w:t>We cannot afford to sustain infrastructure that is excess to our needs in this budget environment</w:t>
      </w:r>
      <w:r w:rsidRPr="00D010B8">
        <w:rPr>
          <w:sz w:val="16"/>
        </w:rPr>
        <w:t>.”38</w:t>
      </w:r>
    </w:p>
    <w:p w14:paraId="322C5DD1" w14:textId="42BE3540" w:rsidR="0040698C" w:rsidRDefault="00500D5E" w:rsidP="0040698C">
      <w:pPr>
        <w:pStyle w:val="Heading4"/>
      </w:pPr>
      <w:r>
        <w:t>--</w:t>
      </w:r>
      <w:r w:rsidR="0040698C">
        <w:t xml:space="preserve">Failed states cause </w:t>
      </w:r>
      <w:r w:rsidR="0040698C" w:rsidRPr="001777FA">
        <w:rPr>
          <w:i/>
        </w:rPr>
        <w:t>international</w:t>
      </w:r>
      <w:r w:rsidR="0040698C">
        <w:t xml:space="preserve"> </w:t>
      </w:r>
      <w:r w:rsidR="0040698C" w:rsidRPr="001777FA">
        <w:rPr>
          <w:u w:val="single"/>
        </w:rPr>
        <w:t>instability</w:t>
      </w:r>
      <w:r w:rsidR="0040698C">
        <w:t xml:space="preserve"> – the impact is World War III</w:t>
      </w:r>
    </w:p>
    <w:p w14:paraId="6B17E9F9" w14:textId="77777777" w:rsidR="0040698C" w:rsidRPr="0085218F" w:rsidRDefault="0040698C" w:rsidP="0040698C">
      <w:pPr>
        <w:spacing w:line="256" w:lineRule="auto"/>
        <w:rPr>
          <w:rFonts w:eastAsia="Calibri"/>
        </w:rPr>
      </w:pPr>
      <w:r w:rsidRPr="0085218F">
        <w:rPr>
          <w:rFonts w:eastAsia="Calibri"/>
          <w:b/>
          <w:bCs/>
          <w:sz w:val="26"/>
        </w:rPr>
        <w:t>Cribb 10</w:t>
      </w:r>
      <w:r w:rsidRPr="0085218F">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651329">
        <w:t>The Coming Famine: The Global Food Crisis and what we can do to avoid it,</w:t>
      </w:r>
      <w:r w:rsidRPr="0085218F">
        <w:rPr>
          <w:rFonts w:eastAsia="Calibri"/>
        </w:rPr>
        <w:t xml:space="preserve"> University of California Press, 2010, p. 20-26)  </w:t>
      </w:r>
    </w:p>
    <w:p w14:paraId="0F77E780" w14:textId="77777777" w:rsidR="0040698C" w:rsidRDefault="0040698C" w:rsidP="0040698C">
      <w:pPr>
        <w:spacing w:line="256" w:lineRule="auto"/>
        <w:rPr>
          <w:rFonts w:eastAsia="Calibri"/>
          <w:sz w:val="16"/>
        </w:rPr>
      </w:pPr>
      <w:r w:rsidRPr="00D010B8">
        <w:rPr>
          <w:rFonts w:eastAsia="Calibri"/>
          <w:sz w:val="16"/>
        </w:rPr>
        <w:t xml:space="preserve">Three elements have changed in recent times, however. First, a good half of all </w:t>
      </w:r>
      <w:r w:rsidRPr="00D010B8">
        <w:rPr>
          <w:rStyle w:val="Emphasis"/>
        </w:rPr>
        <w:t>refugees</w:t>
      </w:r>
      <w:r w:rsidRPr="00D010B8">
        <w:rPr>
          <w:sz w:val="16"/>
        </w:rPr>
        <w:t xml:space="preserve">, even if they originate in rural areas, now </w:t>
      </w:r>
      <w:r w:rsidRPr="00D010B8">
        <w:rPr>
          <w:rStyle w:val="Emphasis"/>
        </w:rPr>
        <w:t>head for cities</w:t>
      </w:r>
      <w:r w:rsidRPr="00D010B8">
        <w:rPr>
          <w:sz w:val="16"/>
        </w:rPr>
        <w:t xml:space="preserve"> as their haven-</w:t>
      </w:r>
      <w:r w:rsidRPr="00D010B8">
        <w:rPr>
          <w:rStyle w:val="StyleUnderline"/>
        </w:rPr>
        <w:t>which</w:t>
      </w:r>
      <w:r w:rsidRPr="00D010B8">
        <w:rPr>
          <w:sz w:val="16"/>
        </w:rPr>
        <w:t xml:space="preserve"> in turn</w:t>
      </w:r>
      <w:r w:rsidRPr="00D010B8">
        <w:rPr>
          <w:rFonts w:eastAsia="Calibri"/>
          <w:sz w:val="16"/>
        </w:rPr>
        <w:t xml:space="preserve"> </w:t>
      </w:r>
      <w:r w:rsidRPr="00D010B8">
        <w:rPr>
          <w:rStyle w:val="StyleUnderline"/>
        </w:rPr>
        <w:t>puts</w:t>
      </w:r>
      <w:r w:rsidRPr="00D010B8">
        <w:rPr>
          <w:sz w:val="16"/>
        </w:rPr>
        <w:t xml:space="preserve"> great indirect </w:t>
      </w:r>
      <w:r w:rsidRPr="00D010B8">
        <w:rPr>
          <w:rStyle w:val="Emphasis"/>
        </w:rPr>
        <w:t>pressure on</w:t>
      </w:r>
      <w:r w:rsidRPr="00D010B8">
        <w:rPr>
          <w:sz w:val="16"/>
        </w:rPr>
        <w:t xml:space="preserve"> the land and water </w:t>
      </w:r>
      <w:r w:rsidRPr="00D010B8">
        <w:rPr>
          <w:rStyle w:val="Emphasis"/>
        </w:rPr>
        <w:t>resources</w:t>
      </w:r>
      <w:r w:rsidRPr="00D010B8">
        <w:rPr>
          <w:sz w:val="16"/>
        </w:rPr>
        <w:t xml:space="preserve"> that support the city</w:t>
      </w:r>
      <w:r w:rsidRPr="00D010B8">
        <w:rPr>
          <w:rFonts w:eastAsia="Calibri"/>
          <w:sz w:val="16"/>
        </w:rPr>
        <w:t xml:space="preserve"> and hence on the local farmers who feed it. </w:t>
      </w:r>
      <w:r w:rsidRPr="00D010B8">
        <w:rPr>
          <w:rFonts w:eastAsia="Calibri"/>
          <w:sz w:val="16"/>
          <w:szCs w:val="16"/>
        </w:rPr>
        <w:t xml:space="preserve">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w:t>
      </w:r>
      <w:proofErr w:type="spellStart"/>
      <w:r w:rsidRPr="00D010B8">
        <w:rPr>
          <w:rFonts w:eastAsia="Calibri"/>
          <w:sz w:val="16"/>
          <w:szCs w:val="16"/>
        </w:rPr>
        <w:t>cen</w:t>
      </w:r>
      <w:proofErr w:type="spellEnd"/>
      <w:r w:rsidRPr="00D010B8">
        <w:rPr>
          <w:rFonts w:eastAsia="Calibri"/>
          <w:sz w:val="16"/>
          <w:szCs w:val="16"/>
        </w:rPr>
        <w:t xml:space="preserve">- </w:t>
      </w:r>
      <w:proofErr w:type="spellStart"/>
      <w:r w:rsidRPr="00D010B8">
        <w:rPr>
          <w:rFonts w:eastAsia="Calibri"/>
          <w:sz w:val="16"/>
          <w:szCs w:val="16"/>
        </w:rPr>
        <w:t>tury</w:t>
      </w:r>
      <w:proofErr w:type="spellEnd"/>
      <w:r w:rsidRPr="00D010B8">
        <w:rPr>
          <w:rFonts w:eastAsia="Calibri"/>
          <w:sz w:val="16"/>
          <w:szCs w:val="16"/>
        </w:rPr>
        <w:t xml:space="preserve">, there were not only armed guards between the refugees and escape but also, thanks to censorship, a generally low awareness of the prosper- </w:t>
      </w:r>
      <w:proofErr w:type="spellStart"/>
      <w:r w:rsidRPr="00D010B8">
        <w:rPr>
          <w:rFonts w:eastAsia="Calibri"/>
          <w:sz w:val="16"/>
          <w:szCs w:val="16"/>
        </w:rPr>
        <w:t>ity</w:t>
      </w:r>
      <w:proofErr w:type="spellEnd"/>
      <w:r w:rsidRPr="00D010B8">
        <w:rPr>
          <w:rFonts w:eastAsia="Calibri"/>
          <w:sz w:val="16"/>
          <w:szCs w:val="16"/>
        </w:rPr>
        <w:t xml:space="preserve"> and personal opportunities afforded by the outside world. Many people died where they lived rather than risking the unknown. This no longer holds true: today television, magazines, and the Internet are bursting with the charms of affluence, the prodigal lives of celebrities, and the houses, luxury cars, consumer goods, and sumptuous meals that one-third of humanity enjoys; these media are ubiquitous and have pen- </w:t>
      </w:r>
      <w:proofErr w:type="spellStart"/>
      <w:r w:rsidRPr="00D010B8">
        <w:rPr>
          <w:rFonts w:eastAsia="Calibri"/>
          <w:sz w:val="16"/>
          <w:szCs w:val="16"/>
        </w:rPr>
        <w:t>etrated</w:t>
      </w:r>
      <w:proofErr w:type="spellEnd"/>
      <w:r w:rsidRPr="00D010B8">
        <w:rPr>
          <w:rFonts w:eastAsia="Calibri"/>
          <w:sz w:val="16"/>
          <w:szCs w:val="16"/>
        </w:rPr>
        <w:t xml:space="preserve"> to even the remotest corners of the world. </w:t>
      </w:r>
      <w:r w:rsidRPr="00D010B8">
        <w:rPr>
          <w:sz w:val="16"/>
          <w:szCs w:val="16"/>
        </w:rPr>
        <w:t xml:space="preserve">Potential refugees now know, at some level, that there is a far better life to be had elsewhere if they have the strength, courage, and means to reach for it. Abetted by modern transportation and people smugglers, they now flee farther and more swiftly than ever to obtain it. In 1845-51 </w:t>
      </w:r>
      <w:proofErr w:type="spellStart"/>
      <w:r w:rsidRPr="00D010B8">
        <w:rPr>
          <w:sz w:val="16"/>
          <w:szCs w:val="16"/>
        </w:rPr>
        <w:t>lreland's</w:t>
      </w:r>
      <w:proofErr w:type="spellEnd"/>
      <w:r w:rsidRPr="00D010B8">
        <w:rPr>
          <w:sz w:val="16"/>
          <w:szCs w:val="16"/>
        </w:rPr>
        <w:t xml:space="preserve">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The Great Irish Famine may belong to the nineteenth century</w:t>
      </w:r>
      <w:r w:rsidRPr="00D010B8">
        <w:rPr>
          <w:sz w:val="16"/>
        </w:rPr>
        <w:t>, but it carries undeniable messages for the twenty-first. It reveals the effect of overreliance on a major food source, and even</w:t>
      </w:r>
      <w:r w:rsidRPr="00D010B8">
        <w:rPr>
          <w:rFonts w:eastAsia="Calibri"/>
          <w:sz w:val="16"/>
        </w:rPr>
        <w:t xml:space="preserve"> though few countries to- day are as dependent on a single crop, </w:t>
      </w:r>
      <w:r w:rsidRPr="00D010B8">
        <w:rPr>
          <w:rStyle w:val="StyleUnderline"/>
        </w:rPr>
        <w:t xml:space="preserve">many crops around the world are vulnerable to the loss of critical inputs such as water, fuel, or fertilizer, to disease, or to weather disaster. </w:t>
      </w:r>
      <w:r w:rsidRPr="00D010B8">
        <w:rPr>
          <w:rFonts w:eastAsia="Calibri"/>
          <w:sz w:val="16"/>
        </w:rPr>
        <w:t xml:space="preserve">Any of these can unleash a local or re- </w:t>
      </w:r>
      <w:proofErr w:type="spellStart"/>
      <w:r w:rsidRPr="00D010B8">
        <w:rPr>
          <w:rFonts w:eastAsia="Calibri"/>
          <w:sz w:val="16"/>
        </w:rPr>
        <w:t>gional</w:t>
      </w:r>
      <w:proofErr w:type="spellEnd"/>
      <w:r w:rsidRPr="00D010B8">
        <w:rPr>
          <w:rFonts w:eastAsia="Calibri"/>
          <w:sz w:val="16"/>
        </w:rPr>
        <w:t xml:space="preserve"> famine-and the famine, in turn, will release an outpouring of refugees. In a world as heavily populated as </w:t>
      </w:r>
      <w:r w:rsidRPr="00D010B8">
        <w:rPr>
          <w:sz w:val="16"/>
        </w:rPr>
        <w:t>ours, it is</w:t>
      </w:r>
      <w:r w:rsidRPr="00D010B8">
        <w:rPr>
          <w:rStyle w:val="StyleUnderline"/>
        </w:rPr>
        <w:t xml:space="preserve"> </w:t>
      </w:r>
      <w:r w:rsidRPr="00D010B8">
        <w:rPr>
          <w:sz w:val="16"/>
        </w:rPr>
        <w:t xml:space="preserve">not hard to </w:t>
      </w:r>
      <w:proofErr w:type="spellStart"/>
      <w:r w:rsidRPr="00D010B8">
        <w:rPr>
          <w:sz w:val="16"/>
        </w:rPr>
        <w:t>imag</w:t>
      </w:r>
      <w:proofErr w:type="spellEnd"/>
      <w:r w:rsidRPr="00D010B8">
        <w:rPr>
          <w:sz w:val="16"/>
        </w:rPr>
        <w:t xml:space="preserve">- </w:t>
      </w:r>
      <w:proofErr w:type="spellStart"/>
      <w:r w:rsidRPr="00D010B8">
        <w:rPr>
          <w:sz w:val="16"/>
        </w:rPr>
        <w:t>ine</w:t>
      </w:r>
      <w:proofErr w:type="spellEnd"/>
      <w:r w:rsidRPr="00D010B8">
        <w:rPr>
          <w:sz w:val="16"/>
        </w:rPr>
        <w:t xml:space="preserve"> how </w:t>
      </w:r>
      <w:r w:rsidRPr="00D010B8">
        <w:rPr>
          <w:rStyle w:val="Emphasis"/>
        </w:rPr>
        <w:t>refugee tsunamis</w:t>
      </w:r>
      <w:r w:rsidRPr="00D010B8">
        <w:rPr>
          <w:sz w:val="16"/>
        </w:rPr>
        <w:t xml:space="preserve"> could result</w:t>
      </w:r>
      <w:r w:rsidRPr="00D010B8">
        <w:rPr>
          <w:rStyle w:val="StyleUnderline"/>
        </w:rPr>
        <w:t xml:space="preserve"> from </w:t>
      </w:r>
      <w:r w:rsidRPr="00D010B8">
        <w:rPr>
          <w:sz w:val="16"/>
        </w:rPr>
        <w:t xml:space="preserve">a general food failure in the </w:t>
      </w:r>
      <w:r w:rsidRPr="00D010B8">
        <w:rPr>
          <w:rStyle w:val="Emphasis"/>
        </w:rPr>
        <w:t>India</w:t>
      </w:r>
      <w:r w:rsidRPr="00D010B8">
        <w:rPr>
          <w:sz w:val="16"/>
        </w:rPr>
        <w:t xml:space="preserve">n subcontinent, </w:t>
      </w:r>
      <w:r w:rsidRPr="00D010B8">
        <w:rPr>
          <w:rStyle w:val="Emphasis"/>
        </w:rPr>
        <w:t>Central Asia</w:t>
      </w:r>
      <w:r w:rsidRPr="00D010B8">
        <w:rPr>
          <w:sz w:val="16"/>
        </w:rPr>
        <w:t xml:space="preserve">, China, sub-Saharan or </w:t>
      </w:r>
      <w:r w:rsidRPr="00D010B8">
        <w:rPr>
          <w:rStyle w:val="Emphasis"/>
        </w:rPr>
        <w:t>North Africa</w:t>
      </w:r>
      <w:r w:rsidRPr="00D010B8">
        <w:rPr>
          <w:rStyle w:val="StyleUnderline"/>
        </w:rPr>
        <w:t>, or Southeast or East Asia</w:t>
      </w:r>
      <w:r w:rsidRPr="00D010B8">
        <w:rPr>
          <w:rFonts w:eastAsia="Calibri"/>
          <w:sz w:val="16"/>
        </w:rPr>
        <w:t xml:space="preserve">. Events of this scale are beyond all previous human experience for the simple reason that </w:t>
      </w:r>
      <w:r w:rsidRPr="00D010B8">
        <w:rPr>
          <w:rStyle w:val="StyleUnderline"/>
        </w:rPr>
        <w:t>the world has never been so populous</w:t>
      </w:r>
      <w:r w:rsidRPr="00D010B8">
        <w:rPr>
          <w:sz w:val="16"/>
        </w:rPr>
        <w:t xml:space="preserve"> or its resources so fragile. The</w:t>
      </w:r>
      <w:r w:rsidRPr="00D010B8">
        <w:rPr>
          <w:rFonts w:eastAsia="Calibri"/>
          <w:sz w:val="16"/>
        </w:rPr>
        <w:t xml:space="preserve"> possibility of </w:t>
      </w:r>
      <w:r w:rsidRPr="00D010B8">
        <w:rPr>
          <w:rStyle w:val="Emphasis"/>
        </w:rPr>
        <w:t>regional crises</w:t>
      </w:r>
      <w:r w:rsidRPr="00D010B8">
        <w:rPr>
          <w:rFonts w:eastAsia="Calibri"/>
          <w:sz w:val="16"/>
        </w:rPr>
        <w:t xml:space="preserve"> </w:t>
      </w:r>
      <w:r w:rsidRPr="00D010B8">
        <w:rPr>
          <w:rStyle w:val="StyleUnderline"/>
        </w:rPr>
        <w:t>involving</w:t>
      </w:r>
      <w:r w:rsidRPr="00D010B8">
        <w:rPr>
          <w:rFonts w:eastAsia="Calibri"/>
          <w:sz w:val="16"/>
        </w:rPr>
        <w:t xml:space="preserve"> twenty, fifty, even as many as two hundred or </w:t>
      </w:r>
      <w:r w:rsidRPr="00D010B8">
        <w:rPr>
          <w:rStyle w:val="Emphasis"/>
        </w:rPr>
        <w:t>three hundred million</w:t>
      </w:r>
      <w:r w:rsidRPr="00D010B8">
        <w:rPr>
          <w:rStyle w:val="StyleUnderline"/>
        </w:rPr>
        <w:t xml:space="preserve"> refugees must now be seriously contemplated.</w:t>
      </w:r>
      <w:r w:rsidRPr="00D010B8">
        <w:rPr>
          <w:rFonts w:eastAsia="Calibri"/>
          <w:sz w:val="16"/>
        </w:rPr>
        <w:t xml:space="preserve"> Such floods are unlikely to be stemmed by </w:t>
      </w:r>
      <w:proofErr w:type="spellStart"/>
      <w:r w:rsidRPr="00D010B8">
        <w:rPr>
          <w:rFonts w:eastAsia="Calibri"/>
          <w:sz w:val="16"/>
        </w:rPr>
        <w:t>mili</w:t>
      </w:r>
      <w:proofErr w:type="spellEnd"/>
      <w:r w:rsidRPr="00D010B8">
        <w:rPr>
          <w:rFonts w:eastAsia="Calibri"/>
          <w:sz w:val="16"/>
        </w:rPr>
        <w:t xml:space="preserve">- </w:t>
      </w:r>
      <w:proofErr w:type="spellStart"/>
      <w:r w:rsidRPr="00D010B8">
        <w:rPr>
          <w:rFonts w:eastAsia="Calibri"/>
          <w:sz w:val="16"/>
        </w:rPr>
        <w:t>tary</w:t>
      </w:r>
      <w:proofErr w:type="spellEnd"/>
      <w:r w:rsidRPr="00D010B8">
        <w:rPr>
          <w:rFonts w:eastAsia="Calibri"/>
          <w:sz w:val="16"/>
        </w:rPr>
        <w:t xml:space="preserve">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w:t>
      </w:r>
      <w:r w:rsidRPr="00D010B8">
        <w:rPr>
          <w:sz w:val="16"/>
        </w:rPr>
        <w:t xml:space="preserve">this is the </w:t>
      </w:r>
      <w:r w:rsidRPr="00D010B8">
        <w:rPr>
          <w:rStyle w:val="StyleUnderline"/>
        </w:rPr>
        <w:t>risk</w:t>
      </w:r>
      <w:r w:rsidRPr="00D010B8">
        <w:rPr>
          <w:sz w:val="16"/>
        </w:rPr>
        <w:t xml:space="preserve"> of </w:t>
      </w:r>
      <w:r w:rsidRPr="00D010B8">
        <w:rPr>
          <w:rStyle w:val="Emphasis"/>
        </w:rPr>
        <w:t>wars</w:t>
      </w:r>
      <w:r w:rsidRPr="00D010B8">
        <w:rPr>
          <w:sz w:val="16"/>
        </w:rPr>
        <w:t xml:space="preserve"> </w:t>
      </w:r>
      <w:r w:rsidRPr="00D010B8">
        <w:rPr>
          <w:sz w:val="16"/>
          <w:szCs w:val="16"/>
        </w:rPr>
        <w:t>breaking out over local</w:t>
      </w:r>
      <w:r w:rsidRPr="00D010B8">
        <w:rPr>
          <w:sz w:val="16"/>
        </w:rPr>
        <w:t xml:space="preserve"> disputes about food, land, and water and the dangers that the</w:t>
      </w:r>
      <w:r w:rsidRPr="00D010B8">
        <w:rPr>
          <w:rStyle w:val="StyleUnderline"/>
        </w:rPr>
        <w:t xml:space="preserve"> </w:t>
      </w:r>
      <w:r w:rsidRPr="00D010B8">
        <w:rPr>
          <w:rStyle w:val="Emphasis"/>
        </w:rPr>
        <w:t>major military powers</w:t>
      </w:r>
      <w:r w:rsidRPr="00D010B8">
        <w:rPr>
          <w:rStyle w:val="StyleUnderline"/>
        </w:rPr>
        <w:t xml:space="preserve"> may be </w:t>
      </w:r>
      <w:r w:rsidRPr="00D010B8">
        <w:rPr>
          <w:rStyle w:val="Emphasis"/>
        </w:rPr>
        <w:t>sucked into these vortices</w:t>
      </w:r>
      <w:r w:rsidRPr="00D010B8">
        <w:rPr>
          <w:rFonts w:eastAsia="Calibri"/>
          <w:sz w:val="16"/>
        </w:rPr>
        <w:t xml:space="preserve">, </w:t>
      </w:r>
      <w:r w:rsidRPr="00D010B8">
        <w:rPr>
          <w:sz w:val="16"/>
        </w:rPr>
        <w:t xml:space="preserve">that </w:t>
      </w:r>
      <w:r w:rsidRPr="00D010B8">
        <w:rPr>
          <w:rStyle w:val="StyleUnderline"/>
        </w:rPr>
        <w:t>smaller nations</w:t>
      </w:r>
      <w:r w:rsidRPr="00D010B8">
        <w:rPr>
          <w:sz w:val="16"/>
        </w:rPr>
        <w:t xml:space="preserve"> newly </w:t>
      </w:r>
      <w:r w:rsidRPr="00D010B8">
        <w:rPr>
          <w:rStyle w:val="Emphasis"/>
        </w:rPr>
        <w:t>nuclear-armed</w:t>
      </w:r>
      <w:r w:rsidRPr="00D010B8">
        <w:rPr>
          <w:rStyle w:val="StyleUnderline"/>
        </w:rPr>
        <w:t xml:space="preserve"> may become embroiled</w:t>
      </w:r>
      <w:r w:rsidRPr="00D010B8">
        <w:rPr>
          <w:sz w:val="16"/>
        </w:rPr>
        <w:t>, and that shock waves propagated by these conflicts will jar the global economy and disrupt trade, sending food prices into a fresh spiral</w:t>
      </w:r>
      <w:r w:rsidRPr="00D010B8">
        <w:rPr>
          <w:rFonts w:eastAsia="Calibri"/>
          <w:sz w:val="16"/>
        </w:rPr>
        <w:t xml:space="preserve">. Indeed, </w:t>
      </w:r>
      <w:r w:rsidRPr="00D010B8">
        <w:rPr>
          <w:rStyle w:val="StyleUnderline"/>
        </w:rPr>
        <w:t xml:space="preserve">an increasingly </w:t>
      </w:r>
      <w:r w:rsidRPr="00D010B8">
        <w:rPr>
          <w:rStyle w:val="Emphasis"/>
        </w:rPr>
        <w:t xml:space="preserve">credible scenario </w:t>
      </w:r>
      <w:r w:rsidRPr="00D010B8">
        <w:rPr>
          <w:rStyle w:val="StyleUnderline"/>
        </w:rPr>
        <w:t xml:space="preserve">for </w:t>
      </w:r>
      <w:r w:rsidRPr="00D010B8">
        <w:rPr>
          <w:rStyle w:val="Emphasis"/>
        </w:rPr>
        <w:t>World War III</w:t>
      </w:r>
      <w:r w:rsidRPr="00D010B8">
        <w:rPr>
          <w:rStyle w:val="StyleUnderline"/>
        </w:rPr>
        <w:t xml:space="preserve"> is </w:t>
      </w:r>
      <w:r w:rsidRPr="00D010B8">
        <w:rPr>
          <w:sz w:val="16"/>
        </w:rPr>
        <w:t>not so much a</w:t>
      </w:r>
      <w:r w:rsidRPr="00D010B8">
        <w:rPr>
          <w:rStyle w:val="StyleUnderline"/>
        </w:rPr>
        <w:t xml:space="preserve"> </w:t>
      </w:r>
      <w:r w:rsidRPr="00D010B8">
        <w:rPr>
          <w:sz w:val="16"/>
        </w:rPr>
        <w:t xml:space="preserve">confrontation of superpowers and their allies as </w:t>
      </w:r>
      <w:r w:rsidRPr="00D010B8">
        <w:rPr>
          <w:rStyle w:val="StyleUnderline"/>
        </w:rPr>
        <w:t>a</w:t>
      </w:r>
      <w:r w:rsidRPr="00D010B8">
        <w:rPr>
          <w:sz w:val="16"/>
        </w:rPr>
        <w:t xml:space="preserve"> festering, self- perpetuating </w:t>
      </w:r>
      <w:r w:rsidRPr="00D010B8">
        <w:rPr>
          <w:rStyle w:val="StyleUnderline"/>
        </w:rPr>
        <w:t xml:space="preserve">chain of </w:t>
      </w:r>
      <w:r w:rsidRPr="00D010B8">
        <w:rPr>
          <w:rStyle w:val="Emphasis"/>
        </w:rPr>
        <w:t>resource conflicts</w:t>
      </w:r>
      <w:r w:rsidRPr="00D010B8">
        <w:rPr>
          <w:sz w:val="16"/>
        </w:rPr>
        <w:t xml:space="preserve"> </w:t>
      </w:r>
      <w:r w:rsidRPr="00D010B8">
        <w:rPr>
          <w:rStyle w:val="StyleUnderline"/>
        </w:rPr>
        <w:t>driven by</w:t>
      </w:r>
      <w:r w:rsidRPr="00D010B8">
        <w:rPr>
          <w:sz w:val="16"/>
        </w:rPr>
        <w:t xml:space="preserve"> the widening gap between food and energy supplies and </w:t>
      </w:r>
      <w:r w:rsidRPr="00D010B8">
        <w:rPr>
          <w:rStyle w:val="StyleUnderline"/>
        </w:rPr>
        <w:t>peoples' need to secure them</w:t>
      </w:r>
      <w:r w:rsidRPr="00D010B8">
        <w:rPr>
          <w:rFonts w:eastAsia="Calibri"/>
          <w:sz w:val="16"/>
        </w:rPr>
        <w:t>.</w:t>
      </w:r>
    </w:p>
    <w:p w14:paraId="05F8DEAA" w14:textId="77777777" w:rsidR="0040698C" w:rsidRPr="00356BF1" w:rsidRDefault="0040698C" w:rsidP="0040698C">
      <w:pPr>
        <w:pStyle w:val="Heading4"/>
      </w:pPr>
      <w:r>
        <w:t>Economic d</w:t>
      </w:r>
      <w:r w:rsidRPr="00A07D05">
        <w:t>ecline causes war – best studies</w:t>
      </w:r>
      <w:r>
        <w:t xml:space="preserve"> </w:t>
      </w:r>
    </w:p>
    <w:p w14:paraId="3782C5F9" w14:textId="77777777" w:rsidR="0040698C" w:rsidRPr="00356BF1" w:rsidRDefault="0040698C" w:rsidP="0040698C">
      <w:pPr>
        <w:rPr>
          <w:rFonts w:eastAsia="Calibri"/>
        </w:rPr>
      </w:pPr>
      <w:r w:rsidRPr="00356BF1">
        <w:rPr>
          <w:rStyle w:val="Style13ptBold"/>
          <w:rFonts w:eastAsia="Calibri"/>
        </w:rPr>
        <w:t xml:space="preserve">Royal 10 </w:t>
      </w:r>
      <w:r w:rsidRPr="00651329">
        <w:t>(Jedediah, Director of Cooperative Threat Reduction at the U.S. Department of Defense, 2010, “Economic Integration, Economic Signaling and the Problem of Economic Crises,” in Economics of War and Peace: Economic, Legal and Political Perspectives, ed. Goldsmith</w:t>
      </w:r>
      <w:r w:rsidRPr="00356BF1">
        <w:rPr>
          <w:rFonts w:eastAsia="Calibri"/>
        </w:rPr>
        <w:t xml:space="preserve"> and </w:t>
      </w:r>
      <w:proofErr w:type="spellStart"/>
      <w:r w:rsidRPr="00356BF1">
        <w:rPr>
          <w:rFonts w:eastAsia="Calibri"/>
        </w:rPr>
        <w:t>Brauer</w:t>
      </w:r>
      <w:proofErr w:type="spellEnd"/>
      <w:r w:rsidRPr="00356BF1">
        <w:rPr>
          <w:rFonts w:eastAsia="Calibri"/>
        </w:rPr>
        <w:t>, p. 213-214</w:t>
      </w:r>
      <w:r>
        <w:rPr>
          <w:rFonts w:eastAsia="Calibri"/>
        </w:rPr>
        <w:t>)//CMR</w:t>
      </w:r>
    </w:p>
    <w:p w14:paraId="2EF1AD5C" w14:textId="77777777" w:rsidR="0040698C" w:rsidRPr="00785B96" w:rsidRDefault="0040698C" w:rsidP="0040698C">
      <w:pPr>
        <w:rPr>
          <w:sz w:val="16"/>
        </w:rPr>
      </w:pPr>
      <w:r w:rsidRPr="00785B96">
        <w:rPr>
          <w:sz w:val="16"/>
        </w:rPr>
        <w:t xml:space="preserve">Less intuitive is how periods of </w:t>
      </w:r>
      <w:r w:rsidRPr="00785B96">
        <w:rPr>
          <w:rStyle w:val="StyleUnderline"/>
          <w:rFonts w:eastAsia="Calibri"/>
        </w:rPr>
        <w:t>economic decline</w:t>
      </w:r>
      <w:r w:rsidRPr="00785B96">
        <w:rPr>
          <w:sz w:val="16"/>
        </w:rPr>
        <w:t xml:space="preserve"> may </w:t>
      </w:r>
      <w:r w:rsidRPr="00785B96">
        <w:rPr>
          <w:rStyle w:val="StyleUnderline"/>
          <w:rFonts w:eastAsia="Calibri"/>
        </w:rPr>
        <w:t>increase</w:t>
      </w:r>
      <w:r w:rsidRPr="00785B96">
        <w:rPr>
          <w:sz w:val="16"/>
        </w:rPr>
        <w:t xml:space="preserve"> the likelihood of external </w:t>
      </w:r>
      <w:r w:rsidRPr="00785B96">
        <w:rPr>
          <w:rStyle w:val="StyleUnderline"/>
          <w:rFonts w:eastAsia="Calibri"/>
        </w:rPr>
        <w:t>conflict</w:t>
      </w:r>
      <w:r w:rsidRPr="00785B96">
        <w:rPr>
          <w:sz w:val="16"/>
        </w:rPr>
        <w:t xml:space="preserve">. Political science literature has contributed a moderate degree of attention to the impact of economic decline and the security and </w:t>
      </w:r>
      <w:proofErr w:type="spellStart"/>
      <w:r w:rsidRPr="00785B96">
        <w:rPr>
          <w:sz w:val="16"/>
        </w:rPr>
        <w:t>defence</w:t>
      </w:r>
      <w:proofErr w:type="spellEnd"/>
      <w:r w:rsidRPr="00785B96">
        <w:rPr>
          <w:sz w:val="16"/>
        </w:rPr>
        <w:t xml:space="preserve"> </w:t>
      </w:r>
      <w:proofErr w:type="spellStart"/>
      <w:r w:rsidRPr="00785B96">
        <w:rPr>
          <w:sz w:val="16"/>
        </w:rPr>
        <w:t>behaviour</w:t>
      </w:r>
      <w:proofErr w:type="spellEnd"/>
      <w:r w:rsidRPr="00785B96">
        <w:rPr>
          <w:sz w:val="16"/>
        </w:rPr>
        <w:t xml:space="preserve"> of interdependent states. </w:t>
      </w:r>
      <w:r w:rsidRPr="00785B96">
        <w:rPr>
          <w:rStyle w:val="Emphasis"/>
        </w:rPr>
        <w:t>Research</w:t>
      </w:r>
      <w:r w:rsidRPr="00785B96">
        <w:rPr>
          <w:sz w:val="16"/>
        </w:rPr>
        <w:t xml:space="preserve"> in this vein </w:t>
      </w:r>
      <w:r w:rsidRPr="00785B96">
        <w:rPr>
          <w:rStyle w:val="StyleUnderline"/>
          <w:rFonts w:eastAsia="Calibri"/>
        </w:rPr>
        <w:t xml:space="preserve">has been considered at </w:t>
      </w:r>
      <w:r w:rsidRPr="00785B96">
        <w:rPr>
          <w:rStyle w:val="Emphasis"/>
        </w:rPr>
        <w:t>systemic</w:t>
      </w:r>
      <w:r w:rsidRPr="00785B96">
        <w:rPr>
          <w:rStyle w:val="StyleUnderline"/>
          <w:rFonts w:eastAsia="Calibri"/>
        </w:rPr>
        <w:t xml:space="preserve">, dyadic and national </w:t>
      </w:r>
      <w:r w:rsidRPr="00785B96">
        <w:rPr>
          <w:rStyle w:val="Emphasis"/>
        </w:rPr>
        <w:t>levels</w:t>
      </w:r>
      <w:r w:rsidRPr="00785B96">
        <w:rPr>
          <w:rStyle w:val="StyleUnderline"/>
          <w:rFonts w:eastAsia="Calibri"/>
        </w:rPr>
        <w:t>.</w:t>
      </w:r>
      <w:r w:rsidRPr="00785B96">
        <w:rPr>
          <w:sz w:val="16"/>
        </w:rPr>
        <w:t xml:space="preserve"> Several notable contributions follow. </w:t>
      </w:r>
      <w:r w:rsidRPr="00785B96">
        <w:rPr>
          <w:rStyle w:val="StyleUnderline"/>
          <w:rFonts w:eastAsia="Calibri"/>
        </w:rPr>
        <w:t xml:space="preserve">First, on the systemic level, </w:t>
      </w:r>
      <w:proofErr w:type="spellStart"/>
      <w:r w:rsidRPr="00785B96">
        <w:rPr>
          <w:rStyle w:val="Emphasis"/>
        </w:rPr>
        <w:t>Pollins</w:t>
      </w:r>
      <w:proofErr w:type="spellEnd"/>
      <w:r w:rsidRPr="00785B96">
        <w:rPr>
          <w:sz w:val="16"/>
        </w:rPr>
        <w:t xml:space="preserve"> (2008) </w:t>
      </w:r>
      <w:r w:rsidRPr="00785B96">
        <w:rPr>
          <w:rStyle w:val="StyleUnderline"/>
          <w:rFonts w:eastAsia="Calibri"/>
        </w:rPr>
        <w:t>advances</w:t>
      </w:r>
      <w:r w:rsidRPr="00785B96">
        <w:rPr>
          <w:sz w:val="16"/>
        </w:rPr>
        <w:t xml:space="preserve"> </w:t>
      </w:r>
      <w:proofErr w:type="spellStart"/>
      <w:r w:rsidRPr="00785B96">
        <w:rPr>
          <w:rStyle w:val="StyleUnderline"/>
          <w:rFonts w:eastAsia="Calibri"/>
        </w:rPr>
        <w:t>Modelski</w:t>
      </w:r>
      <w:proofErr w:type="spellEnd"/>
      <w:r w:rsidRPr="00785B96">
        <w:rPr>
          <w:rStyle w:val="StyleUnderline"/>
          <w:rFonts w:eastAsia="Calibri"/>
        </w:rPr>
        <w:t xml:space="preserve"> and Thompson's</w:t>
      </w:r>
      <w:r w:rsidRPr="00785B96">
        <w:rPr>
          <w:sz w:val="16"/>
        </w:rPr>
        <w:t xml:space="preserve"> (1996) </w:t>
      </w:r>
      <w:r w:rsidRPr="00785B96">
        <w:rPr>
          <w:rStyle w:val="StyleUnderline"/>
          <w:rFonts w:eastAsia="Calibri"/>
        </w:rPr>
        <w:t xml:space="preserve">work on leadership cycle theory, finding </w:t>
      </w:r>
      <w:r w:rsidRPr="00785B96">
        <w:rPr>
          <w:sz w:val="16"/>
        </w:rPr>
        <w:t>that</w:t>
      </w:r>
      <w:r w:rsidRPr="00785B96">
        <w:rPr>
          <w:rStyle w:val="StyleUnderline"/>
          <w:rFonts w:eastAsia="Calibri"/>
        </w:rPr>
        <w:t xml:space="preserve"> rhythms in </w:t>
      </w:r>
      <w:r w:rsidRPr="00785B96">
        <w:rPr>
          <w:sz w:val="16"/>
        </w:rPr>
        <w:t xml:space="preserve">the global </w:t>
      </w:r>
      <w:r w:rsidRPr="00785B96">
        <w:rPr>
          <w:rStyle w:val="StyleUnderline"/>
          <w:rFonts w:eastAsia="Calibri"/>
        </w:rPr>
        <w:t xml:space="preserve">economy are associated with the </w:t>
      </w:r>
      <w:r w:rsidRPr="00785B96">
        <w:rPr>
          <w:rStyle w:val="Emphasis"/>
        </w:rPr>
        <w:t>rise and fall</w:t>
      </w:r>
      <w:r w:rsidRPr="00785B96">
        <w:rPr>
          <w:rStyle w:val="StyleUnderline"/>
          <w:rFonts w:eastAsia="Calibri"/>
        </w:rPr>
        <w:t xml:space="preserve"> of a </w:t>
      </w:r>
      <w:r w:rsidRPr="00785B96">
        <w:rPr>
          <w:rStyle w:val="Emphasis"/>
        </w:rPr>
        <w:t>pre-eminent power</w:t>
      </w:r>
      <w:r w:rsidRPr="00785B96">
        <w:rPr>
          <w:rStyle w:val="StyleUnderline"/>
          <w:rFonts w:eastAsia="Calibri"/>
        </w:rPr>
        <w:t xml:space="preserve"> and the often </w:t>
      </w:r>
      <w:r w:rsidRPr="00785B96">
        <w:rPr>
          <w:rStyle w:val="Emphasis"/>
        </w:rPr>
        <w:t>bloody transition</w:t>
      </w:r>
      <w:r w:rsidRPr="00785B96">
        <w:rPr>
          <w:rStyle w:val="StyleUnderline"/>
          <w:rFonts w:eastAsia="Calibri"/>
        </w:rPr>
        <w:t xml:space="preserve"> </w:t>
      </w:r>
      <w:r w:rsidRPr="00785B96">
        <w:rPr>
          <w:sz w:val="16"/>
        </w:rPr>
        <w:t xml:space="preserve">from one pre-eminent leader to the next. As such. exogenous shocks such as economic </w:t>
      </w:r>
      <w:r w:rsidRPr="00785B96">
        <w:rPr>
          <w:rStyle w:val="StyleUnderline"/>
          <w:rFonts w:eastAsia="Calibri"/>
        </w:rPr>
        <w:t xml:space="preserve">crises </w:t>
      </w:r>
      <w:r w:rsidRPr="00785B96">
        <w:rPr>
          <w:sz w:val="16"/>
        </w:rPr>
        <w:t>could usher in a</w:t>
      </w:r>
      <w:r w:rsidRPr="00785B96">
        <w:rPr>
          <w:rStyle w:val="StyleUnderline"/>
          <w:rFonts w:eastAsia="Calibri"/>
        </w:rPr>
        <w:t xml:space="preserve"> </w:t>
      </w:r>
      <w:r w:rsidRPr="00785B96">
        <w:rPr>
          <w:sz w:val="16"/>
        </w:rPr>
        <w:t xml:space="preserve">redistribution of relative power (see also Gilpin. 1981) that </w:t>
      </w:r>
      <w:r w:rsidRPr="00785B96">
        <w:rPr>
          <w:rStyle w:val="StyleUnderline"/>
          <w:rFonts w:eastAsia="Calibri"/>
        </w:rPr>
        <w:t>lead</w:t>
      </w:r>
      <w:r w:rsidRPr="00785B96">
        <w:rPr>
          <w:sz w:val="16"/>
        </w:rPr>
        <w:t>s</w:t>
      </w:r>
      <w:r w:rsidRPr="00785B96">
        <w:rPr>
          <w:rStyle w:val="StyleUnderline"/>
          <w:rFonts w:eastAsia="Calibri"/>
        </w:rPr>
        <w:t xml:space="preserve"> to uncertainty about power balances, increasing the </w:t>
      </w:r>
      <w:r w:rsidRPr="00785B96">
        <w:rPr>
          <w:rStyle w:val="Emphasis"/>
        </w:rPr>
        <w:t>risk of miscalculation</w:t>
      </w:r>
      <w:r w:rsidRPr="00785B96">
        <w:rPr>
          <w:sz w:val="16"/>
        </w:rPr>
        <w:t xml:space="preserve"> (Fearon. 1995). Alternatively, even a relatively certain redistribution of power could lead to a permissive environment for conflict as a rising power may seek to challenge a declining power (Werner, 1999). Separately, </w:t>
      </w:r>
      <w:proofErr w:type="spellStart"/>
      <w:r w:rsidRPr="00785B96">
        <w:rPr>
          <w:sz w:val="16"/>
        </w:rPr>
        <w:t>Pollins</w:t>
      </w:r>
      <w:proofErr w:type="spellEnd"/>
      <w:r w:rsidRPr="00785B96">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w:t>
      </w:r>
      <w:r w:rsidRPr="00785B96">
        <w:rPr>
          <w:rStyle w:val="StyleUnderline"/>
          <w:rFonts w:eastAsia="Calibri"/>
        </w:rPr>
        <w:t xml:space="preserve"> Copeland</w:t>
      </w:r>
      <w:r w:rsidRPr="00785B96">
        <w:rPr>
          <w:sz w:val="16"/>
        </w:rPr>
        <w:t xml:space="preserve">'s (1996. 2000) theory of trade expectations </w:t>
      </w:r>
      <w:r w:rsidRPr="00785B96">
        <w:rPr>
          <w:rStyle w:val="StyleUnderline"/>
          <w:rFonts w:eastAsia="Calibri"/>
        </w:rPr>
        <w:t>suggests</w:t>
      </w:r>
      <w:r w:rsidRPr="00785B96">
        <w:rPr>
          <w:sz w:val="16"/>
        </w:rPr>
        <w:t xml:space="preserve"> that 'future expectation of trade is a significant variable in understanding economic conditions and security </w:t>
      </w:r>
      <w:proofErr w:type="spellStart"/>
      <w:r w:rsidRPr="00785B96">
        <w:rPr>
          <w:sz w:val="16"/>
        </w:rPr>
        <w:t>behaviour</w:t>
      </w:r>
      <w:proofErr w:type="spellEnd"/>
      <w:r w:rsidRPr="00785B96">
        <w:rPr>
          <w:sz w:val="16"/>
        </w:rPr>
        <w:t xml:space="preserve"> of states. He argues that </w:t>
      </w:r>
      <w:r w:rsidRPr="00785B96">
        <w:rPr>
          <w:rStyle w:val="StyleUnderline"/>
          <w:rFonts w:eastAsia="Calibri"/>
        </w:rPr>
        <w:t xml:space="preserve">interdependent states are </w:t>
      </w:r>
      <w:r w:rsidRPr="00785B96">
        <w:rPr>
          <w:sz w:val="16"/>
        </w:rPr>
        <w:t xml:space="preserve">likely to </w:t>
      </w:r>
      <w:r w:rsidRPr="00785B96">
        <w:rPr>
          <w:rStyle w:val="StyleUnderline"/>
          <w:rFonts w:eastAsia="Calibri"/>
        </w:rPr>
        <w:t>gain</w:t>
      </w:r>
      <w:r w:rsidRPr="00785B96">
        <w:rPr>
          <w:sz w:val="16"/>
        </w:rPr>
        <w:t xml:space="preserve"> pacific </w:t>
      </w:r>
      <w:r w:rsidRPr="00785B96">
        <w:rPr>
          <w:rStyle w:val="StyleUnderline"/>
        </w:rPr>
        <w:t>benefits from trade</w:t>
      </w:r>
      <w:r w:rsidRPr="00785B96">
        <w:rPr>
          <w:rStyle w:val="StyleUnderline"/>
          <w:rFonts w:eastAsia="Calibri"/>
        </w:rPr>
        <w:t xml:space="preserve"> so long as they have an </w:t>
      </w:r>
      <w:r w:rsidRPr="00785B96">
        <w:rPr>
          <w:rStyle w:val="Emphasis"/>
        </w:rPr>
        <w:t>optimistic view</w:t>
      </w:r>
      <w:r w:rsidRPr="00785B96">
        <w:rPr>
          <w:rStyle w:val="StyleUnderline"/>
          <w:rFonts w:eastAsia="Calibri"/>
        </w:rPr>
        <w:t xml:space="preserve"> </w:t>
      </w:r>
      <w:r w:rsidRPr="00785B96">
        <w:rPr>
          <w:sz w:val="16"/>
        </w:rPr>
        <w:t xml:space="preserve">of future trade relations. However, </w:t>
      </w:r>
      <w:r w:rsidRPr="00785B96">
        <w:rPr>
          <w:rStyle w:val="StyleUnderline"/>
          <w:rFonts w:eastAsia="Calibri"/>
        </w:rPr>
        <w:t>if</w:t>
      </w:r>
      <w:r w:rsidRPr="00785B96">
        <w:rPr>
          <w:sz w:val="16"/>
        </w:rPr>
        <w:t xml:space="preserve"> the </w:t>
      </w:r>
      <w:r w:rsidRPr="00785B96">
        <w:rPr>
          <w:rStyle w:val="StyleUnderline"/>
          <w:rFonts w:eastAsia="Calibri"/>
        </w:rPr>
        <w:t>expectations</w:t>
      </w:r>
      <w:r w:rsidRPr="00785B96">
        <w:rPr>
          <w:sz w:val="16"/>
        </w:rPr>
        <w:t xml:space="preserve"> of future trade </w:t>
      </w:r>
      <w:r w:rsidRPr="00785B96">
        <w:rPr>
          <w:rStyle w:val="StyleUnderline"/>
          <w:rFonts w:eastAsia="Calibri"/>
        </w:rPr>
        <w:t>decline</w:t>
      </w:r>
      <w:r w:rsidRPr="00785B96">
        <w:rPr>
          <w:sz w:val="16"/>
        </w:rPr>
        <w:t xml:space="preserve">. particularly for difficult to replace items such as energy resources, the </w:t>
      </w:r>
      <w:r w:rsidRPr="00785B96">
        <w:rPr>
          <w:rStyle w:val="Emphasis"/>
        </w:rPr>
        <w:t>likelihood for conflict increases</w:t>
      </w:r>
      <w:r w:rsidRPr="00785B96">
        <w:rPr>
          <w:rStyle w:val="StyleUnderline"/>
          <w:rFonts w:eastAsia="Calibri"/>
        </w:rPr>
        <w:t xml:space="preserve">, as states will be inclined to </w:t>
      </w:r>
      <w:r w:rsidRPr="00785B96">
        <w:rPr>
          <w:rStyle w:val="Emphasis"/>
        </w:rPr>
        <w:t>use force</w:t>
      </w:r>
      <w:r w:rsidRPr="00785B96">
        <w:rPr>
          <w:rStyle w:val="StyleUnderline"/>
          <w:rFonts w:eastAsia="Calibri"/>
        </w:rPr>
        <w:t xml:space="preserve"> to </w:t>
      </w:r>
      <w:r w:rsidRPr="00785B96">
        <w:rPr>
          <w:rStyle w:val="Emphasis"/>
        </w:rPr>
        <w:t>gain</w:t>
      </w:r>
      <w:r w:rsidRPr="00785B96">
        <w:rPr>
          <w:rStyle w:val="StyleUnderline"/>
          <w:rFonts w:eastAsia="Calibri"/>
        </w:rPr>
        <w:t xml:space="preserve"> access to</w:t>
      </w:r>
      <w:r w:rsidRPr="00785B96">
        <w:rPr>
          <w:sz w:val="16"/>
        </w:rPr>
        <w:t xml:space="preserve"> those </w:t>
      </w:r>
      <w:r w:rsidRPr="00785B96">
        <w:rPr>
          <w:rStyle w:val="Emphasis"/>
        </w:rPr>
        <w:t>resources.</w:t>
      </w:r>
      <w:r w:rsidRPr="00785B96">
        <w:rPr>
          <w:rStyle w:val="StyleUnderline"/>
          <w:rFonts w:eastAsia="Calibri"/>
        </w:rPr>
        <w:t xml:space="preserve"> Crises </w:t>
      </w:r>
      <w:r w:rsidRPr="00785B96">
        <w:rPr>
          <w:sz w:val="16"/>
        </w:rPr>
        <w:t xml:space="preserve">could potentially be the </w:t>
      </w:r>
      <w:r w:rsidRPr="00785B96">
        <w:rPr>
          <w:rStyle w:val="StyleUnderline"/>
          <w:rFonts w:eastAsia="Calibri"/>
        </w:rPr>
        <w:t>trigger</w:t>
      </w:r>
      <w:r w:rsidRPr="00785B96">
        <w:rPr>
          <w:sz w:val="16"/>
        </w:rPr>
        <w:t xml:space="preserve"> for decreased trade expectations either on its own or because it triggers</w:t>
      </w:r>
      <w:r w:rsidRPr="00785B96">
        <w:rPr>
          <w:rStyle w:val="StyleUnderline"/>
          <w:rFonts w:eastAsia="Calibri"/>
        </w:rPr>
        <w:t xml:space="preserve"> </w:t>
      </w:r>
      <w:r w:rsidRPr="00785B96">
        <w:rPr>
          <w:rStyle w:val="Emphasis"/>
        </w:rPr>
        <w:t>protectionist moves</w:t>
      </w:r>
      <w:r w:rsidRPr="00785B96">
        <w:rPr>
          <w:rStyle w:val="StyleUnderline"/>
          <w:rFonts w:eastAsia="Calibri"/>
        </w:rPr>
        <w:t xml:space="preserve"> </w:t>
      </w:r>
      <w:r w:rsidRPr="00785B96">
        <w:rPr>
          <w:sz w:val="16"/>
        </w:rPr>
        <w:t>by interdependent states.' Third, others have considered the link between economic decline and external armed conflict at a national level.</w:t>
      </w:r>
      <w:r w:rsidRPr="00785B96">
        <w:rPr>
          <w:rStyle w:val="StyleUnderline"/>
          <w:rFonts w:eastAsia="Calibri"/>
        </w:rPr>
        <w:t xml:space="preserve"> </w:t>
      </w:r>
      <w:r w:rsidRPr="00785B96">
        <w:rPr>
          <w:sz w:val="16"/>
        </w:rPr>
        <w:t xml:space="preserve">Blomberg and </w:t>
      </w:r>
      <w:r w:rsidRPr="00785B96">
        <w:rPr>
          <w:rStyle w:val="StyleUnderline"/>
          <w:rFonts w:eastAsia="Calibri"/>
        </w:rPr>
        <w:t>Hess</w:t>
      </w:r>
      <w:r w:rsidRPr="00785B96">
        <w:rPr>
          <w:sz w:val="16"/>
        </w:rPr>
        <w:t xml:space="preserve"> (2002) </w:t>
      </w:r>
      <w:r w:rsidRPr="00785B96">
        <w:rPr>
          <w:rStyle w:val="StyleUnderline"/>
          <w:rFonts w:eastAsia="Calibri"/>
        </w:rPr>
        <w:t xml:space="preserve">find a </w:t>
      </w:r>
      <w:r w:rsidRPr="00785B96">
        <w:rPr>
          <w:rStyle w:val="Emphasis"/>
        </w:rPr>
        <w:t>strong correlation</w:t>
      </w:r>
      <w:r w:rsidRPr="00785B96">
        <w:rPr>
          <w:rStyle w:val="StyleUnderline"/>
          <w:rFonts w:eastAsia="Calibri"/>
        </w:rPr>
        <w:t xml:space="preserve"> between </w:t>
      </w:r>
      <w:r w:rsidRPr="00785B96">
        <w:rPr>
          <w:rStyle w:val="Emphasis"/>
        </w:rPr>
        <w:t>internal</w:t>
      </w:r>
      <w:r w:rsidRPr="00785B96">
        <w:rPr>
          <w:sz w:val="16"/>
        </w:rPr>
        <w:t xml:space="preserve"> conflict </w:t>
      </w:r>
      <w:r w:rsidRPr="00785B96">
        <w:rPr>
          <w:rStyle w:val="Emphasis"/>
        </w:rPr>
        <w:t>and external conflict</w:t>
      </w:r>
      <w:r w:rsidRPr="00785B96">
        <w:rPr>
          <w:sz w:val="16"/>
        </w:rPr>
        <w:t xml:space="preserve">, particularly </w:t>
      </w:r>
      <w:r w:rsidRPr="00785B96">
        <w:rPr>
          <w:rStyle w:val="StyleUnderline"/>
          <w:rFonts w:eastAsia="Calibri"/>
        </w:rPr>
        <w:t xml:space="preserve">during periods of </w:t>
      </w:r>
      <w:r w:rsidRPr="00785B96">
        <w:rPr>
          <w:rStyle w:val="Emphasis"/>
        </w:rPr>
        <w:t>economic downturn</w:t>
      </w:r>
      <w:r w:rsidRPr="00785B96">
        <w:rPr>
          <w:sz w:val="16"/>
        </w:rPr>
        <w:t xml:space="preserve">. They </w:t>
      </w:r>
      <w:proofErr w:type="gramStart"/>
      <w:r w:rsidRPr="00785B96">
        <w:rPr>
          <w:sz w:val="16"/>
        </w:rPr>
        <w:t>write,  The</w:t>
      </w:r>
      <w:proofErr w:type="gramEnd"/>
      <w:r w:rsidRPr="00785B96">
        <w:rPr>
          <w:sz w:val="16"/>
        </w:rPr>
        <w:t xml:space="preserve"> linkages between internal and external conflict and prosperity are strong and mutually reinforcing. Economic conflict tends to spawn internal conflict, which in turn returns the </w:t>
      </w:r>
      <w:proofErr w:type="spellStart"/>
      <w:r w:rsidRPr="00785B96">
        <w:rPr>
          <w:sz w:val="16"/>
        </w:rPr>
        <w:t>favour</w:t>
      </w:r>
      <w:proofErr w:type="spellEnd"/>
      <w:r w:rsidRPr="00785B96">
        <w:rPr>
          <w:sz w:val="16"/>
        </w:rPr>
        <w:t>. Moreover, the presence of a recession tends to amplify the extent to which international and external conflict self-reinforce each other. (</w:t>
      </w:r>
      <w:proofErr w:type="spellStart"/>
      <w:r w:rsidRPr="00785B96">
        <w:rPr>
          <w:sz w:val="16"/>
        </w:rPr>
        <w:t>Blomber</w:t>
      </w:r>
      <w:proofErr w:type="spellEnd"/>
      <w:r w:rsidRPr="00785B96">
        <w:rPr>
          <w:sz w:val="16"/>
        </w:rPr>
        <w:t xml:space="preserve"> &amp; </w:t>
      </w:r>
      <w:proofErr w:type="gramStart"/>
      <w:r w:rsidRPr="00785B96">
        <w:rPr>
          <w:sz w:val="16"/>
        </w:rPr>
        <w:t>Hess,.</w:t>
      </w:r>
      <w:proofErr w:type="gramEnd"/>
      <w:r w:rsidRPr="00785B96">
        <w:rPr>
          <w:sz w:val="16"/>
        </w:rPr>
        <w:t xml:space="preserve"> 2002. p. 84</w:t>
      </w:r>
      <w:proofErr w:type="gramStart"/>
      <w:r w:rsidRPr="00785B96">
        <w:rPr>
          <w:sz w:val="16"/>
        </w:rPr>
        <w:t>)  Economic</w:t>
      </w:r>
      <w:proofErr w:type="gramEnd"/>
      <w:r w:rsidRPr="00785B96">
        <w:rPr>
          <w:sz w:val="16"/>
        </w:rPr>
        <w:t xml:space="preserve"> decline has also been linked with an increase in the likelihood of terrorism (Blomberg. Hess. &amp; </w:t>
      </w:r>
      <w:proofErr w:type="spellStart"/>
      <w:r w:rsidRPr="00785B96">
        <w:rPr>
          <w:sz w:val="16"/>
        </w:rPr>
        <w:t>Weerapana</w:t>
      </w:r>
      <w:proofErr w:type="spellEnd"/>
      <w:r w:rsidRPr="00785B96">
        <w:rPr>
          <w:sz w:val="16"/>
        </w:rPr>
        <w:t xml:space="preserve">. 2004). which has the capacity </w:t>
      </w:r>
      <w:proofErr w:type="gramStart"/>
      <w:r w:rsidRPr="00785B96">
        <w:rPr>
          <w:sz w:val="16"/>
        </w:rPr>
        <w:t>to  spill</w:t>
      </w:r>
      <w:proofErr w:type="gramEnd"/>
      <w:r w:rsidRPr="00785B96">
        <w:rPr>
          <w:sz w:val="16"/>
        </w:rPr>
        <w:t xml:space="preserve"> across borders and lead to external tensions. Furthermore, crises generally reduce the popularity of a sitting government.</w:t>
      </w:r>
      <w:r w:rsidRPr="00785B96">
        <w:rPr>
          <w:rStyle w:val="StyleUnderline"/>
          <w:rFonts w:eastAsia="Calibri"/>
        </w:rPr>
        <w:t xml:space="preserve"> </w:t>
      </w:r>
      <w:r w:rsidRPr="00785B96">
        <w:rPr>
          <w:rStyle w:val="Emphasis"/>
        </w:rPr>
        <w:t xml:space="preserve">'Diversionary theory' </w:t>
      </w:r>
      <w:r w:rsidRPr="00785B96">
        <w:rPr>
          <w:rStyle w:val="StyleUnderline"/>
          <w:rFonts w:eastAsia="Calibri"/>
        </w:rPr>
        <w:t>suggests</w:t>
      </w:r>
      <w:r w:rsidRPr="00785B96">
        <w:rPr>
          <w:sz w:val="16"/>
        </w:rPr>
        <w:t xml:space="preserve"> that, </w:t>
      </w:r>
      <w:r w:rsidRPr="00785B96">
        <w:rPr>
          <w:rStyle w:val="StyleUnderline"/>
          <w:rFonts w:eastAsia="Calibri"/>
        </w:rPr>
        <w:t xml:space="preserve">when facing unpopularity </w:t>
      </w:r>
      <w:r w:rsidRPr="00785B96">
        <w:rPr>
          <w:sz w:val="16"/>
        </w:rPr>
        <w:t xml:space="preserve">arising </w:t>
      </w:r>
      <w:r w:rsidRPr="00785B96">
        <w:rPr>
          <w:rStyle w:val="StyleUnderline"/>
          <w:rFonts w:eastAsia="Calibri"/>
        </w:rPr>
        <w:t xml:space="preserve">from economic decline, sitting governments </w:t>
      </w:r>
      <w:r w:rsidRPr="00785B96">
        <w:rPr>
          <w:sz w:val="16"/>
        </w:rPr>
        <w:t>have increased incentives to</w:t>
      </w:r>
      <w:r w:rsidRPr="00785B96">
        <w:rPr>
          <w:rStyle w:val="StyleUnderline"/>
          <w:rFonts w:eastAsia="Calibri"/>
        </w:rPr>
        <w:t xml:space="preserve"> fabricate</w:t>
      </w:r>
      <w:r w:rsidRPr="00785B96">
        <w:rPr>
          <w:sz w:val="16"/>
        </w:rPr>
        <w:t xml:space="preserve"> external </w:t>
      </w:r>
      <w:r w:rsidRPr="00785B96">
        <w:rPr>
          <w:rStyle w:val="Emphasis"/>
        </w:rPr>
        <w:t>military conflicts</w:t>
      </w:r>
      <w:r w:rsidRPr="00785B96">
        <w:rPr>
          <w:rStyle w:val="StyleUnderline"/>
          <w:rFonts w:eastAsia="Calibri"/>
        </w:rPr>
        <w:t xml:space="preserve"> to create a </w:t>
      </w:r>
      <w:r w:rsidRPr="00785B96">
        <w:rPr>
          <w:rStyle w:val="Emphasis"/>
        </w:rPr>
        <w:t>'rally around the flag'</w:t>
      </w:r>
      <w:r w:rsidRPr="00785B96">
        <w:rPr>
          <w:rStyle w:val="StyleUnderline"/>
          <w:rFonts w:eastAsia="Calibri"/>
        </w:rPr>
        <w:t xml:space="preserve"> effect</w:t>
      </w:r>
      <w:r w:rsidRPr="00785B96">
        <w:rPr>
          <w:sz w:val="16"/>
        </w:rPr>
        <w:t xml:space="preserve">. Wang (1996). </w:t>
      </w:r>
      <w:proofErr w:type="spellStart"/>
      <w:r w:rsidRPr="00785B96">
        <w:rPr>
          <w:sz w:val="16"/>
        </w:rPr>
        <w:t>DeRouen</w:t>
      </w:r>
      <w:proofErr w:type="spellEnd"/>
      <w:r w:rsidRPr="00785B96">
        <w:rPr>
          <w:sz w:val="16"/>
        </w:rPr>
        <w:t xml:space="preserve"> (1995), and Blomberg, Hess, and Thacker (2006) find supporting evidence showing that economic decline and use of force are at least indirectly correlated. </w:t>
      </w:r>
      <w:proofErr w:type="spellStart"/>
      <w:r w:rsidRPr="00785B96">
        <w:rPr>
          <w:sz w:val="16"/>
        </w:rPr>
        <w:t>Gelpi</w:t>
      </w:r>
      <w:proofErr w:type="spellEnd"/>
      <w:r w:rsidRPr="00785B96">
        <w:rPr>
          <w:sz w:val="16"/>
        </w:rPr>
        <w:t xml:space="preserve"> (1997), Miller (1999). and Kisangani and Pickering (2009) suggest that </w:t>
      </w:r>
      <w:r w:rsidRPr="00785B96">
        <w:rPr>
          <w:rStyle w:val="StyleUnderline"/>
        </w:rPr>
        <w:t>the tendency towards diversionary tactics are greater for democratic states than autocratic states</w:t>
      </w:r>
      <w:r w:rsidRPr="00785B96">
        <w:rPr>
          <w:sz w:val="16"/>
        </w:rPr>
        <w:t xml:space="preserve">, </w:t>
      </w:r>
      <w:proofErr w:type="gramStart"/>
      <w:r w:rsidRPr="00785B96">
        <w:rPr>
          <w:sz w:val="16"/>
        </w:rPr>
        <w:t>due to the fact that</w:t>
      </w:r>
      <w:proofErr w:type="gramEnd"/>
      <w:r w:rsidRPr="00785B96">
        <w:rPr>
          <w:sz w:val="16"/>
        </w:rPr>
        <w:t xml:space="preserve"> democratic leaders are generally more susceptible to being removed from office due to lack of domestic support. </w:t>
      </w:r>
      <w:proofErr w:type="spellStart"/>
      <w:r w:rsidRPr="00785B96">
        <w:rPr>
          <w:sz w:val="16"/>
        </w:rPr>
        <w:t>DeRouen</w:t>
      </w:r>
      <w:proofErr w:type="spellEnd"/>
      <w:r w:rsidRPr="00785B96">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sidRPr="00785B96">
        <w:rPr>
          <w:rStyle w:val="Emphasis"/>
        </w:rPr>
        <w:t>political science scholarship</w:t>
      </w:r>
      <w:r w:rsidRPr="00785B96">
        <w:rPr>
          <w:rStyle w:val="StyleUnderline"/>
          <w:rFonts w:eastAsia="Calibri"/>
        </w:rPr>
        <w:t xml:space="preserve"> links </w:t>
      </w:r>
      <w:r w:rsidRPr="00785B96">
        <w:rPr>
          <w:rStyle w:val="Emphasis"/>
        </w:rPr>
        <w:t>economic decline</w:t>
      </w:r>
      <w:r w:rsidRPr="00785B96">
        <w:rPr>
          <w:rStyle w:val="StyleUnderline"/>
          <w:rFonts w:eastAsia="Calibri"/>
        </w:rPr>
        <w:t xml:space="preserve"> with </w:t>
      </w:r>
      <w:r w:rsidRPr="00785B96">
        <w:rPr>
          <w:rStyle w:val="Emphasis"/>
        </w:rPr>
        <w:t>external conflict</w:t>
      </w:r>
      <w:r w:rsidRPr="00785B96">
        <w:rPr>
          <w:rStyle w:val="StyleUnderline"/>
          <w:rFonts w:eastAsia="Calibri"/>
        </w:rPr>
        <w:t xml:space="preserve"> at systemic. dyadic and national level, </w:t>
      </w:r>
      <w:proofErr w:type="gramStart"/>
      <w:r w:rsidRPr="00785B96">
        <w:rPr>
          <w:sz w:val="16"/>
        </w:rPr>
        <w:t>This</w:t>
      </w:r>
      <w:proofErr w:type="gramEnd"/>
      <w:r w:rsidRPr="00785B96">
        <w:rPr>
          <w:sz w:val="16"/>
        </w:rPr>
        <w:t xml:space="preserve"> implied connection between integration, crises and armed conflict has not featured prominently in the economic-security debate and deserves more attention.</w:t>
      </w:r>
      <w:r w:rsidRPr="003530FE">
        <w:rPr>
          <w:sz w:val="16"/>
        </w:rPr>
        <w:t xml:space="preserve"> </w:t>
      </w:r>
    </w:p>
    <w:p w14:paraId="08947C57" w14:textId="77777777" w:rsidR="0040698C" w:rsidRDefault="0040698C" w:rsidP="0040698C">
      <w:pPr>
        <w:pStyle w:val="Heading4"/>
      </w:pPr>
      <w:r>
        <w:t xml:space="preserve">The risk of WMD terror has never been greater – ISIS has </w:t>
      </w:r>
      <w:r w:rsidRPr="00FC0D6E">
        <w:rPr>
          <w:u w:val="single"/>
        </w:rPr>
        <w:t>means</w:t>
      </w:r>
      <w:r>
        <w:t xml:space="preserve"> and </w:t>
      </w:r>
      <w:r w:rsidRPr="00FC0D6E">
        <w:rPr>
          <w:u w:val="single"/>
        </w:rPr>
        <w:t>motive</w:t>
      </w:r>
      <w:r>
        <w:t xml:space="preserve"> </w:t>
      </w:r>
    </w:p>
    <w:p w14:paraId="4372C7E2" w14:textId="77777777" w:rsidR="0040698C" w:rsidRDefault="0040698C" w:rsidP="0040698C">
      <w:r w:rsidRPr="00B27739">
        <w:rPr>
          <w:rStyle w:val="Style13ptBold"/>
        </w:rPr>
        <w:t>Johnson 18</w:t>
      </w:r>
      <w:r>
        <w:t xml:space="preserve"> (Bridget, senior fellow specializing in terrorism analysis at the </w:t>
      </w:r>
      <w:proofErr w:type="spellStart"/>
      <w:r>
        <w:t>Haym</w:t>
      </w:r>
      <w:proofErr w:type="spellEnd"/>
      <w:r>
        <w:t xml:space="preserve"> Salomon Center, Senior Risk Analyst for Gate 15, a private investigator and a security consultant, “‘Never Been More Difficult’ to Keep Terror Groups from Getting WMD,” 2-13, </w:t>
      </w:r>
      <w:hyperlink r:id="rId8" w:history="1">
        <w:r w:rsidRPr="00993894">
          <w:rPr>
            <w:rStyle w:val="Hyperlink"/>
          </w:rPr>
          <w:t>https://www.hstoday.us/subject-matter-areas/counterterrorism/terror-groups-keen-wmd-never-been-more-difficult-prevent/)//CMR</w:t>
        </w:r>
      </w:hyperlink>
      <w:r>
        <w:t xml:space="preserve"> </w:t>
      </w:r>
    </w:p>
    <w:p w14:paraId="256AFE5F" w14:textId="77777777" w:rsidR="0040698C" w:rsidRPr="00FC0D6E" w:rsidRDefault="0040698C" w:rsidP="0040698C">
      <w:pPr>
        <w:rPr>
          <w:sz w:val="16"/>
        </w:rPr>
      </w:pPr>
      <w:r w:rsidRPr="00C9071B">
        <w:rPr>
          <w:rStyle w:val="StyleUnderline"/>
        </w:rPr>
        <w:t xml:space="preserve">Terrorist groups are </w:t>
      </w:r>
      <w:r w:rsidRPr="00B27739">
        <w:rPr>
          <w:rStyle w:val="Emphasis"/>
        </w:rPr>
        <w:t>as interested as ever</w:t>
      </w:r>
      <w:r w:rsidRPr="00C9071B">
        <w:rPr>
          <w:rStyle w:val="StyleUnderline"/>
        </w:rPr>
        <w:t xml:space="preserve"> in acquiring</w:t>
      </w:r>
      <w:r w:rsidRPr="00B27739">
        <w:rPr>
          <w:sz w:val="16"/>
        </w:rPr>
        <w:t xml:space="preserve"> weapons of mass destruction [</w:t>
      </w:r>
      <w:r w:rsidRPr="00C9071B">
        <w:rPr>
          <w:rStyle w:val="StyleUnderline"/>
        </w:rPr>
        <w:t xml:space="preserve">WMD] in a global landscape where </w:t>
      </w:r>
      <w:r w:rsidRPr="00B27739">
        <w:rPr>
          <w:sz w:val="16"/>
          <w:szCs w:val="16"/>
        </w:rPr>
        <w:t xml:space="preserve">chemical, biological, radiological and nuclear </w:t>
      </w:r>
      <w:r>
        <w:rPr>
          <w:rStyle w:val="StyleUnderline"/>
        </w:rPr>
        <w:t xml:space="preserve">[CBRN] </w:t>
      </w:r>
      <w:r w:rsidRPr="00C9071B">
        <w:rPr>
          <w:rStyle w:val="StyleUnderline"/>
        </w:rPr>
        <w:t>agents have grown more difficult to track</w:t>
      </w:r>
      <w:r w:rsidRPr="00B27739">
        <w:rPr>
          <w:sz w:val="16"/>
        </w:rPr>
        <w:t xml:space="preserve">, senators heard from Defense officials last week. Assistant Defense Secretary for Homeland Defense and Global Security Kenneth </w:t>
      </w:r>
      <w:proofErr w:type="spellStart"/>
      <w:r w:rsidRPr="00B27739">
        <w:rPr>
          <w:sz w:val="16"/>
        </w:rPr>
        <w:t>Rapuano</w:t>
      </w:r>
      <w:proofErr w:type="spellEnd"/>
      <w:r w:rsidRPr="00B27739">
        <w:rPr>
          <w:sz w:val="16"/>
        </w:rPr>
        <w:t xml:space="preserve"> told the Senate Armed Services Subcommittee on Emerging Threats and Capabilities that “</w:t>
      </w:r>
      <w:r w:rsidRPr="00EB1EB0">
        <w:rPr>
          <w:rStyle w:val="StyleUnderline"/>
        </w:rPr>
        <w:t>rapid tech</w:t>
      </w:r>
      <w:r w:rsidRPr="00B27739">
        <w:rPr>
          <w:sz w:val="16"/>
        </w:rPr>
        <w:t xml:space="preserve">nological </w:t>
      </w:r>
      <w:r w:rsidRPr="00EB1EB0">
        <w:rPr>
          <w:rStyle w:val="StyleUnderline"/>
        </w:rPr>
        <w:t>advancements and increased access to dual use tech</w:t>
      </w:r>
      <w:r w:rsidRPr="00B27739">
        <w:rPr>
          <w:sz w:val="16"/>
        </w:rPr>
        <w:t xml:space="preserve">nologies, </w:t>
      </w:r>
      <w:r w:rsidRPr="00EB1EB0">
        <w:rPr>
          <w:rStyle w:val="StyleUnderline"/>
        </w:rPr>
        <w:t>expertise, and materials that can be used for both peaceful and military purposes heighten the risk that adversaries can more easily seek or acquire WMD</w:t>
      </w:r>
      <w:r w:rsidRPr="00B27739">
        <w:rPr>
          <w:sz w:val="16"/>
        </w:rPr>
        <w:t xml:space="preserve">.” “It has never been more difficult to prevent adversaries from acquiring the materials or expertise necessary to develop WMD or use CBRN materials in intentional attacks,” he said. “Additionally, the speed, volume, and coverage of international travel means that naturally occurring pathogens of security concern can spread worldwide in days, potentially having the same catastrophic consequences of a deliberate biological attack.” The Intelligence Community, State Department, Department of Homeland Security, Department of Energy and Justice Department “all play critical roles in detecting threats, preventing attacks on the homeland, and working with foreign partners to stop and respond to incidents,” he added. </w:t>
      </w:r>
      <w:proofErr w:type="spellStart"/>
      <w:r w:rsidRPr="00B27739">
        <w:rPr>
          <w:sz w:val="16"/>
        </w:rPr>
        <w:t>Rapuano</w:t>
      </w:r>
      <w:proofErr w:type="spellEnd"/>
      <w:r w:rsidRPr="00B27739">
        <w:rPr>
          <w:sz w:val="16"/>
        </w:rPr>
        <w:t xml:space="preserve"> noted that best efforts at prevention only go so far, thus the agency coalition “must be prepared to contain and reduce CBRN threats once they have developed.” “DoD is postured to isolate, identify, neutralize, and dispose of CBRN threats before they can reach our borders,” he said. That includes concern about reports of ongoing use of chemical agents by the regime of Bashar al-Assad in Syria, where “the U.S. and our coalition partners continue to exploit opportunities on the ground to better understand and disrupt their CW networks.” “We must anticipate that </w:t>
      </w:r>
      <w:r w:rsidRPr="00EB1EB0">
        <w:rPr>
          <w:rStyle w:val="StyleUnderline"/>
        </w:rPr>
        <w:t>our adversaries will continue to evolve and develop increasingly sophisticated methods to pursue, develop, or deploy CBRN weapons</w:t>
      </w:r>
      <w:r w:rsidRPr="00B27739">
        <w:rPr>
          <w:sz w:val="16"/>
        </w:rPr>
        <w:t xml:space="preserve">,” </w:t>
      </w:r>
      <w:proofErr w:type="spellStart"/>
      <w:r w:rsidRPr="00B27739">
        <w:rPr>
          <w:sz w:val="16"/>
        </w:rPr>
        <w:t>Rapuano</w:t>
      </w:r>
      <w:proofErr w:type="spellEnd"/>
      <w:r w:rsidRPr="00B27739">
        <w:rPr>
          <w:sz w:val="16"/>
        </w:rPr>
        <w:t xml:space="preserve"> stressed. Marine Corps Lt. Gen. Joseph Osterman, deputy commander of United States Special Operations Command, emphasized the importance of increased integration of intelligence, planning and assessments in a counter-WMD fusion center “dedicated to coordinating information flow and planning, fusing intelligence and operations, and providing the WMD community of action a single point of contact for DOD operational capability.” Chairwoman Joni Ernst (R-Iowa) asked </w:t>
      </w:r>
      <w:proofErr w:type="spellStart"/>
      <w:r w:rsidRPr="00B27739">
        <w:rPr>
          <w:sz w:val="16"/>
        </w:rPr>
        <w:t>Rapuano</w:t>
      </w:r>
      <w:proofErr w:type="spellEnd"/>
      <w:r w:rsidRPr="00B27739">
        <w:rPr>
          <w:sz w:val="16"/>
        </w:rPr>
        <w:t xml:space="preserve"> which </w:t>
      </w:r>
      <w:r w:rsidRPr="00B27739">
        <w:rPr>
          <w:sz w:val="16"/>
          <w:szCs w:val="16"/>
        </w:rPr>
        <w:t xml:space="preserve">WMD threat concerned him most at this point. </w:t>
      </w:r>
      <w:proofErr w:type="spellStart"/>
      <w:r w:rsidRPr="00B27739">
        <w:rPr>
          <w:sz w:val="16"/>
          <w:szCs w:val="16"/>
        </w:rPr>
        <w:t>Rapuano</w:t>
      </w:r>
      <w:proofErr w:type="spellEnd"/>
      <w:r w:rsidRPr="00B27739">
        <w:rPr>
          <w:sz w:val="16"/>
          <w:szCs w:val="16"/>
        </w:rPr>
        <w:t xml:space="preserve"> picked biotechnology, due to the “rapid advances and ubiquitous availability” today. “</w:t>
      </w:r>
      <w:r w:rsidRPr="00EB1EB0">
        <w:rPr>
          <w:rStyle w:val="StyleUnderline"/>
        </w:rPr>
        <w:t xml:space="preserve">Things that you can buy on the web now and essentially do a paint-by-numbers instruction were the province of Nobel Prize-winning scientists only decades ago, and that really levels the playing field for any actor looking to develop biotechnology, biological agents and </w:t>
      </w:r>
      <w:proofErr w:type="spellStart"/>
      <w:r w:rsidRPr="00EB1EB0">
        <w:rPr>
          <w:rStyle w:val="StyleUnderline"/>
        </w:rPr>
        <w:t>novelly</w:t>
      </w:r>
      <w:proofErr w:type="spellEnd"/>
      <w:r w:rsidRPr="00EB1EB0">
        <w:rPr>
          <w:rStyle w:val="StyleUnderline"/>
        </w:rPr>
        <w:t xml:space="preserve"> engineered agents that can present a real threat,”</w:t>
      </w:r>
      <w:r w:rsidRPr="00B27739">
        <w:rPr>
          <w:sz w:val="16"/>
        </w:rPr>
        <w:t xml:space="preserve"> he added. The assistant secretary confirmed that “</w:t>
      </w:r>
      <w:r w:rsidRPr="00EB1EB0">
        <w:rPr>
          <w:rStyle w:val="StyleUnderline"/>
        </w:rPr>
        <w:t>both Al-Qaeda and ISIS are interested in chemical, biological, nuclear,” and “certainly would be if they had opportunity to acquire the materials and know-how.”</w:t>
      </w:r>
      <w:r w:rsidRPr="00B27739">
        <w:rPr>
          <w:sz w:val="16"/>
        </w:rPr>
        <w:t xml:space="preserve"> He wouldn’t elaborate in open session.</w:t>
      </w:r>
    </w:p>
    <w:p w14:paraId="14AD511D" w14:textId="24342806" w:rsidR="0040698C" w:rsidRPr="00D17A7E" w:rsidRDefault="00500D5E" w:rsidP="0040698C">
      <w:pPr>
        <w:pStyle w:val="Heading4"/>
        <w:rPr>
          <w:rFonts w:cs="Arial"/>
          <w:szCs w:val="26"/>
          <w:u w:val="single"/>
        </w:rPr>
      </w:pPr>
      <w:r>
        <w:rPr>
          <w:rFonts w:cs="Arial"/>
          <w:szCs w:val="26"/>
        </w:rPr>
        <w:t>--</w:t>
      </w:r>
      <w:r w:rsidR="0040698C" w:rsidRPr="0079671E">
        <w:rPr>
          <w:rFonts w:cs="Arial"/>
          <w:szCs w:val="26"/>
        </w:rPr>
        <w:t xml:space="preserve">Nuclear terror’s </w:t>
      </w:r>
      <w:r w:rsidR="0040698C" w:rsidRPr="00FC0D6E">
        <w:rPr>
          <w:rFonts w:cs="Arial"/>
          <w:szCs w:val="26"/>
          <w:u w:val="single"/>
        </w:rPr>
        <w:t>likely</w:t>
      </w:r>
      <w:r w:rsidR="0040698C" w:rsidRPr="0079671E">
        <w:rPr>
          <w:rFonts w:cs="Arial"/>
          <w:szCs w:val="26"/>
        </w:rPr>
        <w:t xml:space="preserve"> and causes </w:t>
      </w:r>
      <w:r w:rsidR="0040698C" w:rsidRPr="00FC0D6E">
        <w:rPr>
          <w:rFonts w:cs="Arial"/>
          <w:szCs w:val="26"/>
          <w:u w:val="single"/>
        </w:rPr>
        <w:t>extinction</w:t>
      </w:r>
      <w:r w:rsidR="0040698C" w:rsidRPr="0079671E">
        <w:rPr>
          <w:rFonts w:cs="Arial"/>
          <w:szCs w:val="26"/>
        </w:rPr>
        <w:t xml:space="preserve"> – </w:t>
      </w:r>
      <w:r w:rsidR="0040698C" w:rsidRPr="00FC0D6E">
        <w:rPr>
          <w:rFonts w:cs="Arial"/>
          <w:b w:val="0"/>
          <w:bCs/>
          <w:szCs w:val="26"/>
        </w:rPr>
        <w:t xml:space="preserve">it makes every conflict more escalatory, spurs global econ depression, and drives a state of emergency – prefer </w:t>
      </w:r>
      <w:r w:rsidR="0040698C" w:rsidRPr="00FC0D6E">
        <w:rPr>
          <w:rFonts w:cs="Arial"/>
          <w:b w:val="0"/>
          <w:bCs/>
          <w:szCs w:val="26"/>
          <w:u w:val="single"/>
        </w:rPr>
        <w:t>recent</w:t>
      </w:r>
      <w:r w:rsidR="0040698C" w:rsidRPr="009565CC">
        <w:rPr>
          <w:rFonts w:cs="Arial"/>
          <w:b w:val="0"/>
          <w:bCs/>
          <w:szCs w:val="26"/>
        </w:rPr>
        <w:t xml:space="preserve">, </w:t>
      </w:r>
      <w:r w:rsidR="0040698C" w:rsidRPr="009565CC">
        <w:rPr>
          <w:rFonts w:cs="Arial"/>
          <w:b w:val="0"/>
          <w:bCs/>
          <w:szCs w:val="26"/>
          <w:u w:val="single"/>
        </w:rPr>
        <w:t>well-developed</w:t>
      </w:r>
      <w:r w:rsidR="0040698C" w:rsidRPr="009565CC">
        <w:rPr>
          <w:rFonts w:cs="Arial"/>
          <w:b w:val="0"/>
          <w:bCs/>
          <w:szCs w:val="26"/>
        </w:rPr>
        <w:t xml:space="preserve"> studies over </w:t>
      </w:r>
      <w:r w:rsidR="0040698C" w:rsidRPr="009565CC">
        <w:rPr>
          <w:rFonts w:cs="Arial"/>
          <w:b w:val="0"/>
          <w:bCs/>
          <w:szCs w:val="26"/>
          <w:u w:val="single"/>
        </w:rPr>
        <w:t>generic defense</w:t>
      </w:r>
    </w:p>
    <w:p w14:paraId="580D8DC4" w14:textId="77777777" w:rsidR="0040698C" w:rsidRPr="00FC0D6E" w:rsidRDefault="0040698C" w:rsidP="0040698C">
      <w:r w:rsidRPr="00FC0D6E">
        <w:rPr>
          <w:rStyle w:val="Style13ptBold"/>
        </w:rPr>
        <w:t xml:space="preserve">Arguello and </w:t>
      </w:r>
      <w:proofErr w:type="spellStart"/>
      <w:r w:rsidRPr="00FC0D6E">
        <w:rPr>
          <w:rStyle w:val="Style13ptBold"/>
        </w:rPr>
        <w:t>Buis</w:t>
      </w:r>
      <w:proofErr w:type="spellEnd"/>
      <w:r w:rsidRPr="00FC0D6E">
        <w:rPr>
          <w:rStyle w:val="Style13ptBold"/>
        </w:rPr>
        <w:t xml:space="preserve"> 18</w:t>
      </w:r>
      <w:r w:rsidRPr="00FC0D6E">
        <w:t xml:space="preserve"> </w:t>
      </w:r>
      <w:r w:rsidRPr="00FC0D6E">
        <w:rPr>
          <w:sz w:val="18"/>
          <w:szCs w:val="18"/>
        </w:rPr>
        <w:t xml:space="preserve">– *Irma, Founder and Chair of the </w:t>
      </w:r>
      <w:proofErr w:type="spellStart"/>
      <w:r w:rsidRPr="00FC0D6E">
        <w:rPr>
          <w:sz w:val="18"/>
          <w:szCs w:val="18"/>
        </w:rPr>
        <w:t>NPSGlobal</w:t>
      </w:r>
      <w:proofErr w:type="spellEnd"/>
      <w:r w:rsidRPr="00FC0D6E">
        <w:rPr>
          <w:sz w:val="18"/>
          <w:szCs w:val="18"/>
        </w:rPr>
        <w:t xml:space="preserve"> Foundation (Non-proliferation for Global Security), degree in </w:t>
      </w:r>
      <w:proofErr w:type="spellStart"/>
      <w:r w:rsidRPr="00FC0D6E">
        <w:rPr>
          <w:sz w:val="18"/>
          <w:szCs w:val="18"/>
        </w:rPr>
        <w:t>Phyisics</w:t>
      </w:r>
      <w:proofErr w:type="spellEnd"/>
      <w:r w:rsidRPr="00FC0D6E">
        <w:rPr>
          <w:sz w:val="18"/>
          <w:szCs w:val="18"/>
        </w:rPr>
        <w:t xml:space="preserve"> Science from the University of Buenos Aires, Master degree in Business Administration from IDEA/Wharton School, Defense and Security studies (Master level) at the Escuela de </w:t>
      </w:r>
      <w:proofErr w:type="spellStart"/>
      <w:r w:rsidRPr="00FC0D6E">
        <w:rPr>
          <w:sz w:val="18"/>
          <w:szCs w:val="18"/>
        </w:rPr>
        <w:t>Defensa</w:t>
      </w:r>
      <w:proofErr w:type="spellEnd"/>
      <w:r w:rsidRPr="00FC0D6E">
        <w:rPr>
          <w:sz w:val="18"/>
          <w:szCs w:val="18"/>
        </w:rPr>
        <w:t xml:space="preserve"> Nacional, Argentina; **Emiliano, lawyer and associate professor of public international law, international humanitarian law, international law of disarmament, and the origins of international law in antiquity (Irma Arguello &amp; Emiliano J. </w:t>
      </w:r>
      <w:proofErr w:type="spellStart"/>
      <w:r w:rsidRPr="00FC0D6E">
        <w:rPr>
          <w:sz w:val="18"/>
          <w:szCs w:val="18"/>
        </w:rPr>
        <w:t>Buis</w:t>
      </w:r>
      <w:proofErr w:type="spellEnd"/>
      <w:r w:rsidRPr="00FC0D6E">
        <w:rPr>
          <w:sz w:val="18"/>
          <w:szCs w:val="18"/>
        </w:rPr>
        <w:t xml:space="preserve">, “The global impacts of a terrorist nuclear attack: What would happen? What should we do?,” Bulletin of the Atomic Scientists, 2018, </w:t>
      </w:r>
      <w:hyperlink r:id="rId9" w:history="1">
        <w:r w:rsidRPr="00993894">
          <w:rPr>
            <w:rStyle w:val="Hyperlink"/>
            <w:sz w:val="18"/>
            <w:szCs w:val="18"/>
          </w:rPr>
          <w:t>https://doi.org/10.1080/00963402.2018.1436812)//CMR</w:t>
        </w:r>
      </w:hyperlink>
      <w:r>
        <w:rPr>
          <w:sz w:val="18"/>
          <w:szCs w:val="18"/>
        </w:rPr>
        <w:t xml:space="preserve"> </w:t>
      </w:r>
    </w:p>
    <w:p w14:paraId="1B0475F1" w14:textId="77777777" w:rsidR="0040698C" w:rsidRPr="00FC0D6E" w:rsidRDefault="0040698C" w:rsidP="0040698C">
      <w:pPr>
        <w:rPr>
          <w:u w:val="single"/>
        </w:rPr>
      </w:pPr>
      <w:r w:rsidRPr="00FC0D6E">
        <w:rPr>
          <w:sz w:val="16"/>
        </w:rPr>
        <w:t xml:space="preserve">Though hard to accept, the </w:t>
      </w:r>
      <w:r w:rsidRPr="00FC0D6E">
        <w:rPr>
          <w:u w:val="single"/>
        </w:rPr>
        <w:t xml:space="preserve">detonation of a nuclear device – by </w:t>
      </w:r>
      <w:r w:rsidRPr="00FC0D6E">
        <w:rPr>
          <w:b/>
          <w:u w:val="single"/>
          <w:bdr w:val="single" w:sz="8" w:space="0" w:color="auto"/>
        </w:rPr>
        <w:t>states</w:t>
      </w:r>
      <w:r w:rsidRPr="00FC0D6E">
        <w:rPr>
          <w:u w:val="single"/>
        </w:rPr>
        <w:t xml:space="preserve"> or </w:t>
      </w:r>
      <w:r w:rsidRPr="00FC0D6E">
        <w:rPr>
          <w:b/>
          <w:u w:val="single"/>
          <w:bdr w:val="single" w:sz="8" w:space="0" w:color="auto"/>
        </w:rPr>
        <w:t>non-state</w:t>
      </w:r>
      <w:r w:rsidRPr="00FC0D6E">
        <w:rPr>
          <w:u w:val="single"/>
        </w:rPr>
        <w:t xml:space="preserve"> actors – is </w:t>
      </w:r>
      <w:r w:rsidRPr="00FC0D6E">
        <w:rPr>
          <w:sz w:val="16"/>
        </w:rPr>
        <w:t xml:space="preserve">today a </w:t>
      </w:r>
      <w:r w:rsidRPr="00FC0D6E">
        <w:rPr>
          <w:b/>
          <w:u w:val="single"/>
          <w:bdr w:val="single" w:sz="8" w:space="0" w:color="auto"/>
        </w:rPr>
        <w:t>plausible</w:t>
      </w:r>
      <w:r w:rsidRPr="00FC0D6E">
        <w:rPr>
          <w:sz w:val="16"/>
        </w:rPr>
        <w:t xml:space="preserve"> scenario. And while much of the world’s focus has been on the current nuclear weapons arsenals possessed by states – about 14,550 warheads, all of which carry the risk of intentional or unintentional use – </w:t>
      </w:r>
      <w:r w:rsidRPr="00FC0D6E">
        <w:rPr>
          <w:u w:val="single"/>
        </w:rPr>
        <w:t xml:space="preserve">the </w:t>
      </w:r>
      <w:r w:rsidRPr="00FC0D6E">
        <w:rPr>
          <w:b/>
          <w:u w:val="single"/>
          <w:bdr w:val="single" w:sz="8" w:space="0" w:color="auto"/>
        </w:rPr>
        <w:t>threat of nuclear terrorism</w:t>
      </w:r>
      <w:r w:rsidRPr="00FC0D6E">
        <w:rPr>
          <w:u w:val="single"/>
        </w:rPr>
        <w:t xml:space="preserve"> is here and </w:t>
      </w:r>
      <w:r w:rsidRPr="00FC0D6E">
        <w:rPr>
          <w:b/>
          <w:u w:val="single"/>
          <w:bdr w:val="single" w:sz="8" w:space="0" w:color="auto"/>
        </w:rPr>
        <w:t>increasing</w:t>
      </w:r>
      <w:r w:rsidRPr="00FC0D6E">
        <w:rPr>
          <w:u w:val="single"/>
        </w:rPr>
        <w:t xml:space="preserve">. For more than a decade, </w:t>
      </w:r>
      <w:r w:rsidRPr="00FC0D6E">
        <w:rPr>
          <w:b/>
          <w:u w:val="single"/>
          <w:bdr w:val="single" w:sz="8" w:space="0" w:color="auto"/>
        </w:rPr>
        <w:t>Al Qaeda</w:t>
      </w:r>
      <w:r w:rsidRPr="00FC0D6E">
        <w:rPr>
          <w:u w:val="single"/>
        </w:rPr>
        <w:t xml:space="preserve">, </w:t>
      </w:r>
      <w:proofErr w:type="spellStart"/>
      <w:r w:rsidRPr="00FC0D6E">
        <w:rPr>
          <w:b/>
          <w:u w:val="single"/>
          <w:bdr w:val="single" w:sz="8" w:space="0" w:color="auto"/>
        </w:rPr>
        <w:t>Aum</w:t>
      </w:r>
      <w:proofErr w:type="spellEnd"/>
      <w:r w:rsidRPr="00FC0D6E">
        <w:rPr>
          <w:b/>
          <w:u w:val="single"/>
          <w:bdr w:val="single" w:sz="8" w:space="0" w:color="auto"/>
        </w:rPr>
        <w:t xml:space="preserve"> Shinrikyo</w:t>
      </w:r>
      <w:r w:rsidRPr="00FC0D6E">
        <w:rPr>
          <w:u w:val="single"/>
        </w:rPr>
        <w:t>, and</w:t>
      </w:r>
      <w:r w:rsidRPr="00FC0D6E">
        <w:rPr>
          <w:sz w:val="16"/>
        </w:rPr>
        <w:t xml:space="preserve"> other </w:t>
      </w:r>
      <w:r w:rsidRPr="00FC0D6E">
        <w:rPr>
          <w:b/>
          <w:u w:val="single"/>
          <w:bdr w:val="single" w:sz="8" w:space="0" w:color="auto"/>
        </w:rPr>
        <w:t>terrorist groups</w:t>
      </w:r>
      <w:r w:rsidRPr="00FC0D6E">
        <w:rPr>
          <w:sz w:val="16"/>
        </w:rPr>
        <w:t xml:space="preserve"> have </w:t>
      </w:r>
      <w:r w:rsidRPr="00FC0D6E">
        <w:rPr>
          <w:u w:val="single"/>
        </w:rPr>
        <w:t>expressed</w:t>
      </w:r>
      <w:r w:rsidRPr="00FC0D6E">
        <w:rPr>
          <w:sz w:val="16"/>
        </w:rPr>
        <w:t xml:space="preserve"> their </w:t>
      </w:r>
      <w:r w:rsidRPr="00FC0D6E">
        <w:rPr>
          <w:u w:val="single"/>
        </w:rPr>
        <w:t>desire to acquire fissile material to build and detonate an improvised nuclear bomb. None</w:t>
      </w:r>
      <w:r w:rsidRPr="00FC0D6E">
        <w:rPr>
          <w:sz w:val="16"/>
        </w:rPr>
        <w:t xml:space="preserve"> of them </w:t>
      </w:r>
      <w:r w:rsidRPr="00FC0D6E">
        <w:rPr>
          <w:u w:val="single"/>
        </w:rPr>
        <w:t>could fulfill that goal – so far.</w:t>
      </w:r>
      <w:r w:rsidRPr="00FC0D6E">
        <w:rPr>
          <w:sz w:val="16"/>
        </w:rPr>
        <w:t xml:space="preserve"> But </w:t>
      </w:r>
      <w:r w:rsidRPr="00FC0D6E">
        <w:rPr>
          <w:u w:val="single"/>
        </w:rPr>
        <w:t>that does not mean that they will not succeed in the future.</w:t>
      </w:r>
    </w:p>
    <w:p w14:paraId="152D5AF2" w14:textId="77777777" w:rsidR="0040698C" w:rsidRPr="00FC0D6E" w:rsidRDefault="0040698C" w:rsidP="0040698C">
      <w:pPr>
        <w:rPr>
          <w:u w:val="single"/>
        </w:rPr>
      </w:pPr>
      <w:r w:rsidRPr="00FC0D6E">
        <w:rPr>
          <w:sz w:val="16"/>
        </w:rPr>
        <w:t xml:space="preserve">Making matters </w:t>
      </w:r>
      <w:r w:rsidRPr="00FC0D6E">
        <w:rPr>
          <w:u w:val="single"/>
        </w:rPr>
        <w:t xml:space="preserve">worse, there is evidence of an illicit market for nuclear weapons-usable materials. There are </w:t>
      </w:r>
      <w:r w:rsidRPr="00FC0D6E">
        <w:rPr>
          <w:b/>
          <w:u w:val="single"/>
          <w:bdr w:val="single" w:sz="8" w:space="0" w:color="auto"/>
        </w:rPr>
        <w:t xml:space="preserve">sellers in search </w:t>
      </w:r>
      <w:r w:rsidRPr="00FC0D6E">
        <w:rPr>
          <w:u w:val="single"/>
        </w:rPr>
        <w:t xml:space="preserve">of potential </w:t>
      </w:r>
      <w:r w:rsidRPr="00FC0D6E">
        <w:rPr>
          <w:b/>
          <w:u w:val="single"/>
          <w:bdr w:val="single" w:sz="8" w:space="0" w:color="auto"/>
        </w:rPr>
        <w:t>buyers</w:t>
      </w:r>
      <w:r w:rsidRPr="00FC0D6E">
        <w:rPr>
          <w:u w:val="single"/>
        </w:rPr>
        <w:t>, as shown by</w:t>
      </w:r>
      <w:r w:rsidRPr="00FC0D6E">
        <w:rPr>
          <w:sz w:val="16"/>
        </w:rPr>
        <w:t xml:space="preserve"> the dismantlement of a </w:t>
      </w:r>
      <w:r w:rsidRPr="00FC0D6E">
        <w:rPr>
          <w:u w:val="single"/>
        </w:rPr>
        <w:t xml:space="preserve">nuclear </w:t>
      </w:r>
      <w:r w:rsidRPr="00FC0D6E">
        <w:rPr>
          <w:b/>
          <w:u w:val="single"/>
          <w:bdr w:val="single" w:sz="8" w:space="0" w:color="auto"/>
        </w:rPr>
        <w:t>smuggling</w:t>
      </w:r>
      <w:r w:rsidRPr="00FC0D6E">
        <w:rPr>
          <w:u w:val="single"/>
        </w:rPr>
        <w:t xml:space="preserve"> </w:t>
      </w:r>
      <w:r w:rsidRPr="00FC0D6E">
        <w:rPr>
          <w:sz w:val="16"/>
        </w:rPr>
        <w:t xml:space="preserve">network </w:t>
      </w:r>
      <w:r w:rsidRPr="00FC0D6E">
        <w:rPr>
          <w:u w:val="single"/>
        </w:rPr>
        <w:t xml:space="preserve">in </w:t>
      </w:r>
      <w:r w:rsidRPr="00FC0D6E">
        <w:rPr>
          <w:b/>
          <w:u w:val="single"/>
          <w:bdr w:val="single" w:sz="8" w:space="0" w:color="auto"/>
        </w:rPr>
        <w:t>Moldova</w:t>
      </w:r>
      <w:r w:rsidRPr="00FC0D6E">
        <w:rPr>
          <w:sz w:val="16"/>
        </w:rPr>
        <w:t xml:space="preserve"> in 2015. </w:t>
      </w:r>
      <w:r w:rsidRPr="00FC0D6E">
        <w:rPr>
          <w:u w:val="single"/>
        </w:rPr>
        <w:t>There</w:t>
      </w:r>
      <w:r w:rsidRPr="00FC0D6E">
        <w:rPr>
          <w:sz w:val="16"/>
        </w:rPr>
        <w:t xml:space="preserve"> certainly </w:t>
      </w:r>
      <w:r w:rsidRPr="00FC0D6E">
        <w:rPr>
          <w:u w:val="single"/>
        </w:rPr>
        <w:t>are plenty of sites</w:t>
      </w:r>
      <w:r w:rsidRPr="00FC0D6E">
        <w:rPr>
          <w:sz w:val="16"/>
        </w:rPr>
        <w:t xml:space="preserve"> from which </w:t>
      </w:r>
      <w:r w:rsidRPr="00FC0D6E">
        <w:rPr>
          <w:u w:val="single"/>
        </w:rPr>
        <w:t>to obtain nuclear material. According to the 2016 Nuclear Security Index</w:t>
      </w:r>
      <w:r w:rsidRPr="00FC0D6E">
        <w:rPr>
          <w:sz w:val="16"/>
        </w:rPr>
        <w:t xml:space="preserve"> by the Nuclear Threat Initiative, </w:t>
      </w:r>
      <w:r w:rsidRPr="00FC0D6E">
        <w:rPr>
          <w:b/>
          <w:u w:val="single"/>
          <w:bdr w:val="single" w:sz="8" w:space="0" w:color="auto"/>
        </w:rPr>
        <w:t>24 countries</w:t>
      </w:r>
      <w:r w:rsidRPr="00FC0D6E">
        <w:rPr>
          <w:u w:val="single"/>
        </w:rPr>
        <w:t xml:space="preserve"> still host inventories of nuclear weapons-usable materials, stored in facilities with </w:t>
      </w:r>
      <w:r w:rsidRPr="00FC0D6E">
        <w:rPr>
          <w:b/>
          <w:u w:val="single"/>
          <w:bdr w:val="single" w:sz="8" w:space="0" w:color="auto"/>
        </w:rPr>
        <w:t>different degrees of security</w:t>
      </w:r>
      <w:r w:rsidRPr="00FC0D6E">
        <w:rPr>
          <w:u w:val="single"/>
        </w:rPr>
        <w:t>.</w:t>
      </w:r>
    </w:p>
    <w:p w14:paraId="0806B8D4" w14:textId="77777777" w:rsidR="0040698C" w:rsidRPr="00FC0D6E" w:rsidRDefault="0040698C" w:rsidP="0040698C">
      <w:pPr>
        <w:rPr>
          <w:sz w:val="16"/>
        </w:rPr>
      </w:pPr>
      <w:r w:rsidRPr="00FC0D6E">
        <w:rPr>
          <w:sz w:val="16"/>
        </w:rPr>
        <w:t xml:space="preserve">And in terms of risk, </w:t>
      </w:r>
      <w:r w:rsidRPr="00FC0D6E">
        <w:rPr>
          <w:u w:val="single"/>
        </w:rPr>
        <w:t xml:space="preserve">it is not necessary for a given country to possess nuclear weapons, weapons-usable materials, or nuclear facilities for it to be useful to nuclear terrorists: </w:t>
      </w:r>
      <w:r w:rsidRPr="00FC0D6E">
        <w:rPr>
          <w:b/>
          <w:u w:val="single"/>
          <w:bdr w:val="single" w:sz="8" w:space="0" w:color="auto"/>
        </w:rPr>
        <w:t>Structural</w:t>
      </w:r>
      <w:r w:rsidRPr="00FC0D6E">
        <w:rPr>
          <w:u w:val="single"/>
        </w:rPr>
        <w:t xml:space="preserve"> and </w:t>
      </w:r>
      <w:r w:rsidRPr="00FC0D6E">
        <w:rPr>
          <w:b/>
          <w:u w:val="single"/>
          <w:bdr w:val="single" w:sz="8" w:space="0" w:color="auto"/>
        </w:rPr>
        <w:t>institutional weaknesses</w:t>
      </w:r>
      <w:r w:rsidRPr="00FC0D6E">
        <w:rPr>
          <w:u w:val="single"/>
        </w:rPr>
        <w:t xml:space="preserve"> in a country may make it </w:t>
      </w:r>
      <w:r w:rsidRPr="00FC0D6E">
        <w:rPr>
          <w:b/>
          <w:u w:val="single"/>
          <w:bdr w:val="single" w:sz="8" w:space="0" w:color="auto"/>
        </w:rPr>
        <w:t>favorable</w:t>
      </w:r>
      <w:r w:rsidRPr="00FC0D6E">
        <w:rPr>
          <w:u w:val="single"/>
        </w:rPr>
        <w:t xml:space="preserve"> for</w:t>
      </w:r>
      <w:r w:rsidRPr="00FC0D6E">
        <w:rPr>
          <w:sz w:val="16"/>
        </w:rPr>
        <w:t xml:space="preserve"> the </w:t>
      </w:r>
      <w:r w:rsidRPr="00FC0D6E">
        <w:rPr>
          <w:u w:val="single"/>
        </w:rPr>
        <w:t>illicit trade</w:t>
      </w:r>
      <w:r w:rsidRPr="00FC0D6E">
        <w:rPr>
          <w:sz w:val="16"/>
        </w:rPr>
        <w:t xml:space="preserve"> of materials. </w:t>
      </w:r>
      <w:r w:rsidRPr="00FC0D6E">
        <w:rPr>
          <w:b/>
          <w:u w:val="single"/>
          <w:bdr w:val="single" w:sz="8" w:space="0" w:color="auto"/>
        </w:rPr>
        <w:t>Permeable boundaries</w:t>
      </w:r>
      <w:r w:rsidRPr="00FC0D6E">
        <w:rPr>
          <w:u w:val="single"/>
        </w:rPr>
        <w:t>, high</w:t>
      </w:r>
      <w:r w:rsidRPr="00FC0D6E">
        <w:rPr>
          <w:sz w:val="16"/>
        </w:rPr>
        <w:t xml:space="preserve"> levels of </w:t>
      </w:r>
      <w:r w:rsidRPr="00FC0D6E">
        <w:rPr>
          <w:b/>
          <w:u w:val="single"/>
          <w:bdr w:val="single" w:sz="8" w:space="0" w:color="auto"/>
        </w:rPr>
        <w:t>corruption</w:t>
      </w:r>
      <w:r w:rsidRPr="00FC0D6E">
        <w:rPr>
          <w:u w:val="single"/>
        </w:rPr>
        <w:t xml:space="preserve">, </w:t>
      </w:r>
      <w:r w:rsidRPr="00FC0D6E">
        <w:rPr>
          <w:b/>
          <w:u w:val="single"/>
          <w:bdr w:val="single" w:sz="8" w:space="0" w:color="auto"/>
        </w:rPr>
        <w:t>weaknesses</w:t>
      </w:r>
      <w:r w:rsidRPr="00FC0D6E">
        <w:rPr>
          <w:u w:val="single"/>
        </w:rPr>
        <w:t xml:space="preserve"> in </w:t>
      </w:r>
      <w:r w:rsidRPr="00FC0D6E">
        <w:rPr>
          <w:b/>
          <w:u w:val="single"/>
          <w:bdr w:val="single" w:sz="8" w:space="0" w:color="auto"/>
        </w:rPr>
        <w:t>judicial systems</w:t>
      </w:r>
      <w:r w:rsidRPr="00FC0D6E">
        <w:rPr>
          <w:u w:val="single"/>
        </w:rPr>
        <w:t xml:space="preserve">, and </w:t>
      </w:r>
      <w:r w:rsidRPr="00FC0D6E">
        <w:rPr>
          <w:b/>
          <w:u w:val="single"/>
          <w:bdr w:val="single" w:sz="8" w:space="0" w:color="auto"/>
        </w:rPr>
        <w:t>consequent impunity</w:t>
      </w:r>
      <w:r w:rsidRPr="00FC0D6E">
        <w:rPr>
          <w:sz w:val="16"/>
        </w:rPr>
        <w:t xml:space="preserve"> may </w:t>
      </w:r>
      <w:r w:rsidRPr="00FC0D6E">
        <w:rPr>
          <w:u w:val="single"/>
        </w:rPr>
        <w:t>give rise to</w:t>
      </w:r>
      <w:r w:rsidRPr="00FC0D6E">
        <w:rPr>
          <w:sz w:val="16"/>
        </w:rPr>
        <w:t xml:space="preserve"> a series of </w:t>
      </w:r>
      <w:r w:rsidRPr="00FC0D6E">
        <w:rPr>
          <w:u w:val="single"/>
        </w:rPr>
        <w:t>transactions</w:t>
      </w:r>
      <w:r w:rsidRPr="00FC0D6E">
        <w:rPr>
          <w:sz w:val="16"/>
        </w:rPr>
        <w:t xml:space="preserve"> and other events, </w:t>
      </w:r>
      <w:r w:rsidRPr="00FC0D6E">
        <w:rPr>
          <w:u w:val="single"/>
        </w:rPr>
        <w:t>which</w:t>
      </w:r>
      <w:r w:rsidRPr="00FC0D6E">
        <w:rPr>
          <w:sz w:val="16"/>
        </w:rPr>
        <w:t xml:space="preserve"> could </w:t>
      </w:r>
      <w:r w:rsidRPr="00FC0D6E">
        <w:rPr>
          <w:b/>
          <w:u w:val="single"/>
          <w:bdr w:val="single" w:sz="8" w:space="0" w:color="auto"/>
        </w:rPr>
        <w:t>end in</w:t>
      </w:r>
      <w:r w:rsidRPr="00FC0D6E">
        <w:rPr>
          <w:sz w:val="16"/>
        </w:rPr>
        <w:t xml:space="preserve"> a </w:t>
      </w:r>
      <w:r w:rsidRPr="00FC0D6E">
        <w:rPr>
          <w:b/>
          <w:u w:val="single"/>
          <w:bdr w:val="single" w:sz="8" w:space="0" w:color="auto"/>
        </w:rPr>
        <w:t>nuclear attack</w:t>
      </w:r>
      <w:r w:rsidRPr="00FC0D6E">
        <w:rPr>
          <w:sz w:val="16"/>
        </w:rPr>
        <w:t xml:space="preserve">. The truth is that, at this stage, </w:t>
      </w:r>
      <w:r w:rsidRPr="00FC0D6E">
        <w:rPr>
          <w:b/>
          <w:u w:val="single"/>
          <w:bdr w:val="single" w:sz="8" w:space="0" w:color="auto"/>
        </w:rPr>
        <w:t>no</w:t>
      </w:r>
      <w:r w:rsidRPr="00FC0D6E">
        <w:rPr>
          <w:u w:val="single"/>
        </w:rPr>
        <w:t xml:space="preserve"> country</w:t>
      </w:r>
      <w:r w:rsidRPr="00FC0D6E">
        <w:rPr>
          <w:sz w:val="16"/>
        </w:rPr>
        <w:t xml:space="preserve"> in possession of nuclear weapons or weapons-usable materials </w:t>
      </w:r>
      <w:r w:rsidRPr="00FC0D6E">
        <w:rPr>
          <w:u w:val="single"/>
        </w:rPr>
        <w:t xml:space="preserve">can </w:t>
      </w:r>
      <w:r w:rsidRPr="00FC0D6E">
        <w:rPr>
          <w:b/>
          <w:u w:val="single"/>
          <w:bdr w:val="single" w:sz="8" w:space="0" w:color="auto"/>
        </w:rPr>
        <w:t>guarantee</w:t>
      </w:r>
      <w:r w:rsidRPr="00FC0D6E">
        <w:rPr>
          <w:sz w:val="16"/>
        </w:rPr>
        <w:t xml:space="preserve"> their </w:t>
      </w:r>
      <w:r w:rsidRPr="00FC0D6E">
        <w:rPr>
          <w:u w:val="single"/>
        </w:rPr>
        <w:t>full protection</w:t>
      </w:r>
      <w:r w:rsidRPr="00FC0D6E">
        <w:rPr>
          <w:sz w:val="16"/>
        </w:rPr>
        <w:t xml:space="preserve"> against nuclear terrorism or nuclear smuggling.</w:t>
      </w:r>
    </w:p>
    <w:p w14:paraId="04ED585D" w14:textId="77777777" w:rsidR="0040698C" w:rsidRPr="00FC0D6E" w:rsidRDefault="0040698C" w:rsidP="0040698C">
      <w:pPr>
        <w:rPr>
          <w:sz w:val="16"/>
        </w:rPr>
      </w:pPr>
      <w:r w:rsidRPr="00FC0D6E">
        <w:rPr>
          <w:sz w:val="16"/>
        </w:rPr>
        <w:t xml:space="preserve">Because </w:t>
      </w:r>
      <w:r w:rsidRPr="00FC0D6E">
        <w:rPr>
          <w:u w:val="single"/>
        </w:rPr>
        <w:t xml:space="preserve">we live in a world of </w:t>
      </w:r>
      <w:r w:rsidRPr="00FC0D6E">
        <w:rPr>
          <w:b/>
          <w:u w:val="single"/>
          <w:bdr w:val="single" w:sz="8" w:space="0" w:color="auto"/>
        </w:rPr>
        <w:t>growing insecurity</w:t>
      </w:r>
      <w:r w:rsidRPr="00FC0D6E">
        <w:rPr>
          <w:sz w:val="16"/>
        </w:rPr>
        <w:t xml:space="preserve">, where </w:t>
      </w:r>
      <w:r w:rsidRPr="00FC0D6E">
        <w:rPr>
          <w:u w:val="single"/>
        </w:rPr>
        <w:t>explicit and tacit agreements between</w:t>
      </w:r>
      <w:r w:rsidRPr="00FC0D6E">
        <w:rPr>
          <w:sz w:val="16"/>
        </w:rPr>
        <w:t xml:space="preserve"> the </w:t>
      </w:r>
      <w:r w:rsidRPr="00FC0D6E">
        <w:rPr>
          <w:u w:val="single"/>
        </w:rPr>
        <w:t xml:space="preserve">relevant powers – which </w:t>
      </w:r>
      <w:r w:rsidRPr="00FC0D6E">
        <w:rPr>
          <w:b/>
          <w:u w:val="single"/>
          <w:bdr w:val="single" w:sz="8" w:space="0" w:color="auto"/>
        </w:rPr>
        <w:t>upheld global stability</w:t>
      </w:r>
      <w:r w:rsidRPr="00FC0D6E">
        <w:rPr>
          <w:u w:val="single"/>
        </w:rPr>
        <w:t xml:space="preserve"> during the post-Cold War – are </w:t>
      </w:r>
      <w:r w:rsidRPr="00FC0D6E">
        <w:rPr>
          <w:b/>
          <w:u w:val="single"/>
          <w:bdr w:val="single" w:sz="8" w:space="0" w:color="auto"/>
        </w:rPr>
        <w:t>giving way</w:t>
      </w:r>
      <w:r w:rsidRPr="00FC0D6E">
        <w:rPr>
          <w:u w:val="single"/>
        </w:rPr>
        <w:t xml:space="preserve"> to </w:t>
      </w:r>
      <w:r w:rsidRPr="00FC0D6E">
        <w:rPr>
          <w:b/>
          <w:u w:val="single"/>
          <w:bdr w:val="single" w:sz="8" w:space="0" w:color="auto"/>
        </w:rPr>
        <w:t>increasing mistrust</w:t>
      </w:r>
      <w:r w:rsidRPr="00FC0D6E">
        <w:rPr>
          <w:u w:val="single"/>
        </w:rPr>
        <w:t xml:space="preserve"> and </w:t>
      </w:r>
      <w:r w:rsidRPr="00FC0D6E">
        <w:rPr>
          <w:b/>
          <w:u w:val="single"/>
          <w:bdr w:val="single" w:sz="8" w:space="0" w:color="auto"/>
        </w:rPr>
        <w:t>hostility</w:t>
      </w:r>
      <w:r w:rsidRPr="00FC0D6E">
        <w:rPr>
          <w:sz w:val="16"/>
        </w:rPr>
        <w:t>,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06395DE" w14:textId="77777777" w:rsidR="0040698C" w:rsidRPr="00FC0D6E" w:rsidRDefault="0040698C" w:rsidP="0040698C">
      <w:pPr>
        <w:rPr>
          <w:sz w:val="16"/>
          <w:szCs w:val="16"/>
        </w:rPr>
      </w:pPr>
      <w:r w:rsidRPr="00FC0D6E">
        <w:rPr>
          <w:sz w:val="16"/>
          <w:szCs w:val="16"/>
        </w:rPr>
        <w:t xml:space="preserve">We attempted to answer this question in a report developed by a high-level multidisciplinary expert group convened by the </w:t>
      </w:r>
      <w:proofErr w:type="spellStart"/>
      <w:r w:rsidRPr="00FC0D6E">
        <w:rPr>
          <w:sz w:val="16"/>
          <w:szCs w:val="16"/>
        </w:rPr>
        <w:t>NPSGlobal</w:t>
      </w:r>
      <w:proofErr w:type="spellEnd"/>
      <w:r w:rsidRPr="00FC0D6E">
        <w:rPr>
          <w:sz w:val="16"/>
          <w:szCs w:val="16"/>
        </w:rPr>
        <w:t xml:space="preserve"> Foundation for the Latin American and Caribbean Leadership Network. We found that there would be multiple harmful effects that would spread promptly around the globe (Arguello and </w:t>
      </w:r>
      <w:proofErr w:type="spellStart"/>
      <w:r w:rsidRPr="00FC0D6E">
        <w:rPr>
          <w:sz w:val="16"/>
          <w:szCs w:val="16"/>
        </w:rPr>
        <w:t>Buis</w:t>
      </w:r>
      <w:proofErr w:type="spellEnd"/>
      <w:r w:rsidRPr="00FC0D6E">
        <w:rPr>
          <w:sz w:val="16"/>
          <w:szCs w:val="16"/>
        </w:rPr>
        <w:t xml:space="preserve"> 2016); a more detailed analysis is below, which highlights the need for the creation of a comprehensive nuclear security system. The consequences of a terrorist nuclear attack A small and primitive 1-kiloton fission bomb (with a yield of about one-fifteenth of the one dropped on Hiroshima, and certainly much less sophisticated; cf. Figure 1), detonated in any large capital city of the developed world, would cause an unprecedented catastrophic scenario.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27793453" w14:textId="77777777" w:rsidR="0040698C" w:rsidRPr="00FC0D6E" w:rsidRDefault="0040698C" w:rsidP="0040698C">
      <w:pPr>
        <w:rPr>
          <w:sz w:val="16"/>
        </w:rPr>
      </w:pPr>
      <w:r w:rsidRPr="00FC0D6E">
        <w:rPr>
          <w:sz w:val="16"/>
        </w:rPr>
        <w:t xml:space="preserve">But the </w:t>
      </w:r>
      <w:r w:rsidRPr="00FC0D6E">
        <w:rPr>
          <w:u w:val="single"/>
        </w:rPr>
        <w:t>consequences</w:t>
      </w:r>
      <w:r w:rsidRPr="00FC0D6E">
        <w:rPr>
          <w:sz w:val="16"/>
        </w:rPr>
        <w:t xml:space="preserve"> would go far beyond the effects in the target country, however, and </w:t>
      </w:r>
      <w:r w:rsidRPr="00FC0D6E">
        <w:rPr>
          <w:b/>
          <w:u w:val="single"/>
          <w:bdr w:val="single" w:sz="8" w:space="0" w:color="auto"/>
        </w:rPr>
        <w:t>promptly propagate worldwide</w:t>
      </w:r>
      <w:r w:rsidRPr="00FC0D6E">
        <w:rPr>
          <w:u w:val="single"/>
        </w:rPr>
        <w:t>. Global and national security, economy and finance, international governance and its framework, national political systems, and</w:t>
      </w:r>
      <w:r w:rsidRPr="00FC0D6E">
        <w:rPr>
          <w:sz w:val="16"/>
        </w:rPr>
        <w:t xml:space="preserve"> the </w:t>
      </w:r>
      <w:r w:rsidRPr="00FC0D6E">
        <w:rPr>
          <w:u w:val="single"/>
        </w:rPr>
        <w:t>behavior of governments and individuals would all be put under severe trial.</w:t>
      </w:r>
      <w:r w:rsidRPr="00FC0D6E">
        <w:rPr>
          <w:sz w:val="16"/>
        </w:rPr>
        <w:t xml:space="preserve"> The severity of the effects at a national level, however, would depend on the countries’ level of development, geopolitical location, and resilience.</w:t>
      </w:r>
    </w:p>
    <w:p w14:paraId="6FD92359" w14:textId="77777777" w:rsidR="0040698C" w:rsidRPr="00FC0D6E" w:rsidRDefault="0040698C" w:rsidP="0040698C">
      <w:pPr>
        <w:rPr>
          <w:b/>
          <w:u w:val="single"/>
          <w:bdr w:val="single" w:sz="8" w:space="0" w:color="auto"/>
        </w:rPr>
      </w:pPr>
      <w:r w:rsidRPr="00FC0D6E">
        <w:rPr>
          <w:u w:val="single"/>
        </w:rPr>
        <w:t xml:space="preserve">Global security and regional/national defense schemes would be </w:t>
      </w:r>
      <w:r w:rsidRPr="00FC0D6E">
        <w:rPr>
          <w:b/>
          <w:u w:val="single"/>
          <w:bdr w:val="single" w:sz="8" w:space="0" w:color="auto"/>
        </w:rPr>
        <w:t>strongly affected</w:t>
      </w:r>
      <w:r w:rsidRPr="00FC0D6E">
        <w:rPr>
          <w:sz w:val="16"/>
        </w:rPr>
        <w:t xml:space="preserve">. An </w:t>
      </w:r>
      <w:r w:rsidRPr="00FC0D6E">
        <w:rPr>
          <w:u w:val="single"/>
        </w:rPr>
        <w:t xml:space="preserve">increase in </w:t>
      </w:r>
      <w:r w:rsidRPr="00FC0D6E">
        <w:rPr>
          <w:b/>
          <w:u w:val="single"/>
          <w:bdr w:val="single" w:sz="8" w:space="0" w:color="auto"/>
        </w:rPr>
        <w:t xml:space="preserve">global distrust </w:t>
      </w:r>
      <w:r w:rsidRPr="00FC0D6E">
        <w:rPr>
          <w:u w:val="single"/>
        </w:rPr>
        <w:t xml:space="preserve">would </w:t>
      </w:r>
      <w:r w:rsidRPr="00FC0D6E">
        <w:rPr>
          <w:b/>
          <w:u w:val="single"/>
          <w:bdr w:val="single" w:sz="8" w:space="0" w:color="auto"/>
        </w:rPr>
        <w:t>spark rising tensions</w:t>
      </w:r>
      <w:r w:rsidRPr="00FC0D6E">
        <w:rPr>
          <w:u w:val="single"/>
        </w:rPr>
        <w:t xml:space="preserve"> among countries and </w:t>
      </w:r>
      <w:r w:rsidRPr="00FC0D6E">
        <w:rPr>
          <w:b/>
          <w:u w:val="single"/>
          <w:bdr w:val="single" w:sz="8" w:space="0" w:color="auto"/>
        </w:rPr>
        <w:t>blocs</w:t>
      </w:r>
      <w:r w:rsidRPr="00FC0D6E">
        <w:rPr>
          <w:u w:val="single"/>
        </w:rPr>
        <w:t>, that could</w:t>
      </w:r>
      <w:r w:rsidRPr="00FC0D6E">
        <w:rPr>
          <w:sz w:val="16"/>
        </w:rPr>
        <w:t xml:space="preserve"> even </w:t>
      </w:r>
      <w:r w:rsidRPr="00FC0D6E">
        <w:rPr>
          <w:u w:val="single"/>
        </w:rPr>
        <w:t xml:space="preserve">lead to the brink of </w:t>
      </w:r>
      <w:r w:rsidRPr="00FC0D6E">
        <w:rPr>
          <w:b/>
          <w:u w:val="single"/>
          <w:bdr w:val="single" w:sz="8" w:space="0" w:color="auto"/>
        </w:rPr>
        <w:t>nuclear weapons use</w:t>
      </w:r>
      <w:r w:rsidRPr="00FC0D6E">
        <w:rPr>
          <w:sz w:val="16"/>
        </w:rPr>
        <w:t xml:space="preserve"> by states (if, for instance, a sponsor country is identified). The consequences of </w:t>
      </w:r>
      <w:r w:rsidRPr="00FC0D6E">
        <w:rPr>
          <w:u w:val="single"/>
        </w:rPr>
        <w:t>such a shocking scenario would</w:t>
      </w:r>
      <w:r w:rsidRPr="00FC0D6E">
        <w:rPr>
          <w:sz w:val="16"/>
        </w:rPr>
        <w:t xml:space="preserve"> include a </w:t>
      </w:r>
      <w:r w:rsidRPr="00FC0D6E">
        <w:rPr>
          <w:b/>
          <w:u w:val="single"/>
          <w:bdr w:val="single" w:sz="8" w:space="0" w:color="auto"/>
        </w:rPr>
        <w:t>decrease</w:t>
      </w:r>
      <w:r w:rsidRPr="00FC0D6E">
        <w:rPr>
          <w:sz w:val="16"/>
        </w:rPr>
        <w:t xml:space="preserve"> in </w:t>
      </w:r>
      <w:r w:rsidRPr="00FC0D6E">
        <w:rPr>
          <w:u w:val="single"/>
        </w:rPr>
        <w:t xml:space="preserve">states’ </w:t>
      </w:r>
      <w:r w:rsidRPr="00FC0D6E">
        <w:rPr>
          <w:b/>
          <w:u w:val="single"/>
          <w:bdr w:val="single" w:sz="8" w:space="0" w:color="auto"/>
        </w:rPr>
        <w:t>self-control,</w:t>
      </w:r>
      <w:r w:rsidRPr="00FC0D6E">
        <w:rPr>
          <w:u w:val="single"/>
        </w:rPr>
        <w:t xml:space="preserve"> an </w:t>
      </w:r>
      <w:r w:rsidRPr="00FC0D6E">
        <w:rPr>
          <w:b/>
          <w:u w:val="single"/>
          <w:bdr w:val="single" w:sz="8" w:space="0" w:color="auto"/>
        </w:rPr>
        <w:t>escalation</w:t>
      </w:r>
      <w:r w:rsidRPr="00FC0D6E">
        <w:rPr>
          <w:u w:val="single"/>
        </w:rPr>
        <w:t xml:space="preserve"> of </w:t>
      </w:r>
      <w:r w:rsidRPr="00FC0D6E">
        <w:rPr>
          <w:b/>
          <w:u w:val="single"/>
          <w:bdr w:val="single" w:sz="8" w:space="0" w:color="auto"/>
        </w:rPr>
        <w:t>present conflicts</w:t>
      </w:r>
      <w:r w:rsidRPr="00FC0D6E">
        <w:rPr>
          <w:u w:val="single"/>
        </w:rPr>
        <w:t xml:space="preserve"> and </w:t>
      </w:r>
      <w:r w:rsidRPr="00FC0D6E">
        <w:rPr>
          <w:sz w:val="16"/>
        </w:rPr>
        <w:t xml:space="preserve">the </w:t>
      </w:r>
      <w:r w:rsidRPr="00FC0D6E">
        <w:rPr>
          <w:b/>
          <w:u w:val="single"/>
          <w:bdr w:val="single" w:sz="8" w:space="0" w:color="auto"/>
        </w:rPr>
        <w:t>emergence</w:t>
      </w:r>
      <w:r w:rsidRPr="00FC0D6E">
        <w:rPr>
          <w:u w:val="single"/>
        </w:rPr>
        <w:t xml:space="preserve"> of </w:t>
      </w:r>
      <w:r w:rsidRPr="00FC0D6E">
        <w:rPr>
          <w:b/>
          <w:u w:val="single"/>
          <w:bdr w:val="single" w:sz="8" w:space="0" w:color="auto"/>
        </w:rPr>
        <w:t>new ones,</w:t>
      </w:r>
      <w:r w:rsidRPr="00FC0D6E">
        <w:rPr>
          <w:u w:val="single"/>
        </w:rPr>
        <w:t xml:space="preserve"> accompanied by</w:t>
      </w:r>
      <w:r w:rsidRPr="00FC0D6E">
        <w:rPr>
          <w:sz w:val="16"/>
        </w:rPr>
        <w:t xml:space="preserve"> an </w:t>
      </w:r>
      <w:r w:rsidRPr="00FC0D6E">
        <w:rPr>
          <w:b/>
          <w:u w:val="single"/>
          <w:bdr w:val="single" w:sz="8" w:space="0" w:color="auto"/>
        </w:rPr>
        <w:t>increase</w:t>
      </w:r>
      <w:r w:rsidRPr="00FC0D6E">
        <w:rPr>
          <w:u w:val="single"/>
        </w:rPr>
        <w:t xml:space="preserve"> in </w:t>
      </w:r>
      <w:r w:rsidRPr="00FC0D6E">
        <w:rPr>
          <w:b/>
          <w:u w:val="single"/>
          <w:bdr w:val="single" w:sz="8" w:space="0" w:color="auto"/>
        </w:rPr>
        <w:t>military unilateralism</w:t>
      </w:r>
      <w:r w:rsidRPr="00FC0D6E">
        <w:rPr>
          <w:u w:val="single"/>
        </w:rPr>
        <w:t xml:space="preserve"> and </w:t>
      </w:r>
      <w:r w:rsidRPr="00FC0D6E">
        <w:rPr>
          <w:b/>
          <w:u w:val="single"/>
          <w:bdr w:val="single" w:sz="8" w:space="0" w:color="auto"/>
        </w:rPr>
        <w:t>military expenditures.</w:t>
      </w:r>
    </w:p>
    <w:p w14:paraId="782E0D4E" w14:textId="77777777" w:rsidR="0040698C" w:rsidRPr="00FC0D6E" w:rsidRDefault="0040698C" w:rsidP="0040698C">
      <w:pPr>
        <w:rPr>
          <w:sz w:val="16"/>
        </w:rPr>
      </w:pPr>
      <w:r w:rsidRPr="00FC0D6E">
        <w:rPr>
          <w:sz w:val="16"/>
        </w:rPr>
        <w:t xml:space="preserve">Regarding the economic and financial impacts, </w:t>
      </w:r>
      <w:r w:rsidRPr="00FC0D6E">
        <w:rPr>
          <w:u w:val="single"/>
        </w:rPr>
        <w:t xml:space="preserve">a </w:t>
      </w:r>
      <w:r w:rsidRPr="00FC0D6E">
        <w:rPr>
          <w:b/>
          <w:u w:val="single"/>
          <w:bdr w:val="single" w:sz="8" w:space="0" w:color="auto"/>
        </w:rPr>
        <w:t>severe global economic depression</w:t>
      </w:r>
      <w:r w:rsidRPr="00FC0D6E">
        <w:rPr>
          <w:u w:val="single"/>
        </w:rPr>
        <w:t xml:space="preserve"> would rise</w:t>
      </w:r>
      <w:r w:rsidRPr="00FC0D6E">
        <w:rPr>
          <w:sz w:val="16"/>
        </w:rPr>
        <w:t xml:space="preserve"> from the attack, likely </w:t>
      </w:r>
      <w:r w:rsidRPr="00FC0D6E">
        <w:rPr>
          <w:b/>
          <w:u w:val="single"/>
          <w:bdr w:val="single" w:sz="8" w:space="0" w:color="auto"/>
        </w:rPr>
        <w:t>lasting for years</w:t>
      </w:r>
      <w:r w:rsidRPr="00FC0D6E">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w:t>
      </w:r>
      <w:r w:rsidRPr="00FC0D6E">
        <w:rPr>
          <w:u w:val="single"/>
        </w:rPr>
        <w:t>economic impacts would</w:t>
      </w:r>
      <w:r w:rsidRPr="00FC0D6E">
        <w:rPr>
          <w:sz w:val="16"/>
        </w:rPr>
        <w:t xml:space="preserve"> also </w:t>
      </w:r>
      <w:r w:rsidRPr="00FC0D6E">
        <w:rPr>
          <w:u w:val="single"/>
        </w:rPr>
        <w:t xml:space="preserve">include a shortage of </w:t>
      </w:r>
      <w:r w:rsidRPr="00FC0D6E">
        <w:rPr>
          <w:b/>
          <w:u w:val="single"/>
          <w:bdr w:val="single" w:sz="8" w:space="0" w:color="auto"/>
        </w:rPr>
        <w:t>high-tech</w:t>
      </w:r>
      <w:r w:rsidRPr="00FC0D6E">
        <w:rPr>
          <w:u w:val="single"/>
        </w:rPr>
        <w:t xml:space="preserve">nology </w:t>
      </w:r>
      <w:r w:rsidRPr="00FC0D6E">
        <w:rPr>
          <w:b/>
          <w:u w:val="single"/>
          <w:bdr w:val="single" w:sz="8" w:space="0" w:color="auto"/>
        </w:rPr>
        <w:t>products</w:t>
      </w:r>
      <w:r w:rsidRPr="00FC0D6E">
        <w:rPr>
          <w:u w:val="single"/>
        </w:rPr>
        <w:t xml:space="preserve"> such as </w:t>
      </w:r>
      <w:r w:rsidRPr="00FC0D6E">
        <w:rPr>
          <w:b/>
          <w:u w:val="single"/>
          <w:bdr w:val="single" w:sz="8" w:space="0" w:color="auto"/>
        </w:rPr>
        <w:t>medicines</w:t>
      </w:r>
      <w:r w:rsidRPr="00FC0D6E">
        <w:rPr>
          <w:u w:val="single"/>
        </w:rPr>
        <w:t>, as well as a fall in</w:t>
      </w:r>
      <w:r w:rsidRPr="00FC0D6E">
        <w:rPr>
          <w:sz w:val="16"/>
        </w:rPr>
        <w:t xml:space="preserve"> </w:t>
      </w:r>
      <w:r w:rsidRPr="00FC0D6E">
        <w:rPr>
          <w:b/>
          <w:u w:val="single"/>
          <w:bdr w:val="single" w:sz="8" w:space="0" w:color="auto"/>
        </w:rPr>
        <w:t>f</w:t>
      </w:r>
      <w:r w:rsidRPr="00FC0D6E">
        <w:rPr>
          <w:sz w:val="16"/>
        </w:rPr>
        <w:t xml:space="preserve">oreign </w:t>
      </w:r>
      <w:r w:rsidRPr="00FC0D6E">
        <w:rPr>
          <w:b/>
          <w:u w:val="single"/>
          <w:bdr w:val="single" w:sz="8" w:space="0" w:color="auto"/>
        </w:rPr>
        <w:t>d</w:t>
      </w:r>
      <w:r w:rsidRPr="00FC0D6E">
        <w:rPr>
          <w:sz w:val="16"/>
        </w:rPr>
        <w:t xml:space="preserve">irect </w:t>
      </w:r>
      <w:r w:rsidRPr="00FC0D6E">
        <w:rPr>
          <w:b/>
          <w:u w:val="single"/>
          <w:bdr w:val="single" w:sz="8" w:space="0" w:color="auto"/>
        </w:rPr>
        <w:t>i</w:t>
      </w:r>
      <w:r w:rsidRPr="00FC0D6E">
        <w:rPr>
          <w:sz w:val="16"/>
        </w:rPr>
        <w:t xml:space="preserve">nvestment </w:t>
      </w:r>
      <w:r w:rsidRPr="00FC0D6E">
        <w:rPr>
          <w:u w:val="single"/>
        </w:rPr>
        <w:t>and</w:t>
      </w:r>
      <w:r w:rsidRPr="00FC0D6E">
        <w:rPr>
          <w:sz w:val="16"/>
        </w:rPr>
        <w:t xml:space="preserve"> a </w:t>
      </w:r>
      <w:r w:rsidRPr="00FC0D6E">
        <w:rPr>
          <w:b/>
          <w:u w:val="single"/>
          <w:bdr w:val="single" w:sz="8" w:space="0" w:color="auto"/>
        </w:rPr>
        <w:t xml:space="preserve">severe decline </w:t>
      </w:r>
      <w:r w:rsidRPr="00FC0D6E">
        <w:rPr>
          <w:u w:val="single"/>
        </w:rPr>
        <w:t xml:space="preserve">of international </w:t>
      </w:r>
      <w:r w:rsidRPr="00FC0D6E">
        <w:rPr>
          <w:b/>
          <w:u w:val="single"/>
          <w:bdr w:val="single" w:sz="8" w:space="0" w:color="auto"/>
        </w:rPr>
        <w:t>humanitarian aid</w:t>
      </w:r>
      <w:r w:rsidRPr="00FC0D6E">
        <w:rPr>
          <w:sz w:val="16"/>
        </w:rPr>
        <w:t xml:space="preserve"> toward low-income countries. We expect an increase of unemployment and poverty in all countries. </w:t>
      </w:r>
      <w:r w:rsidRPr="00FC0D6E">
        <w:rPr>
          <w:b/>
          <w:u w:val="single"/>
          <w:bdr w:val="single" w:sz="8" w:space="0" w:color="auto"/>
        </w:rPr>
        <w:t>Global poverty</w:t>
      </w:r>
      <w:r w:rsidRPr="00FC0D6E">
        <w:rPr>
          <w:u w:val="single"/>
        </w:rPr>
        <w:t xml:space="preserve"> would raise</w:t>
      </w:r>
      <w:r w:rsidRPr="00FC0D6E">
        <w:rPr>
          <w:sz w:val="16"/>
        </w:rPr>
        <w:t xml:space="preserve"> about </w:t>
      </w:r>
      <w:r w:rsidRPr="00FC0D6E">
        <w:rPr>
          <w:b/>
          <w:u w:val="single"/>
          <w:bdr w:val="single" w:sz="8" w:space="0" w:color="auto"/>
        </w:rPr>
        <w:t>4 percent</w:t>
      </w:r>
      <w:r w:rsidRPr="00FC0D6E">
        <w:rPr>
          <w:sz w:val="16"/>
        </w:rPr>
        <w:t xml:space="preserve"> after the attack, which implies that at least </w:t>
      </w:r>
      <w:r w:rsidRPr="00FC0D6E">
        <w:rPr>
          <w:b/>
          <w:u w:val="single"/>
          <w:bdr w:val="single" w:sz="8" w:space="0" w:color="auto"/>
        </w:rPr>
        <w:t xml:space="preserve">30 million </w:t>
      </w:r>
      <w:r w:rsidRPr="00FC0D6E">
        <w:rPr>
          <w:u w:val="single"/>
        </w:rPr>
        <w:t>more</w:t>
      </w:r>
      <w:r w:rsidRPr="00FC0D6E">
        <w:rPr>
          <w:sz w:val="16"/>
        </w:rPr>
        <w:t xml:space="preserve"> people </w:t>
      </w:r>
      <w:r w:rsidRPr="00FC0D6E">
        <w:rPr>
          <w:u w:val="single"/>
        </w:rPr>
        <w:t xml:space="preserve">would be living in </w:t>
      </w:r>
      <w:r w:rsidRPr="00FC0D6E">
        <w:rPr>
          <w:b/>
          <w:u w:val="single"/>
          <w:bdr w:val="single" w:sz="8" w:space="0" w:color="auto"/>
        </w:rPr>
        <w:t>extreme poverty</w:t>
      </w:r>
      <w:r w:rsidRPr="00FC0D6E">
        <w:rPr>
          <w:sz w:val="16"/>
        </w:rPr>
        <w:t>, in addition to the current estimated 767 million.</w:t>
      </w:r>
    </w:p>
    <w:p w14:paraId="19C172D5" w14:textId="77777777" w:rsidR="0040698C" w:rsidRPr="00FC0D6E" w:rsidRDefault="0040698C" w:rsidP="0040698C">
      <w:pPr>
        <w:rPr>
          <w:sz w:val="16"/>
        </w:rPr>
      </w:pPr>
      <w:r w:rsidRPr="00FC0D6E">
        <w:rPr>
          <w:sz w:val="16"/>
        </w:rPr>
        <w:t xml:space="preserve">In the area of international relations, we </w:t>
      </w:r>
      <w:r w:rsidRPr="00FC0D6E">
        <w:rPr>
          <w:u w:val="single"/>
        </w:rPr>
        <w:t>would</w:t>
      </w:r>
      <w:r w:rsidRPr="00FC0D6E">
        <w:rPr>
          <w:sz w:val="16"/>
        </w:rPr>
        <w:t xml:space="preserve"> expect a </w:t>
      </w:r>
      <w:r w:rsidRPr="00FC0D6E">
        <w:rPr>
          <w:b/>
          <w:u w:val="single"/>
          <w:bdr w:val="single" w:sz="8" w:space="0" w:color="auto"/>
        </w:rPr>
        <w:t>breakdown</w:t>
      </w:r>
      <w:r w:rsidRPr="00FC0D6E">
        <w:rPr>
          <w:sz w:val="16"/>
        </w:rPr>
        <w:t xml:space="preserve"> </w:t>
      </w:r>
      <w:r w:rsidRPr="00FC0D6E">
        <w:rPr>
          <w:u w:val="single"/>
        </w:rPr>
        <w:t xml:space="preserve">of key doctrines involving politics, security, and relations among states. </w:t>
      </w:r>
      <w:r w:rsidRPr="00FC0D6E">
        <w:rPr>
          <w:sz w:val="16"/>
        </w:rPr>
        <w:t xml:space="preserve">These international </w:t>
      </w:r>
      <w:r w:rsidRPr="00FC0D6E">
        <w:rPr>
          <w:u w:val="single"/>
        </w:rPr>
        <w:t>tensions</w:t>
      </w:r>
      <w:r w:rsidRPr="00FC0D6E">
        <w:rPr>
          <w:sz w:val="16"/>
        </w:rPr>
        <w:t xml:space="preserve"> could </w:t>
      </w:r>
      <w:r w:rsidRPr="00FC0D6E">
        <w:rPr>
          <w:u w:val="single"/>
        </w:rPr>
        <w:t>lead to</w:t>
      </w:r>
      <w:r w:rsidRPr="00FC0D6E">
        <w:rPr>
          <w:sz w:val="16"/>
        </w:rPr>
        <w:t xml:space="preserve"> a </w:t>
      </w:r>
      <w:r w:rsidRPr="00FC0D6E">
        <w:rPr>
          <w:b/>
          <w:u w:val="single"/>
          <w:bdr w:val="single" w:sz="8" w:space="0" w:color="auto"/>
        </w:rPr>
        <w:t>collapse of the nuclear order</w:t>
      </w:r>
      <w:r w:rsidRPr="00FC0D6E">
        <w:rPr>
          <w:sz w:val="16"/>
        </w:rPr>
        <w:t xml:space="preserve"> as we know it today, </w:t>
      </w:r>
      <w:r w:rsidRPr="00FC0D6E">
        <w:rPr>
          <w:u w:val="single"/>
        </w:rPr>
        <w:t xml:space="preserve">with a consequent </w:t>
      </w:r>
      <w:r w:rsidRPr="00FC0D6E">
        <w:rPr>
          <w:b/>
          <w:u w:val="single"/>
          <w:bdr w:val="single" w:sz="8" w:space="0" w:color="auto"/>
        </w:rPr>
        <w:t>setback</w:t>
      </w:r>
      <w:r w:rsidRPr="00FC0D6E">
        <w:rPr>
          <w:u w:val="single"/>
        </w:rPr>
        <w:t xml:space="preserve"> of nuclear disarmament and </w:t>
      </w:r>
      <w:r w:rsidRPr="00FC0D6E">
        <w:rPr>
          <w:b/>
          <w:u w:val="single"/>
          <w:bdr w:val="single" w:sz="8" w:space="0" w:color="auto"/>
        </w:rPr>
        <w:t>nonproliferation</w:t>
      </w:r>
      <w:r w:rsidRPr="00FC0D6E">
        <w:rPr>
          <w:sz w:val="16"/>
        </w:rPr>
        <w:t xml:space="preserve"> commitments. In other words, </w:t>
      </w:r>
      <w:r w:rsidRPr="00FC0D6E">
        <w:rPr>
          <w:u w:val="single"/>
        </w:rPr>
        <w:t xml:space="preserve">the </w:t>
      </w:r>
      <w:r w:rsidRPr="00FC0D6E">
        <w:rPr>
          <w:b/>
          <w:u w:val="single"/>
          <w:bdr w:val="single" w:sz="8" w:space="0" w:color="auto"/>
        </w:rPr>
        <w:t>whole system</w:t>
      </w:r>
      <w:r w:rsidRPr="00FC0D6E">
        <w:rPr>
          <w:u w:val="single"/>
        </w:rPr>
        <w:t xml:space="preserve"> based on</w:t>
      </w:r>
      <w:r w:rsidRPr="00FC0D6E">
        <w:rPr>
          <w:sz w:val="16"/>
        </w:rPr>
        <w:t xml:space="preserve"> the Nuclear </w:t>
      </w:r>
      <w:r w:rsidRPr="00FC0D6E">
        <w:rPr>
          <w:u w:val="single"/>
        </w:rPr>
        <w:t>Non- Proliferation</w:t>
      </w:r>
      <w:r w:rsidRPr="00FC0D6E">
        <w:rPr>
          <w:sz w:val="16"/>
        </w:rPr>
        <w:t xml:space="preserve"> Treaty </w:t>
      </w:r>
      <w:r w:rsidRPr="00FC0D6E">
        <w:rPr>
          <w:u w:val="single"/>
        </w:rPr>
        <w:t>would be put under severe trial.</w:t>
      </w:r>
      <w:r w:rsidRPr="00FC0D6E">
        <w:rPr>
          <w:sz w:val="16"/>
        </w:rPr>
        <w:t xml:space="preserve"> After the attack, there would be a reassessment of existing security doctrines, and a deep review of concepts such as nuclear deterrence, no-first-use, proportionality, and negative security assurances.</w:t>
      </w:r>
    </w:p>
    <w:p w14:paraId="2D5F14D8" w14:textId="77777777" w:rsidR="0040698C" w:rsidRDefault="0040698C" w:rsidP="0040698C">
      <w:pPr>
        <w:rPr>
          <w:sz w:val="16"/>
        </w:rPr>
      </w:pPr>
      <w:r w:rsidRPr="00FC0D6E">
        <w:rPr>
          <w:sz w:val="16"/>
        </w:rPr>
        <w:t xml:space="preserve">Finally, the behavior of governments and individuals would also change radically. </w:t>
      </w:r>
      <w:r w:rsidRPr="00FC0D6E">
        <w:rPr>
          <w:b/>
          <w:u w:val="single"/>
          <w:bdr w:val="single" w:sz="8" w:space="0" w:color="auto"/>
        </w:rPr>
        <w:t>Internal chaos</w:t>
      </w:r>
      <w:r w:rsidRPr="00FC0D6E">
        <w:rPr>
          <w:u w:val="single"/>
        </w:rPr>
        <w:t xml:space="preserve"> fueled by the media and social networks </w:t>
      </w:r>
      <w:r w:rsidRPr="00FC0D6E">
        <w:rPr>
          <w:sz w:val="16"/>
        </w:rPr>
        <w:t xml:space="preserve">would </w:t>
      </w:r>
      <w:r w:rsidRPr="00FC0D6E">
        <w:rPr>
          <w:b/>
          <w:u w:val="single"/>
          <w:bdr w:val="single" w:sz="8" w:space="0" w:color="auto"/>
        </w:rPr>
        <w:t>threaten governance at all levels</w:t>
      </w:r>
      <w:r w:rsidRPr="00FC0D6E">
        <w:rPr>
          <w:sz w:val="16"/>
        </w:rPr>
        <w:t xml:space="preserve">, with greater impact on those countries with weak institutional frameworks. </w:t>
      </w:r>
      <w:r w:rsidRPr="00FC0D6E">
        <w:rPr>
          <w:u w:val="single"/>
        </w:rPr>
        <w:t>Social turbulence would emerge</w:t>
      </w:r>
      <w:r w:rsidRPr="00FC0D6E">
        <w:rPr>
          <w:sz w:val="16"/>
        </w:rPr>
        <w:t xml:space="preserve"> in most countries, </w:t>
      </w:r>
      <w:r w:rsidRPr="00FC0D6E">
        <w:rPr>
          <w:u w:val="single"/>
        </w:rPr>
        <w:t>with consequent attempts by governments to impose restrictions on</w:t>
      </w:r>
      <w:r w:rsidRPr="00FC0D6E">
        <w:rPr>
          <w:sz w:val="16"/>
        </w:rPr>
        <w:t xml:space="preserve"> personal </w:t>
      </w:r>
      <w:r w:rsidRPr="00FC0D6E">
        <w:rPr>
          <w:u w:val="single"/>
        </w:rPr>
        <w:t>freedoms</w:t>
      </w:r>
      <w:r w:rsidRPr="00FC0D6E">
        <w:rPr>
          <w:sz w:val="16"/>
        </w:rPr>
        <w:t xml:space="preserve"> to preserve order – possibly by </w:t>
      </w:r>
      <w:r w:rsidRPr="00FC0D6E">
        <w:rPr>
          <w:u w:val="single"/>
        </w:rPr>
        <w:t xml:space="preserve">declaring a state of siege or </w:t>
      </w:r>
      <w:r w:rsidRPr="00FC0D6E">
        <w:rPr>
          <w:b/>
          <w:u w:val="single"/>
          <w:bdr w:val="single" w:sz="8" w:space="0" w:color="auto"/>
        </w:rPr>
        <w:t>state of emergency</w:t>
      </w:r>
      <w:r w:rsidRPr="00FC0D6E">
        <w:rPr>
          <w:sz w:val="16"/>
        </w:rPr>
        <w:t xml:space="preserve"> – and legislation would surely become tougher on human rights. </w:t>
      </w:r>
      <w:r w:rsidRPr="00FC0D6E">
        <w:rPr>
          <w:u w:val="single"/>
        </w:rPr>
        <w:t xml:space="preserve">There would also be a </w:t>
      </w:r>
      <w:r w:rsidRPr="00FC0D6E">
        <w:rPr>
          <w:b/>
          <w:u w:val="single"/>
          <w:bdr w:val="single" w:sz="8" w:space="0" w:color="auto"/>
        </w:rPr>
        <w:t>significant increase</w:t>
      </w:r>
      <w:r w:rsidRPr="00FC0D6E">
        <w:rPr>
          <w:u w:val="single"/>
        </w:rPr>
        <w:t xml:space="preserve"> in </w:t>
      </w:r>
      <w:r w:rsidRPr="00FC0D6E">
        <w:rPr>
          <w:b/>
          <w:u w:val="single"/>
          <w:bdr w:val="single" w:sz="8" w:space="0" w:color="auto"/>
        </w:rPr>
        <w:t>social fragmentation</w:t>
      </w:r>
      <w:r w:rsidRPr="00FC0D6E">
        <w:rPr>
          <w:u w:val="single"/>
        </w:rPr>
        <w:t xml:space="preserve"> – with a </w:t>
      </w:r>
      <w:r w:rsidRPr="00FC0D6E">
        <w:rPr>
          <w:b/>
          <w:u w:val="single"/>
          <w:bdr w:val="single" w:sz="8" w:space="0" w:color="auto"/>
        </w:rPr>
        <w:t>deepening</w:t>
      </w:r>
      <w:r w:rsidRPr="00FC0D6E">
        <w:rPr>
          <w:u w:val="single"/>
        </w:rPr>
        <w:t xml:space="preserve"> of </w:t>
      </w:r>
      <w:r w:rsidRPr="00FC0D6E">
        <w:rPr>
          <w:b/>
          <w:u w:val="single"/>
          <w:bdr w:val="single" w:sz="8" w:space="0" w:color="auto"/>
        </w:rPr>
        <w:t>antagonistic views</w:t>
      </w:r>
      <w:r w:rsidRPr="00FC0D6E">
        <w:rPr>
          <w:u w:val="single"/>
        </w:rPr>
        <w:t xml:space="preserve">, </w:t>
      </w:r>
      <w:r w:rsidRPr="00FC0D6E">
        <w:rPr>
          <w:b/>
          <w:u w:val="single"/>
          <w:bdr w:val="single" w:sz="8" w:space="0" w:color="auto"/>
        </w:rPr>
        <w:t>mistrust</w:t>
      </w:r>
      <w:r w:rsidRPr="00FC0D6E">
        <w:rPr>
          <w:u w:val="single"/>
        </w:rPr>
        <w:t xml:space="preserve">, and </w:t>
      </w:r>
      <w:r w:rsidRPr="00FC0D6E">
        <w:rPr>
          <w:b/>
          <w:u w:val="single"/>
          <w:bdr w:val="single" w:sz="8" w:space="0" w:color="auto"/>
        </w:rPr>
        <w:t>intolerance</w:t>
      </w:r>
      <w:r w:rsidRPr="00FC0D6E">
        <w:rPr>
          <w:u w:val="single"/>
        </w:rPr>
        <w:t xml:space="preserve">, </w:t>
      </w:r>
      <w:r w:rsidRPr="00FC0D6E">
        <w:rPr>
          <w:sz w:val="16"/>
        </w:rPr>
        <w:t>both within countries and towards others – and a resurgence of large-scale social movements fostered by ideological interests and easily mobilized through social media.</w:t>
      </w:r>
    </w:p>
    <w:p w14:paraId="33AF768A" w14:textId="3D9DB54B" w:rsidR="0040698C" w:rsidRPr="0033726C" w:rsidRDefault="00500D5E" w:rsidP="0040698C">
      <w:pPr>
        <w:pStyle w:val="Heading4"/>
        <w:rPr>
          <w:i/>
        </w:rPr>
      </w:pPr>
      <w:r>
        <w:t>--</w:t>
      </w:r>
      <w:r w:rsidR="0040698C">
        <w:t>Bioterror attack risks extinction</w:t>
      </w:r>
    </w:p>
    <w:p w14:paraId="6D635E54" w14:textId="77777777" w:rsidR="0040698C" w:rsidRPr="00651329" w:rsidRDefault="0040698C" w:rsidP="0040698C">
      <w:proofErr w:type="spellStart"/>
      <w:r w:rsidRPr="00E8095D">
        <w:rPr>
          <w:rStyle w:val="Style13ptBold"/>
        </w:rPr>
        <w:t>Myhrvold</w:t>
      </w:r>
      <w:proofErr w:type="spellEnd"/>
      <w:r w:rsidRPr="00E8095D">
        <w:rPr>
          <w:rStyle w:val="Style13ptBold"/>
        </w:rPr>
        <w:t xml:space="preserve"> 1</w:t>
      </w:r>
      <w:r>
        <w:rPr>
          <w:rStyle w:val="Style13ptBold"/>
        </w:rPr>
        <w:t xml:space="preserve">3 </w:t>
      </w:r>
      <w:r w:rsidRPr="00651329">
        <w:t xml:space="preserve">(Nathan </w:t>
      </w:r>
      <w:proofErr w:type="spellStart"/>
      <w:r w:rsidRPr="00651329">
        <w:t>Myhrvold</w:t>
      </w:r>
      <w:proofErr w:type="spellEnd"/>
      <w:r w:rsidRPr="00651329">
        <w:t xml:space="preserve">, PhD in Theoretical and Mathematical Physics @ Princeton, “Strategic terrorism,” July 2013, The Lawfare Research Paper Series research paper no. 2) </w:t>
      </w:r>
    </w:p>
    <w:p w14:paraId="1826A053" w14:textId="77777777" w:rsidR="0040698C" w:rsidRPr="004045C5" w:rsidRDefault="0040698C" w:rsidP="0040698C">
      <w:pPr>
        <w:rPr>
          <w:sz w:val="14"/>
        </w:rPr>
      </w:pPr>
      <w:r w:rsidRPr="0033726C">
        <w:rPr>
          <w:sz w:val="14"/>
        </w:rPr>
        <w:t>As horrible as this would be, such a pandemic is by</w:t>
      </w:r>
      <w:r w:rsidRPr="0033726C">
        <w:rPr>
          <w:sz w:val="12"/>
        </w:rPr>
        <w:t>¶</w:t>
      </w:r>
      <w:r w:rsidRPr="0033726C">
        <w:rPr>
          <w:sz w:val="14"/>
        </w:rPr>
        <w:t xml:space="preserve"> no means the worst attack one can imagine, for several reasons. First, most of the classic bioweapons are based</w:t>
      </w:r>
      <w:r w:rsidRPr="0033726C">
        <w:rPr>
          <w:sz w:val="12"/>
        </w:rPr>
        <w:t>¶</w:t>
      </w:r>
      <w:r w:rsidRPr="0033726C">
        <w:rPr>
          <w:sz w:val="14"/>
        </w:rPr>
        <w:t xml:space="preserve"> on 1960s and 1970s technology because the 1972 treaty halted bioweapons development efforts in the United states and most other Western countries. second, the </w:t>
      </w:r>
      <w:proofErr w:type="spellStart"/>
      <w:r w:rsidRPr="0033726C">
        <w:rPr>
          <w:sz w:val="14"/>
        </w:rPr>
        <w:t>rus</w:t>
      </w:r>
      <w:proofErr w:type="spellEnd"/>
      <w:r w:rsidRPr="0033726C">
        <w:rPr>
          <w:sz w:val="14"/>
        </w:rPr>
        <w:t xml:space="preserve">- </w:t>
      </w:r>
      <w:proofErr w:type="spellStart"/>
      <w:r w:rsidRPr="0033726C">
        <w:rPr>
          <w:sz w:val="14"/>
        </w:rPr>
        <w:t>sians</w:t>
      </w:r>
      <w:proofErr w:type="spellEnd"/>
      <w:r w:rsidRPr="0033726C">
        <w:rPr>
          <w:sz w:val="14"/>
        </w:rPr>
        <w:t xml:space="preserve">, although solidly committed to biological weapons long after the treaty deadline, were never on the cutting edge of biological research. </w:t>
      </w:r>
      <w:r w:rsidRPr="0033726C">
        <w:rPr>
          <w:rStyle w:val="StyleUnderline"/>
        </w:rPr>
        <w:t xml:space="preserve">Third and most important, the </w:t>
      </w:r>
      <w:r w:rsidRPr="0033726C">
        <w:rPr>
          <w:rStyle w:val="Emphasis"/>
        </w:rPr>
        <w:t>science and tech</w:t>
      </w:r>
      <w:r w:rsidRPr="0033726C">
        <w:rPr>
          <w:rStyle w:val="StyleUnderline"/>
        </w:rPr>
        <w:t xml:space="preserve">nology of </w:t>
      </w:r>
      <w:r w:rsidRPr="0033726C">
        <w:rPr>
          <w:rStyle w:val="Emphasis"/>
        </w:rPr>
        <w:t>molecular biology</w:t>
      </w:r>
      <w:r w:rsidRPr="0033726C">
        <w:rPr>
          <w:rStyle w:val="StyleUnderline"/>
        </w:rPr>
        <w:t xml:space="preserve"> have made </w:t>
      </w:r>
      <w:r w:rsidRPr="0033726C">
        <w:rPr>
          <w:rStyle w:val="Emphasis"/>
        </w:rPr>
        <w:t>enormous advances</w:t>
      </w:r>
      <w:r w:rsidRPr="0033726C">
        <w:rPr>
          <w:rStyle w:val="StyleUnderline"/>
        </w:rPr>
        <w:t xml:space="preserve">, utterly </w:t>
      </w:r>
      <w:r w:rsidRPr="0033726C">
        <w:rPr>
          <w:rStyle w:val="Emphasis"/>
        </w:rPr>
        <w:t>transforming the field</w:t>
      </w:r>
      <w:r w:rsidRPr="0033726C">
        <w:rPr>
          <w:rStyle w:val="StyleUnderline"/>
        </w:rPr>
        <w:t xml:space="preserve"> in the last few decades</w:t>
      </w:r>
      <w:r w:rsidRPr="0033726C">
        <w:rPr>
          <w:sz w:val="14"/>
        </w:rPr>
        <w:t xml:space="preserve">. high school biology students routinely perform molecular-biology manipulations that would have been impossible even for the best superpower-funded pro- gram back in the heyday of biological-weapons </w:t>
      </w:r>
      <w:proofErr w:type="gramStart"/>
      <w:r w:rsidRPr="0033726C">
        <w:rPr>
          <w:sz w:val="14"/>
        </w:rPr>
        <w:t>research.</w:t>
      </w:r>
      <w:r w:rsidRPr="0033726C">
        <w:rPr>
          <w:sz w:val="12"/>
        </w:rPr>
        <w:t>¶</w:t>
      </w:r>
      <w:proofErr w:type="gramEnd"/>
      <w:r w:rsidRPr="0033726C">
        <w:rPr>
          <w:sz w:val="14"/>
        </w:rPr>
        <w:t xml:space="preserve"> </w:t>
      </w:r>
      <w:r w:rsidRPr="0033726C">
        <w:rPr>
          <w:rStyle w:val="StyleUnderline"/>
        </w:rPr>
        <w:t xml:space="preserve">The </w:t>
      </w:r>
      <w:r w:rsidRPr="0033726C">
        <w:rPr>
          <w:rStyle w:val="Emphasis"/>
        </w:rPr>
        <w:t>biowarfare</w:t>
      </w:r>
      <w:r w:rsidRPr="0033726C">
        <w:rPr>
          <w:rStyle w:val="StyleUnderline"/>
        </w:rPr>
        <w:t xml:space="preserve"> methods of the 1960s and 19</w:t>
      </w:r>
      <w:r w:rsidRPr="0033726C">
        <w:rPr>
          <w:rStyle w:val="Emphasis"/>
        </w:rPr>
        <w:t>70s</w:t>
      </w:r>
      <w:r w:rsidRPr="0033726C">
        <w:rPr>
          <w:rStyle w:val="StyleUnderline"/>
        </w:rPr>
        <w:t xml:space="preserve"> are now</w:t>
      </w:r>
      <w:r w:rsidRPr="0033726C">
        <w:rPr>
          <w:sz w:val="14"/>
        </w:rPr>
        <w:t xml:space="preserve"> as </w:t>
      </w:r>
      <w:r w:rsidRPr="0033726C">
        <w:rPr>
          <w:rStyle w:val="Emphasis"/>
        </w:rPr>
        <w:t>antiquated</w:t>
      </w:r>
      <w:r w:rsidRPr="0033726C">
        <w:rPr>
          <w:sz w:val="14"/>
        </w:rPr>
        <w:t xml:space="preserve"> as the lumbering mainframe computers of that era. tomorrow’s terrorists will have vastly more deadly bugs to choose from.</w:t>
      </w:r>
      <w:r w:rsidRPr="0033726C">
        <w:rPr>
          <w:sz w:val="12"/>
        </w:rPr>
        <w:t>¶</w:t>
      </w:r>
      <w:r w:rsidRPr="0033726C">
        <w:rPr>
          <w:sz w:val="14"/>
        </w:rPr>
        <w:t xml:space="preserve"> consider this sobering development: in 2001, </w:t>
      </w:r>
      <w:proofErr w:type="spellStart"/>
      <w:r w:rsidRPr="0033726C">
        <w:rPr>
          <w:sz w:val="14"/>
        </w:rPr>
        <w:t>australian</w:t>
      </w:r>
      <w:proofErr w:type="spellEnd"/>
      <w:r w:rsidRPr="0033726C">
        <w:rPr>
          <w:sz w:val="14"/>
        </w:rPr>
        <w:t xml:space="preserve"> researchers working on mousepox, a nonlethal virus that infects mice (as chickenpox does in humans), accidentally discovered that a simple genetic </w:t>
      </w:r>
      <w:proofErr w:type="spellStart"/>
      <w:r w:rsidRPr="0033726C">
        <w:rPr>
          <w:sz w:val="14"/>
        </w:rPr>
        <w:t>modifica</w:t>
      </w:r>
      <w:proofErr w:type="spellEnd"/>
      <w:r w:rsidRPr="0033726C">
        <w:rPr>
          <w:sz w:val="14"/>
        </w:rPr>
        <w:t xml:space="preserve">- </w:t>
      </w:r>
      <w:proofErr w:type="spellStart"/>
      <w:r w:rsidRPr="0033726C">
        <w:rPr>
          <w:sz w:val="14"/>
        </w:rPr>
        <w:t>tion</w:t>
      </w:r>
      <w:proofErr w:type="spellEnd"/>
      <w:r w:rsidRPr="0033726C">
        <w:rPr>
          <w:sz w:val="14"/>
        </w:rPr>
        <w:t xml:space="preserve"> transformed the virus.10, 11 instead of producing mild symptoms, the new virus killed 60% of even those mice already immune to the naturally occurring strains of mousepox. The new virus, moreover, was unaffected</w:t>
      </w:r>
      <w:r w:rsidRPr="0033726C">
        <w:rPr>
          <w:sz w:val="12"/>
        </w:rPr>
        <w:t>¶</w:t>
      </w:r>
      <w:r w:rsidRPr="0033726C">
        <w:rPr>
          <w:sz w:val="14"/>
        </w:rPr>
        <w:t xml:space="preserve">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w:t>
      </w:r>
      <w:r w:rsidRPr="0033726C">
        <w:rPr>
          <w:sz w:val="12"/>
        </w:rPr>
        <w:t>¶</w:t>
      </w:r>
      <w:r w:rsidRPr="0033726C">
        <w:rPr>
          <w:sz w:val="14"/>
        </w:rPr>
        <w:t xml:space="preserve"> the genetically altered virus is no longer contagious. of course, it is quite possible that future tinkering with the virus will change that property, </w:t>
      </w:r>
      <w:proofErr w:type="gramStart"/>
      <w:r w:rsidRPr="0033726C">
        <w:rPr>
          <w:sz w:val="14"/>
        </w:rPr>
        <w:t>too.</w:t>
      </w:r>
      <w:r w:rsidRPr="0033726C">
        <w:rPr>
          <w:sz w:val="12"/>
        </w:rPr>
        <w:t>¶</w:t>
      </w:r>
      <w:proofErr w:type="gramEnd"/>
      <w:r w:rsidRPr="0033726C">
        <w:rPr>
          <w:sz w:val="14"/>
        </w:rPr>
        <w:t xml:space="preserve"> strong reasons exist to believe that the genetic </w:t>
      </w:r>
      <w:proofErr w:type="spellStart"/>
      <w:r w:rsidRPr="0033726C">
        <w:rPr>
          <w:sz w:val="14"/>
        </w:rPr>
        <w:t>modi</w:t>
      </w:r>
      <w:proofErr w:type="spellEnd"/>
      <w:r w:rsidRPr="0033726C">
        <w:rPr>
          <w:sz w:val="14"/>
        </w:rPr>
        <w:t xml:space="preserve">- </w:t>
      </w:r>
      <w:proofErr w:type="spellStart"/>
      <w:r w:rsidRPr="0033726C">
        <w:rPr>
          <w:sz w:val="14"/>
        </w:rPr>
        <w:t>fications</w:t>
      </w:r>
      <w:proofErr w:type="spellEnd"/>
      <w:r w:rsidRPr="0033726C">
        <w:rPr>
          <w:sz w:val="14"/>
        </w:rPr>
        <w:t xml:space="preserve"> Buller made to mousepox would work for other poxviruses and possibly for other classes of viruses as well. might the same techniques allow chickenpox or another poxvirus that infects humans to be turned into a 100% le- </w:t>
      </w:r>
      <w:proofErr w:type="spellStart"/>
      <w:r w:rsidRPr="0033726C">
        <w:rPr>
          <w:sz w:val="14"/>
        </w:rPr>
        <w:t>thal</w:t>
      </w:r>
      <w:proofErr w:type="spellEnd"/>
      <w:r w:rsidRPr="0033726C">
        <w:rPr>
          <w:sz w:val="14"/>
        </w:rPr>
        <w:t xml:space="preserve"> bioweapon, perhaps one that is resistant to any known antiviral therapy? </w:t>
      </w:r>
      <w:proofErr w:type="spellStart"/>
      <w:r w:rsidRPr="0033726C">
        <w:rPr>
          <w:sz w:val="14"/>
        </w:rPr>
        <w:t>i’ve</w:t>
      </w:r>
      <w:proofErr w:type="spellEnd"/>
      <w:r w:rsidRPr="0033726C">
        <w:rPr>
          <w:sz w:val="14"/>
        </w:rPr>
        <w:t xml:space="preserve"> asked this question of experts many times, and no one has yet replied that such a manipulation couldn’t be done.</w:t>
      </w:r>
      <w:r w:rsidRPr="0033726C">
        <w:rPr>
          <w:sz w:val="12"/>
        </w:rPr>
        <w:t>¶</w:t>
      </w:r>
      <w:r w:rsidRPr="0033726C">
        <w:rPr>
          <w:sz w:val="14"/>
        </w:rPr>
        <w:t xml:space="preserve"> This case is just one example. many more are pouring out of scientific journals and conferences every year. </w:t>
      </w:r>
      <w:r w:rsidRPr="0033726C">
        <w:rPr>
          <w:rStyle w:val="StyleUnderline"/>
        </w:rPr>
        <w:t>Just last year, the journal Nature published a controversial study done at the University of Wisconsin–</w:t>
      </w:r>
      <w:proofErr w:type="spellStart"/>
      <w:r w:rsidRPr="0033726C">
        <w:rPr>
          <w:rStyle w:val="StyleUnderline"/>
        </w:rPr>
        <w:t>madison</w:t>
      </w:r>
      <w:proofErr w:type="spellEnd"/>
      <w:r w:rsidRPr="0033726C">
        <w:rPr>
          <w:rStyle w:val="StyleUnderline"/>
        </w:rPr>
        <w:t xml:space="preserve"> </w:t>
      </w:r>
      <w:r w:rsidRPr="009630BF">
        <w:rPr>
          <w:rStyle w:val="StyleUnderline"/>
        </w:rPr>
        <w:t>in which virologists enumerated the changes one would need to make to a highly lethal strain of bird flu to make it easily transmit- ted from one mammal to another</w:t>
      </w:r>
      <w:r w:rsidRPr="009630BF">
        <w:rPr>
          <w:sz w:val="14"/>
        </w:rPr>
        <w:t>.14</w:t>
      </w:r>
      <w:r w:rsidRPr="009630BF">
        <w:rPr>
          <w:sz w:val="12"/>
        </w:rPr>
        <w:t>¶</w:t>
      </w:r>
      <w:r w:rsidRPr="009630BF">
        <w:rPr>
          <w:sz w:val="14"/>
        </w:rPr>
        <w:t xml:space="preserve"> </w:t>
      </w:r>
      <w:r w:rsidRPr="009630BF">
        <w:rPr>
          <w:rStyle w:val="StyleUnderline"/>
        </w:rPr>
        <w:t xml:space="preserve">Biotechnology is </w:t>
      </w:r>
      <w:r w:rsidRPr="009630BF">
        <w:rPr>
          <w:rStyle w:val="Emphasis"/>
        </w:rPr>
        <w:t>advancing so rapidly</w:t>
      </w:r>
      <w:r w:rsidRPr="009630BF">
        <w:rPr>
          <w:rStyle w:val="StyleUnderline"/>
        </w:rPr>
        <w:t xml:space="preserve"> that it is hard to keep track of all the new potential threats</w:t>
      </w:r>
      <w:r w:rsidRPr="009630BF">
        <w:rPr>
          <w:sz w:val="14"/>
        </w:rPr>
        <w:t>. nor is it clear that anyone is even trying. in addition to lethality and drug resistance</w:t>
      </w:r>
      <w:r w:rsidRPr="0033726C">
        <w:rPr>
          <w:sz w:val="14"/>
        </w:rPr>
        <w:t xml:space="preserv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w:t>
      </w:r>
      <w:proofErr w:type="gramStart"/>
      <w:r w:rsidRPr="0033726C">
        <w:rPr>
          <w:sz w:val="14"/>
        </w:rPr>
        <w:t>stop.</w:t>
      </w:r>
      <w:r w:rsidRPr="0033726C">
        <w:rPr>
          <w:sz w:val="12"/>
        </w:rPr>
        <w:t>¶</w:t>
      </w:r>
      <w:proofErr w:type="gramEnd"/>
      <w:r w:rsidRPr="0033726C">
        <w:rPr>
          <w:sz w:val="14"/>
        </w:rPr>
        <w:t xml:space="preserve"> This dynamic is perhaps best illustrated by </w:t>
      </w:r>
      <w:proofErr w:type="spellStart"/>
      <w:r w:rsidRPr="0033726C">
        <w:rPr>
          <w:sz w:val="14"/>
        </w:rPr>
        <w:t>hiv</w:t>
      </w:r>
      <w:proofErr w:type="spellEnd"/>
      <w:r w:rsidRPr="0033726C">
        <w:rPr>
          <w:sz w:val="14"/>
        </w:rPr>
        <w:t xml:space="preserve">, which is very difficult to transmit compared with smallpox and many other viruses. intimate contact is needed, and even then, the infection rate is low. The balancing factor is that </w:t>
      </w:r>
      <w:proofErr w:type="spellStart"/>
      <w:r w:rsidRPr="0033726C">
        <w:rPr>
          <w:sz w:val="14"/>
        </w:rPr>
        <w:t>hiv</w:t>
      </w:r>
      <w:proofErr w:type="spellEnd"/>
      <w:r w:rsidRPr="0033726C">
        <w:rPr>
          <w:sz w:val="14"/>
        </w:rPr>
        <w:t xml:space="preserve"> can take years to progress to aids, which can then take many more years to kill the victim. What makes </w:t>
      </w:r>
      <w:proofErr w:type="spellStart"/>
      <w:r w:rsidRPr="0033726C">
        <w:rPr>
          <w:sz w:val="14"/>
        </w:rPr>
        <w:t>hiv</w:t>
      </w:r>
      <w:proofErr w:type="spellEnd"/>
      <w:r w:rsidRPr="0033726C">
        <w:rPr>
          <w:sz w:val="14"/>
        </w:rPr>
        <w:t xml:space="preserve"> so dangerous is that infected people have lots of </w:t>
      </w:r>
      <w:proofErr w:type="spellStart"/>
      <w:r w:rsidRPr="0033726C">
        <w:rPr>
          <w:sz w:val="14"/>
        </w:rPr>
        <w:t>opportu</w:t>
      </w:r>
      <w:proofErr w:type="spellEnd"/>
      <w:r w:rsidRPr="0033726C">
        <w:rPr>
          <w:sz w:val="14"/>
        </w:rPr>
        <w:t xml:space="preserve">- </w:t>
      </w:r>
      <w:proofErr w:type="spellStart"/>
      <w:r w:rsidRPr="0033726C">
        <w:rPr>
          <w:sz w:val="14"/>
        </w:rPr>
        <w:t>nities</w:t>
      </w:r>
      <w:proofErr w:type="spellEnd"/>
      <w:r w:rsidRPr="0033726C">
        <w:rPr>
          <w:sz w:val="14"/>
        </w:rPr>
        <w:t xml:space="preserve"> to infect others. This property has allowed </w:t>
      </w:r>
      <w:proofErr w:type="spellStart"/>
      <w:r w:rsidRPr="0033726C">
        <w:rPr>
          <w:sz w:val="14"/>
        </w:rPr>
        <w:t>hiv</w:t>
      </w:r>
      <w:proofErr w:type="spellEnd"/>
      <w:r w:rsidRPr="0033726C">
        <w:rPr>
          <w:sz w:val="14"/>
        </w:rPr>
        <w:t xml:space="preserve"> to claim more than 30 million lives so far, and approximately 34 million people are now living with this virus and facing a highly uncertain future.15</w:t>
      </w:r>
      <w:r w:rsidRPr="0033726C">
        <w:rPr>
          <w:sz w:val="12"/>
        </w:rPr>
        <w:t>¶</w:t>
      </w:r>
      <w:r w:rsidRPr="0033726C">
        <w:rPr>
          <w:sz w:val="14"/>
        </w:rPr>
        <w:t xml:space="preserve"> </w:t>
      </w:r>
      <w:r w:rsidRPr="00783D5C">
        <w:rPr>
          <w:rStyle w:val="Emphasis"/>
          <w:highlight w:val="cyan"/>
        </w:rPr>
        <w:t>a virus</w:t>
      </w:r>
      <w:r w:rsidRPr="000B5E69">
        <w:rPr>
          <w:rStyle w:val="StyleUnderline"/>
        </w:rPr>
        <w:t xml:space="preserve"> genetically </w:t>
      </w:r>
      <w:r w:rsidRPr="00783D5C">
        <w:rPr>
          <w:rStyle w:val="Emphasis"/>
          <w:highlight w:val="cyan"/>
        </w:rPr>
        <w:t>engineered to infect</w:t>
      </w:r>
      <w:r w:rsidRPr="0033726C">
        <w:rPr>
          <w:rStyle w:val="Emphasis"/>
        </w:rPr>
        <w:t xml:space="preserve"> its host </w:t>
      </w:r>
      <w:r w:rsidRPr="00783D5C">
        <w:rPr>
          <w:rStyle w:val="Emphasis"/>
          <w:highlight w:val="cyan"/>
        </w:rPr>
        <w:t>quickly</w:t>
      </w:r>
      <w:r w:rsidRPr="000B5E69">
        <w:rPr>
          <w:rStyle w:val="StyleUnderline"/>
        </w:rPr>
        <w:t xml:space="preserve">, </w:t>
      </w:r>
      <w:r w:rsidRPr="009630BF">
        <w:rPr>
          <w:rStyle w:val="StyleUnderline"/>
        </w:rPr>
        <w:t xml:space="preserve">to </w:t>
      </w:r>
      <w:r w:rsidRPr="00783D5C">
        <w:rPr>
          <w:rStyle w:val="StyleUnderline"/>
          <w:highlight w:val="cyan"/>
        </w:rPr>
        <w:t>generate symptoms slowly</w:t>
      </w:r>
      <w:r w:rsidRPr="000B5E69">
        <w:rPr>
          <w:rStyle w:val="StyleUnderline"/>
        </w:rPr>
        <w:t>—say, only after weeks or months—</w:t>
      </w:r>
      <w:r w:rsidRPr="00783D5C">
        <w:rPr>
          <w:rStyle w:val="Emphasis"/>
          <w:highlight w:val="cyan"/>
        </w:rPr>
        <w:t>and</w:t>
      </w:r>
      <w:r w:rsidRPr="000B5E69">
        <w:rPr>
          <w:rStyle w:val="StyleUnderline"/>
        </w:rPr>
        <w:t xml:space="preserve"> to </w:t>
      </w:r>
      <w:r w:rsidRPr="00783D5C">
        <w:rPr>
          <w:rStyle w:val="Emphasis"/>
          <w:highlight w:val="cyan"/>
        </w:rPr>
        <w:t>spread</w:t>
      </w:r>
      <w:r w:rsidRPr="000B5E69">
        <w:rPr>
          <w:rStyle w:val="StyleUnderline"/>
        </w:rPr>
        <w:t xml:space="preserve"> easily </w:t>
      </w:r>
      <w:r w:rsidRPr="00783D5C">
        <w:rPr>
          <w:rStyle w:val="Emphasis"/>
          <w:highlight w:val="cyan"/>
        </w:rPr>
        <w:t>through</w:t>
      </w:r>
      <w:r w:rsidRPr="009630BF">
        <w:rPr>
          <w:rStyle w:val="Emphasis"/>
        </w:rPr>
        <w:t xml:space="preserve"> </w:t>
      </w:r>
      <w:r w:rsidRPr="0033726C">
        <w:rPr>
          <w:rStyle w:val="Emphasis"/>
        </w:rPr>
        <w:t xml:space="preserve">the </w:t>
      </w:r>
      <w:r w:rsidRPr="00783D5C">
        <w:rPr>
          <w:rStyle w:val="Emphasis"/>
          <w:highlight w:val="cyan"/>
        </w:rPr>
        <w:t>air</w:t>
      </w:r>
      <w:r w:rsidRPr="000B5E69">
        <w:rPr>
          <w:rStyle w:val="StyleUnderline"/>
        </w:rPr>
        <w:t xml:space="preserve"> or by casual contact </w:t>
      </w:r>
      <w:r w:rsidRPr="00736DE5">
        <w:rPr>
          <w:rStyle w:val="StyleUnderline"/>
        </w:rPr>
        <w:t>would be vastly more devastating than HIV</w:t>
      </w:r>
      <w:r w:rsidRPr="000B5E69">
        <w:rPr>
          <w:rStyle w:val="StyleUnderline"/>
        </w:rPr>
        <w:t xml:space="preserve">. </w:t>
      </w:r>
      <w:r>
        <w:rPr>
          <w:rStyle w:val="StyleUnderline"/>
        </w:rPr>
        <w:t>It</w:t>
      </w:r>
      <w:r w:rsidRPr="000B5E69">
        <w:rPr>
          <w:rStyle w:val="StyleUnderline"/>
        </w:rPr>
        <w:t xml:space="preserve"> </w:t>
      </w:r>
      <w:r w:rsidRPr="00783D5C">
        <w:rPr>
          <w:rStyle w:val="Emphasis"/>
          <w:highlight w:val="cyan"/>
        </w:rPr>
        <w:t>could silently penetrate the population</w:t>
      </w:r>
      <w:r w:rsidRPr="000B5E69">
        <w:rPr>
          <w:rStyle w:val="StyleUnderline"/>
        </w:rPr>
        <w:t xml:space="preserve"> to unleash its dead- </w:t>
      </w:r>
      <w:proofErr w:type="spellStart"/>
      <w:r w:rsidRPr="000B5E69">
        <w:rPr>
          <w:rStyle w:val="StyleUnderline"/>
        </w:rPr>
        <w:t>ly</w:t>
      </w:r>
      <w:proofErr w:type="spellEnd"/>
      <w:r w:rsidRPr="000B5E69">
        <w:rPr>
          <w:rStyle w:val="StyleUnderline"/>
        </w:rPr>
        <w:t xml:space="preserve"> effects suddenly</w:t>
      </w:r>
      <w:r w:rsidRPr="0033726C">
        <w:rPr>
          <w:sz w:val="14"/>
        </w:rPr>
        <w:t xml:space="preserve">. This type of epidemic would be almost impossible to combat because most of the infections would occur before the epidemic became </w:t>
      </w:r>
      <w:proofErr w:type="gramStart"/>
      <w:r w:rsidRPr="0033726C">
        <w:rPr>
          <w:sz w:val="14"/>
        </w:rPr>
        <w:t>obvious.</w:t>
      </w:r>
      <w:r w:rsidRPr="0033726C">
        <w:rPr>
          <w:sz w:val="12"/>
        </w:rPr>
        <w:t>¶</w:t>
      </w:r>
      <w:proofErr w:type="gramEnd"/>
      <w:r w:rsidRPr="0033726C">
        <w:rPr>
          <w:sz w:val="14"/>
        </w:rPr>
        <w:t xml:space="preserve"> </w:t>
      </w:r>
      <w:r w:rsidRPr="00783D5C">
        <w:rPr>
          <w:rStyle w:val="StyleUnderline"/>
          <w:highlight w:val="cyan"/>
        </w:rPr>
        <w:t>a</w:t>
      </w:r>
      <w:r w:rsidRPr="00736DE5">
        <w:rPr>
          <w:rStyle w:val="StyleUnderline"/>
        </w:rPr>
        <w:t xml:space="preserve"> technologically sophisticated </w:t>
      </w:r>
      <w:r w:rsidRPr="00783D5C">
        <w:rPr>
          <w:rStyle w:val="StyleUnderline"/>
          <w:highlight w:val="cyan"/>
        </w:rPr>
        <w:t>terrorist group could develop</w:t>
      </w:r>
      <w:r w:rsidRPr="00736DE5">
        <w:rPr>
          <w:rStyle w:val="StyleUnderline"/>
        </w:rPr>
        <w:t xml:space="preserve"> such </w:t>
      </w:r>
      <w:r w:rsidRPr="00783D5C">
        <w:rPr>
          <w:rStyle w:val="StyleUnderline"/>
          <w:highlight w:val="cyan"/>
        </w:rPr>
        <w:t>a virus</w:t>
      </w:r>
      <w:r w:rsidRPr="00736DE5">
        <w:rPr>
          <w:rStyle w:val="StyleUnderline"/>
        </w:rPr>
        <w:t xml:space="preserve"> and kill a large part of humanity with it. </w:t>
      </w:r>
      <w:r>
        <w:rPr>
          <w:rStyle w:val="StyleUnderline"/>
        </w:rPr>
        <w:t>Indeed</w:t>
      </w:r>
      <w:r w:rsidRPr="00736DE5">
        <w:rPr>
          <w:rStyle w:val="StyleUnderline"/>
        </w:rPr>
        <w:t>, terrorists may not have to develop it themselves: some scientist may do so first and publish the details.</w:t>
      </w:r>
      <w:r w:rsidRPr="0033726C">
        <w:rPr>
          <w:rStyle w:val="StyleUnderline"/>
          <w:sz w:val="12"/>
        </w:rPr>
        <w:t>¶</w:t>
      </w:r>
      <w:r w:rsidRPr="00736DE5">
        <w:rPr>
          <w:rStyle w:val="StyleUnderline"/>
          <w:sz w:val="12"/>
        </w:rPr>
        <w:t xml:space="preserve"> </w:t>
      </w:r>
      <w:r w:rsidRPr="00736DE5">
        <w:rPr>
          <w:rStyle w:val="StyleUnderline"/>
        </w:rPr>
        <w:t xml:space="preserve">given the rate at which </w:t>
      </w:r>
      <w:r>
        <w:rPr>
          <w:rStyle w:val="StyleUnderline"/>
        </w:rPr>
        <w:t>biologists are making discover</w:t>
      </w:r>
      <w:r w:rsidRPr="00736DE5">
        <w:rPr>
          <w:rStyle w:val="StyleUnderline"/>
        </w:rPr>
        <w:t xml:space="preserve">ies about viruses and the immune system, at some point in the near future, </w:t>
      </w:r>
      <w:r w:rsidRPr="0033726C">
        <w:rPr>
          <w:rStyle w:val="StyleUnderline"/>
        </w:rPr>
        <w:t xml:space="preserve">someone may create </w:t>
      </w:r>
      <w:r w:rsidRPr="00A07308">
        <w:rPr>
          <w:rStyle w:val="Emphasis"/>
        </w:rPr>
        <w:t>artificial pathogens</w:t>
      </w:r>
      <w:r w:rsidRPr="0033726C">
        <w:rPr>
          <w:rStyle w:val="StyleUnderline"/>
        </w:rPr>
        <w:t xml:space="preserve"> </w:t>
      </w:r>
      <w:r w:rsidRPr="00A07308">
        <w:rPr>
          <w:rStyle w:val="StyleUnderline"/>
        </w:rPr>
        <w:t xml:space="preserve">that could </w:t>
      </w:r>
      <w:r w:rsidRPr="00A07308">
        <w:rPr>
          <w:rStyle w:val="Emphasis"/>
        </w:rPr>
        <w:t>drive</w:t>
      </w:r>
      <w:r w:rsidRPr="009601C4">
        <w:rPr>
          <w:rStyle w:val="Emphasis"/>
        </w:rPr>
        <w:t xml:space="preserve"> the human race </w:t>
      </w:r>
      <w:r w:rsidRPr="00783D5C">
        <w:rPr>
          <w:rStyle w:val="Emphasis"/>
          <w:highlight w:val="cyan"/>
        </w:rPr>
        <w:t>to extinction</w:t>
      </w:r>
      <w:r w:rsidRPr="0033726C">
        <w:rPr>
          <w:sz w:val="14"/>
        </w:rPr>
        <w:t>. indeed, a detailed species-elimination plan of this nature was openly proposed in a scientific journal.</w:t>
      </w:r>
      <w:r w:rsidRPr="0033726C">
        <w:rPr>
          <w:sz w:val="12"/>
        </w:rPr>
        <w:t>¶</w:t>
      </w:r>
      <w:r w:rsidRPr="0033726C">
        <w:rPr>
          <w:sz w:val="14"/>
        </w:rPr>
        <w:t xml:space="preserve"> The ostensible purpose of that particular research was to suggest a way to extirpate the malaria mosquito, but similar techniques could be directed toward humans.16 When </w:t>
      </w:r>
      <w:proofErr w:type="spellStart"/>
      <w:r w:rsidRPr="0033726C">
        <w:rPr>
          <w:sz w:val="14"/>
        </w:rPr>
        <w:t>i’ve</w:t>
      </w:r>
      <w:proofErr w:type="spellEnd"/>
      <w:r w:rsidRPr="0033726C">
        <w:rPr>
          <w:sz w:val="14"/>
        </w:rPr>
        <w:t xml:space="preserve"> talked to molecular biologists about this meth- od, they are quick to point out that it is slow and easily detectable and could be fought with biotech remedies. if you challenge them to come up with improvements to the suggested attack plan, however, they have plenty of ideas.</w:t>
      </w:r>
      <w:r w:rsidRPr="0033726C">
        <w:rPr>
          <w:sz w:val="12"/>
        </w:rPr>
        <w:t>¶</w:t>
      </w:r>
      <w:r w:rsidRPr="0033726C">
        <w:rPr>
          <w:sz w:val="14"/>
        </w:rPr>
        <w:t xml:space="preserve"> </w:t>
      </w:r>
      <w:r w:rsidRPr="00736DE5">
        <w:rPr>
          <w:rStyle w:val="StyleUnderline"/>
        </w:rPr>
        <w:t>modern biotechnology will soon be capable, if it is not already, of bringing about the demise of the human race</w:t>
      </w:r>
      <w:r w:rsidRPr="009630BF">
        <w:rPr>
          <w:sz w:val="14"/>
        </w:rPr>
        <w:t xml:space="preserve">— or at least of killing a sufficient number of people to end high-tech civilization and set humanity back 1,000 years or more. That terrorist groups could achieve this level of tech- </w:t>
      </w:r>
      <w:proofErr w:type="spellStart"/>
      <w:r w:rsidRPr="009630BF">
        <w:rPr>
          <w:sz w:val="14"/>
        </w:rPr>
        <w:t>nological</w:t>
      </w:r>
      <w:proofErr w:type="spellEnd"/>
      <w:r w:rsidRPr="009630BF">
        <w:rPr>
          <w:sz w:val="14"/>
        </w:rPr>
        <w:t xml:space="preserve"> sophistication may seem far-fetched, but keep in mind that </w:t>
      </w:r>
      <w:r w:rsidRPr="009630BF">
        <w:rPr>
          <w:rStyle w:val="StyleUnderline"/>
        </w:rPr>
        <w:t xml:space="preserve">it takes only a handful of individuals to </w:t>
      </w:r>
      <w:proofErr w:type="spellStart"/>
      <w:r w:rsidRPr="009630BF">
        <w:rPr>
          <w:rStyle w:val="StyleUnderline"/>
        </w:rPr>
        <w:t>accom-plish</w:t>
      </w:r>
      <w:proofErr w:type="spellEnd"/>
      <w:r w:rsidRPr="009630BF">
        <w:rPr>
          <w:rStyle w:val="StyleUnderline"/>
        </w:rPr>
        <w:t xml:space="preserve"> these tasks</w:t>
      </w:r>
      <w:r w:rsidRPr="009630BF">
        <w:rPr>
          <w:sz w:val="14"/>
        </w:rPr>
        <w:t>. never has lethal power of this potency been accessible to so few, so easily. even more dramatically than nuclear proliferation, modern biological science has frighteningly undermined</w:t>
      </w:r>
      <w:r w:rsidRPr="0033726C">
        <w:rPr>
          <w:sz w:val="14"/>
        </w:rPr>
        <w:t xml:space="preserve"> the correlation between the le- </w:t>
      </w:r>
      <w:proofErr w:type="spellStart"/>
      <w:r w:rsidRPr="0033726C">
        <w:rPr>
          <w:sz w:val="14"/>
        </w:rPr>
        <w:t>thality</w:t>
      </w:r>
      <w:proofErr w:type="spellEnd"/>
      <w:r w:rsidRPr="0033726C">
        <w:rPr>
          <w:sz w:val="14"/>
        </w:rPr>
        <w:t xml:space="preserve"> of a weapon and its cost, a fundamentally stabilizing mechanism throughout history. access to extremely lethal agents—lethal enough to exterminate Homo sapiens—will be available to anybody with a solid background in biology, terrorists included.</w:t>
      </w:r>
    </w:p>
    <w:p w14:paraId="1CE14188" w14:textId="612D0FF9" w:rsidR="0040698C" w:rsidRPr="00CB71EF" w:rsidRDefault="00500D5E" w:rsidP="0040698C">
      <w:pPr>
        <w:pStyle w:val="Heading4"/>
      </w:pPr>
      <w:r>
        <w:t>--</w:t>
      </w:r>
      <w:r w:rsidR="0040698C">
        <w:t xml:space="preserve">Trump retaliates – even another </w:t>
      </w:r>
      <w:r w:rsidR="0040698C">
        <w:rPr>
          <w:i/>
          <w:u w:val="single"/>
        </w:rPr>
        <w:t>9-11</w:t>
      </w:r>
      <w:r w:rsidR="0040698C">
        <w:t xml:space="preserve"> attack would be </w:t>
      </w:r>
      <w:proofErr w:type="gramStart"/>
      <w:r w:rsidR="0040698C">
        <w:t>sufficient</w:t>
      </w:r>
      <w:proofErr w:type="gramEnd"/>
      <w:r w:rsidR="0040698C">
        <w:t xml:space="preserve"> to trigger massive atrocity domestically and abroad </w:t>
      </w:r>
    </w:p>
    <w:p w14:paraId="089BCCC9" w14:textId="77777777" w:rsidR="0040698C" w:rsidRDefault="0040698C" w:rsidP="0040698C">
      <w:r>
        <w:rPr>
          <w:rStyle w:val="Style13ptBold"/>
        </w:rPr>
        <w:t xml:space="preserve">Blair et al 16 </w:t>
      </w:r>
      <w:r w:rsidRPr="00785B96">
        <w:rPr>
          <w:sz w:val="16"/>
          <w:szCs w:val="16"/>
        </w:rPr>
        <w:t xml:space="preserve">(*Jacob </w:t>
      </w:r>
      <w:proofErr w:type="spellStart"/>
      <w:r w:rsidRPr="00785B96">
        <w:rPr>
          <w:sz w:val="16"/>
          <w:szCs w:val="16"/>
        </w:rPr>
        <w:t>Heilbrunn</w:t>
      </w:r>
      <w:proofErr w:type="spellEnd"/>
      <w:r w:rsidRPr="00785B96">
        <w:rPr>
          <w:sz w:val="16"/>
          <w:szCs w:val="16"/>
        </w:rPr>
        <w:t xml:space="preserve"> is editor of the National Interest, *Gwenda Blair, a lecturer at Columbia University Graduate School of Journalism, *Ian Bremmer is president of Eurasia Group and a global research professor at New York University, *Martha Stout is an American psychologist and author. She completed her professional training in psychology at the McLean Psychiatric Hospital and obtained her Ph.D. at Stony Brook University, *Ambassador Dennis Ross is a long-time U.S. Mideast negotiator, *Stephen </w:t>
      </w:r>
      <w:proofErr w:type="spellStart"/>
      <w:r w:rsidRPr="00785B96">
        <w:rPr>
          <w:sz w:val="16"/>
          <w:szCs w:val="16"/>
        </w:rPr>
        <w:t>Sestanovich</w:t>
      </w:r>
      <w:proofErr w:type="spellEnd"/>
      <w:r w:rsidRPr="00785B96">
        <w:rPr>
          <w:sz w:val="16"/>
          <w:szCs w:val="16"/>
        </w:rPr>
        <w:t xml:space="preserve">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*Michael </w:t>
      </w:r>
      <w:proofErr w:type="spellStart"/>
      <w:r w:rsidRPr="00785B96">
        <w:rPr>
          <w:sz w:val="16"/>
          <w:szCs w:val="16"/>
        </w:rPr>
        <w:t>D’Antonio</w:t>
      </w:r>
      <w:proofErr w:type="spellEnd"/>
      <w:r w:rsidRPr="00785B96">
        <w:rPr>
          <w:sz w:val="16"/>
          <w:szCs w:val="16"/>
        </w:rPr>
        <w:t xml:space="preserve">, recipient of the Alicia Patterson Fellowship, the First Amendment Award, *Andrew J. Bacevich, Sr. is an American historian specializing in international relations, security studies, American foreign policy, and American diplomatic and military history. He is a Professor Emeritus of International Relations and History at the Boston University Frederick S. </w:t>
      </w:r>
      <w:proofErr w:type="spellStart"/>
      <w:r w:rsidRPr="00785B96">
        <w:rPr>
          <w:sz w:val="16"/>
          <w:szCs w:val="16"/>
        </w:rPr>
        <w:t>Pardee</w:t>
      </w:r>
      <w:proofErr w:type="spellEnd"/>
      <w:r w:rsidRPr="00785B96">
        <w:rPr>
          <w:sz w:val="16"/>
          <w:szCs w:val="16"/>
        </w:rPr>
        <w:t xml:space="preserve"> School of Global Studies, *Elizabeth </w:t>
      </w:r>
      <w:proofErr w:type="spellStart"/>
      <w:r w:rsidRPr="00785B96">
        <w:rPr>
          <w:sz w:val="16"/>
          <w:szCs w:val="16"/>
        </w:rPr>
        <w:t>Borgwardt</w:t>
      </w:r>
      <w:proofErr w:type="spellEnd"/>
      <w:r w:rsidRPr="00785B96">
        <w:rPr>
          <w:sz w:val="16"/>
          <w:szCs w:val="16"/>
        </w:rPr>
        <w:t xml:space="preserve"> is a history professor at Washington University, *Paul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*Joseph </w:t>
      </w:r>
      <w:proofErr w:type="spellStart"/>
      <w:r w:rsidRPr="00785B96">
        <w:rPr>
          <w:sz w:val="16"/>
          <w:szCs w:val="16"/>
        </w:rPr>
        <w:t>Burgo</w:t>
      </w:r>
      <w:proofErr w:type="spellEnd"/>
      <w:r w:rsidRPr="00785B96">
        <w:rPr>
          <w:sz w:val="16"/>
          <w:szCs w:val="16"/>
        </w:rPr>
        <w:t xml:space="preserve"> has been a practicing psychotherapist and psychoanalyst for more than thirty year, *Stephen Kinzer is a visiting fellow at the Watson Institute for International Studies at Brown University, *Mary </w:t>
      </w:r>
      <w:proofErr w:type="spellStart"/>
      <w:r w:rsidRPr="00785B96">
        <w:rPr>
          <w:sz w:val="16"/>
          <w:szCs w:val="16"/>
        </w:rPr>
        <w:t>Dudziak</w:t>
      </w:r>
      <w:proofErr w:type="spellEnd"/>
      <w:r w:rsidRPr="00785B96">
        <w:rPr>
          <w:sz w:val="16"/>
          <w:szCs w:val="16"/>
        </w:rPr>
        <w:t xml:space="preserve"> is professor of law at Emory University and chair in American law and governance at the Library of Congress, *Stanley </w:t>
      </w:r>
      <w:proofErr w:type="spellStart"/>
      <w:r w:rsidRPr="00785B96">
        <w:rPr>
          <w:sz w:val="16"/>
          <w:szCs w:val="16"/>
        </w:rPr>
        <w:t>Renshon</w:t>
      </w:r>
      <w:proofErr w:type="spellEnd"/>
      <w:r w:rsidRPr="00785B96">
        <w:rPr>
          <w:sz w:val="16"/>
          <w:szCs w:val="16"/>
        </w:rPr>
        <w:t xml:space="preserve"> is a political science professor at the City University of New York, is a certified psychoanalyst, *W. Keith Campbell is the head of the Department of Psychology at the University of Georgia, “9/11: What Would Trump Do?”, </w:t>
      </w:r>
      <w:hyperlink r:id="rId10" w:history="1">
        <w:r w:rsidRPr="00785B96">
          <w:rPr>
            <w:rStyle w:val="Hyperlink"/>
            <w:sz w:val="16"/>
            <w:szCs w:val="16"/>
          </w:rPr>
          <w:t>https://www.politico.com/magazine/story/2016/03/donald-trump-2016-terrorist-attack-foreign-policy-213784</w:t>
        </w:r>
      </w:hyperlink>
      <w:r w:rsidRPr="00785B96">
        <w:rPr>
          <w:sz w:val="16"/>
          <w:szCs w:val="16"/>
        </w:rPr>
        <w:t>, March 31, 2016, Ak.</w:t>
      </w:r>
      <w:r>
        <w:rPr>
          <w:sz w:val="16"/>
          <w:szCs w:val="16"/>
        </w:rPr>
        <w:t>/#</w:t>
      </w:r>
      <w:proofErr w:type="spellStart"/>
      <w:r>
        <w:rPr>
          <w:sz w:val="16"/>
          <w:szCs w:val="16"/>
        </w:rPr>
        <w:t>TrinityDebate</w:t>
      </w:r>
      <w:proofErr w:type="spellEnd"/>
      <w:r w:rsidRPr="00785B96">
        <w:rPr>
          <w:sz w:val="16"/>
          <w:szCs w:val="16"/>
        </w:rPr>
        <w:t>)</w:t>
      </w:r>
    </w:p>
    <w:p w14:paraId="5C0BEE58" w14:textId="77777777" w:rsidR="0040698C" w:rsidRPr="00CC68B7" w:rsidRDefault="0040698C" w:rsidP="0040698C">
      <w:pPr>
        <w:rPr>
          <w:sz w:val="8"/>
        </w:rPr>
      </w:pPr>
      <w:r w:rsidRPr="00CC68B7">
        <w:rPr>
          <w:sz w:val="8"/>
        </w:rPr>
        <w:t xml:space="preserve">It’s the totally unthinkable question that Americans find themselves confronting this week: </w:t>
      </w:r>
      <w:r w:rsidRPr="00CC68B7">
        <w:rPr>
          <w:rStyle w:val="Emphasis"/>
        </w:rPr>
        <w:t>What would</w:t>
      </w:r>
      <w:r w:rsidRPr="00CC68B7">
        <w:rPr>
          <w:sz w:val="8"/>
        </w:rPr>
        <w:t xml:space="preserve"> President Donald </w:t>
      </w:r>
      <w:r w:rsidRPr="00CC68B7">
        <w:rPr>
          <w:rStyle w:val="Emphasis"/>
        </w:rPr>
        <w:t>Trump</w:t>
      </w:r>
      <w:r w:rsidRPr="00CC68B7">
        <w:rPr>
          <w:sz w:val="8"/>
        </w:rPr>
        <w:t xml:space="preserve"> </w:t>
      </w:r>
      <w:r w:rsidRPr="00CC68B7">
        <w:rPr>
          <w:rStyle w:val="Emphasis"/>
        </w:rPr>
        <w:t>do in a genuine national crisis?</w:t>
      </w:r>
      <w:r w:rsidRPr="00CC68B7">
        <w:rPr>
          <w:sz w:val="8"/>
        </w:rPr>
        <w:t xml:space="preserve"> After a series of overseas terror attacks and some startling statements about nuclear weapons and torture, the world’s attention has turned to Trump’s foreign policy—an area where </w:t>
      </w:r>
      <w:r w:rsidRPr="00CC68B7">
        <w:rPr>
          <w:rStyle w:val="StyleUnderline"/>
        </w:rPr>
        <w:t>he has few advisers, no experience and a tendency to fire off answers and deal with the fallout later</w:t>
      </w:r>
      <w:r w:rsidRPr="00CC68B7">
        <w:rPr>
          <w:sz w:val="8"/>
        </w:rPr>
        <w:t xml:space="preserve">. The reality of a Trump candidacy has begun to set in: If Trump is elected and a major national crisis hits, he’ll be the one with his hands on the button. He’ll be at the head of the table in the Situation Room. His decisions would steer America’s immediate response and could set the course of American policy for years. 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 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 The responses were at times surprising, and at times unsettling. Some </w:t>
      </w:r>
      <w:proofErr w:type="gramStart"/>
      <w:r w:rsidRPr="00CC68B7">
        <w:rPr>
          <w:sz w:val="8"/>
        </w:rPr>
        <w:t>focused on</w:t>
      </w:r>
      <w:proofErr w:type="gramEnd"/>
      <w:r w:rsidRPr="00CC68B7">
        <w:rPr>
          <w:sz w:val="8"/>
        </w:rPr>
        <w:t xml:space="preserve">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 *** “</w:t>
      </w:r>
      <w:r w:rsidRPr="00CC68B7">
        <w:rPr>
          <w:rStyle w:val="StyleUnderline"/>
        </w:rPr>
        <w:t>He invites</w:t>
      </w:r>
      <w:r w:rsidRPr="00CC68B7">
        <w:rPr>
          <w:sz w:val="8"/>
        </w:rPr>
        <w:t xml:space="preserve"> President Vladimir </w:t>
      </w:r>
      <w:r w:rsidRPr="00CC68B7">
        <w:rPr>
          <w:rStyle w:val="StyleUnderline"/>
        </w:rPr>
        <w:t>Putin to the White House</w:t>
      </w:r>
      <w:r w:rsidRPr="00CC68B7">
        <w:rPr>
          <w:sz w:val="8"/>
        </w:rPr>
        <w:t xml:space="preserve"> … </w:t>
      </w:r>
      <w:r w:rsidRPr="00CC68B7">
        <w:rPr>
          <w:rStyle w:val="StyleUnderline"/>
        </w:rPr>
        <w:t>announces</w:t>
      </w:r>
      <w:r w:rsidRPr="00CC68B7">
        <w:rPr>
          <w:sz w:val="8"/>
        </w:rPr>
        <w:t xml:space="preserve"> that </w:t>
      </w:r>
      <w:r w:rsidRPr="00CC68B7">
        <w:rPr>
          <w:rStyle w:val="StyleUnderline"/>
        </w:rPr>
        <w:t>America is withdrawing from NATO</w:t>
      </w:r>
      <w:r w:rsidRPr="00CC68B7">
        <w:rPr>
          <w:sz w:val="8"/>
        </w:rPr>
        <w:t xml:space="preserve"> and … </w:t>
      </w:r>
      <w:r w:rsidRPr="00CC68B7">
        <w:rPr>
          <w:rStyle w:val="StyleUnderline"/>
        </w:rPr>
        <w:t>visits Tehran to open up a new</w:t>
      </w:r>
      <w:r w:rsidRPr="00CC68B7">
        <w:rPr>
          <w:sz w:val="8"/>
        </w:rPr>
        <w:t xml:space="preserve"> American </w:t>
      </w:r>
      <w:r w:rsidRPr="00CC68B7">
        <w:rPr>
          <w:rStyle w:val="StyleUnderline"/>
        </w:rPr>
        <w:t>embassy</w:t>
      </w:r>
      <w:r w:rsidRPr="00CC68B7">
        <w:rPr>
          <w:sz w:val="8"/>
        </w:rPr>
        <w:t xml:space="preserve">.” Jacob </w:t>
      </w:r>
      <w:proofErr w:type="spellStart"/>
      <w:r w:rsidRPr="00CC68B7">
        <w:rPr>
          <w:sz w:val="8"/>
        </w:rPr>
        <w:t>Heilbrunn</w:t>
      </w:r>
      <w:proofErr w:type="spellEnd"/>
      <w:r w:rsidRPr="00CC68B7">
        <w:rPr>
          <w:sz w:val="8"/>
        </w:rPr>
        <w:t xml:space="preserve"> is editor of the National Interest. Donald </w:t>
      </w:r>
      <w:r w:rsidRPr="00CC68B7">
        <w:rPr>
          <w:rStyle w:val="StyleUnderline"/>
        </w:rPr>
        <w:t>Trump</w:t>
      </w:r>
      <w:r w:rsidRPr="00CC68B7">
        <w:rPr>
          <w:sz w:val="8"/>
        </w:rPr>
        <w:t xml:space="preserve"> has already made it clear that he </w:t>
      </w:r>
      <w:r w:rsidRPr="00CC68B7">
        <w:rPr>
          <w:rStyle w:val="StyleUnderline"/>
        </w:rPr>
        <w:t>regards</w:t>
      </w:r>
      <w:r w:rsidRPr="00CC68B7">
        <w:rPr>
          <w:sz w:val="8"/>
        </w:rPr>
        <w:t xml:space="preserve"> much of </w:t>
      </w:r>
      <w:r w:rsidRPr="00CC68B7">
        <w:rPr>
          <w:rStyle w:val="StyleUnderline"/>
        </w:rPr>
        <w:t>the global order</w:t>
      </w:r>
      <w:r w:rsidRPr="00CC68B7">
        <w:rPr>
          <w:sz w:val="8"/>
        </w:rPr>
        <w:t xml:space="preserve"> that was established by Harry S. Truman and Dean Acheson after World War II </w:t>
      </w:r>
      <w:r w:rsidRPr="00CC68B7">
        <w:rPr>
          <w:rStyle w:val="StyleUnderline"/>
        </w:rPr>
        <w:t>as</w:t>
      </w:r>
      <w:r w:rsidRPr="00CC68B7">
        <w:rPr>
          <w:sz w:val="8"/>
        </w:rPr>
        <w:t xml:space="preserve"> impotent and </w:t>
      </w:r>
      <w:r w:rsidRPr="00CC68B7">
        <w:rPr>
          <w:rStyle w:val="StyleUnderline"/>
        </w:rPr>
        <w:t>obsolete</w:t>
      </w:r>
      <w:r w:rsidRPr="00CC68B7">
        <w:rPr>
          <w:sz w:val="8"/>
        </w:rPr>
        <w:t xml:space="preserve">. Almost as soon as he’s sworn the oath to serve as commander-in-chief, Trump will go to work to create a new one based on the exercise of American military power and cooperation with Washington’s traditional adversaries such as Russia. </w:t>
      </w:r>
      <w:proofErr w:type="gramStart"/>
      <w:r w:rsidRPr="00CC68B7">
        <w:rPr>
          <w:sz w:val="8"/>
        </w:rPr>
        <w:t>So</w:t>
      </w:r>
      <w:proofErr w:type="gramEnd"/>
      <w:r w:rsidRPr="00CC68B7">
        <w:rPr>
          <w:sz w:val="8"/>
        </w:rPr>
        <w:t xml:space="preserve"> the real question may be this: How would </w:t>
      </w:r>
      <w:r w:rsidRPr="00CC68B7">
        <w:rPr>
          <w:rStyle w:val="Emphasis"/>
        </w:rPr>
        <w:t>a 9/11 event</w:t>
      </w:r>
      <w:r w:rsidRPr="00CC68B7">
        <w:rPr>
          <w:sz w:val="8"/>
        </w:rPr>
        <w:t xml:space="preserve"> </w:t>
      </w:r>
      <w:r w:rsidRPr="00CC68B7">
        <w:rPr>
          <w:rStyle w:val="Emphasis"/>
        </w:rPr>
        <w:t>accelerate</w:t>
      </w:r>
      <w:r w:rsidRPr="00CC68B7">
        <w:rPr>
          <w:sz w:val="8"/>
        </w:rPr>
        <w:t xml:space="preserve"> </w:t>
      </w:r>
      <w:r w:rsidRPr="00CC68B7">
        <w:rPr>
          <w:rStyle w:val="Emphasis"/>
        </w:rPr>
        <w:t>his</w:t>
      </w:r>
      <w:r w:rsidRPr="00CC68B7">
        <w:rPr>
          <w:sz w:val="8"/>
        </w:rPr>
        <w:t xml:space="preserve"> already </w:t>
      </w:r>
      <w:r w:rsidRPr="00CC68B7">
        <w:rPr>
          <w:rStyle w:val="Emphasis"/>
        </w:rPr>
        <w:t>existing efforts to upend the American national security establishment</w:t>
      </w:r>
      <w:r w:rsidRPr="00CC68B7">
        <w:rPr>
          <w:sz w:val="8"/>
        </w:rPr>
        <w:t xml:space="preserve">? 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w:t>
      </w:r>
      <w:r w:rsidRPr="00CC68B7">
        <w:rPr>
          <w:rStyle w:val="StyleUnderline"/>
        </w:rPr>
        <w:t>Trump announces</w:t>
      </w:r>
      <w:r w:rsidRPr="00CC68B7">
        <w:rPr>
          <w:sz w:val="8"/>
        </w:rPr>
        <w:t xml:space="preserve"> that </w:t>
      </w:r>
      <w:r w:rsidRPr="00CC68B7">
        <w:rPr>
          <w:rStyle w:val="StyleUnderline"/>
        </w:rPr>
        <w:t>America is withdrawing from NATO and concedes Russia’s sphere of influence (SOI) in</w:t>
      </w:r>
      <w:r w:rsidRPr="00CC68B7">
        <w:rPr>
          <w:sz w:val="8"/>
        </w:rPr>
        <w:t xml:space="preserve"> Eastern </w:t>
      </w:r>
      <w:r w:rsidRPr="00CC68B7">
        <w:rPr>
          <w:rStyle w:val="StyleUnderline"/>
        </w:rPr>
        <w:t>Europe</w:t>
      </w:r>
      <w:r w:rsidRPr="00CC68B7">
        <w:rPr>
          <w:sz w:val="8"/>
        </w:rPr>
        <w:t xml:space="preserve">. </w:t>
      </w:r>
      <w:r w:rsidRPr="00CC68B7">
        <w:rPr>
          <w:rStyle w:val="StyleUnderline"/>
        </w:rPr>
        <w:t>England</w:t>
      </w:r>
      <w:r w:rsidRPr="00CC68B7">
        <w:rPr>
          <w:sz w:val="8"/>
        </w:rPr>
        <w:t xml:space="preserve">, which has already withdrawn from the European Union, </w:t>
      </w:r>
      <w:r w:rsidRPr="00CC68B7">
        <w:rPr>
          <w:rStyle w:val="StyleUnderline"/>
        </w:rPr>
        <w:t>joins the U.S-Russia alliance</w:t>
      </w:r>
      <w:r w:rsidRPr="00CC68B7">
        <w:rPr>
          <w:sz w:val="8"/>
        </w:rPr>
        <w:t xml:space="preserve">. In following this course, </w:t>
      </w:r>
      <w:r w:rsidRPr="00CC68B7">
        <w:rPr>
          <w:rStyle w:val="Emphasis"/>
        </w:rPr>
        <w:t>Trump invokes World War II</w:t>
      </w:r>
      <w:r w:rsidRPr="00CC68B7">
        <w:rPr>
          <w:sz w:val="8"/>
        </w:rPr>
        <w:t xml:space="preserve"> to declare that he’s simply following in Franklin Roosevelt’s footsteps. All of this is </w:t>
      </w:r>
      <w:r w:rsidRPr="00CC68B7">
        <w:rPr>
          <w:rStyle w:val="StyleUnderline"/>
        </w:rPr>
        <w:t>music to the Kremlin’s ears</w:t>
      </w:r>
      <w:r w:rsidRPr="00CC68B7">
        <w:rPr>
          <w:sz w:val="8"/>
        </w:rPr>
        <w:t xml:space="preserve">, which has consistently bemoaned the fact that the Obama administration has spurned its offers of cooperation. British, Russian and American warplanes bomb targets in Syria and Iraq that served as staging grounds for the Islamic State’s assault on America. In addition, </w:t>
      </w:r>
      <w:r w:rsidRPr="00CC68B7">
        <w:rPr>
          <w:rStyle w:val="Emphasis"/>
        </w:rPr>
        <w:t>Trump pivots from</w:t>
      </w:r>
      <w:r w:rsidRPr="00CC68B7">
        <w:rPr>
          <w:sz w:val="8"/>
        </w:rPr>
        <w:t xml:space="preserve"> America’s traditional alliance with </w:t>
      </w:r>
      <w:r w:rsidRPr="00CC68B7">
        <w:rPr>
          <w:rStyle w:val="Emphasis"/>
        </w:rPr>
        <w:t>Saudi Arabia to</w:t>
      </w:r>
      <w:r w:rsidRPr="00CC68B7">
        <w:rPr>
          <w:sz w:val="8"/>
        </w:rPr>
        <w:t xml:space="preserve"> working with </w:t>
      </w:r>
      <w:r w:rsidRPr="00CC68B7">
        <w:rPr>
          <w:rStyle w:val="Emphasis"/>
        </w:rPr>
        <w:t>Iran</w:t>
      </w:r>
      <w:r w:rsidRPr="00CC68B7">
        <w:rPr>
          <w:sz w:val="8"/>
        </w:rPr>
        <w:t xml:space="preserve">; to general astonishment, he visits Tehran to </w:t>
      </w:r>
      <w:proofErr w:type="gramStart"/>
      <w:r w:rsidRPr="00CC68B7">
        <w:rPr>
          <w:sz w:val="8"/>
        </w:rPr>
        <w:t>open up</w:t>
      </w:r>
      <w:proofErr w:type="gramEnd"/>
      <w:r w:rsidRPr="00CC68B7">
        <w:rPr>
          <w:sz w:val="8"/>
        </w:rPr>
        <w:t xml:space="preserve"> a new American embassy. Trump says that the only predictable thing about his presidency is that he will always seek to be unpredictable. </w:t>
      </w:r>
      <w:r w:rsidRPr="00CC68B7">
        <w:rPr>
          <w:rStyle w:val="Emphasis"/>
        </w:rPr>
        <w:t>Domestically</w:t>
      </w:r>
      <w:r w:rsidRPr="00CC68B7">
        <w:rPr>
          <w:sz w:val="8"/>
        </w:rPr>
        <w:t xml:space="preserve">, </w:t>
      </w:r>
      <w:r w:rsidRPr="00CC68B7">
        <w:rPr>
          <w:rStyle w:val="Emphasis"/>
        </w:rPr>
        <w:t>Trump</w:t>
      </w:r>
      <w:r w:rsidRPr="00CC68B7">
        <w:rPr>
          <w:sz w:val="8"/>
        </w:rPr>
        <w:t xml:space="preserve"> takes a hard line, arguing that it’s time to take the handcuffs off the FBI and CIA. He </w:t>
      </w:r>
      <w:r w:rsidRPr="00CC68B7">
        <w:rPr>
          <w:rStyle w:val="Emphasis"/>
        </w:rPr>
        <w:t>embarks</w:t>
      </w:r>
      <w:r w:rsidRPr="00CC68B7">
        <w:rPr>
          <w:sz w:val="8"/>
        </w:rPr>
        <w:t xml:space="preserve"> upon </w:t>
      </w:r>
      <w:r w:rsidRPr="00CC68B7">
        <w:rPr>
          <w:rStyle w:val="Emphasis"/>
        </w:rPr>
        <w:t>a program to place</w:t>
      </w:r>
      <w:r w:rsidRPr="00CC68B7">
        <w:rPr>
          <w:sz w:val="8"/>
        </w:rPr>
        <w:t xml:space="preserve"> American </w:t>
      </w:r>
      <w:r w:rsidRPr="00CC68B7">
        <w:rPr>
          <w:rStyle w:val="Emphasis"/>
        </w:rPr>
        <w:t>Muslims in camps</w:t>
      </w:r>
      <w:r w:rsidRPr="00CC68B7">
        <w:rPr>
          <w:sz w:val="8"/>
        </w:rPr>
        <w:t xml:space="preserve">, a program overseen by the Justice Department as it was during the Roosevelt administration in World War II, when </w:t>
      </w:r>
      <w:proofErr w:type="gramStart"/>
      <w:r w:rsidRPr="00CC68B7">
        <w:rPr>
          <w:sz w:val="8"/>
        </w:rPr>
        <w:t>Japanese-Americans</w:t>
      </w:r>
      <w:proofErr w:type="gramEnd"/>
      <w:r w:rsidRPr="00CC68B7">
        <w:rPr>
          <w:sz w:val="8"/>
        </w:rPr>
        <w:t xml:space="preserve"> were interned. The Washington Post and New York Times editorial pages denounce Trump’s new policy, but it meets with general approbation among the American population, </w:t>
      </w:r>
      <w:proofErr w:type="gramStart"/>
      <w:r w:rsidRPr="00CC68B7">
        <w:rPr>
          <w:sz w:val="8"/>
        </w:rPr>
        <w:t>a number of</w:t>
      </w:r>
      <w:proofErr w:type="gramEnd"/>
      <w:r w:rsidRPr="00CC68B7">
        <w:rPr>
          <w:sz w:val="8"/>
        </w:rPr>
        <w:t xml:space="preserve"> </w:t>
      </w:r>
      <w:r w:rsidRPr="00CC68B7">
        <w:rPr>
          <w:rStyle w:val="StyleUnderline"/>
        </w:rPr>
        <w:t>Democratic Senators and Congressmen in swing states sign off</w:t>
      </w:r>
      <w:r w:rsidRPr="00CC68B7">
        <w:rPr>
          <w:sz w:val="8"/>
        </w:rPr>
        <w:t xml:space="preserve"> on the measure, and </w:t>
      </w:r>
      <w:r w:rsidRPr="00CC68B7">
        <w:rPr>
          <w:rStyle w:val="StyleUnderline"/>
        </w:rPr>
        <w:t>the Supreme Court upholds it in an 8-1 decision</w:t>
      </w:r>
      <w:r w:rsidRPr="00CC68B7">
        <w:rPr>
          <w:sz w:val="8"/>
        </w:rPr>
        <w:t xml:space="preserve">. With his decisive moves, Trump enrages liberal and conservative </w:t>
      </w:r>
      <w:proofErr w:type="gramStart"/>
      <w:r w:rsidRPr="00CC68B7">
        <w:rPr>
          <w:sz w:val="8"/>
        </w:rPr>
        <w:t>elites</w:t>
      </w:r>
      <w:proofErr w:type="gramEnd"/>
      <w:r w:rsidRPr="00CC68B7">
        <w:rPr>
          <w:sz w:val="8"/>
        </w:rPr>
        <w:t xml:space="preserve"> but his approval ratings soar to over 80 percent in numerous polls. The era of Trump has begun. *** “Tweet after tweet congratulating himself on foreseeing the attack and ridiculing the terrorists’ masculinity, their intelligence, their family members, their ethnic identity and/or religion” Gwenda Blair is author of The Trumps: Three Generations That Built an Empire. Twitter would be Trump’s front-line </w:t>
      </w:r>
      <w:proofErr w:type="gramStart"/>
      <w:r w:rsidRPr="00CC68B7">
        <w:rPr>
          <w:sz w:val="8"/>
        </w:rPr>
        <w:t>counter-attack</w:t>
      </w:r>
      <w:proofErr w:type="gramEnd"/>
      <w:r w:rsidRPr="00CC68B7">
        <w:rPr>
          <w:sz w:val="8"/>
        </w:rPr>
        <w:t xml:space="preserve">. Tweet after tweet congratulating himself on foreseeing the attack and ridiculing the terrorists’ masculinity, their intelligence, their family members, their ethnic identity and/or religion—along with any civil libertarian or moderate voices asking for caution, consultation with allies, or more operational and regional intelligence before initiating counter-offensives against targets either inside or outside the United States. Next would be live streamed appearances on CNN, Fox, MSNBC, etc. in which Trump denounced the terrorists, their supporters, and any opposition to the use of any and all tactics against captured terrorist suspects. Then he would change into Donald Trump Menswear 100% silk PJs with gold-embroidered POTUS seal on front pocket, stretch out on a super-luxury top-grain leather Trump Home Furnishings chaise, chow down on a prime-cut Trump steak, and turn on WWE. In the event the attacks continued, he might be moved to more action. Potential steps might include </w:t>
      </w:r>
      <w:r w:rsidRPr="00CC68B7">
        <w:rPr>
          <w:rStyle w:val="Emphasis"/>
        </w:rPr>
        <w:t>curfews, quarantines and</w:t>
      </w:r>
      <w:r w:rsidRPr="00CC68B7">
        <w:rPr>
          <w:sz w:val="8"/>
        </w:rPr>
        <w:t xml:space="preserve">/or </w:t>
      </w:r>
      <w:r w:rsidRPr="00CC68B7">
        <w:rPr>
          <w:rStyle w:val="Emphasis"/>
        </w:rPr>
        <w:t>internment</w:t>
      </w:r>
      <w:r w:rsidRPr="00CC68B7">
        <w:rPr>
          <w:sz w:val="8"/>
        </w:rPr>
        <w:t xml:space="preserve"> in certain communities, required </w:t>
      </w:r>
      <w:r w:rsidRPr="00CC68B7">
        <w:rPr>
          <w:rStyle w:val="StyleUnderline"/>
        </w:rPr>
        <w:t>loyalty oaths</w:t>
      </w:r>
      <w:r w:rsidRPr="00CC68B7">
        <w:rPr>
          <w:sz w:val="8"/>
        </w:rPr>
        <w:t xml:space="preserve"> for government employees, teachers, uniformed services, etc., civil defense drills in schools, factories, offices, and other large installations such as airports, train stations, subway systems, and the adoption and frequent testing of alerts through texts and loudspeakers. *** “There would be no rallying around the idea of America and what it stands for because Americans will be fighting about just that” Ian Bremmer is president of Eurasia Group and a global research professor at New York University. It’s not an easy thing to say, but </w:t>
      </w:r>
      <w:r w:rsidRPr="00CC68B7">
        <w:rPr>
          <w:rStyle w:val="StyleUnderline"/>
        </w:rPr>
        <w:t>America was fortunate that 9/11 happened when it did</w:t>
      </w:r>
      <w:r w:rsidRPr="00CC68B7">
        <w:rPr>
          <w:sz w:val="8"/>
        </w:rPr>
        <w:t xml:space="preserve">. </w:t>
      </w:r>
      <w:r w:rsidRPr="00CC68B7">
        <w:rPr>
          <w:rStyle w:val="StyleUnderline"/>
        </w:rPr>
        <w:t>The United States was in great shape back then, as was its economy. There was no serious social discontent bubbling</w:t>
      </w:r>
      <w:r w:rsidRPr="00CC68B7">
        <w:rPr>
          <w:sz w:val="8"/>
        </w:rPr>
        <w:t xml:space="preserve"> beneath the surface, and inequality was nowhere near the wedge issue it is today. </w:t>
      </w:r>
      <w:r w:rsidRPr="00CC68B7">
        <w:rPr>
          <w:rStyle w:val="StyleUnderline"/>
        </w:rPr>
        <w:t>Washington’s alliances around the world were strong</w:t>
      </w:r>
      <w:r w:rsidRPr="00CC68B7">
        <w:rPr>
          <w:sz w:val="8"/>
        </w:rPr>
        <w:t xml:space="preserve"> back then, and </w:t>
      </w:r>
      <w:r w:rsidRPr="00CC68B7">
        <w:rPr>
          <w:rStyle w:val="StyleUnderline"/>
        </w:rPr>
        <w:t>China was still weak</w:t>
      </w:r>
      <w:r w:rsidRPr="00CC68B7">
        <w:rPr>
          <w:sz w:val="8"/>
        </w:rPr>
        <w:t xml:space="preserve">. Washington even had </w:t>
      </w:r>
      <w:r w:rsidRPr="00CC68B7">
        <w:rPr>
          <w:rStyle w:val="StyleUnderline"/>
        </w:rPr>
        <w:t>decent relations with Moscow</w:t>
      </w:r>
      <w:r w:rsidRPr="00CC68B7">
        <w:rPr>
          <w:sz w:val="8"/>
        </w:rPr>
        <w:t xml:space="preserve">—and they improved after the tragedy. </w:t>
      </w:r>
      <w:proofErr w:type="gramStart"/>
      <w:r w:rsidRPr="00CC68B7">
        <w:rPr>
          <w:sz w:val="8"/>
        </w:rPr>
        <w:t>So</w:t>
      </w:r>
      <w:proofErr w:type="gramEnd"/>
      <w:r w:rsidRPr="00CC68B7">
        <w:rPr>
          <w:sz w:val="8"/>
        </w:rPr>
        <w:t xml:space="preserve"> when 9/11 happened, the entire country—and the world—rallied around the president. That’s </w:t>
      </w:r>
      <w:r w:rsidRPr="00CC68B7">
        <w:rPr>
          <w:rStyle w:val="Emphasis"/>
        </w:rPr>
        <w:t>a far cry from</w:t>
      </w:r>
      <w:r w:rsidRPr="00CC68B7">
        <w:rPr>
          <w:sz w:val="8"/>
        </w:rPr>
        <w:t xml:space="preserve"> where the United States is </w:t>
      </w:r>
      <w:r w:rsidRPr="00CC68B7">
        <w:rPr>
          <w:rStyle w:val="Emphasis"/>
        </w:rPr>
        <w:t>today</w:t>
      </w:r>
      <w:r w:rsidRPr="00CC68B7">
        <w:rPr>
          <w:sz w:val="8"/>
        </w:rPr>
        <w:t>. And let’s be honest—</w:t>
      </w:r>
      <w:r w:rsidRPr="00CC68B7">
        <w:rPr>
          <w:rStyle w:val="StyleUnderline"/>
        </w:rPr>
        <w:t>Trump in the White House during a real national security crisis is as close to a near-dystopian</w:t>
      </w:r>
      <w:r w:rsidRPr="00CC68B7">
        <w:rPr>
          <w:sz w:val="8"/>
        </w:rPr>
        <w:t xml:space="preserve"> America as can be imagined. If terrorists were to hit the United States, America’s political response would be closer to what France went through following its November attacks, with Trump playing the reactionary role called for France’s ex-President Nicolas Sarkozy. </w:t>
      </w:r>
      <w:r w:rsidRPr="00CC68B7">
        <w:rPr>
          <w:rStyle w:val="StyleUnderline"/>
        </w:rPr>
        <w:t>He’d push for overall surveillance and monitoring of Muslims</w:t>
      </w:r>
      <w:r w:rsidRPr="00CC68B7">
        <w:rPr>
          <w:sz w:val="8"/>
        </w:rPr>
        <w:t xml:space="preserve"> in the United States. I’d imagine there would be </w:t>
      </w:r>
      <w:r w:rsidRPr="00CC68B7">
        <w:rPr>
          <w:rStyle w:val="StyleUnderline"/>
        </w:rPr>
        <w:t>house arrests and deportations</w:t>
      </w:r>
      <w:r w:rsidRPr="00CC68B7">
        <w:rPr>
          <w:sz w:val="8"/>
        </w:rPr>
        <w:t xml:space="preserve"> for many. And while some Americans would cheer this knee-jerk response, most will be horrified to find themselves living in a country where nothing more than your religion makes you suspect. Europe will be horrified as </w:t>
      </w:r>
      <w:proofErr w:type="gramStart"/>
      <w:r w:rsidRPr="00CC68B7">
        <w:rPr>
          <w:sz w:val="8"/>
        </w:rPr>
        <w:t>well, and</w:t>
      </w:r>
      <w:proofErr w:type="gramEnd"/>
      <w:r w:rsidRPr="00CC68B7">
        <w:rPr>
          <w:sz w:val="8"/>
        </w:rPr>
        <w:t xml:space="preserve"> won’t be near the steadfast ally it was in 2001. There would be no rallying around the idea of America and what it stands for because Americans will be fighting about just that. *** “A president with that personality would experience a large terrorist event as an enormous narcissistic injury … and </w:t>
      </w:r>
      <w:r w:rsidRPr="00CC68B7">
        <w:rPr>
          <w:rStyle w:val="Emphasis"/>
        </w:rPr>
        <w:t>his rage would be white-hot</w:t>
      </w:r>
      <w:r w:rsidRPr="00CC68B7">
        <w:rPr>
          <w:sz w:val="8"/>
        </w:rPr>
        <w:t xml:space="preserve">” Martha Stout is a psychologist and author of The Sociopath Next Door. As a psychologist who has spent her career studying human personality and its variations, I can tell you that personalities don’t have an off switch, not even for dire emergencies. If we suffered another brutal terrorist attack, I fear that President </w:t>
      </w:r>
      <w:r w:rsidRPr="00CC68B7">
        <w:rPr>
          <w:rStyle w:val="StyleUnderline"/>
        </w:rPr>
        <w:t>Trump would exhibit the same bombast, rage and impulsivity</w:t>
      </w:r>
      <w:r w:rsidRPr="00CC68B7">
        <w:rPr>
          <w:sz w:val="8"/>
        </w:rPr>
        <w:t xml:space="preserve"> that he has shown in the campaign trail and imperil his fellow human beings,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w:t>
      </w:r>
      <w:r w:rsidRPr="00CC68B7">
        <w:rPr>
          <w:rStyle w:val="Emphasis"/>
        </w:rPr>
        <w:t>plainly dangerous</w:t>
      </w:r>
      <w:r w:rsidRPr="00CC68B7">
        <w:rPr>
          <w:sz w:val="8"/>
        </w:rPr>
        <w:t xml:space="preserve"> should our nation experience another terrorist atrocity. A president with such a personality would experience a large terrorist event as an attack on him personally, </w:t>
      </w:r>
      <w:r w:rsidRPr="00CC68B7">
        <w:rPr>
          <w:rStyle w:val="Emphasis"/>
        </w:rPr>
        <w:t>an enormous “narcissistic injury”</w:t>
      </w:r>
      <w:r w:rsidRPr="00CC68B7">
        <w:rPr>
          <w:sz w:val="8"/>
        </w:rPr>
        <w:t xml:space="preserve">—what psychologists call a perceived threat to self-worth—and his rage would be white-hot. The anger we have seen directed at protesters during Trump rallies would be multiplied by an unknowable factor. That whisper in the ear from an aide, telling him that an event had occurred, would instantly evoke </w:t>
      </w:r>
      <w:r w:rsidRPr="00CC68B7">
        <w:rPr>
          <w:rStyle w:val="Emphasis"/>
        </w:rPr>
        <w:t>a need for reprisal</w:t>
      </w:r>
      <w:r w:rsidRPr="00CC68B7">
        <w:rPr>
          <w:sz w:val="8"/>
        </w:rPr>
        <w:t xml:space="preserve">, a desire </w:t>
      </w:r>
      <w:r w:rsidRPr="00CC68B7">
        <w:rPr>
          <w:rStyle w:val="Emphasis"/>
        </w:rPr>
        <w:t>to attack</w:t>
      </w:r>
      <w:r w:rsidRPr="00CC68B7">
        <w:rPr>
          <w:sz w:val="8"/>
        </w:rPr>
        <w:t xml:space="preserve"> and to do so </w:t>
      </w:r>
      <w:r w:rsidRPr="00CC68B7">
        <w:rPr>
          <w:rStyle w:val="Emphasis"/>
        </w:rPr>
        <w:t>right away, using airstrikes</w:t>
      </w:r>
      <w:r w:rsidRPr="00CC68B7">
        <w:rPr>
          <w:sz w:val="8"/>
        </w:rPr>
        <w:t xml:space="preserve">, </w:t>
      </w:r>
      <w:r w:rsidRPr="00CC68B7">
        <w:rPr>
          <w:rStyle w:val="Emphasis"/>
        </w:rPr>
        <w:t>boots on the</w:t>
      </w:r>
      <w:r w:rsidRPr="00CC68B7">
        <w:rPr>
          <w:sz w:val="8"/>
        </w:rPr>
        <w:t xml:space="preserve"> </w:t>
      </w:r>
      <w:r w:rsidRPr="00CC68B7">
        <w:rPr>
          <w:rStyle w:val="Emphasis"/>
        </w:rPr>
        <w:t>ground, torture in interrogations and any other</w:t>
      </w:r>
      <w:r w:rsidRPr="00CC68B7">
        <w:rPr>
          <w:sz w:val="8"/>
        </w:rPr>
        <w:t xml:space="preserve"> “powerful” </w:t>
      </w:r>
      <w:r w:rsidRPr="00CC68B7">
        <w:rPr>
          <w:rStyle w:val="Emphasis"/>
        </w:rPr>
        <w:t>tactic</w:t>
      </w:r>
      <w:r w:rsidRPr="00CC68B7">
        <w:rPr>
          <w:sz w:val="8"/>
        </w:rPr>
        <w:t xml:space="preserve">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w:t>
      </w:r>
      <w:r w:rsidRPr="00CC68B7">
        <w:rPr>
          <w:rStyle w:val="StyleUnderline"/>
        </w:rPr>
        <w:t>Given a re-terrorized nation, Trump’s famous skill at gaining allegiance from people through</w:t>
      </w:r>
      <w:r w:rsidRPr="00CC68B7">
        <w:rPr>
          <w:sz w:val="8"/>
        </w:rPr>
        <w:t xml:space="preserve"> their heightened </w:t>
      </w:r>
      <w:r w:rsidRPr="00CC68B7">
        <w:rPr>
          <w:rStyle w:val="StyleUnderline"/>
        </w:rPr>
        <w:t>fears</w:t>
      </w:r>
      <w:r w:rsidRPr="00CC68B7">
        <w:rPr>
          <w:sz w:val="8"/>
        </w:rPr>
        <w:t xml:space="preserve"> </w:t>
      </w:r>
      <w:r w:rsidRPr="00CC68B7">
        <w:rPr>
          <w:rStyle w:val="StyleUnderline"/>
        </w:rPr>
        <w:t>might</w:t>
      </w:r>
      <w:r w:rsidRPr="00CC68B7">
        <w:rPr>
          <w:sz w:val="8"/>
        </w:rPr>
        <w:t xml:space="preserve"> very well </w:t>
      </w:r>
      <w:r w:rsidRPr="00CC68B7">
        <w:rPr>
          <w:rStyle w:val="Emphasis"/>
        </w:rPr>
        <w:t>sway Congress</w:t>
      </w:r>
      <w:r w:rsidRPr="00CC68B7">
        <w:rPr>
          <w:sz w:val="8"/>
        </w:rPr>
        <w:t xml:space="preserve"> and result </w:t>
      </w:r>
      <w:r w:rsidRPr="00CC68B7">
        <w:rPr>
          <w:rStyle w:val="Emphasis"/>
        </w:rPr>
        <w:t>in</w:t>
      </w:r>
      <w:r w:rsidRPr="00CC68B7">
        <w:rPr>
          <w:sz w:val="8"/>
        </w:rPr>
        <w:t xml:space="preserve"> the actual implementation of some of his ideas: </w:t>
      </w:r>
      <w:r w:rsidRPr="00CC68B7">
        <w:rPr>
          <w:rStyle w:val="Emphasis"/>
        </w:rPr>
        <w:t>a wholesale military response</w:t>
      </w:r>
      <w:r w:rsidRPr="00CC68B7">
        <w:rPr>
          <w:sz w:val="8"/>
        </w:rPr>
        <w:t xml:space="preserve">, a </w:t>
      </w:r>
      <w:r w:rsidRPr="00CC68B7">
        <w:rPr>
          <w:rStyle w:val="Emphasis"/>
        </w:rPr>
        <w:t>lockdown of Muslim communities</w:t>
      </w:r>
      <w:r w:rsidRPr="00CC68B7">
        <w:rPr>
          <w:sz w:val="8"/>
        </w:rPr>
        <w:t xml:space="preserve">, and </w:t>
      </w:r>
      <w:r w:rsidRPr="00CC68B7">
        <w:rPr>
          <w:rStyle w:val="Emphasis"/>
        </w:rPr>
        <w:t>attempts to deport</w:t>
      </w:r>
      <w:r w:rsidRPr="00CC68B7">
        <w:rPr>
          <w:sz w:val="8"/>
        </w:rPr>
        <w:t xml:space="preserve"> large groups of people. With an unapologetically self-involved and rage-prone commander-in-chief—which is what we evidently would be getting with a President Trump—</w:t>
      </w:r>
      <w:r w:rsidRPr="00CC68B7">
        <w:rPr>
          <w:rStyle w:val="Emphasis"/>
        </w:rPr>
        <w:t>nothing</w:t>
      </w:r>
      <w:r w:rsidRPr="00CC68B7">
        <w:rPr>
          <w:sz w:val="8"/>
        </w:rPr>
        <w:t xml:space="preserve"> would be </w:t>
      </w:r>
      <w:r w:rsidRPr="00CC68B7">
        <w:rPr>
          <w:rStyle w:val="Emphasis"/>
        </w:rPr>
        <w:t>off the table</w:t>
      </w:r>
      <w:r w:rsidRPr="00CC68B7">
        <w:rPr>
          <w:sz w:val="8"/>
        </w:rPr>
        <w:t xml:space="preserve">. </w:t>
      </w:r>
      <w:r w:rsidRPr="00CC68B7">
        <w:rPr>
          <w:sz w:val="8"/>
          <w:szCs w:val="14"/>
        </w:rPr>
        <w:t>*** “</w:t>
      </w:r>
      <w:r w:rsidRPr="00CC68B7">
        <w:rPr>
          <w:sz w:val="8"/>
          <w:szCs w:val="2"/>
        </w:rPr>
        <w:t xml:space="preserve">We must also hope that a President Trump, unlike candidate Trump, would show some signs of awareness of the nature of the threat” Ambassador Dennis Ross is a long-time U.S. Mideast negotiator and author of the recently published Doomed to Succeed: The US-Israeli relationship from Truman to Obama. 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 We must also hope that a President Trump, unlike candidate Trump, would show some signs of awareness of the nature of the threat. Show some signs of awareness that </w:t>
      </w:r>
      <w:proofErr w:type="gramStart"/>
      <w:r w:rsidRPr="00CC68B7">
        <w:rPr>
          <w:sz w:val="8"/>
          <w:szCs w:val="2"/>
        </w:rPr>
        <w:t>actually having</w:t>
      </w:r>
      <w:proofErr w:type="gramEnd"/>
      <w:r w:rsidRPr="00CC68B7">
        <w:rPr>
          <w:sz w:val="8"/>
          <w:szCs w:val="2"/>
        </w:rPr>
        <w:t xml:space="preserve">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 *** “Let us imagine that when the new president enters the Situation Room to talk over the latest disaster, he’s got Steve Hadley and Eric Edelman and Meghan O’Sullivan around the table” Stephen </w:t>
      </w:r>
      <w:proofErr w:type="spellStart"/>
      <w:r w:rsidRPr="00CC68B7">
        <w:rPr>
          <w:sz w:val="8"/>
          <w:szCs w:val="2"/>
        </w:rPr>
        <w:t>Sestanovich</w:t>
      </w:r>
      <w:proofErr w:type="spellEnd"/>
      <w:r w:rsidRPr="00CC68B7">
        <w:rPr>
          <w:sz w:val="8"/>
          <w:szCs w:val="2"/>
        </w:rPr>
        <w:t xml:space="preserve"> is a professor at Columbia University and a senior fellow at the Council on Foreign Relations. 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 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 </w:t>
      </w:r>
      <w:proofErr w:type="gramStart"/>
      <w:r w:rsidRPr="00CC68B7">
        <w:rPr>
          <w:sz w:val="8"/>
          <w:szCs w:val="2"/>
        </w:rPr>
        <w:t>So</w:t>
      </w:r>
      <w:proofErr w:type="gramEnd"/>
      <w:r w:rsidRPr="00CC68B7">
        <w:rPr>
          <w:sz w:val="8"/>
          <w:szCs w:val="2"/>
        </w:rPr>
        <w:t xml:space="preserve">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 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 Donald Trump’s own ideas and instincts </w:t>
      </w:r>
      <w:proofErr w:type="gramStart"/>
      <w:r w:rsidRPr="00CC68B7">
        <w:rPr>
          <w:sz w:val="8"/>
          <w:szCs w:val="2"/>
        </w:rPr>
        <w:t>have to</w:t>
      </w:r>
      <w:proofErr w:type="gramEnd"/>
      <w:r w:rsidRPr="00CC68B7">
        <w:rPr>
          <w:sz w:val="8"/>
          <w:szCs w:val="2"/>
        </w:rPr>
        <w:t xml:space="preserve">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 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 *** “I’m betting the Trumpian response would be a lot closer to what Barack Obama might do than Bush 43” Aaron David Miller is vice president for new initiatives and a distinguished scholar at the Woodrow Wilson International Center for Scholars. His most recent book is The End of Greatness: Why America Can’t Have (and Doesn’t Want) Another Great President. 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 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w:t>
      </w:r>
      <w:proofErr w:type="gramStart"/>
      <w:r w:rsidRPr="00CC68B7">
        <w:rPr>
          <w:sz w:val="8"/>
          <w:szCs w:val="2"/>
        </w:rPr>
        <w:t>close proximity</w:t>
      </w:r>
      <w:proofErr w:type="gramEnd"/>
      <w:r w:rsidRPr="00CC68B7">
        <w:rPr>
          <w:sz w:val="8"/>
          <w:szCs w:val="2"/>
        </w:rPr>
        <w:t xml:space="preserve">.) Still if I had to wager, I’d bet that in Trump’s case—as for most bullies, and this one highly inexperienced in foreign policy—risk aversion rather than risk readiness will prevail in response to an ISIS style Paris or Brussels attack in the United States. 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w:t>
      </w:r>
      <w:proofErr w:type="gramStart"/>
      <w:r w:rsidRPr="00CC68B7">
        <w:rPr>
          <w:sz w:val="8"/>
          <w:szCs w:val="2"/>
        </w:rPr>
        <w:t>stepped up</w:t>
      </w:r>
      <w:proofErr w:type="gramEnd"/>
      <w:r w:rsidRPr="00CC68B7">
        <w:rPr>
          <w:sz w:val="8"/>
          <w:szCs w:val="2"/>
        </w:rPr>
        <w:t xml:space="preserve"> campaign to deprive ISIS of territory. 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w:t>
      </w:r>
      <w:proofErr w:type="spellStart"/>
      <w:r w:rsidRPr="00CC68B7">
        <w:rPr>
          <w:sz w:val="8"/>
          <w:szCs w:val="2"/>
        </w:rPr>
        <w:t>uniter</w:t>
      </w:r>
      <w:proofErr w:type="spellEnd"/>
      <w:r w:rsidRPr="00CC68B7">
        <w:rPr>
          <w:sz w:val="8"/>
          <w:szCs w:val="2"/>
        </w:rPr>
        <w:t xml:space="preserve"> or a </w:t>
      </w:r>
      <w:proofErr w:type="spellStart"/>
      <w:r w:rsidRPr="00CC68B7">
        <w:rPr>
          <w:sz w:val="8"/>
          <w:szCs w:val="2"/>
        </w:rPr>
        <w:t>reassurer</w:t>
      </w:r>
      <w:proofErr w:type="spellEnd"/>
      <w:r w:rsidRPr="00CC68B7">
        <w:rPr>
          <w:sz w:val="8"/>
          <w:szCs w:val="2"/>
        </w:rPr>
        <w:t xml:space="preserve">. In the wake of a significant terror attack by, say, ISIS, we need a president </w:t>
      </w:r>
      <w:proofErr w:type="spellStart"/>
      <w:r w:rsidRPr="00CC68B7">
        <w:rPr>
          <w:sz w:val="8"/>
          <w:szCs w:val="2"/>
        </w:rPr>
        <w:t>who’s</w:t>
      </w:r>
      <w:proofErr w:type="spellEnd"/>
      <w:r w:rsidRPr="00CC68B7">
        <w:rPr>
          <w:sz w:val="8"/>
          <w:szCs w:val="2"/>
        </w:rPr>
        <w:t xml:space="preserve">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 *** “Trump, a thin-skinned malignant narcissist who can leave no slight unavenged … is the candidate most likely to overreact to a terrorist event” John Gartner is a private-practice psychologist, part-time assistant professor of psychiatry at Johns Hopkins University Medical School and author of In Search of Bill Clinton: A Psychological Biography. 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w:t>
      </w:r>
      <w:r w:rsidRPr="00CC68B7">
        <w:rPr>
          <w:sz w:val="8"/>
          <w:szCs w:val="14"/>
        </w:rPr>
        <w:t xml:space="preserve"> </w:t>
      </w:r>
      <w:r w:rsidRPr="00CC68B7">
        <w:rPr>
          <w:rStyle w:val="Emphasis"/>
        </w:rPr>
        <w:t xml:space="preserve">if they can’t rule the </w:t>
      </w:r>
      <w:proofErr w:type="gramStart"/>
      <w:r w:rsidRPr="00CC68B7">
        <w:rPr>
          <w:rStyle w:val="Emphasis"/>
        </w:rPr>
        <w:t>jungle</w:t>
      </w:r>
      <w:proofErr w:type="gramEnd"/>
      <w:r w:rsidRPr="00CC68B7">
        <w:rPr>
          <w:rStyle w:val="Emphasis"/>
        </w:rPr>
        <w:t xml:space="preserve"> they’ll burn it down</w:t>
      </w:r>
      <w:r w:rsidRPr="00CC68B7">
        <w:rPr>
          <w:sz w:val="8"/>
        </w:rPr>
        <w:t xml:space="preserve">.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w:t>
      </w:r>
      <w:r w:rsidRPr="00CC68B7">
        <w:rPr>
          <w:rStyle w:val="StyleUnderline"/>
        </w:rPr>
        <w:t xml:space="preserve">Hitler took a dispirited defeated nation in the </w:t>
      </w:r>
      <w:proofErr w:type="spellStart"/>
      <w:r w:rsidRPr="00CC68B7">
        <w:rPr>
          <w:rStyle w:val="StyleUnderline"/>
        </w:rPr>
        <w:t>throws</w:t>
      </w:r>
      <w:proofErr w:type="spellEnd"/>
      <w:r w:rsidRPr="00CC68B7">
        <w:rPr>
          <w:rStyle w:val="StyleUnderline"/>
        </w:rPr>
        <w:t xml:space="preserve"> of depression</w:t>
      </w:r>
      <w:r w:rsidRPr="00CC68B7">
        <w:rPr>
          <w:sz w:val="8"/>
        </w:rPr>
        <w:t xml:space="preserve"> and with the promise </w:t>
      </w:r>
      <w:r w:rsidRPr="00CC68B7">
        <w:rPr>
          <w:rStyle w:val="StyleUnderline"/>
        </w:rPr>
        <w:t>to make Germany great again</w:t>
      </w:r>
      <w:r w:rsidRPr="00CC68B7">
        <w:rPr>
          <w:sz w:val="8"/>
        </w:rPr>
        <w:t xml:space="preserve"> turned it into a world power. But the downsides are unimaginable: Hitler also </w:t>
      </w:r>
      <w:r w:rsidRPr="00CC68B7">
        <w:rPr>
          <w:rStyle w:val="StyleUnderline"/>
        </w:rPr>
        <w:t xml:space="preserve">replaced democracy with dictatorship, tolerance with genocide, and sowed the seeds of his </w:t>
      </w:r>
      <w:proofErr w:type="gramStart"/>
      <w:r w:rsidRPr="00CC68B7">
        <w:rPr>
          <w:rStyle w:val="StyleUnderline"/>
        </w:rPr>
        <w:t>nations</w:t>
      </w:r>
      <w:proofErr w:type="gramEnd"/>
      <w:r w:rsidRPr="00CC68B7">
        <w:rPr>
          <w:rStyle w:val="StyleUnderline"/>
        </w:rPr>
        <w:t xml:space="preserve"> destruction</w:t>
      </w:r>
      <w:r w:rsidRPr="00CC68B7">
        <w:rPr>
          <w:sz w:val="8"/>
        </w:rPr>
        <w:t xml:space="preserve"> with his ruthless will to conquer. In short, a president </w:t>
      </w:r>
      <w:r w:rsidRPr="00CC68B7">
        <w:rPr>
          <w:rStyle w:val="StyleUnderline"/>
        </w:rPr>
        <w:t>Trump</w:t>
      </w:r>
      <w:r w:rsidRPr="00CC68B7">
        <w:rPr>
          <w:sz w:val="8"/>
        </w:rPr>
        <w:t xml:space="preserve"> is one of the biggest threats imaginable to our national security. His need to appear strong will make us weak. A malignant narcissist is much like a malignant tumor. Sooner or later it </w:t>
      </w:r>
      <w:r w:rsidRPr="00CC68B7">
        <w:rPr>
          <w:rStyle w:val="StyleUnderline"/>
        </w:rPr>
        <w:t>will kill the body politic</w:t>
      </w:r>
      <w:r w:rsidRPr="00CC68B7">
        <w:rPr>
          <w:sz w:val="8"/>
        </w:rPr>
        <w:t xml:space="preserve">. *** “The nihilistic Trump, who regards human beings as brutish children, might well react to a terror attack like a brutish child” Michael </w:t>
      </w:r>
      <w:proofErr w:type="spellStart"/>
      <w:r w:rsidRPr="00CC68B7">
        <w:rPr>
          <w:sz w:val="8"/>
        </w:rPr>
        <w:t>D’Antonio</w:t>
      </w:r>
      <w:proofErr w:type="spellEnd"/>
      <w:r w:rsidRPr="00CC68B7">
        <w:rPr>
          <w:sz w:val="8"/>
        </w:rPr>
        <w:t xml:space="preserve"> is author of more than a dozen nonfiction books, including Mortal Sins and Never Enough, Donald Trump and the Pursuit of Success. Within moments of our first meeting, Donald Trump told me that if he is guided by any principle it is this: “</w:t>
      </w:r>
      <w:r w:rsidRPr="00CC68B7">
        <w:rPr>
          <w:rStyle w:val="Emphasis"/>
        </w:rPr>
        <w:t>If you hit me, I’ll hit back, ten times harder</w:t>
      </w:r>
      <w:r w:rsidRPr="00CC68B7">
        <w:rPr>
          <w:sz w:val="8"/>
        </w:rPr>
        <w:t>.” (I came to think of this as the Trump Rule of Ten.) In subsequent meetings he added to what might be called a personal philosophy with references to how much he enjoyed conflict</w:t>
      </w:r>
      <w:proofErr w:type="gramStart"/>
      <w:r w:rsidRPr="00CC68B7">
        <w:rPr>
          <w:sz w:val="8"/>
        </w:rPr>
        <w:t>—“</w:t>
      </w:r>
      <w:proofErr w:type="gramEnd"/>
      <w:r w:rsidRPr="00CC68B7">
        <w:rPr>
          <w:rStyle w:val="Emphasis"/>
        </w:rPr>
        <w:t>I always loved to fight</w:t>
      </w:r>
      <w:r w:rsidRPr="00CC68B7">
        <w:rPr>
          <w:sz w:val="8"/>
        </w:rPr>
        <w:t xml:space="preserve">”—and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CC68B7">
        <w:rPr>
          <w:rStyle w:val="StyleUnderline"/>
        </w:rPr>
        <w:t>Trump would pressure intelligence agencies to immediately identify the source</w:t>
      </w:r>
      <w:r w:rsidRPr="00CC68B7">
        <w:rPr>
          <w:sz w:val="8"/>
        </w:rPr>
        <w:t xml:space="preserve"> of the attack. </w:t>
      </w:r>
      <w:r w:rsidRPr="00CC68B7">
        <w:rPr>
          <w:rStyle w:val="StyleUnderline"/>
        </w:rPr>
        <w:t>Civil liberties may be suspended</w:t>
      </w:r>
      <w:r w:rsidRPr="00CC68B7">
        <w:rPr>
          <w:sz w:val="8"/>
        </w:rPr>
        <w:t xml:space="preserve"> in the emergency pursuit of information, suspects and conspirators. Those taken into custody would be tortured, if Trump deemed it necessary. </w:t>
      </w:r>
      <w:r w:rsidRPr="00CC68B7">
        <w:rPr>
          <w:rStyle w:val="Emphasis"/>
        </w:rPr>
        <w:t>Speed would be</w:t>
      </w:r>
      <w:r w:rsidRPr="00CC68B7">
        <w:rPr>
          <w:sz w:val="8"/>
        </w:rPr>
        <w:t xml:space="preserve"> an </w:t>
      </w:r>
      <w:r w:rsidRPr="00CC68B7">
        <w:rPr>
          <w:rStyle w:val="Emphasis"/>
        </w:rPr>
        <w:t>important</w:t>
      </w:r>
      <w:r w:rsidRPr="00CC68B7">
        <w:rPr>
          <w:sz w:val="8"/>
        </w:rPr>
        <w:t xml:space="preserve"> part of the Trump response to terror, so </w:t>
      </w:r>
      <w:r w:rsidRPr="00CC68B7">
        <w:rPr>
          <w:rStyle w:val="StyleUnderline"/>
        </w:rPr>
        <w:t>we should not expect</w:t>
      </w:r>
      <w:r w:rsidRPr="00CC68B7">
        <w:rPr>
          <w:sz w:val="8"/>
        </w:rPr>
        <w:t xml:space="preserve"> much </w:t>
      </w:r>
      <w:r w:rsidRPr="00CC68B7">
        <w:rPr>
          <w:rStyle w:val="StyleUnderline"/>
        </w:rPr>
        <w:t>deliberation</w:t>
      </w:r>
      <w:r w:rsidRPr="00CC68B7">
        <w:rPr>
          <w:sz w:val="8"/>
        </w:rPr>
        <w:t xml:space="preserve"> or consultation </w:t>
      </w:r>
      <w:r w:rsidRPr="00CC68B7">
        <w:rPr>
          <w:rStyle w:val="StyleUnderline"/>
        </w:rPr>
        <w:t>with Congress or allies</w:t>
      </w:r>
      <w:r w:rsidRPr="00CC68B7">
        <w:rPr>
          <w:sz w:val="8"/>
        </w:rPr>
        <w:t xml:space="preserve">. And given his penchant for disproportional warfare, </w:t>
      </w:r>
      <w:r w:rsidRPr="00CC68B7">
        <w:rPr>
          <w:rStyle w:val="Emphasis"/>
        </w:rPr>
        <w:t>he would order a massive military response</w:t>
      </w:r>
      <w:r w:rsidRPr="00CC68B7">
        <w:rPr>
          <w:sz w:val="8"/>
        </w:rPr>
        <w:t xml:space="preserve"> just as soon as he felt confident about a target. In such a scenario, </w:t>
      </w:r>
      <w:r w:rsidRPr="00CC68B7">
        <w:rPr>
          <w:rStyle w:val="Emphasis"/>
        </w:rPr>
        <w:t>the destruction of an office tower in New York would be answered with the annihilation of a city</w:t>
      </w:r>
      <w:r w:rsidRPr="00CC68B7">
        <w:rPr>
          <w:sz w:val="8"/>
        </w:rPr>
        <w:t xml:space="preserve"> controlled by those Trump deemed to have sponsored the attack. To get a sense of how this might work, </w:t>
      </w:r>
      <w:r w:rsidRPr="00CC68B7">
        <w:rPr>
          <w:rStyle w:val="Emphasis"/>
        </w:rPr>
        <w:t>imagine the Bush</w:t>
      </w:r>
      <w:r w:rsidRPr="00CC68B7">
        <w:rPr>
          <w:sz w:val="8"/>
        </w:rPr>
        <w:t xml:space="preserve"> administration’s </w:t>
      </w:r>
      <w:r w:rsidRPr="00CC68B7">
        <w:rPr>
          <w:rStyle w:val="Emphasis"/>
        </w:rPr>
        <w:t>tragedy in Iraq carried out in</w:t>
      </w:r>
      <w:r w:rsidRPr="00CC68B7">
        <w:rPr>
          <w:sz w:val="8"/>
        </w:rPr>
        <w:t xml:space="preserve"> a matter of </w:t>
      </w:r>
      <w:r w:rsidRPr="00CC68B7">
        <w:rPr>
          <w:rStyle w:val="Emphasis"/>
        </w:rPr>
        <w:t>weeks, not years</w:t>
      </w:r>
      <w:r w:rsidRPr="00CC68B7">
        <w:rPr>
          <w:sz w:val="8"/>
        </w:rPr>
        <w:t xml:space="preserve">. If </w:t>
      </w:r>
      <w:r w:rsidRPr="00CC68B7">
        <w:rPr>
          <w:rStyle w:val="Emphasis"/>
        </w:rPr>
        <w:t>the targets of such a crude and violent response</w:t>
      </w:r>
      <w:r w:rsidRPr="00CC68B7">
        <w:rPr>
          <w:sz w:val="8"/>
        </w:rPr>
        <w:t xml:space="preserve"> follow the established script, they </w:t>
      </w:r>
      <w:r w:rsidRPr="00CC68B7">
        <w:rPr>
          <w:rStyle w:val="Emphasis"/>
        </w:rPr>
        <w:t>would</w:t>
      </w:r>
      <w:r w:rsidRPr="00CC68B7">
        <w:rPr>
          <w:sz w:val="8"/>
        </w:rPr>
        <w:t xml:space="preserve"> then </w:t>
      </w:r>
      <w:r w:rsidRPr="00CC68B7">
        <w:rPr>
          <w:rStyle w:val="Emphasis"/>
        </w:rPr>
        <w:t>attack the West on a scale that would make Brussels, and Paris, and San Bernardino seem like rehearsals</w:t>
      </w:r>
      <w:r w:rsidRPr="00CC68B7">
        <w:rPr>
          <w:sz w:val="8"/>
        </w:rPr>
        <w:t xml:space="preserve">. </w:t>
      </w:r>
      <w:r w:rsidRPr="00CC68B7">
        <w:rPr>
          <w:sz w:val="8"/>
          <w:szCs w:val="14"/>
        </w:rPr>
        <w:t xml:space="preserve">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w:t>
      </w:r>
      <w:proofErr w:type="gramStart"/>
      <w:r w:rsidRPr="00CC68B7">
        <w:rPr>
          <w:sz w:val="8"/>
          <w:szCs w:val="14"/>
        </w:rPr>
        <w:t>particular constituencies</w:t>
      </w:r>
      <w:proofErr w:type="gramEnd"/>
      <w:r w:rsidRPr="00CC68B7">
        <w:rPr>
          <w:sz w:val="8"/>
          <w:szCs w:val="14"/>
        </w:rPr>
        <w:t xml:space="preserve">.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w:t>
      </w:r>
      <w:proofErr w:type="gramStart"/>
      <w:r w:rsidRPr="00CC68B7">
        <w:rPr>
          <w:sz w:val="8"/>
          <w:szCs w:val="14"/>
        </w:rPr>
        <w:t>sane?—</w:t>
      </w:r>
      <w:proofErr w:type="gramEnd"/>
      <w:r w:rsidRPr="00CC68B7">
        <w:rPr>
          <w:sz w:val="8"/>
          <w:szCs w:val="14"/>
        </w:rPr>
        <w:t xml:space="preserve">might encourage Trump to curb his wilder inclinations. But who in their right mind would sign up to serve in his administration? Probably people who think like Trump. Now there’s a scary prospect. *** </w:t>
      </w:r>
      <w:r w:rsidRPr="00CC68B7">
        <w:rPr>
          <w:sz w:val="8"/>
        </w:rPr>
        <w:t>“</w:t>
      </w:r>
      <w:r w:rsidRPr="00CC68B7">
        <w:rPr>
          <w:rStyle w:val="Emphasis"/>
        </w:rPr>
        <w:t>A 9/11-style attack on U.S. soil would mean</w:t>
      </w:r>
      <w:r w:rsidRPr="00CC68B7">
        <w:rPr>
          <w:sz w:val="8"/>
        </w:rPr>
        <w:t xml:space="preserve"> that </w:t>
      </w:r>
      <w:r w:rsidRPr="00CC68B7">
        <w:rPr>
          <w:rStyle w:val="Emphasis"/>
        </w:rPr>
        <w:t>any remaining restraints to the use</w:t>
      </w:r>
      <w:r w:rsidRPr="00CC68B7">
        <w:rPr>
          <w:sz w:val="8"/>
        </w:rPr>
        <w:t xml:space="preserve"> of </w:t>
      </w:r>
      <w:r w:rsidRPr="00CC68B7">
        <w:rPr>
          <w:rStyle w:val="Emphasis"/>
        </w:rPr>
        <w:t>weapons of mass destruction</w:t>
      </w:r>
      <w:r w:rsidRPr="00CC68B7">
        <w:rPr>
          <w:sz w:val="8"/>
        </w:rPr>
        <w:t xml:space="preserve"> … </w:t>
      </w:r>
      <w:r w:rsidRPr="00CC68B7">
        <w:rPr>
          <w:rStyle w:val="Emphasis"/>
        </w:rPr>
        <w:t>would likely be swiftly swept aside</w:t>
      </w:r>
      <w:r w:rsidRPr="00CC68B7">
        <w:rPr>
          <w:sz w:val="8"/>
        </w:rPr>
        <w:t xml:space="preserve">” Elizabeth </w:t>
      </w:r>
      <w:proofErr w:type="spellStart"/>
      <w:r w:rsidRPr="00CC68B7">
        <w:rPr>
          <w:sz w:val="8"/>
        </w:rPr>
        <w:t>Borgwardt</w:t>
      </w:r>
      <w:proofErr w:type="spellEnd"/>
      <w:r w:rsidRPr="00CC68B7">
        <w:rPr>
          <w:sz w:val="8"/>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w:t>
      </w:r>
      <w:r w:rsidRPr="00CC68B7">
        <w:rPr>
          <w:rStyle w:val="StyleUnderline"/>
        </w:rPr>
        <w:t>Trump</w:t>
      </w:r>
      <w:r w:rsidRPr="00CC68B7">
        <w:rPr>
          <w:sz w:val="8"/>
        </w:rPr>
        <w:t xml:space="preserve"> </w:t>
      </w:r>
      <w:r w:rsidRPr="00CC68B7">
        <w:rPr>
          <w:rStyle w:val="StyleUnderline"/>
        </w:rPr>
        <w:t>suggested</w:t>
      </w:r>
      <w:r w:rsidRPr="00CC68B7">
        <w:rPr>
          <w:sz w:val="8"/>
        </w:rPr>
        <w:t xml:space="preserve"> that </w:t>
      </w:r>
      <w:r w:rsidRPr="00CC68B7">
        <w:rPr>
          <w:rStyle w:val="StyleUnderline"/>
        </w:rPr>
        <w:t>it was better to be “unpredictable” in the face of U.S. enemies</w:t>
      </w:r>
      <w:r w:rsidRPr="00CC68B7">
        <w:rPr>
          <w:sz w:val="8"/>
        </w:rPr>
        <w:t>,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w:t>
      </w:r>
      <w:r w:rsidRPr="00CC68B7">
        <w:rPr>
          <w:rStyle w:val="Emphasis"/>
        </w:rPr>
        <w:t>including nuclear weapons</w:t>
      </w:r>
      <w:r w:rsidRPr="00CC68B7">
        <w:rPr>
          <w:sz w:val="8"/>
        </w:rPr>
        <w:t xml:space="preserve">—would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t>
      </w:r>
      <w:proofErr w:type="gramStart"/>
      <w:r w:rsidRPr="00CC68B7">
        <w:rPr>
          <w:sz w:val="8"/>
        </w:rPr>
        <w:t>war, or</w:t>
      </w:r>
      <w:proofErr w:type="gramEnd"/>
      <w:r w:rsidRPr="00CC68B7">
        <w:rPr>
          <w:sz w:val="8"/>
        </w:rPr>
        <w:t xml:space="preserve"> would be if they knew anything about that historical interlude. “I guess,” he said. “But </w:t>
      </w:r>
      <w:r w:rsidRPr="00CC68B7">
        <w:rPr>
          <w:rStyle w:val="StyleUnderline"/>
        </w:rPr>
        <w:t>why not press your advantage when you have one?</w:t>
      </w:r>
      <w:r w:rsidRPr="00CC68B7">
        <w:rPr>
          <w:sz w:val="8"/>
        </w:rPr>
        <w:t xml:space="preserve">” I offer this example because my sense is that </w:t>
      </w:r>
      <w:r w:rsidRPr="00CC68B7">
        <w:rPr>
          <w:rStyle w:val="Emphasis"/>
        </w:rPr>
        <w:t>in a putative Trump administration, “the gloves would be off” and all barriers</w:t>
      </w:r>
      <w:r w:rsidRPr="00CC68B7">
        <w:rPr>
          <w:sz w:val="8"/>
        </w:rPr>
        <w:t>—including public opinion—</w:t>
      </w:r>
      <w:r w:rsidRPr="00CC68B7">
        <w:rPr>
          <w:rStyle w:val="Emphasis"/>
        </w:rPr>
        <w:t>to</w:t>
      </w:r>
      <w:r w:rsidRPr="00CC68B7">
        <w:rPr>
          <w:sz w:val="8"/>
        </w:rPr>
        <w:t xml:space="preserve"> the </w:t>
      </w:r>
      <w:r w:rsidRPr="00CC68B7">
        <w:rPr>
          <w:rStyle w:val="Emphasis"/>
        </w:rPr>
        <w:t>first use</w:t>
      </w:r>
      <w:r w:rsidRPr="00CC68B7">
        <w:rPr>
          <w:sz w:val="8"/>
        </w:rPr>
        <w:t xml:space="preserve"> of various kinds of weapons of mass destruction </w:t>
      </w:r>
      <w:r w:rsidRPr="00CC68B7">
        <w:rPr>
          <w:rStyle w:val="Emphasis"/>
        </w:rPr>
        <w:t>would</w:t>
      </w:r>
      <w:r w:rsidRPr="00CC68B7">
        <w:rPr>
          <w:sz w:val="8"/>
        </w:rPr>
        <w:t xml:space="preserve"> likely </w:t>
      </w:r>
      <w:r w:rsidRPr="00CC68B7">
        <w:rPr>
          <w:rStyle w:val="Emphasis"/>
        </w:rPr>
        <w:t>be at an all-time low</w:t>
      </w:r>
      <w:r w:rsidRPr="00CC68B7">
        <w:rPr>
          <w:sz w:val="8"/>
        </w:rPr>
        <w:t xml:space="preserve">. Bruce </w:t>
      </w:r>
      <w:proofErr w:type="spellStart"/>
      <w:r w:rsidRPr="00CC68B7">
        <w:rPr>
          <w:sz w:val="8"/>
        </w:rPr>
        <w:t>Cumings</w:t>
      </w:r>
      <w:proofErr w:type="spellEnd"/>
      <w:r w:rsidRPr="00CC68B7">
        <w:rPr>
          <w:sz w:val="8"/>
        </w:rPr>
        <w:t xml:space="preserve">, the leading U.S. historian of Korea, has commented on the MacArthur incident in an analysis from back in 2004. </w:t>
      </w:r>
      <w:proofErr w:type="spellStart"/>
      <w:r w:rsidRPr="00CC68B7">
        <w:rPr>
          <w:sz w:val="8"/>
        </w:rPr>
        <w:t>Cumings</w:t>
      </w:r>
      <w:proofErr w:type="spellEnd"/>
      <w:r w:rsidRPr="00CC68B7">
        <w:rPr>
          <w:sz w:val="8"/>
        </w:rPr>
        <w:t xml:space="preserve"> noted that “MacArthur sounds like a warmongering lunatic” for advocating the use of nuclear weapons, but also explained that, astonishing as it might seem, the general </w:t>
      </w:r>
      <w:proofErr w:type="gramStart"/>
      <w:r w:rsidRPr="00CC68B7">
        <w:rPr>
          <w:sz w:val="8"/>
        </w:rPr>
        <w:t>actually had</w:t>
      </w:r>
      <w:proofErr w:type="gramEnd"/>
      <w:r w:rsidRPr="00CC68B7">
        <w:rPr>
          <w:sz w:val="8"/>
        </w:rPr>
        <w:t xml:space="preserve"> some support for his outlandish proposal. </w:t>
      </w:r>
      <w:proofErr w:type="spellStart"/>
      <w:r w:rsidRPr="00CC68B7">
        <w:rPr>
          <w:sz w:val="8"/>
        </w:rPr>
        <w:t>Cumings</w:t>
      </w:r>
      <w:proofErr w:type="spellEnd"/>
      <w:r w:rsidRPr="00CC68B7">
        <w:rPr>
          <w:sz w:val="8"/>
        </w:rPr>
        <w:t xml:space="preserve"> also noted that MacArthur’s conduct, quite appropriately, contributed to the celebrated war hero’s dismissal by President Truman. But that was then. *** “</w:t>
      </w:r>
      <w:r w:rsidRPr="00CC68B7">
        <w:rPr>
          <w:rStyle w:val="StyleUnderline"/>
        </w:rPr>
        <w:t>Trump’s foreign policy inexperience</w:t>
      </w:r>
      <w:r w:rsidRPr="00CC68B7">
        <w:rPr>
          <w:sz w:val="8"/>
        </w:rPr>
        <w:t xml:space="preserve"> and the proven tendency of one thing to lead to another in military </w:t>
      </w:r>
      <w:r w:rsidRPr="00CC68B7">
        <w:rPr>
          <w:rStyle w:val="StyleUnderline"/>
        </w:rPr>
        <w:t xml:space="preserve">interventions could easily mean a protracted U.S. involvement in a </w:t>
      </w:r>
      <w:r w:rsidRPr="00CC68B7">
        <w:rPr>
          <w:rStyle w:val="Emphasis"/>
        </w:rPr>
        <w:t>ground war in Syria</w:t>
      </w:r>
      <w:r w:rsidRPr="00CC68B7">
        <w:rPr>
          <w:sz w:val="8"/>
        </w:rPr>
        <w:t xml:space="preserve">” </w:t>
      </w:r>
      <w:r w:rsidRPr="00CC68B7">
        <w:rPr>
          <w:sz w:val="8"/>
          <w:szCs w:val="2"/>
        </w:rPr>
        <w:t xml:space="preserve">Paul Pillar is nonresident senior fellow at the Brookings Institution and at the Center for Security Studies at Georgetown University. From 2000 to 2005, as the national intelligence officer for the Near East and South Asia, he </w:t>
      </w:r>
      <w:proofErr w:type="gramStart"/>
      <w:r w:rsidRPr="00CC68B7">
        <w:rPr>
          <w:sz w:val="8"/>
          <w:szCs w:val="2"/>
        </w:rPr>
        <w:t>was in charge of</w:t>
      </w:r>
      <w:proofErr w:type="gramEnd"/>
      <w:r w:rsidRPr="00CC68B7">
        <w:rPr>
          <w:sz w:val="8"/>
          <w:szCs w:val="2"/>
        </w:rPr>
        <w:t xml:space="preserve"> the analysis of those regions for the CIA and all other American intelligence agencies. In a Trump presidency, the potentially moderating influence of the national security establishment will be far less powerful than Trump’s own ideas and the political demands of a scared, fired-up public in the aftermath of a terrorist attack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 *** “As president, Mr. Trump would indeed project strength … But he would be incapable of … thoughtful self-restraint” Joe </w:t>
      </w:r>
      <w:proofErr w:type="spellStart"/>
      <w:r w:rsidRPr="00CC68B7">
        <w:rPr>
          <w:sz w:val="8"/>
          <w:szCs w:val="2"/>
        </w:rPr>
        <w:t>Burgo</w:t>
      </w:r>
      <w:proofErr w:type="spellEnd"/>
      <w:r w:rsidRPr="00CC68B7">
        <w:rPr>
          <w:sz w:val="8"/>
          <w:szCs w:val="2"/>
        </w:rPr>
        <w:t xml:space="preserve"> is the author of several books, including The Narcissist You Know: Defending Yourself Against Extreme Narcissists in an All-About-Me Age. If he were president, Mr. Trump would respond to a 9/11-type terrorist attack much as he has responded to personal attacks throughout the campaign. He would be preoccupied with his self-image and the need to come across as a “winner” and not a “loser” upon the world stage. On some level, he would experience the attack as an assault on his own stature, a blow to his grandiose self-image, and would likely respond with reflexive violence, as he usually does when attacked. In this case, rather than verbal assaults, it might involve massive “carpet bombings” without adequate intelligence, and an immediate declaration of war. In times of crisis, frightened citizens need their president to project an image of strength and confidence; at the same time, they need him to remain thoughtful and not respond in a reactionary, thoughtless way that might make matters worse. 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 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 *** “Trump has given no suggestion that he would be more prudent [than Bush]. Nor, for that matter, has Ted Cruz” Stephen Kinzer is a visiting fellow at the Watson Institute for International Studies at Brown University. His books include All the Shah's Men: An American Coup and the Roots of Middle East Terror and Reset: Iran, Turkey, and America's Future. Even imagining the craziness that might seize President Trump in the wake of a terror attack is frightening.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 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So would an American military assault in the Middle East, especially if it were carried out with ground troops. These would be godsends to terrorist recruiters. If the next American president projects an air of measured </w:t>
      </w:r>
      <w:proofErr w:type="gramStart"/>
      <w:r w:rsidRPr="00CC68B7">
        <w:rPr>
          <w:sz w:val="8"/>
          <w:szCs w:val="2"/>
        </w:rPr>
        <w:t>calm, and</w:t>
      </w:r>
      <w:proofErr w:type="gramEnd"/>
      <w:r w:rsidRPr="00CC68B7">
        <w:rPr>
          <w:sz w:val="8"/>
          <w:szCs w:val="2"/>
        </w:rPr>
        <w:t xml:space="preserve"> does not seem ready to lash out wildly if provoked by a terror attack, such an attack will be less likely. But if President Trump were in</w:t>
      </w:r>
      <w:r w:rsidRPr="00CC68B7">
        <w:rPr>
          <w:sz w:val="8"/>
          <w:szCs w:val="14"/>
        </w:rPr>
        <w:t xml:space="preserve"> </w:t>
      </w:r>
      <w:r w:rsidRPr="00CC68B7">
        <w:rPr>
          <w:rStyle w:val="Emphasis"/>
        </w:rPr>
        <w:t>power, setting off a bomb on the Washington Mall</w:t>
      </w:r>
      <w:r w:rsidRPr="00CC68B7">
        <w:rPr>
          <w:sz w:val="8"/>
        </w:rPr>
        <w:t xml:space="preserve"> would be a great temptation. Terror groups in the Middle East, especially ISIS, are eager </w:t>
      </w:r>
      <w:r w:rsidRPr="00CC68B7">
        <w:rPr>
          <w:rStyle w:val="Emphasis"/>
        </w:rPr>
        <w:t>to</w:t>
      </w:r>
      <w:r w:rsidRPr="00CC68B7">
        <w:rPr>
          <w:sz w:val="8"/>
        </w:rPr>
        <w:t xml:space="preserve"> </w:t>
      </w:r>
      <w:r w:rsidRPr="00CC68B7">
        <w:rPr>
          <w:rStyle w:val="Emphasis"/>
        </w:rPr>
        <w:t>bait the United States into another self-defeating disaster like</w:t>
      </w:r>
      <w:r w:rsidRPr="00CC68B7">
        <w:rPr>
          <w:sz w:val="8"/>
        </w:rPr>
        <w:t xml:space="preserve"> the </w:t>
      </w:r>
      <w:r w:rsidRPr="00CC68B7">
        <w:rPr>
          <w:rStyle w:val="Emphasis"/>
        </w:rPr>
        <w:t>Iraq</w:t>
      </w:r>
      <w:r w:rsidRPr="00CC68B7">
        <w:rPr>
          <w:sz w:val="8"/>
        </w:rPr>
        <w:t xml:space="preserve"> War. Trump seems ready to be baited—so why not try? *** “If history is any lesson, Trump would alienate American allies … undermining U.S. efforts to work together with other countries to combat transnational terrorism” Mary </w:t>
      </w:r>
      <w:proofErr w:type="spellStart"/>
      <w:r w:rsidRPr="00CC68B7">
        <w:rPr>
          <w:sz w:val="8"/>
        </w:rPr>
        <w:t>Dudziak</w:t>
      </w:r>
      <w:proofErr w:type="spellEnd"/>
      <w:r w:rsidRPr="00CC68B7">
        <w:rPr>
          <w:sz w:val="8"/>
        </w:rPr>
        <w:t xml:space="preserve"> is professor of law at Emory University and chair in American law and governance at the Library of Congress. </w:t>
      </w:r>
      <w:proofErr w:type="gramStart"/>
      <w:r w:rsidRPr="00CC68B7">
        <w:rPr>
          <w:sz w:val="8"/>
        </w:rPr>
        <w:t>In light of</w:t>
      </w:r>
      <w:proofErr w:type="gramEnd"/>
      <w:r w:rsidRPr="00CC68B7">
        <w:rPr>
          <w:sz w:val="8"/>
        </w:rPr>
        <w:t xml:space="preserve"> Donald Trump’s tendency to react to problems by blaming minority groups, including Muslims, and promoting torture, we might expect more of the same, perhaps at a greater volume, than we’ve seen so far. That would serve Trump and the nation poorly. The way the United States treats minority groups has had an impact on U.S. foreign relations in the </w:t>
      </w:r>
      <w:proofErr w:type="gramStart"/>
      <w:r w:rsidRPr="00CC68B7">
        <w:rPr>
          <w:sz w:val="8"/>
        </w:rPr>
        <w:t>past, and</w:t>
      </w:r>
      <w:proofErr w:type="gramEnd"/>
      <w:r w:rsidRPr="00CC68B7">
        <w:rPr>
          <w:sz w:val="8"/>
        </w:rPr>
        <w:t xml:space="preserve"> would be a problem in a Trump presidency. President Dwight D. Eisenhower was just one president who had to confront the impact of prejudice against African Americans, and civil rights-related unrest, on America’s image around the world. When white 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w:t>
      </w:r>
      <w:proofErr w:type="gramStart"/>
      <w:r w:rsidRPr="00CC68B7">
        <w:rPr>
          <w:sz w:val="8"/>
        </w:rPr>
        <w:t>democracy, and</w:t>
      </w:r>
      <w:proofErr w:type="gramEnd"/>
      <w:r w:rsidRPr="00CC68B7">
        <w:rPr>
          <w:sz w:val="8"/>
        </w:rPr>
        <w:t xml:space="preserve"> keep American racism from harming the nation’s Cold War mission. The Trump campaign has already generated international criticism for its hostility to Muslims and Mexican immigrants. His inflammatory calls for the use of torture would damage U.S. credibility on human rights. If history is any lesson, </w:t>
      </w:r>
      <w:r w:rsidRPr="00CC68B7">
        <w:rPr>
          <w:rStyle w:val="Emphasis"/>
        </w:rPr>
        <w:t>Trump would alienate American allies</w:t>
      </w:r>
      <w:r w:rsidRPr="00CC68B7">
        <w:rPr>
          <w:sz w:val="8"/>
        </w:rPr>
        <w:t xml:space="preserve"> with these policies, </w:t>
      </w:r>
      <w:r w:rsidRPr="00CC68B7">
        <w:rPr>
          <w:rStyle w:val="StyleUnderline"/>
        </w:rPr>
        <w:t>undermining U.S. efforts to work together</w:t>
      </w:r>
      <w:r w:rsidRPr="00CC68B7">
        <w:rPr>
          <w:sz w:val="8"/>
        </w:rPr>
        <w:t xml:space="preserve"> with other countries </w:t>
      </w:r>
      <w:r w:rsidRPr="00CC68B7">
        <w:rPr>
          <w:rStyle w:val="StyleUnderline"/>
        </w:rPr>
        <w:t>to combat transnational terrorism</w:t>
      </w:r>
      <w:r w:rsidRPr="00CC68B7">
        <w:rPr>
          <w:sz w:val="8"/>
        </w:rPr>
        <w:t xml:space="preserve">. *** “There would be no telegraphing of policy decisions to allow those responsible to adjust. And there would be public justifications about ‘limits’ and ‘proportionality’” Stanley </w:t>
      </w:r>
      <w:proofErr w:type="spellStart"/>
      <w:r w:rsidRPr="00CC68B7">
        <w:rPr>
          <w:sz w:val="8"/>
        </w:rPr>
        <w:t>Renshon</w:t>
      </w:r>
      <w:proofErr w:type="spellEnd"/>
      <w:r w:rsidRPr="00CC68B7">
        <w:rPr>
          <w:sz w:val="8"/>
        </w:rPr>
        <w:t xml:space="preserve"> is a political science professor at the City University of New York, is a certified psychoanalyst and the author of 15 books, most recently National Security in the Obama Administration: Reassessing the Bush Doctrine. 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 There would be with Mr. Trump no </w:t>
      </w:r>
      <w:proofErr w:type="spellStart"/>
      <w:r w:rsidRPr="00CC68B7">
        <w:rPr>
          <w:sz w:val="8"/>
        </w:rPr>
        <w:t>publically</w:t>
      </w:r>
      <w:proofErr w:type="spellEnd"/>
      <w:r w:rsidRPr="00CC68B7">
        <w:rPr>
          <w:sz w:val="8"/>
        </w:rPr>
        <w:t xml:space="preserve"> drawn red lines that he takes pride later in not crossing. There would be no telegraphing of policy decisions to allow those responsible to adjust. And there would be public justifications about “limits” and “proportionality.” </w:t>
      </w:r>
      <w:r w:rsidRPr="00CC68B7">
        <w:rPr>
          <w:rStyle w:val="Emphasis"/>
        </w:rPr>
        <w:t>At minimum</w:t>
      </w:r>
      <w:r w:rsidRPr="00CC68B7">
        <w:rPr>
          <w:sz w:val="8"/>
        </w:rPr>
        <w:t xml:space="preserve">, the response would involve </w:t>
      </w:r>
      <w:r w:rsidRPr="00CC68B7">
        <w:rPr>
          <w:rStyle w:val="Emphasis"/>
        </w:rPr>
        <w:t>dramatic airstrikes against previously off-limit targets</w:t>
      </w:r>
      <w:r w:rsidRPr="00CC68B7">
        <w:rPr>
          <w:sz w:val="8"/>
        </w:rPr>
        <w:t>—</w:t>
      </w:r>
      <w:r w:rsidRPr="00CC68B7">
        <w:rPr>
          <w:rStyle w:val="StyleUnderline"/>
        </w:rPr>
        <w:t>oil rigs, training grounds and</w:t>
      </w:r>
      <w:r w:rsidRPr="00CC68B7">
        <w:rPr>
          <w:sz w:val="8"/>
        </w:rPr>
        <w:t xml:space="preserve"> even targets within </w:t>
      </w:r>
      <w:r w:rsidRPr="00CC68B7">
        <w:rPr>
          <w:rStyle w:val="StyleUnderline"/>
        </w:rPr>
        <w:t>urban</w:t>
      </w:r>
      <w:r w:rsidRPr="00CC68B7">
        <w:rPr>
          <w:sz w:val="8"/>
        </w:rPr>
        <w:t xml:space="preserve"> areas, if necessary—and ramped-up commando raids against those enemies and their supporters, primarily </w:t>
      </w:r>
      <w:r w:rsidRPr="00CC68B7">
        <w:rPr>
          <w:rStyle w:val="Emphasis"/>
        </w:rPr>
        <w:t>in Syria, but world-wide as well</w:t>
      </w:r>
      <w:r w:rsidRPr="00CC68B7">
        <w:rPr>
          <w:sz w:val="8"/>
        </w:rPr>
        <w:t xml:space="preserve">. If the attacks were committed by immigrants or Americans, I wouldn’t rule out his </w:t>
      </w:r>
      <w:r w:rsidRPr="00CC68B7">
        <w:rPr>
          <w:rStyle w:val="StyleUnderline"/>
        </w:rPr>
        <w:t>asking Congress for much tighter controls on immigration and even the loss of legal status and citizenship</w:t>
      </w:r>
      <w:r w:rsidRPr="00CC68B7">
        <w:rPr>
          <w:sz w:val="8"/>
        </w:rPr>
        <w:t xml:space="preserve"> for any supporters found to be involved. The intended message would be stark: attack us and you and those who support you will pay an unbearable price. 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t>
      </w:r>
      <w:proofErr w:type="gramStart"/>
      <w:r w:rsidRPr="00CC68B7">
        <w:rPr>
          <w:sz w:val="8"/>
        </w:rPr>
        <w:t>words, but</w:t>
      </w:r>
      <w:proofErr w:type="gramEnd"/>
      <w:r w:rsidRPr="00CC68B7">
        <w:rPr>
          <w:sz w:val="8"/>
        </w:rPr>
        <w:t xml:space="preserve"> reflected a real emotional conviction. Though kumbaya internationalists might think differently, this might have a sobering and therefore salutary effect on both free-riding allies and ever-watchful enemies. 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 *** “Trump appears to employ </w:t>
      </w:r>
      <w:r w:rsidRPr="00CC68B7">
        <w:rPr>
          <w:rStyle w:val="Emphasis"/>
        </w:rPr>
        <w:t>a much more externalizing style</w:t>
      </w:r>
      <w:r w:rsidRPr="00CC68B7">
        <w:rPr>
          <w:sz w:val="8"/>
        </w:rPr>
        <w:t xml:space="preserve">. … When he is threatened his primary response seems to be to fight back” W. Keith Campbell is the head of the Department of Psychology at the University of Georgia </w:t>
      </w:r>
      <w:proofErr w:type="gramStart"/>
      <w:r w:rsidRPr="00CC68B7">
        <w:rPr>
          <w:sz w:val="8"/>
        </w:rPr>
        <w:t>In</w:t>
      </w:r>
      <w:proofErr w:type="gramEnd"/>
      <w:r w:rsidRPr="00CC68B7">
        <w:rPr>
          <w:sz w:val="8"/>
        </w:rPr>
        <w:t xml:space="preserve"> the case of threat, people have two general patterns of responding—externalizing and internalizing. Externalizing involves </w:t>
      </w:r>
      <w:r w:rsidRPr="00CC68B7">
        <w:rPr>
          <w:rStyle w:val="StyleUnderline"/>
        </w:rPr>
        <w:t>responding boldly and aggressively to the source of the threat</w:t>
      </w:r>
      <w:r w:rsidRPr="00CC68B7">
        <w:rPr>
          <w:sz w:val="8"/>
        </w:rPr>
        <w:t xml:space="preserve">; internalizing involves responding by turning inward, including feeling depressed or blaming oneself for the threat. Trump appears to employ a much more externalizing style. (A caveat: My answer is highly speculative and based on general psychological models and my observations of Donald Trump on the campaign trail alone.) When he is threatened his primary response seems to be to fight back. He does this even in the case of threats that seem purely adolescent—when the size of his fingers </w:t>
      </w:r>
      <w:proofErr w:type="gramStart"/>
      <w:r w:rsidRPr="00CC68B7">
        <w:rPr>
          <w:sz w:val="8"/>
        </w:rPr>
        <w:t>were</w:t>
      </w:r>
      <w:proofErr w:type="gramEnd"/>
      <w:r w:rsidRPr="00CC68B7">
        <w:rPr>
          <w:sz w:val="8"/>
        </w:rPr>
        <w:t xml:space="preserve"> challenged, for example. If, in fact, his aggressive style applies to threats to himself, the next question is whether that style would apply to threats beyond him. We saw a recent incident where supporters of an opposing campaign used Trump’s wife in a hostile campaign message. Trump’s response on Twitter was to make what appeared to be a veiled threat against the opposing candidate’s wife. So, in this case he acted aggressively against a threat to his wife. It is plausible, then, that he would act in the same way if America were attacked or threatened and he were president. His reaction would be to attack the source of the threat. We saw that with his Brussels response, when he immediately called for tougher border control and anti-terror measures. Both internalizing and externalizing have a place in good leadership. Internalizing </w:t>
      </w:r>
      <w:proofErr w:type="gramStart"/>
      <w:r w:rsidRPr="00CC68B7">
        <w:rPr>
          <w:sz w:val="8"/>
        </w:rPr>
        <w:t>can be seen as</w:t>
      </w:r>
      <w:proofErr w:type="gramEnd"/>
      <w:r w:rsidRPr="00CC68B7">
        <w:rPr>
          <w:sz w:val="8"/>
        </w:rPr>
        <w:t xml:space="preserve"> thoughtful but also feckless. Externalizing </w:t>
      </w:r>
      <w:proofErr w:type="gramStart"/>
      <w:r w:rsidRPr="00CC68B7">
        <w:rPr>
          <w:sz w:val="8"/>
        </w:rPr>
        <w:t>can be seen as</w:t>
      </w:r>
      <w:proofErr w:type="gramEnd"/>
      <w:r w:rsidRPr="00CC68B7">
        <w:rPr>
          <w:sz w:val="8"/>
        </w:rPr>
        <w:t xml:space="preserve"> strong but also impulsive. Outside forces know that if they provoke an externalizing </w:t>
      </w:r>
      <w:proofErr w:type="gramStart"/>
      <w:r w:rsidRPr="00CC68B7">
        <w:rPr>
          <w:sz w:val="8"/>
        </w:rPr>
        <w:t>leader</w:t>
      </w:r>
      <w:proofErr w:type="gramEnd"/>
      <w:r w:rsidRPr="00CC68B7">
        <w:rPr>
          <w:sz w:val="8"/>
        </w:rPr>
        <w:t xml:space="preserve"> they are likely in for a fight. Ideally, this will lead to less provocation (this is part of the “peace through strength” model). But while this approach works well when dealing with other nations, </w:t>
      </w:r>
      <w:r w:rsidRPr="00CC68B7">
        <w:rPr>
          <w:rStyle w:val="StyleUnderline"/>
        </w:rPr>
        <w:t xml:space="preserve">it is less certain when dealing with nationless terrorists who might </w:t>
      </w:r>
      <w:proofErr w:type="gramStart"/>
      <w:r w:rsidRPr="00CC68B7">
        <w:rPr>
          <w:rStyle w:val="StyleUnderline"/>
        </w:rPr>
        <w:t>actually be</w:t>
      </w:r>
      <w:proofErr w:type="gramEnd"/>
      <w:r w:rsidRPr="00CC68B7">
        <w:rPr>
          <w:rStyle w:val="StyleUnderline"/>
        </w:rPr>
        <w:t xml:space="preserve"> looking to provoke an aggressive military response</w:t>
      </w:r>
      <w:r w:rsidRPr="00CC68B7">
        <w:rPr>
          <w:sz w:val="8"/>
        </w:rPr>
        <w:t>.</w:t>
      </w:r>
    </w:p>
    <w:p w14:paraId="50C39011" w14:textId="0776E502" w:rsidR="0040698C" w:rsidRPr="00780BE2" w:rsidRDefault="0040698C" w:rsidP="0040698C">
      <w:pPr>
        <w:pStyle w:val="Heading4"/>
      </w:pPr>
      <w:r>
        <w:t>The plan solves –</w:t>
      </w:r>
      <w:r w:rsidR="00F35269">
        <w:t xml:space="preserve"> the signal of</w:t>
      </w:r>
      <w:r>
        <w:t xml:space="preserve"> </w:t>
      </w:r>
      <w:r w:rsidR="005A5CBE">
        <w:t xml:space="preserve">Saudi </w:t>
      </w:r>
      <w:r>
        <w:t xml:space="preserve">arms </w:t>
      </w:r>
      <w:r w:rsidR="00500D5E">
        <w:t xml:space="preserve">reduction </w:t>
      </w:r>
      <w:proofErr w:type="gramStart"/>
      <w:r w:rsidRPr="005A5CBE">
        <w:rPr>
          <w:i/>
          <w:iCs w:val="0"/>
        </w:rPr>
        <w:t>moderates</w:t>
      </w:r>
      <w:proofErr w:type="gramEnd"/>
      <w:r>
        <w:t xml:space="preserve"> </w:t>
      </w:r>
      <w:r w:rsidRPr="001D3BCE">
        <w:rPr>
          <w:u w:val="single"/>
        </w:rPr>
        <w:t xml:space="preserve">regional </w:t>
      </w:r>
      <w:r w:rsidR="005A5CBE">
        <w:rPr>
          <w:u w:val="single"/>
        </w:rPr>
        <w:t>actors</w:t>
      </w:r>
      <w:r>
        <w:t xml:space="preserve"> while </w:t>
      </w:r>
      <w:r w:rsidRPr="00500D5E">
        <w:t>restoring</w:t>
      </w:r>
      <w:r>
        <w:t xml:space="preserve"> US </w:t>
      </w:r>
      <w:r w:rsidRPr="001D3BCE">
        <w:rPr>
          <w:u w:val="single"/>
        </w:rPr>
        <w:t>strategic flexibility</w:t>
      </w:r>
      <w:r>
        <w:t xml:space="preserve"> </w:t>
      </w:r>
    </w:p>
    <w:p w14:paraId="797ABDCE" w14:textId="77777777" w:rsidR="0040698C" w:rsidRPr="00C17646" w:rsidRDefault="0040698C" w:rsidP="0040698C">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11" w:history="1">
        <w:r w:rsidRPr="00993894">
          <w:rPr>
            <w:rStyle w:val="Hyperlink"/>
          </w:rPr>
          <w:t>https://cpb-us-w2.wpmucdn.com/u.osu.edu/dist/5/66008/files/2018/12/Desert-Shield-of-the-Republic-Porter-new-22klvgd.pdf)//CMR</w:t>
        </w:r>
      </w:hyperlink>
      <w:r>
        <w:t xml:space="preserve"> </w:t>
      </w:r>
    </w:p>
    <w:p w14:paraId="74D07BAC" w14:textId="77777777" w:rsidR="0040698C" w:rsidRPr="00780BE2" w:rsidRDefault="0040698C" w:rsidP="0040698C">
      <w:pPr>
        <w:rPr>
          <w:sz w:val="16"/>
        </w:rPr>
      </w:pPr>
      <w:r w:rsidRPr="00780BE2">
        <w:rPr>
          <w:sz w:val="16"/>
        </w:rPr>
        <w:t>The Mirage of Influence</w:t>
      </w:r>
    </w:p>
    <w:p w14:paraId="7D256ECA" w14:textId="77777777" w:rsidR="0040698C" w:rsidRPr="00780BE2" w:rsidRDefault="0040698C" w:rsidP="0040698C">
      <w:pPr>
        <w:rPr>
          <w:sz w:val="16"/>
        </w:rPr>
      </w:pPr>
      <w:r w:rsidRPr="00780BE2">
        <w:rPr>
          <w:sz w:val="16"/>
        </w:rPr>
        <w:t xml:space="preserve">A general difficulty with </w:t>
      </w:r>
      <w:r w:rsidRPr="006A3D37">
        <w:rPr>
          <w:rStyle w:val="StyleUnderline"/>
        </w:rPr>
        <w:t>primacy realism</w:t>
      </w:r>
      <w:r w:rsidRPr="00780BE2">
        <w:rPr>
          <w:sz w:val="16"/>
        </w:rPr>
        <w:t xml:space="preserve"> is its incuriosity. Too readily, it </w:t>
      </w:r>
      <w:r w:rsidRPr="006A3D37">
        <w:rPr>
          <w:rStyle w:val="StyleUnderline"/>
        </w:rPr>
        <w:t>presumes</w:t>
      </w:r>
      <w:r w:rsidRPr="00780BE2">
        <w:rPr>
          <w:sz w:val="16"/>
        </w:rPr>
        <w:t xml:space="preserve"> that </w:t>
      </w:r>
      <w:r w:rsidRPr="006A3D37">
        <w:rPr>
          <w:rStyle w:val="StyleUnderline"/>
        </w:rPr>
        <w:t>U.S. commitments generate influence</w:t>
      </w:r>
      <w:r w:rsidRPr="00780BE2">
        <w:rPr>
          <w:sz w:val="16"/>
        </w:rPr>
        <w:t xml:space="preserve">, at least significant enough influence to make the investment worth it. In </w:t>
      </w:r>
      <w:r w:rsidRPr="006A3D37">
        <w:rPr>
          <w:rStyle w:val="StyleUnderline"/>
        </w:rPr>
        <w:t>the argument</w:t>
      </w:r>
      <w:r w:rsidRPr="00780BE2">
        <w:rPr>
          <w:sz w:val="16"/>
        </w:rPr>
        <w:t xml:space="preserve"> that “the </w:t>
      </w:r>
      <w:r w:rsidRPr="006A3D37">
        <w:rPr>
          <w:rStyle w:val="StyleUnderline"/>
        </w:rPr>
        <w:t>U</w:t>
      </w:r>
      <w:r w:rsidRPr="00780BE2">
        <w:rPr>
          <w:sz w:val="16"/>
        </w:rPr>
        <w:t xml:space="preserve">nited </w:t>
      </w:r>
      <w:r w:rsidRPr="006A3D37">
        <w:rPr>
          <w:rStyle w:val="StyleUnderline"/>
        </w:rPr>
        <w:t>S</w:t>
      </w:r>
      <w:r w:rsidRPr="00780BE2">
        <w:rPr>
          <w:sz w:val="16"/>
        </w:rPr>
        <w:t xml:space="preserve">tates’ overseas </w:t>
      </w:r>
      <w:r w:rsidRPr="006A3D37">
        <w:rPr>
          <w:rStyle w:val="StyleUnderline"/>
        </w:rPr>
        <w:t>presence gives it</w:t>
      </w:r>
      <w:r w:rsidRPr="00780BE2">
        <w:rPr>
          <w:sz w:val="16"/>
        </w:rPr>
        <w:t xml:space="preserve"> the </w:t>
      </w:r>
      <w:r w:rsidRPr="006A3D37">
        <w:rPr>
          <w:rStyle w:val="StyleUnderline"/>
        </w:rPr>
        <w:t>leverage to restrain partners</w:t>
      </w:r>
      <w:r w:rsidRPr="00780BE2">
        <w:rPr>
          <w:sz w:val="16"/>
        </w:rPr>
        <w:t xml:space="preserve"> from taking provocative action”, </w:t>
      </w:r>
      <w:r w:rsidRPr="006A3D37">
        <w:rPr>
          <w:rStyle w:val="StyleUnderline"/>
        </w:rPr>
        <w:t xml:space="preserve">there is an embarrassing, </w:t>
      </w:r>
      <w:proofErr w:type="gramStart"/>
      <w:r w:rsidRPr="006A3D37">
        <w:rPr>
          <w:rStyle w:val="StyleUnderline"/>
        </w:rPr>
        <w:t>Middle-Eastern</w:t>
      </w:r>
      <w:proofErr w:type="gramEnd"/>
      <w:r w:rsidRPr="006A3D37">
        <w:rPr>
          <w:rStyle w:val="StyleUnderline"/>
        </w:rPr>
        <w:t xml:space="preserve"> sized hole</w:t>
      </w:r>
      <w:r w:rsidRPr="00780BE2">
        <w:rPr>
          <w:sz w:val="16"/>
        </w:rPr>
        <w:t xml:space="preserve">.53 To show commitment is not to demonstrate influence. This is a problem that afflicts International Relations more broadly. </w:t>
      </w:r>
      <w:r w:rsidRPr="006A3D37">
        <w:rPr>
          <w:rStyle w:val="StyleUnderline"/>
        </w:rPr>
        <w:t>The U</w:t>
      </w:r>
      <w:r w:rsidRPr="00780BE2">
        <w:rPr>
          <w:sz w:val="16"/>
        </w:rPr>
        <w:t xml:space="preserve">nited </w:t>
      </w:r>
      <w:r w:rsidRPr="006A3D37">
        <w:rPr>
          <w:rStyle w:val="StyleUnderline"/>
        </w:rPr>
        <w:t>S</w:t>
      </w:r>
      <w:r w:rsidRPr="00780BE2">
        <w:rPr>
          <w:sz w:val="16"/>
        </w:rPr>
        <w:t xml:space="preserve">tates </w:t>
      </w:r>
      <w:r w:rsidRPr="006A3D37">
        <w:rPr>
          <w:rStyle w:val="StyleUnderline"/>
        </w:rPr>
        <w:t>exerts far less influence on its allies in the region than proponents assume</w:t>
      </w:r>
      <w:r w:rsidRPr="00780BE2">
        <w:rPr>
          <w:sz w:val="16"/>
        </w:rPr>
        <w:t xml:space="preserve">. </w:t>
      </w:r>
      <w:r w:rsidRPr="006A3D37">
        <w:rPr>
          <w:rStyle w:val="StyleUnderline"/>
        </w:rPr>
        <w:t xml:space="preserve">Time and again, despite the posture that is supposed to </w:t>
      </w:r>
      <w:r w:rsidRPr="003909E0">
        <w:rPr>
          <w:rStyle w:val="StyleUnderline"/>
        </w:rPr>
        <w:t>generate attraction and coercive leverage, and despite actively exerting pressure, the superpower has not gotten its way</w:t>
      </w:r>
      <w:r w:rsidRPr="00780BE2">
        <w:rPr>
          <w:sz w:val="16"/>
        </w:rPr>
        <w:t xml:space="preserve">. Short of all-out brute force to topple regimes, hegemony with its many parts of close diplomatic relations, </w:t>
      </w:r>
      <w:r w:rsidRPr="00FB600A">
        <w:rPr>
          <w:rStyle w:val="Emphasis"/>
        </w:rPr>
        <w:t>arms sales</w:t>
      </w:r>
      <w:r w:rsidRPr="00780BE2">
        <w:rPr>
          <w:sz w:val="16"/>
        </w:rPr>
        <w:t xml:space="preserve">, and security commitments </w:t>
      </w:r>
      <w:r w:rsidRPr="00FB600A">
        <w:rPr>
          <w:rStyle w:val="Emphasis"/>
        </w:rPr>
        <w:t xml:space="preserve">does not translate into enough diplomatic weight to prevent “provocative” </w:t>
      </w:r>
      <w:proofErr w:type="spellStart"/>
      <w:r w:rsidRPr="00FB600A">
        <w:rPr>
          <w:rStyle w:val="Emphasis"/>
        </w:rPr>
        <w:t>behaviour</w:t>
      </w:r>
      <w:proofErr w:type="spellEnd"/>
      <w:r w:rsidRPr="00FB600A">
        <w:rPr>
          <w:rStyle w:val="Emphasis"/>
        </w:rPr>
        <w:t>, or</w:t>
      </w:r>
      <w:r w:rsidRPr="00780BE2">
        <w:rPr>
          <w:sz w:val="16"/>
        </w:rPr>
        <w:t xml:space="preserve"> worse, </w:t>
      </w:r>
      <w:proofErr w:type="spellStart"/>
      <w:r w:rsidRPr="00FB600A">
        <w:rPr>
          <w:rStyle w:val="Emphasis"/>
        </w:rPr>
        <w:t>behaviour</w:t>
      </w:r>
      <w:proofErr w:type="spellEnd"/>
      <w:r w:rsidRPr="00FB600A">
        <w:rPr>
          <w:rStyle w:val="Emphasis"/>
        </w:rPr>
        <w:t xml:space="preserve"> that actively injures U.S. interests</w:t>
      </w:r>
      <w:r w:rsidRPr="00780BE2">
        <w:rPr>
          <w:sz w:val="16"/>
        </w:rPr>
        <w:t xml:space="preserve">. </w:t>
      </w:r>
      <w:r w:rsidRPr="00FB600A">
        <w:rPr>
          <w:rStyle w:val="StyleUnderline"/>
        </w:rPr>
        <w:t>External powers have at best played only a secondary role, while Middle Eastern regimes have stubbornly asserted themselves</w:t>
      </w:r>
      <w:r w:rsidRPr="00780BE2">
        <w:rPr>
          <w:sz w:val="16"/>
        </w:rPr>
        <w:t xml:space="preserve">. If anything, </w:t>
      </w:r>
      <w:r w:rsidRPr="00FB600A">
        <w:rPr>
          <w:rStyle w:val="StyleUnderline"/>
        </w:rPr>
        <w:t>the overall pattern of regional states has been to resist or limit the demands and impositions of external actors</w:t>
      </w:r>
      <w:r w:rsidRPr="00780BE2">
        <w:rPr>
          <w:sz w:val="16"/>
        </w:rPr>
        <w:t>. 54</w:t>
      </w:r>
    </w:p>
    <w:p w14:paraId="20183E96" w14:textId="77777777" w:rsidR="0040698C" w:rsidRPr="00780BE2" w:rsidRDefault="0040698C" w:rsidP="0040698C">
      <w:pPr>
        <w:rPr>
          <w:sz w:val="16"/>
        </w:rPr>
      </w:pPr>
      <w:r w:rsidRPr="00780BE2">
        <w:rPr>
          <w:sz w:val="16"/>
        </w:rPr>
        <w:t xml:space="preserve">A long series of failed summits testify to the limits of American power, from Madrid to Oslo, from Annapolis to Warsaw recently. External powers could not prevent the fall of the </w:t>
      </w:r>
      <w:proofErr w:type="spellStart"/>
      <w:r w:rsidRPr="00780BE2">
        <w:rPr>
          <w:sz w:val="16"/>
        </w:rPr>
        <w:t>prowestern</w:t>
      </w:r>
      <w:proofErr w:type="spellEnd"/>
      <w:r w:rsidRPr="00780BE2">
        <w:rPr>
          <w:sz w:val="16"/>
        </w:rPr>
        <w:t xml:space="preserve"> Iraqi Hashemite dynasty in 1958. U.S. hegemony was neither strong nor prescient enough to forestall the fall of one of its major allies, the Shah of Iran in 1979. It could not prevent Israel’s anticipatory war in June 1967. Neither could Washington prevent Israel acquiring nuclear weapons, despite the ultimatum from President John F. Kennedy and the follow-up demands of Lyndon Johnson and Richard Nixon. 55 President Ronald Reagan’s angry demands for Israel to cease its assault on Beirut in the summer of 1982 came to naught. A series of Israeli Prime Ministers have ignored U.S. calls for settlement freezes or anti-terror operations in Gaza or the West Bank. Decades of being the </w:t>
      </w:r>
      <w:proofErr w:type="spellStart"/>
      <w:r w:rsidRPr="00780BE2">
        <w:rPr>
          <w:sz w:val="16"/>
        </w:rPr>
        <w:t>armourer</w:t>
      </w:r>
      <w:proofErr w:type="spellEnd"/>
      <w:r w:rsidRPr="00780BE2">
        <w:rPr>
          <w:sz w:val="16"/>
        </w:rPr>
        <w:t xml:space="preserve"> and backer of the Saudi regime have not led it to cease its support for </w:t>
      </w:r>
      <w:proofErr w:type="spellStart"/>
      <w:r w:rsidRPr="00780BE2">
        <w:rPr>
          <w:sz w:val="16"/>
        </w:rPr>
        <w:t>Wahhabist</w:t>
      </w:r>
      <w:proofErr w:type="spellEnd"/>
      <w:r w:rsidRPr="00780BE2">
        <w:rPr>
          <w:sz w:val="16"/>
        </w:rPr>
        <w:t xml:space="preserve"> and jihadist preaching, nor its indoctrination of children in violent antisemitism. </w:t>
      </w:r>
      <w:r w:rsidRPr="003D51C4">
        <w:rPr>
          <w:rStyle w:val="StyleUnderline"/>
        </w:rPr>
        <w:t>The U.S. demanded in April 2018</w:t>
      </w:r>
      <w:r w:rsidRPr="00780BE2">
        <w:rPr>
          <w:sz w:val="16"/>
        </w:rPr>
        <w:t xml:space="preserve"> that the </w:t>
      </w:r>
      <w:r w:rsidRPr="003D51C4">
        <w:rPr>
          <w:rStyle w:val="StyleUnderline"/>
        </w:rPr>
        <w:t>Saudi</w:t>
      </w:r>
      <w:r w:rsidRPr="00780BE2">
        <w:rPr>
          <w:sz w:val="16"/>
        </w:rPr>
        <w:t xml:space="preserve">-led quartet </w:t>
      </w:r>
      <w:r w:rsidRPr="003D51C4">
        <w:rPr>
          <w:rStyle w:val="StyleUnderline"/>
        </w:rPr>
        <w:t>end its blockade of Qatar</w:t>
      </w:r>
      <w:r w:rsidRPr="00780BE2">
        <w:rPr>
          <w:sz w:val="16"/>
        </w:rPr>
        <w:t xml:space="preserve"> (which it blockaded despite Qatar being a fellow U.S. ally with a major air base, the largest US facility in the Middle East), </w:t>
      </w:r>
      <w:r w:rsidRPr="003D51C4">
        <w:rPr>
          <w:rStyle w:val="StyleUnderline"/>
        </w:rPr>
        <w:t>and it has yet to do so</w:t>
      </w:r>
      <w:r w:rsidRPr="00780BE2">
        <w:rPr>
          <w:sz w:val="16"/>
        </w:rPr>
        <w:t xml:space="preserve">, while it also actively campaigned against the JCPOA agreement with Iran. During </w:t>
      </w:r>
      <w:r w:rsidRPr="003D51C4">
        <w:rPr>
          <w:rStyle w:val="StyleUnderline"/>
        </w:rPr>
        <w:t>the Arab Spring</w:t>
      </w:r>
      <w:r w:rsidRPr="00780BE2">
        <w:rPr>
          <w:sz w:val="16"/>
        </w:rPr>
        <w:t xml:space="preserve"> uprisings, </w:t>
      </w:r>
      <w:r w:rsidRPr="003D51C4">
        <w:rPr>
          <w:rStyle w:val="StyleUnderline"/>
        </w:rPr>
        <w:t>Washington’s appeals failed to stop Saudi</w:t>
      </w:r>
      <w:r w:rsidRPr="00780BE2">
        <w:rPr>
          <w:sz w:val="16"/>
        </w:rPr>
        <w:t xml:space="preserve"> and Emirati </w:t>
      </w:r>
      <w:r w:rsidRPr="003D51C4">
        <w:rPr>
          <w:rStyle w:val="StyleUnderline"/>
        </w:rPr>
        <w:t>forces violently suppressing protest by the Shia majority population in Bahrain.</w:t>
      </w:r>
      <w:r w:rsidRPr="00780BE2">
        <w:rPr>
          <w:sz w:val="16"/>
        </w:rPr>
        <w:t xml:space="preserve"> Consider also the recent revelation that </w:t>
      </w:r>
      <w:r w:rsidRPr="003D51C4">
        <w:rPr>
          <w:rStyle w:val="StyleUnderline"/>
        </w:rPr>
        <w:t>Saudi Arabia</w:t>
      </w:r>
      <w:r w:rsidRPr="00780BE2">
        <w:rPr>
          <w:sz w:val="16"/>
        </w:rPr>
        <w:t xml:space="preserve"> and the UAE </w:t>
      </w:r>
      <w:r w:rsidRPr="003D51C4">
        <w:rPr>
          <w:rStyle w:val="StyleUnderline"/>
        </w:rPr>
        <w:t>transferred U.S. military equipment,</w:t>
      </w:r>
      <w:r w:rsidRPr="00780BE2">
        <w:rPr>
          <w:sz w:val="16"/>
        </w:rPr>
        <w:t xml:space="preserve"> including armored vehicles, </w:t>
      </w:r>
      <w:r w:rsidRPr="003D51C4">
        <w:rPr>
          <w:rStyle w:val="StyleUnderline"/>
        </w:rPr>
        <w:t>to Al Qaeda-linked</w:t>
      </w:r>
      <w:r w:rsidRPr="00780BE2">
        <w:rPr>
          <w:sz w:val="16"/>
        </w:rPr>
        <w:t xml:space="preserve"> (hardline Salafi) </w:t>
      </w:r>
      <w:r w:rsidRPr="003D51C4">
        <w:rPr>
          <w:rStyle w:val="StyleUnderline"/>
        </w:rPr>
        <w:t>militias</w:t>
      </w:r>
      <w:r w:rsidRPr="00780BE2">
        <w:rPr>
          <w:sz w:val="16"/>
        </w:rPr>
        <w:t xml:space="preserve"> to buy their loyalty in the Yemen war56, </w:t>
      </w:r>
      <w:r w:rsidRPr="003D51C4">
        <w:rPr>
          <w:rStyle w:val="StyleUnderline"/>
        </w:rPr>
        <w:t>in violation of agreements with Washington</w:t>
      </w:r>
      <w:r w:rsidRPr="00780BE2">
        <w:rPr>
          <w:sz w:val="16"/>
        </w:rPr>
        <w:t>.57</w:t>
      </w:r>
    </w:p>
    <w:p w14:paraId="5D25B611" w14:textId="77777777" w:rsidR="0040698C" w:rsidRPr="00780BE2" w:rsidRDefault="0040698C" w:rsidP="0040698C">
      <w:pPr>
        <w:rPr>
          <w:sz w:val="16"/>
          <w:szCs w:val="16"/>
        </w:rPr>
      </w:pPr>
      <w:r w:rsidRPr="00780BE2">
        <w:rPr>
          <w:sz w:val="16"/>
          <w:szCs w:val="16"/>
        </w:rPr>
        <w:t>Even in Baghdad during the “surge” of 2006-8, with 150,000 troops stationed in Iraq, Washington only had limited influence. The newcomers were consistently outflanked by Iran, which had the advantages of being permanently next door and preferences closely aligned with central forces in Iraqi politics. General David Petraeus and Ryan Crocker could not curb the sectarian abuse that then led to the rise of the Islamic State. The Iraqi army that the U.S. funded and trained then collapsed in the face of ISIL’s offensive. Today, observers warn that a planned drawdown from Syria may lead to Turkey attacking Kurdish forces, possibly even committing genocide. That possibility restages the problem. Turkey is both a NATO ally and the host of US bases, two factors that are supposed to be inhibiting.</w:t>
      </w:r>
    </w:p>
    <w:p w14:paraId="0AC67F26" w14:textId="77777777" w:rsidR="0040698C" w:rsidRPr="00780BE2" w:rsidRDefault="0040698C" w:rsidP="0040698C">
      <w:pPr>
        <w:rPr>
          <w:sz w:val="16"/>
          <w:szCs w:val="16"/>
        </w:rPr>
      </w:pPr>
      <w:r w:rsidRPr="00780BE2">
        <w:rPr>
          <w:sz w:val="16"/>
          <w:szCs w:val="16"/>
        </w:rPr>
        <w:t xml:space="preserve">To be sure, limited influence is not the same as zero. The question is how much influence, on who, relative to the costs. </w:t>
      </w:r>
      <w:proofErr w:type="spellStart"/>
      <w:r w:rsidRPr="00780BE2">
        <w:rPr>
          <w:sz w:val="16"/>
          <w:szCs w:val="16"/>
        </w:rPr>
        <w:t>Wohlforth</w:t>
      </w:r>
      <w:proofErr w:type="spellEnd"/>
      <w:r w:rsidRPr="00780BE2">
        <w:rPr>
          <w:sz w:val="16"/>
          <w:szCs w:val="16"/>
        </w:rPr>
        <w:t xml:space="preserve"> and Brooks select cases where the U.S. did successfully exert a </w:t>
      </w:r>
      <w:proofErr w:type="spellStart"/>
      <w:r w:rsidRPr="00780BE2">
        <w:rPr>
          <w:sz w:val="16"/>
          <w:szCs w:val="16"/>
        </w:rPr>
        <w:t>stabilising</w:t>
      </w:r>
      <w:proofErr w:type="spellEnd"/>
      <w:r w:rsidRPr="00780BE2">
        <w:rPr>
          <w:sz w:val="16"/>
          <w:szCs w:val="16"/>
        </w:rPr>
        <w:t xml:space="preserve"> influence, namely efforts to terminate conflicts involving Israel and the US Israel/Egypt Camp David accords and settlement in 1978. We should note, too, that this was before the U.S. had forward operating bases in the region, therefore cannot be evidence of the influencing power of garrisons. These are also “easy” tests of their argument, where U.S. preferences coincided with the prior preferences of the actors involved, who independently wanted the settlement anyway, as opposed to cases where the U.S. persuaded actors to behave in ways that they otherwise might not. </w:t>
      </w:r>
      <w:proofErr w:type="gramStart"/>
      <w:r w:rsidRPr="00780BE2">
        <w:rPr>
          <w:sz w:val="16"/>
          <w:szCs w:val="16"/>
        </w:rPr>
        <w:t>So</w:t>
      </w:r>
      <w:proofErr w:type="gramEnd"/>
      <w:r w:rsidRPr="00780BE2">
        <w:rPr>
          <w:sz w:val="16"/>
          <w:szCs w:val="16"/>
        </w:rPr>
        <w:t xml:space="preserve"> these are a case of modest influence from a distance, not major, game-changing influence from a foothold ashore.</w:t>
      </w:r>
    </w:p>
    <w:p w14:paraId="7C088787" w14:textId="77777777" w:rsidR="0040698C" w:rsidRPr="00780BE2" w:rsidRDefault="0040698C" w:rsidP="0040698C">
      <w:pPr>
        <w:rPr>
          <w:sz w:val="16"/>
        </w:rPr>
      </w:pPr>
      <w:r w:rsidRPr="00B55880">
        <w:rPr>
          <w:rStyle w:val="StyleUnderline"/>
        </w:rPr>
        <w:t>A problem for U.S. diplomacy in the Middle East is “perilous partners”,</w:t>
      </w:r>
      <w:r w:rsidRPr="00780BE2">
        <w:rPr>
          <w:sz w:val="16"/>
        </w:rPr>
        <w:t xml:space="preserve">58 </w:t>
      </w:r>
      <w:r w:rsidRPr="00B55880">
        <w:rPr>
          <w:rStyle w:val="StyleUnderline"/>
        </w:rPr>
        <w:t>and the lack of political actors whose interests consistently align with the superpower,</w:t>
      </w:r>
      <w:r w:rsidRPr="00780BE2">
        <w:rPr>
          <w:sz w:val="16"/>
        </w:rPr>
        <w:t xml:space="preserve"> actors who are also domestically powerful enough to seize command. With the lack of that “vital center”, </w:t>
      </w:r>
      <w:r w:rsidRPr="00B55880">
        <w:rPr>
          <w:rStyle w:val="StyleUnderline"/>
        </w:rPr>
        <w:t>too often the choice of partners is</w:t>
      </w:r>
      <w:r w:rsidRPr="00780BE2">
        <w:rPr>
          <w:sz w:val="16"/>
        </w:rPr>
        <w:t xml:space="preserve"> a dismal one, </w:t>
      </w:r>
      <w:r w:rsidRPr="00B55880">
        <w:rPr>
          <w:rStyle w:val="StyleUnderline"/>
        </w:rPr>
        <w:t>between unreliable client regimes and chaos</w:t>
      </w:r>
      <w:r w:rsidRPr="00780BE2">
        <w:rPr>
          <w:sz w:val="16"/>
        </w:rPr>
        <w:t xml:space="preserve">, between </w:t>
      </w:r>
      <w:r w:rsidRPr="00B55880">
        <w:rPr>
          <w:rStyle w:val="StyleUnderline"/>
        </w:rPr>
        <w:t xml:space="preserve">Islamist movements </w:t>
      </w:r>
      <w:r w:rsidRPr="00780BE2">
        <w:rPr>
          <w:sz w:val="16"/>
          <w:szCs w:val="16"/>
        </w:rPr>
        <w:t xml:space="preserve">who have grown </w:t>
      </w:r>
      <w:r w:rsidRPr="00B55880">
        <w:rPr>
          <w:rStyle w:val="StyleUnderline"/>
        </w:rPr>
        <w:t>increasingly hostile to American paramountcy, and authoritarian regimes whose bad governance creates fundamental economic and political failures in the first place</w:t>
      </w:r>
      <w:r w:rsidRPr="00780BE2">
        <w:rPr>
          <w:sz w:val="16"/>
        </w:rPr>
        <w:t xml:space="preserve">. These rulers both incite and repress Islamist movements. At the same time, they present themselves as the only conceivable bulwarks against greater chaos. This difficulty arose during the Syrian civil war, when the U.S. attempted to shape the opposition with targeted funding and weapons, with 1/15th of the CIA’s annual budget, yet due to the fragmented quality of the opposition and its Gulf partners aiding Islamist militias, was unable to strengthen the moderate rebels sufficiently, while inadvertently empowering Islamist groups. This points to a wider issue, the general assumption that military presence backed with guarantees </w:t>
      </w:r>
      <w:proofErr w:type="spellStart"/>
      <w:r w:rsidRPr="00780BE2">
        <w:rPr>
          <w:sz w:val="16"/>
        </w:rPr>
        <w:t>stabilises</w:t>
      </w:r>
      <w:proofErr w:type="spellEnd"/>
      <w:r w:rsidRPr="00780BE2">
        <w:rPr>
          <w:sz w:val="16"/>
        </w:rPr>
        <w:t xml:space="preserve"> the </w:t>
      </w:r>
      <w:proofErr w:type="gramStart"/>
      <w:r w:rsidRPr="00780BE2">
        <w:rPr>
          <w:sz w:val="16"/>
        </w:rPr>
        <w:t>region, or</w:t>
      </w:r>
      <w:proofErr w:type="gramEnd"/>
      <w:r w:rsidRPr="00780BE2">
        <w:rPr>
          <w:sz w:val="16"/>
        </w:rPr>
        <w:t xml:space="preserve"> reduces political instability. To take one regular measure assumed to be benign: military training. According to a recent study, of military training programs from 1970 to 2009, countries receiving such training were twice as likely to experience a military-backed coup attempt as countries with no comparable training.59 Well-intentioned efforts at improving allies’ capacity to govern does not reliably realign their interests with the United States.</w:t>
      </w:r>
    </w:p>
    <w:p w14:paraId="6E44451E" w14:textId="77777777" w:rsidR="0040698C" w:rsidRPr="00780BE2" w:rsidRDefault="0040698C" w:rsidP="0040698C">
      <w:pPr>
        <w:rPr>
          <w:sz w:val="16"/>
        </w:rPr>
      </w:pPr>
      <w:r w:rsidRPr="00780BE2">
        <w:rPr>
          <w:sz w:val="16"/>
        </w:rPr>
        <w:t xml:space="preserve">Not only does the U.S. struggle to obtain enough leverage. </w:t>
      </w:r>
      <w:r w:rsidRPr="003D51C4">
        <w:rPr>
          <w:rStyle w:val="StyleUnderline"/>
        </w:rPr>
        <w:t>There is also an unfortunate pattern</w:t>
      </w:r>
      <w:r w:rsidRPr="00780BE2">
        <w:rPr>
          <w:sz w:val="16"/>
        </w:rPr>
        <w:t xml:space="preserve">, that resurfaced particularly during the Arab Spring revolutions and </w:t>
      </w:r>
      <w:proofErr w:type="gramStart"/>
      <w:r w:rsidRPr="00780BE2">
        <w:rPr>
          <w:sz w:val="16"/>
        </w:rPr>
        <w:t>counter-revolutions</w:t>
      </w:r>
      <w:proofErr w:type="gramEnd"/>
      <w:r w:rsidRPr="00780BE2">
        <w:rPr>
          <w:sz w:val="16"/>
        </w:rPr>
        <w:t xml:space="preserve">, whereby the U.S. failed to exercise much restraining influence because it dared not try. This is the case across countries </w:t>
      </w:r>
      <w:r w:rsidRPr="003D51C4">
        <w:rPr>
          <w:rStyle w:val="StyleUnderline"/>
        </w:rPr>
        <w:t xml:space="preserve">from Turkey and Saudi Arabia to Pakistan and Egypt, where the anxiety to retain basing access and a cooperative host </w:t>
      </w:r>
      <w:r w:rsidRPr="003D51C4">
        <w:rPr>
          <w:rStyle w:val="Emphasis"/>
        </w:rPr>
        <w:t xml:space="preserve">hinders </w:t>
      </w:r>
      <w:r w:rsidRPr="00500D5E">
        <w:rPr>
          <w:rStyle w:val="StyleUnderline"/>
        </w:rPr>
        <w:t xml:space="preserve">Washington’s willingness to </w:t>
      </w:r>
      <w:proofErr w:type="spellStart"/>
      <w:r w:rsidRPr="00500D5E">
        <w:rPr>
          <w:rStyle w:val="Emphasis"/>
        </w:rPr>
        <w:t>criticise</w:t>
      </w:r>
      <w:proofErr w:type="spellEnd"/>
      <w:r w:rsidRPr="003D51C4">
        <w:rPr>
          <w:rStyle w:val="StyleUnderline"/>
        </w:rPr>
        <w:t xml:space="preserve"> or </w:t>
      </w:r>
      <w:r w:rsidRPr="00500D5E">
        <w:rPr>
          <w:rStyle w:val="Emphasis"/>
        </w:rPr>
        <w:t>coerce</w:t>
      </w:r>
      <w:r w:rsidRPr="003D51C4">
        <w:rPr>
          <w:rStyle w:val="StyleUnderline"/>
        </w:rPr>
        <w:t xml:space="preserve"> governments</w:t>
      </w:r>
      <w:r w:rsidRPr="00780BE2">
        <w:rPr>
          <w:sz w:val="16"/>
        </w:rPr>
        <w:t xml:space="preserve">.60 In the Bahrain case, the U.S. refrained from stronger action over violent crackdowns against protest for fear of straining relations with Saudi Arabia.61 Recent revelations from U.S. officials and a UN investigation62 reveal that </w:t>
      </w:r>
      <w:r w:rsidRPr="003D51C4">
        <w:rPr>
          <w:rStyle w:val="StyleUnderline"/>
        </w:rPr>
        <w:t>Saudi Arabia</w:t>
      </w:r>
      <w:r w:rsidRPr="00780BE2">
        <w:rPr>
          <w:sz w:val="16"/>
        </w:rPr>
        <w:t xml:space="preserve"> and the United Arab Emirates </w:t>
      </w:r>
      <w:r w:rsidRPr="003D51C4">
        <w:rPr>
          <w:rStyle w:val="StyleUnderline"/>
        </w:rPr>
        <w:t xml:space="preserve">have ignored American efforts to refine its bombing campaign in </w:t>
      </w:r>
      <w:r w:rsidRPr="00780BE2">
        <w:rPr>
          <w:sz w:val="16"/>
        </w:rPr>
        <w:t xml:space="preserve">northern </w:t>
      </w:r>
      <w:r w:rsidRPr="003D51C4">
        <w:rPr>
          <w:rStyle w:val="StyleUnderline"/>
        </w:rPr>
        <w:t>Yemen</w:t>
      </w:r>
      <w:r w:rsidRPr="00780BE2">
        <w:rPr>
          <w:sz w:val="16"/>
        </w:rPr>
        <w:t xml:space="preserve"> against Houthi rebels </w:t>
      </w:r>
      <w:r w:rsidRPr="003D51C4">
        <w:rPr>
          <w:rStyle w:val="StyleUnderline"/>
        </w:rPr>
        <w:t xml:space="preserve">and </w:t>
      </w:r>
      <w:proofErr w:type="spellStart"/>
      <w:r w:rsidRPr="003D51C4">
        <w:rPr>
          <w:rStyle w:val="StyleUnderline"/>
        </w:rPr>
        <w:t>minimise</w:t>
      </w:r>
      <w:proofErr w:type="spellEnd"/>
      <w:r w:rsidRPr="003D51C4">
        <w:rPr>
          <w:rStyle w:val="StyleUnderline"/>
        </w:rPr>
        <w:t xml:space="preserve"> harm to civilians</w:t>
      </w:r>
      <w:r w:rsidRPr="00780BE2">
        <w:rPr>
          <w:sz w:val="16"/>
        </w:rPr>
        <w:t xml:space="preserve"> – whitewashing investigations of errant air strikes, ignoring a no-strike list – </w:t>
      </w:r>
      <w:r w:rsidRPr="00500D5E">
        <w:rPr>
          <w:rStyle w:val="Emphasis"/>
          <w:sz w:val="26"/>
          <w:szCs w:val="26"/>
        </w:rPr>
        <w:t xml:space="preserve">despite high dependency on American </w:t>
      </w:r>
      <w:r w:rsidRPr="00780BE2">
        <w:rPr>
          <w:sz w:val="16"/>
        </w:rPr>
        <w:t xml:space="preserve">support, from </w:t>
      </w:r>
      <w:r w:rsidRPr="00500D5E">
        <w:rPr>
          <w:rStyle w:val="Emphasis"/>
          <w:sz w:val="26"/>
          <w:szCs w:val="26"/>
        </w:rPr>
        <w:t>weapons sales</w:t>
      </w:r>
      <w:r w:rsidRPr="00500D5E">
        <w:rPr>
          <w:sz w:val="20"/>
          <w:szCs w:val="26"/>
        </w:rPr>
        <w:t xml:space="preserve"> </w:t>
      </w:r>
      <w:r w:rsidRPr="00780BE2">
        <w:rPr>
          <w:sz w:val="16"/>
        </w:rPr>
        <w:t xml:space="preserve">to technical maintenance of aircraft and its software, air-to-air </w:t>
      </w:r>
      <w:proofErr w:type="spellStart"/>
      <w:r w:rsidRPr="00780BE2">
        <w:rPr>
          <w:sz w:val="16"/>
        </w:rPr>
        <w:t>refuelling</w:t>
      </w:r>
      <w:proofErr w:type="spellEnd"/>
      <w:r w:rsidRPr="00780BE2">
        <w:rPr>
          <w:sz w:val="16"/>
        </w:rPr>
        <w:t xml:space="preserve">, tactical and intelligence advice, and training of pilots. </w:t>
      </w:r>
      <w:r w:rsidRPr="003D51C4">
        <w:rPr>
          <w:rStyle w:val="StyleUnderline"/>
        </w:rPr>
        <w:t xml:space="preserve">The Kingdom’s cavalier disregard for U.S. counsel flies in the face of a longstanding assumption, that American security provision contains the </w:t>
      </w:r>
      <w:proofErr w:type="spellStart"/>
      <w:r w:rsidRPr="003D51C4">
        <w:rPr>
          <w:rStyle w:val="StyleUnderline"/>
        </w:rPr>
        <w:t>behaviour</w:t>
      </w:r>
      <w:proofErr w:type="spellEnd"/>
      <w:r w:rsidRPr="003D51C4">
        <w:rPr>
          <w:rStyle w:val="StyleUnderline"/>
        </w:rPr>
        <w:t xml:space="preserve"> of allies</w:t>
      </w:r>
      <w:r w:rsidRPr="00780BE2">
        <w:rPr>
          <w:sz w:val="16"/>
        </w:rPr>
        <w:t xml:space="preserve">. </w:t>
      </w:r>
      <w:r w:rsidRPr="003D51C4">
        <w:rPr>
          <w:rStyle w:val="StyleUnderline"/>
        </w:rPr>
        <w:t xml:space="preserve">Striking at targets </w:t>
      </w:r>
      <w:r w:rsidRPr="003D51C4">
        <w:rPr>
          <w:rStyle w:val="Emphasis"/>
        </w:rPr>
        <w:t>they were told not to strike</w:t>
      </w:r>
      <w:r w:rsidRPr="00780BE2">
        <w:rPr>
          <w:sz w:val="16"/>
        </w:rPr>
        <w:t xml:space="preserve">, “…we concluded that </w:t>
      </w:r>
      <w:r w:rsidRPr="003D51C4">
        <w:rPr>
          <w:rStyle w:val="Emphasis"/>
        </w:rPr>
        <w:t>they were just not willing to listen</w:t>
      </w:r>
      <w:r w:rsidRPr="00780BE2">
        <w:rPr>
          <w:sz w:val="16"/>
        </w:rPr>
        <w:t xml:space="preserve">” according to the former assistant secretary of State Tom Malinowski. Fearful of Saudi opposition to the Iran nuclear settlement, Obama muted criticism from the White House, while </w:t>
      </w:r>
      <w:r w:rsidRPr="003D51C4">
        <w:rPr>
          <w:rStyle w:val="Emphasis"/>
        </w:rPr>
        <w:t>Trump’s drive for increased arms sales overshadowed concern for Yemeni civilian casualties</w:t>
      </w:r>
      <w:r w:rsidRPr="00780BE2">
        <w:rPr>
          <w:sz w:val="16"/>
        </w:rPr>
        <w:t xml:space="preserve">. </w:t>
      </w:r>
      <w:proofErr w:type="gramStart"/>
      <w:r w:rsidRPr="00780BE2">
        <w:rPr>
          <w:sz w:val="16"/>
        </w:rPr>
        <w:t>Likewise</w:t>
      </w:r>
      <w:proofErr w:type="gramEnd"/>
      <w:r w:rsidRPr="00780BE2">
        <w:rPr>
          <w:sz w:val="16"/>
        </w:rPr>
        <w:t xml:space="preserve"> in Egypt, Washington initially tried to constrain military strongman General el-</w:t>
      </w:r>
      <w:proofErr w:type="spellStart"/>
      <w:r w:rsidRPr="00780BE2">
        <w:rPr>
          <w:sz w:val="16"/>
        </w:rPr>
        <w:t>Sisi</w:t>
      </w:r>
      <w:proofErr w:type="spellEnd"/>
      <w:r w:rsidRPr="00780BE2">
        <w:rPr>
          <w:sz w:val="16"/>
        </w:rPr>
        <w:t xml:space="preserve"> whose coup it assisted, by initially withholding arms deliveries. But it then yielded to Egyptian complaints. The $1.5 billion annual budget is supposed to generate leverage, but the belief endures that Cairo is too important to coerce strongly.63</w:t>
      </w:r>
    </w:p>
    <w:p w14:paraId="4C1C927F" w14:textId="77777777" w:rsidR="0040698C" w:rsidRPr="00780BE2" w:rsidRDefault="0040698C" w:rsidP="0040698C">
      <w:pPr>
        <w:rPr>
          <w:sz w:val="16"/>
        </w:rPr>
      </w:pPr>
      <w:r w:rsidRPr="003D51C4">
        <w:rPr>
          <w:rStyle w:val="StyleUnderline"/>
        </w:rPr>
        <w:t>The tail wags the dog</w:t>
      </w:r>
      <w:r w:rsidRPr="00780BE2">
        <w:rPr>
          <w:sz w:val="16"/>
        </w:rPr>
        <w:t xml:space="preserve">, in other words, </w:t>
      </w:r>
      <w:r w:rsidRPr="003D51C4">
        <w:rPr>
          <w:rStyle w:val="StyleUnderline"/>
        </w:rPr>
        <w:t>because the alliance works not as a basis for leverage but as a precious asset that the patron fears losing</w:t>
      </w:r>
      <w:r w:rsidRPr="00780BE2">
        <w:rPr>
          <w:sz w:val="16"/>
        </w:rPr>
        <w:t xml:space="preserve">. America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By providing security, Washington in theory removes incentives for its allies to rearm and reassert themselves as challengers. This imperative, to restrain allies’ </w:t>
      </w:r>
      <w:proofErr w:type="spellStart"/>
      <w:r w:rsidRPr="00780BE2">
        <w:rPr>
          <w:sz w:val="16"/>
        </w:rPr>
        <w:t>defence</w:t>
      </w:r>
      <w:proofErr w:type="spellEnd"/>
      <w:r w:rsidRPr="00780BE2">
        <w:rPr>
          <w:sz w:val="16"/>
        </w:rPr>
        <w:t xml:space="preserve"> expenditure, requires in turn that Washington must establish a reputation for being a reliable security provider. Failure to maintain that baseline of confidence could lead the client to pursue belligerent self-help, or even other allies. Yet </w:t>
      </w:r>
      <w:r w:rsidRPr="003D51C4">
        <w:rPr>
          <w:rStyle w:val="StyleUnderline"/>
        </w:rPr>
        <w:t xml:space="preserve">establishing a reputation for reliable security provision creates a </w:t>
      </w:r>
      <w:r w:rsidRPr="003D51C4">
        <w:rPr>
          <w:rStyle w:val="Emphasis"/>
        </w:rPr>
        <w:t>moral hazard</w:t>
      </w:r>
      <w:r w:rsidRPr="00780BE2">
        <w:rPr>
          <w:sz w:val="16"/>
        </w:rPr>
        <w:t xml:space="preserve">. </w:t>
      </w:r>
      <w:r w:rsidRPr="003D51C4">
        <w:rPr>
          <w:rStyle w:val="StyleUnderline"/>
        </w:rPr>
        <w:t>Allies’ confidence in American backing</w:t>
      </w:r>
      <w:r w:rsidRPr="00780BE2">
        <w:rPr>
          <w:sz w:val="16"/>
        </w:rPr>
        <w:t xml:space="preserve"> can </w:t>
      </w:r>
      <w:r w:rsidRPr="003D51C4">
        <w:rPr>
          <w:rStyle w:val="Emphasis"/>
        </w:rPr>
        <w:t>embolden them</w:t>
      </w:r>
      <w:r w:rsidRPr="00780BE2">
        <w:rPr>
          <w:sz w:val="16"/>
        </w:rPr>
        <w:t xml:space="preserve"> </w:t>
      </w:r>
      <w:r w:rsidRPr="003D51C4">
        <w:rPr>
          <w:rStyle w:val="StyleUnderline"/>
        </w:rPr>
        <w:t>to behave recklessly</w:t>
      </w:r>
      <w:r w:rsidRPr="00780BE2">
        <w:rPr>
          <w:sz w:val="16"/>
        </w:rPr>
        <w:t xml:space="preserve"> in ways that Washington dislikes. Conversely, </w:t>
      </w:r>
      <w:r w:rsidRPr="003D51C4">
        <w:rPr>
          <w:rStyle w:val="StyleUnderline"/>
        </w:rPr>
        <w:t>the dependency Washington forms on the alliance</w:t>
      </w:r>
      <w:r w:rsidRPr="00780BE2">
        <w:rPr>
          <w:sz w:val="16"/>
        </w:rPr>
        <w:t xml:space="preserve">, as an indispensable platform for its power projection, </w:t>
      </w:r>
      <w:r w:rsidRPr="003D51C4">
        <w:rPr>
          <w:rStyle w:val="StyleUnderline"/>
        </w:rPr>
        <w:t xml:space="preserve">creates </w:t>
      </w:r>
      <w:r w:rsidRPr="003D51C4">
        <w:rPr>
          <w:rStyle w:val="Emphasis"/>
        </w:rPr>
        <w:t>reverse leverage</w:t>
      </w:r>
      <w:r w:rsidRPr="003D51C4">
        <w:rPr>
          <w:rStyle w:val="StyleUnderline"/>
        </w:rPr>
        <w:t>, making Washington reluctant to attempt to impose itself with threats of abandonment or even public criticism</w:t>
      </w:r>
      <w:r w:rsidRPr="00780BE2">
        <w:rPr>
          <w:sz w:val="16"/>
        </w:rPr>
        <w:t>.64 Rather than achieving influence through complicity, the U.S. receives complicity without influence.</w:t>
      </w:r>
    </w:p>
    <w:p w14:paraId="7F2D030D" w14:textId="77777777" w:rsidR="0040698C" w:rsidRPr="00780BE2" w:rsidRDefault="0040698C" w:rsidP="0040698C">
      <w:pPr>
        <w:rPr>
          <w:sz w:val="16"/>
        </w:rPr>
      </w:pPr>
      <w:r w:rsidRPr="00780BE2">
        <w:rPr>
          <w:sz w:val="16"/>
        </w:rPr>
        <w:t xml:space="preserve">Primacy realists don’t deny the </w:t>
      </w:r>
      <w:proofErr w:type="spellStart"/>
      <w:r w:rsidRPr="00780BE2">
        <w:rPr>
          <w:sz w:val="16"/>
        </w:rPr>
        <w:t>misbehaviour</w:t>
      </w:r>
      <w:proofErr w:type="spellEnd"/>
      <w:r w:rsidRPr="00780BE2">
        <w:rPr>
          <w:sz w:val="16"/>
        </w:rPr>
        <w:t xml:space="preserve"> of client states. They attribute it, however, almost exclusively to the absence of, or insufficiency of, U.S. hegemony, and the </w:t>
      </w:r>
      <w:proofErr w:type="spellStart"/>
      <w:r w:rsidRPr="00780BE2">
        <w:rPr>
          <w:sz w:val="16"/>
        </w:rPr>
        <w:t>rumour</w:t>
      </w:r>
      <w:proofErr w:type="spellEnd"/>
      <w:r w:rsidRPr="00780BE2">
        <w:rPr>
          <w:sz w:val="16"/>
        </w:rPr>
        <w:t xml:space="preserve"> of U.S. withdrawal. If only the U.S. would fortify rather than revise its commitments, they assume, there is enough leverage to be had, that is worth the cost of preserving. Yet they also – relentlessly – encourage the baseless suggestion that America is about to leave. Consider Hal Brands’ argument for staying, in October 2018, even though as he admits that Saudi </w:t>
      </w:r>
      <w:proofErr w:type="spellStart"/>
      <w:r w:rsidRPr="00780BE2">
        <w:rPr>
          <w:sz w:val="16"/>
        </w:rPr>
        <w:t>behaviour</w:t>
      </w:r>
      <w:proofErr w:type="spellEnd"/>
      <w:r w:rsidRPr="00780BE2">
        <w:rPr>
          <w:sz w:val="16"/>
        </w:rPr>
        <w:t xml:space="preserve"> “is reckless in the extreme”:</w:t>
      </w:r>
    </w:p>
    <w:p w14:paraId="7CDAFFA8" w14:textId="77777777" w:rsidR="0040698C" w:rsidRPr="00780BE2" w:rsidRDefault="0040698C" w:rsidP="0040698C">
      <w:pPr>
        <w:ind w:left="720"/>
        <w:rPr>
          <w:sz w:val="16"/>
        </w:rPr>
      </w:pPr>
      <w:r w:rsidRPr="00780BE2">
        <w:rPr>
          <w:sz w:val="16"/>
        </w:rPr>
        <w:t xml:space="preserve">Much of Saudi Arabia’s recent behavior has been linked to the rise of MBS, who seems driven by a combination of ambition, arrogance and recklessness. Yet it is not a coincidence that Saudi misdeeds have accumulated at a time when the U.S. is widely seen to be drawing down in the Middle East.65 </w:t>
      </w:r>
    </w:p>
    <w:p w14:paraId="788ECCA2" w14:textId="77777777" w:rsidR="0040698C" w:rsidRPr="00780BE2" w:rsidRDefault="0040698C" w:rsidP="0040698C">
      <w:pPr>
        <w:rPr>
          <w:sz w:val="16"/>
        </w:rPr>
      </w:pPr>
      <w:r w:rsidRPr="00780BE2">
        <w:rPr>
          <w:sz w:val="16"/>
        </w:rPr>
        <w:t xml:space="preserve">In no way, though, is the U.S. drawing down from the region, as we have seen. </w:t>
      </w:r>
      <w:proofErr w:type="gramStart"/>
      <w:r w:rsidRPr="00780BE2">
        <w:rPr>
          <w:sz w:val="16"/>
        </w:rPr>
        <w:t>So</w:t>
      </w:r>
      <w:proofErr w:type="gramEnd"/>
      <w:r w:rsidRPr="00780BE2">
        <w:rPr>
          <w:sz w:val="16"/>
        </w:rPr>
        <w:t xml:space="preserve"> it cannot be the case that a withdrawal is causing Saudi Arabia’s recklessness. In fact, </w:t>
      </w:r>
      <w:r w:rsidRPr="003D51C4">
        <w:rPr>
          <w:rStyle w:val="StyleUnderline"/>
        </w:rPr>
        <w:t>U.S. hegemonic commitment has</w:t>
      </w:r>
      <w:r w:rsidRPr="00780BE2">
        <w:rPr>
          <w:sz w:val="16"/>
        </w:rPr>
        <w:t xml:space="preserve">, if anything, </w:t>
      </w:r>
      <w:r w:rsidRPr="003D51C4">
        <w:rPr>
          <w:rStyle w:val="Emphasis"/>
        </w:rPr>
        <w:t>emboldened</w:t>
      </w:r>
      <w:r w:rsidRPr="00780BE2">
        <w:rPr>
          <w:sz w:val="16"/>
        </w:rPr>
        <w:t xml:space="preserve"> them [</w:t>
      </w:r>
      <w:r w:rsidRPr="003D51C4">
        <w:rPr>
          <w:rStyle w:val="Emphasis"/>
        </w:rPr>
        <w:t>Saudi Arabia</w:t>
      </w:r>
      <w:r w:rsidRPr="00780BE2">
        <w:rPr>
          <w:sz w:val="16"/>
        </w:rPr>
        <w:t xml:space="preserve">], and Yemen, and </w:t>
      </w:r>
      <w:r w:rsidRPr="003D51C4">
        <w:rPr>
          <w:rStyle w:val="StyleUnderline"/>
        </w:rPr>
        <w:t>the years of support for the</w:t>
      </w:r>
      <w:r w:rsidRPr="00780BE2">
        <w:rPr>
          <w:sz w:val="16"/>
        </w:rPr>
        <w:t xml:space="preserve"> Emiratis and </w:t>
      </w:r>
      <w:r w:rsidRPr="003D51C4">
        <w:rPr>
          <w:rStyle w:val="StyleUnderline"/>
        </w:rPr>
        <w:t>Saudis in that humanitarian disaster is the most graphic demonstration</w:t>
      </w:r>
      <w:r w:rsidRPr="00780BE2">
        <w:rPr>
          <w:sz w:val="16"/>
        </w:rPr>
        <w:t xml:space="preserve">. More broadly, </w:t>
      </w:r>
      <w:r w:rsidRPr="003D51C4">
        <w:rPr>
          <w:rStyle w:val="StyleUnderline"/>
        </w:rPr>
        <w:t xml:space="preserve">we are witnessing what even increased U.S. hegemonic ties are </w:t>
      </w:r>
      <w:r w:rsidRPr="003D51C4">
        <w:rPr>
          <w:rStyle w:val="Emphasis"/>
        </w:rPr>
        <w:t>failing to prevent</w:t>
      </w:r>
      <w:r w:rsidRPr="00780BE2">
        <w:rPr>
          <w:sz w:val="16"/>
        </w:rPr>
        <w:t xml:space="preserve">, namely the </w:t>
      </w:r>
      <w:r w:rsidRPr="003D51C4">
        <w:rPr>
          <w:rStyle w:val="Emphasis"/>
        </w:rPr>
        <w:t>increasing geopolitical competition</w:t>
      </w:r>
      <w:r w:rsidRPr="00780BE2">
        <w:rPr>
          <w:sz w:val="16"/>
        </w:rPr>
        <w:t xml:space="preserve"> today </w:t>
      </w:r>
      <w:r w:rsidRPr="003D51C4">
        <w:rPr>
          <w:rStyle w:val="StyleUnderline"/>
        </w:rPr>
        <w:t>that US allies and adversaries are conducting, which Washington has a difficult time inhibiting.</w:t>
      </w:r>
      <w:r w:rsidRPr="00780BE2">
        <w:rPr>
          <w:sz w:val="16"/>
        </w:rPr>
        <w:t xml:space="preserve"> </w:t>
      </w:r>
      <w:r w:rsidRPr="003D51C4">
        <w:rPr>
          <w:rStyle w:val="StyleUnderline"/>
        </w:rPr>
        <w:t>This renewed competition is</w:t>
      </w:r>
      <w:r w:rsidRPr="00780BE2">
        <w:rPr>
          <w:sz w:val="16"/>
        </w:rPr>
        <w:t xml:space="preserve"> partly </w:t>
      </w:r>
      <w:r w:rsidRPr="003D51C4">
        <w:rPr>
          <w:rStyle w:val="StyleUnderline"/>
        </w:rPr>
        <w:t>owed to the</w:t>
      </w:r>
      <w:r w:rsidRPr="00780BE2">
        <w:rPr>
          <w:sz w:val="16"/>
        </w:rPr>
        <w:t xml:space="preserve"> long-term </w:t>
      </w:r>
      <w:r w:rsidRPr="003D51C4">
        <w:rPr>
          <w:rStyle w:val="StyleUnderline"/>
        </w:rPr>
        <w:t xml:space="preserve">effects of allied </w:t>
      </w:r>
      <w:proofErr w:type="spellStart"/>
      <w:r w:rsidRPr="003D51C4">
        <w:rPr>
          <w:rStyle w:val="StyleUnderline"/>
        </w:rPr>
        <w:t>behaviour</w:t>
      </w:r>
      <w:proofErr w:type="spellEnd"/>
      <w:r w:rsidRPr="003D51C4">
        <w:rPr>
          <w:rStyle w:val="StyleUnderline"/>
        </w:rPr>
        <w:t xml:space="preserve"> – </w:t>
      </w:r>
      <w:r w:rsidRPr="003D51C4">
        <w:rPr>
          <w:rStyle w:val="Emphasis"/>
        </w:rPr>
        <w:t>deliberately stoking sectarian tensions</w:t>
      </w:r>
      <w:r w:rsidRPr="00780BE2">
        <w:rPr>
          <w:sz w:val="16"/>
        </w:rPr>
        <w:t xml:space="preserve"> – and the fallout from the invasion of Iraq. And as a vacuum </w:t>
      </w:r>
      <w:proofErr w:type="gramStart"/>
      <w:r w:rsidRPr="00780BE2">
        <w:rPr>
          <w:sz w:val="16"/>
        </w:rPr>
        <w:t>opened up</w:t>
      </w:r>
      <w:proofErr w:type="gramEnd"/>
      <w:r w:rsidRPr="00780BE2">
        <w:rPr>
          <w:sz w:val="16"/>
        </w:rPr>
        <w:t xml:space="preserve"> in Syria, there wasn’t much the U.S. could safely do to prevent a realist Russian intervention to prevent the fall of Damascus.</w:t>
      </w:r>
    </w:p>
    <w:p w14:paraId="194D65C1" w14:textId="77777777" w:rsidR="0040698C" w:rsidRPr="00780BE2" w:rsidRDefault="0040698C" w:rsidP="0040698C">
      <w:pPr>
        <w:rPr>
          <w:sz w:val="16"/>
        </w:rPr>
      </w:pPr>
      <w:r w:rsidRPr="00780BE2">
        <w:rPr>
          <w:sz w:val="16"/>
        </w:rPr>
        <w:t xml:space="preserve">There’s a second problem that Brands’ rationale raises. </w:t>
      </w:r>
      <w:r w:rsidRPr="00780BE2">
        <w:rPr>
          <w:rStyle w:val="StyleUnderline"/>
        </w:rPr>
        <w:t>If Saudi Arabia does in fact fear a U.S. withdrawal, despite the U.S. pouring</w:t>
      </w:r>
      <w:r w:rsidRPr="00780BE2">
        <w:rPr>
          <w:sz w:val="16"/>
        </w:rPr>
        <w:t xml:space="preserve"> resources </w:t>
      </w:r>
      <w:r w:rsidRPr="00780BE2">
        <w:rPr>
          <w:rStyle w:val="StyleUnderline"/>
        </w:rPr>
        <w:t>in</w:t>
      </w:r>
      <w:r w:rsidRPr="00780BE2">
        <w:rPr>
          <w:sz w:val="16"/>
        </w:rPr>
        <w:t>to the region increasingly that Riyadh desires (</w:t>
      </w:r>
      <w:r w:rsidRPr="00780BE2">
        <w:rPr>
          <w:rStyle w:val="StyleUnderline"/>
        </w:rPr>
        <w:t>record arms sales</w:t>
      </w:r>
      <w:r w:rsidRPr="00780BE2">
        <w:rPr>
          <w:sz w:val="16"/>
        </w:rPr>
        <w:t xml:space="preserve">, bombings, an increased on-the-ground presence and an openly hostile campaign against Iran), then </w:t>
      </w:r>
      <w:r w:rsidRPr="00780BE2">
        <w:rPr>
          <w:rStyle w:val="StyleUnderline"/>
        </w:rPr>
        <w:t>this is</w:t>
      </w:r>
      <w:r w:rsidRPr="00780BE2">
        <w:rPr>
          <w:sz w:val="16"/>
        </w:rPr>
        <w:t xml:space="preserve"> demonstrably </w:t>
      </w:r>
      <w:r w:rsidRPr="00780BE2">
        <w:rPr>
          <w:rStyle w:val="StyleUnderline"/>
        </w:rPr>
        <w:t>one more reason</w:t>
      </w:r>
      <w:r w:rsidRPr="00780BE2">
        <w:rPr>
          <w:sz w:val="16"/>
        </w:rPr>
        <w:t xml:space="preserve"> why it </w:t>
      </w:r>
      <w:r w:rsidRPr="00780BE2">
        <w:rPr>
          <w:rStyle w:val="StyleUnderline"/>
        </w:rPr>
        <w:t xml:space="preserve">is now too difficult to </w:t>
      </w:r>
      <w:proofErr w:type="spellStart"/>
      <w:r w:rsidRPr="00780BE2">
        <w:rPr>
          <w:rStyle w:val="StyleUnderline"/>
        </w:rPr>
        <w:t>stabilise</w:t>
      </w:r>
      <w:proofErr w:type="spellEnd"/>
      <w:r w:rsidRPr="00780BE2">
        <w:rPr>
          <w:rStyle w:val="StyleUnderline"/>
        </w:rPr>
        <w:t xml:space="preserve"> the region at acceptable cost</w:t>
      </w:r>
      <w:r w:rsidRPr="00780BE2">
        <w:rPr>
          <w:sz w:val="16"/>
        </w:rPr>
        <w:t>. To be forever suspected of imminent abandonment, even while ramping up commitment, with the result that client states persistently violate U.S. interests at will, means that the bargain is ever more dysfunctional.</w:t>
      </w:r>
    </w:p>
    <w:p w14:paraId="49455D2D" w14:textId="77777777" w:rsidR="0040698C" w:rsidRPr="00780BE2" w:rsidRDefault="0040698C" w:rsidP="0040698C">
      <w:pPr>
        <w:rPr>
          <w:sz w:val="16"/>
        </w:rPr>
      </w:pPr>
      <w:r w:rsidRPr="00780BE2">
        <w:rPr>
          <w:rStyle w:val="StyleUnderline"/>
        </w:rPr>
        <w:t xml:space="preserve">There is an </w:t>
      </w:r>
      <w:r w:rsidRPr="00780BE2">
        <w:rPr>
          <w:rStyle w:val="Emphasis"/>
        </w:rPr>
        <w:t>alternative</w:t>
      </w:r>
      <w:r w:rsidRPr="00780BE2">
        <w:rPr>
          <w:sz w:val="16"/>
        </w:rPr>
        <w:t xml:space="preserve">, more ruthless </w:t>
      </w:r>
      <w:r w:rsidRPr="00780BE2">
        <w:rPr>
          <w:rStyle w:val="Emphasis"/>
        </w:rPr>
        <w:t>option</w:t>
      </w:r>
      <w:r w:rsidRPr="00780BE2">
        <w:rPr>
          <w:sz w:val="16"/>
        </w:rPr>
        <w:t xml:space="preserve"> here: </w:t>
      </w:r>
      <w:r w:rsidRPr="00780BE2">
        <w:rPr>
          <w:rStyle w:val="StyleUnderline"/>
        </w:rPr>
        <w:t xml:space="preserve">to harness unreliability not as a liability but as </w:t>
      </w:r>
      <w:r w:rsidRPr="00780BE2">
        <w:rPr>
          <w:rStyle w:val="Emphasis"/>
        </w:rPr>
        <w:t>a tool of U.S. statecraft</w:t>
      </w:r>
      <w:r w:rsidRPr="00780BE2">
        <w:rPr>
          <w:sz w:val="16"/>
        </w:rPr>
        <w:t xml:space="preserve">. </w:t>
      </w:r>
      <w:r w:rsidRPr="00780BE2">
        <w:rPr>
          <w:rStyle w:val="StyleUnderline"/>
        </w:rPr>
        <w:t>Not only would</w:t>
      </w:r>
      <w:r w:rsidRPr="00780BE2">
        <w:rPr>
          <w:sz w:val="16"/>
        </w:rPr>
        <w:t xml:space="preserve"> </w:t>
      </w:r>
      <w:r w:rsidRPr="00500D5E">
        <w:rPr>
          <w:rStyle w:val="Emphasis"/>
        </w:rPr>
        <w:t>abandonment</w:t>
      </w:r>
      <w:r w:rsidRPr="00780BE2">
        <w:rPr>
          <w:sz w:val="16"/>
        </w:rPr>
        <w:t xml:space="preserve"> of the GCC </w:t>
      </w:r>
      <w:r w:rsidRPr="00780BE2">
        <w:rPr>
          <w:rStyle w:val="StyleUnderline"/>
        </w:rPr>
        <w:t xml:space="preserve">free up precious </w:t>
      </w:r>
      <w:r w:rsidRPr="00780BE2">
        <w:rPr>
          <w:rStyle w:val="Emphasis"/>
        </w:rPr>
        <w:t>resources</w:t>
      </w:r>
      <w:r w:rsidRPr="00780BE2">
        <w:rPr>
          <w:rStyle w:val="StyleUnderline"/>
        </w:rPr>
        <w:t xml:space="preserve"> and </w:t>
      </w:r>
      <w:r w:rsidRPr="00780BE2">
        <w:rPr>
          <w:rStyle w:val="Emphasis"/>
        </w:rPr>
        <w:t>time</w:t>
      </w:r>
      <w:r w:rsidRPr="00780BE2">
        <w:rPr>
          <w:sz w:val="16"/>
        </w:rPr>
        <w:t xml:space="preserve">. </w:t>
      </w:r>
      <w:r w:rsidRPr="00780BE2">
        <w:rPr>
          <w:rStyle w:val="StyleUnderline"/>
        </w:rPr>
        <w:t xml:space="preserve">It would send a </w:t>
      </w:r>
      <w:r w:rsidRPr="00780BE2">
        <w:rPr>
          <w:rStyle w:val="Emphasis"/>
        </w:rPr>
        <w:t>salutary example</w:t>
      </w:r>
      <w:r w:rsidRPr="00780BE2">
        <w:rPr>
          <w:sz w:val="16"/>
        </w:rPr>
        <w:t xml:space="preserve"> </w:t>
      </w:r>
      <w:r w:rsidRPr="00780BE2">
        <w:rPr>
          <w:rStyle w:val="StyleUnderline"/>
        </w:rPr>
        <w:t xml:space="preserve">to </w:t>
      </w:r>
      <w:r w:rsidRPr="00780BE2">
        <w:rPr>
          <w:rStyle w:val="Emphasis"/>
        </w:rPr>
        <w:t>other third parties</w:t>
      </w:r>
      <w:r w:rsidRPr="00780BE2">
        <w:rPr>
          <w:rStyle w:val="StyleUnderline"/>
        </w:rPr>
        <w:t xml:space="preserve"> that American reliability is not,</w:t>
      </w:r>
      <w:r w:rsidRPr="00780BE2">
        <w:rPr>
          <w:sz w:val="16"/>
        </w:rPr>
        <w:t xml:space="preserve"> in fact, </w:t>
      </w:r>
      <w:r w:rsidRPr="00780BE2">
        <w:rPr>
          <w:rStyle w:val="StyleUnderline"/>
        </w:rPr>
        <w:t>infinite, and</w:t>
      </w:r>
      <w:r w:rsidRPr="00780BE2">
        <w:rPr>
          <w:sz w:val="16"/>
        </w:rPr>
        <w:t xml:space="preserve"> that </w:t>
      </w:r>
      <w:r w:rsidRPr="00780BE2">
        <w:rPr>
          <w:rStyle w:val="StyleUnderline"/>
        </w:rPr>
        <w:t xml:space="preserve">its partnership is </w:t>
      </w:r>
      <w:r w:rsidRPr="00780BE2">
        <w:rPr>
          <w:rStyle w:val="Emphasis"/>
        </w:rPr>
        <w:t>conditional</w:t>
      </w:r>
      <w:r w:rsidRPr="00780BE2">
        <w:rPr>
          <w:rStyle w:val="StyleUnderline"/>
        </w:rPr>
        <w:t xml:space="preserve"> on </w:t>
      </w:r>
      <w:r w:rsidRPr="00780BE2">
        <w:rPr>
          <w:rStyle w:val="Emphasis"/>
        </w:rPr>
        <w:t xml:space="preserve">prudent </w:t>
      </w:r>
      <w:proofErr w:type="spellStart"/>
      <w:r w:rsidRPr="00780BE2">
        <w:rPr>
          <w:rStyle w:val="Emphasis"/>
        </w:rPr>
        <w:t>behaviour</w:t>
      </w:r>
      <w:proofErr w:type="spellEnd"/>
      <w:r w:rsidRPr="00780BE2">
        <w:rPr>
          <w:sz w:val="16"/>
        </w:rPr>
        <w:t>. This flies in the face of primacy arguments, however, which fetishize alliances almost as sacred objects, and now largely take for granted the need to signal resolve and reassure allies that Washington has their back.</w:t>
      </w:r>
    </w:p>
    <w:p w14:paraId="05146CCE" w14:textId="77777777" w:rsidR="0040698C" w:rsidRDefault="0040698C" w:rsidP="0040698C">
      <w:pPr>
        <w:rPr>
          <w:sz w:val="16"/>
        </w:rPr>
      </w:pPr>
      <w:r w:rsidRPr="00780BE2">
        <w:rPr>
          <w:sz w:val="16"/>
        </w:rPr>
        <w:t xml:space="preserve">It could be objected that the failure to translate hegemony into enough influence is attributable to incompetence, the inefficient exercise of coercive leverage. Certainly, if the U.S. is to persistently attempt to dominate the Middle East, it would be advised at least to exert greater alliance discipline, if it can.66 </w:t>
      </w:r>
      <w:r w:rsidRPr="00780BE2">
        <w:rPr>
          <w:rStyle w:val="StyleUnderline"/>
        </w:rPr>
        <w:t>It is hard to accept</w:t>
      </w:r>
      <w:r w:rsidRPr="00780BE2">
        <w:rPr>
          <w:sz w:val="16"/>
        </w:rPr>
        <w:t>, though</w:t>
      </w:r>
      <w:r w:rsidRPr="00780BE2">
        <w:rPr>
          <w:rStyle w:val="StyleUnderline"/>
        </w:rPr>
        <w:t>, that forty years of disappointment is reducible to poor execution</w:t>
      </w:r>
      <w:r w:rsidRPr="00780BE2">
        <w:rPr>
          <w:sz w:val="16"/>
        </w:rPr>
        <w:t>. The superpower has attempted a wide range of postures and approaches. With expert advisors, policymakers have lent the area their sustained attention, time and resources. The consistently disappointing results suggest that the level of strategic skill required to exercise “enough” influence in this unruly region must be stupendous. The complexity of the region is such that even a standing committee of Machiavelli, Metternich and Kissinger would struggle to successfully order the region at acceptable cost.</w:t>
      </w:r>
    </w:p>
    <w:p w14:paraId="7B9ECC0F" w14:textId="2AE23E85" w:rsidR="0040698C" w:rsidRDefault="0040698C" w:rsidP="0040698C">
      <w:pPr>
        <w:pStyle w:val="Heading4"/>
      </w:pPr>
      <w:r>
        <w:t>A</w:t>
      </w:r>
      <w:r>
        <w:t>rms suspension</w:t>
      </w:r>
      <w:r>
        <w:t xml:space="preserve"> will</w:t>
      </w:r>
      <w:r>
        <w:t xml:space="preserve"> </w:t>
      </w:r>
      <w:r w:rsidRPr="00CA6F9A">
        <w:rPr>
          <w:u w:val="single"/>
        </w:rPr>
        <w:t>compel</w:t>
      </w:r>
      <w:r>
        <w:t xml:space="preserve"> Saudi moderation and reverse reckless behavior </w:t>
      </w:r>
    </w:p>
    <w:p w14:paraId="1607689E" w14:textId="77777777" w:rsidR="0040698C" w:rsidRDefault="0040698C" w:rsidP="0040698C">
      <w:proofErr w:type="spellStart"/>
      <w:r w:rsidRPr="005E7158">
        <w:rPr>
          <w:rStyle w:val="Style13ptBold"/>
        </w:rPr>
        <w:t>Larison</w:t>
      </w:r>
      <w:proofErr w:type="spellEnd"/>
      <w:r w:rsidRPr="005E7158">
        <w:rPr>
          <w:rStyle w:val="Style13ptBold"/>
        </w:rPr>
        <w:t xml:space="preserve"> 19</w:t>
      </w:r>
      <w:r>
        <w:t xml:space="preserve"> --- PhD in history from U Chicago (Daniel, “End the Noxious U.S.-Saudi Relationship Now,” 3-12, </w:t>
      </w:r>
      <w:hyperlink r:id="rId12" w:history="1">
        <w:r w:rsidRPr="00F825D1">
          <w:rPr>
            <w:rStyle w:val="Hyperlink"/>
          </w:rPr>
          <w:t>https://www.theamericanconservative.com/larison/end-the-noxious-u-s-saudi-relationship-now/)//CMR</w:t>
        </w:r>
      </w:hyperlink>
      <w:r>
        <w:t xml:space="preserve"> </w:t>
      </w:r>
    </w:p>
    <w:p w14:paraId="354530F8" w14:textId="77777777" w:rsidR="0040698C" w:rsidRDefault="0040698C" w:rsidP="0040698C">
      <w:pPr>
        <w:rPr>
          <w:rStyle w:val="Emphasis"/>
        </w:rPr>
      </w:pPr>
      <w:r w:rsidRPr="005E7158">
        <w:rPr>
          <w:sz w:val="16"/>
        </w:rPr>
        <w:t>Shihabi is right that the U.S. cannot separate the Saudi government from the crown prince, but he draws all the wrong conclusions from this. Mohammed bin Salman [</w:t>
      </w:r>
      <w:r w:rsidRPr="005E7158">
        <w:rPr>
          <w:rStyle w:val="StyleUnderline"/>
        </w:rPr>
        <w:t>MBS] is the de facto ruler in the kingdom and heir to the throne, and it is obviously not within our government’s power and</w:t>
      </w:r>
      <w:r w:rsidRPr="005E7158">
        <w:rPr>
          <w:sz w:val="16"/>
        </w:rPr>
        <w:t xml:space="preserve"> it is </w:t>
      </w:r>
      <w:r w:rsidRPr="005E7158">
        <w:rPr>
          <w:sz w:val="16"/>
          <w:szCs w:val="16"/>
        </w:rPr>
        <w:t>none of our</w:t>
      </w:r>
      <w:r w:rsidRPr="005E7158">
        <w:rPr>
          <w:rStyle w:val="StyleUnderline"/>
          <w:sz w:val="16"/>
          <w:szCs w:val="16"/>
        </w:rPr>
        <w:t xml:space="preserve"> </w:t>
      </w:r>
      <w:r w:rsidRPr="005E7158">
        <w:rPr>
          <w:rStyle w:val="StyleUnderline"/>
        </w:rPr>
        <w:t>business to change</w:t>
      </w:r>
      <w:r w:rsidRPr="005E7158">
        <w:rPr>
          <w:sz w:val="16"/>
        </w:rPr>
        <w:t xml:space="preserve"> any of </w:t>
      </w:r>
      <w:r w:rsidRPr="005E7158">
        <w:rPr>
          <w:rStyle w:val="StyleUnderline"/>
        </w:rPr>
        <w:t>that. It doesn’t follow that the U.S. has to maintain the same relationship with Saudi Arabia while</w:t>
      </w:r>
      <w:r w:rsidRPr="005E7158">
        <w:rPr>
          <w:sz w:val="16"/>
        </w:rPr>
        <w:t xml:space="preserve"> Mohammed bin Salman [</w:t>
      </w:r>
      <w:r w:rsidRPr="005E7158">
        <w:rPr>
          <w:rStyle w:val="StyleUnderline"/>
        </w:rPr>
        <w:t>MBS] is in power</w:t>
      </w:r>
      <w:r w:rsidRPr="005E7158">
        <w:rPr>
          <w:sz w:val="16"/>
        </w:rPr>
        <w:t xml:space="preserve">. </w:t>
      </w:r>
      <w:r w:rsidRPr="005E7158">
        <w:rPr>
          <w:rStyle w:val="StyleUnderline"/>
        </w:rPr>
        <w:t>The idea that the U.S. would be harming its “vital interests” if it held the crown prince to account for his crimes assumes that continuing to indulge the reckless crown prince has something to do with securing those interests. That’s not true</w:t>
      </w:r>
      <w:r w:rsidRPr="005E7158">
        <w:rPr>
          <w:sz w:val="16"/>
        </w:rPr>
        <w:t xml:space="preserve">. </w:t>
      </w:r>
      <w:r w:rsidRPr="005E7158">
        <w:rPr>
          <w:rStyle w:val="Emphasis"/>
        </w:rPr>
        <w:t>Saudi Arabia isn’t our ally</w:t>
      </w:r>
      <w:r w:rsidRPr="005E7158">
        <w:rPr>
          <w:sz w:val="16"/>
        </w:rPr>
        <w:t xml:space="preserve">, </w:t>
      </w:r>
      <w:r w:rsidRPr="005E7158">
        <w:rPr>
          <w:rStyle w:val="StyleUnderline"/>
        </w:rPr>
        <w:t>and Saudi Arabia under</w:t>
      </w:r>
      <w:r w:rsidRPr="005E7158">
        <w:rPr>
          <w:sz w:val="16"/>
        </w:rPr>
        <w:t xml:space="preserve"> Mohammed bin Salman [</w:t>
      </w:r>
      <w:r w:rsidRPr="005E7158">
        <w:rPr>
          <w:rStyle w:val="StyleUnderline"/>
        </w:rPr>
        <w:t xml:space="preserve">MBS] is a </w:t>
      </w:r>
      <w:r w:rsidRPr="005E7158">
        <w:rPr>
          <w:rStyle w:val="Emphasis"/>
        </w:rPr>
        <w:t>regional menace</w:t>
      </w:r>
      <w:r w:rsidRPr="005E7158">
        <w:rPr>
          <w:rStyle w:val="StyleUnderline"/>
        </w:rPr>
        <w:t xml:space="preserve"> and a </w:t>
      </w:r>
      <w:r w:rsidRPr="005E7158">
        <w:rPr>
          <w:rStyle w:val="Emphasis"/>
        </w:rPr>
        <w:t>liability</w:t>
      </w:r>
      <w:r w:rsidRPr="005E7158">
        <w:rPr>
          <w:rStyle w:val="StyleUnderline"/>
        </w:rPr>
        <w:t xml:space="preserve">. The sooner that the U.S. </w:t>
      </w:r>
      <w:r w:rsidRPr="00DE34A7">
        <w:rPr>
          <w:rStyle w:val="Emphasis"/>
          <w:sz w:val="26"/>
          <w:szCs w:val="26"/>
        </w:rPr>
        <w:t>cuts off</w:t>
      </w:r>
      <w:r w:rsidRPr="00DE34A7">
        <w:rPr>
          <w:rStyle w:val="StyleUnderline"/>
          <w:sz w:val="26"/>
          <w:szCs w:val="26"/>
        </w:rPr>
        <w:t xml:space="preserve"> </w:t>
      </w:r>
      <w:r w:rsidRPr="005E7158">
        <w:rPr>
          <w:rStyle w:val="StyleUnderline"/>
        </w:rPr>
        <w:t>its reckless client, the better it will be for U.S. interests.</w:t>
      </w:r>
      <w:r>
        <w:rPr>
          <w:u w:val="single"/>
        </w:rPr>
        <w:t xml:space="preserve"> </w:t>
      </w:r>
      <w:r w:rsidRPr="005E7158">
        <w:rPr>
          <w:sz w:val="16"/>
        </w:rPr>
        <w:t xml:space="preserve">Shihabi grants that the crown prince is inexperienced, but </w:t>
      </w:r>
      <w:r w:rsidRPr="00776033">
        <w:rPr>
          <w:rStyle w:val="StyleUnderline"/>
        </w:rPr>
        <w:t xml:space="preserve">the bigger problem is that Mohammed bin Salman </w:t>
      </w:r>
      <w:r w:rsidRPr="00776033">
        <w:rPr>
          <w:rStyle w:val="Emphasis"/>
        </w:rPr>
        <w:t>has not learned anything</w:t>
      </w:r>
      <w:r w:rsidRPr="00776033">
        <w:rPr>
          <w:rStyle w:val="StyleUnderline"/>
        </w:rPr>
        <w:t xml:space="preserve"> from his many failures and crimes</w:t>
      </w:r>
      <w:r w:rsidRPr="005E7158">
        <w:rPr>
          <w:sz w:val="16"/>
        </w:rPr>
        <w:t xml:space="preserve">. </w:t>
      </w:r>
      <w:r w:rsidRPr="005E7158">
        <w:rPr>
          <w:rStyle w:val="StyleUnderline"/>
        </w:rPr>
        <w:t xml:space="preserve">The crown prince </w:t>
      </w:r>
      <w:r w:rsidRPr="005E7158">
        <w:rPr>
          <w:sz w:val="16"/>
          <w:szCs w:val="16"/>
        </w:rPr>
        <w:t>seems to</w:t>
      </w:r>
      <w:r w:rsidRPr="005E7158">
        <w:rPr>
          <w:rStyle w:val="StyleUnderline"/>
          <w:sz w:val="16"/>
          <w:szCs w:val="16"/>
        </w:rPr>
        <w:t xml:space="preserve"> </w:t>
      </w:r>
      <w:r w:rsidRPr="005E7158">
        <w:rPr>
          <w:rStyle w:val="Emphasis"/>
        </w:rPr>
        <w:t>take for granted</w:t>
      </w:r>
      <w:r w:rsidRPr="005E7158">
        <w:rPr>
          <w:rStyle w:val="StyleUnderline"/>
        </w:rPr>
        <w:t xml:space="preserve"> that he will always have U.S. backing no matter how many people his government starves and bombs in Yemen</w:t>
      </w:r>
      <w:r w:rsidRPr="005E7158">
        <w:rPr>
          <w:sz w:val="16"/>
        </w:rPr>
        <w:t xml:space="preserve"> and no matter how many dissidents and critics he has tortured and killed. </w:t>
      </w:r>
      <w:r w:rsidRPr="005E7158">
        <w:rPr>
          <w:rStyle w:val="StyleUnderline"/>
        </w:rPr>
        <w:t xml:space="preserve">The Trump administration has given him </w:t>
      </w:r>
      <w:r w:rsidRPr="00776033">
        <w:rPr>
          <w:rStyle w:val="Emphasis"/>
        </w:rPr>
        <w:t>every reason to believe</w:t>
      </w:r>
      <w:r w:rsidRPr="005E7158">
        <w:rPr>
          <w:rStyle w:val="StyleUnderline"/>
        </w:rPr>
        <w:t xml:space="preserve"> that he can do </w:t>
      </w:r>
      <w:r w:rsidRPr="005E7158">
        <w:rPr>
          <w:rStyle w:val="Emphasis"/>
        </w:rPr>
        <w:t>whatever he likes</w:t>
      </w:r>
      <w:r w:rsidRPr="005E7158">
        <w:rPr>
          <w:rStyle w:val="StyleUnderline"/>
        </w:rPr>
        <w:t xml:space="preserve"> without jeopardizing ties with Washington, and that guarantees that there will be </w:t>
      </w:r>
      <w:r w:rsidRPr="005E7158">
        <w:rPr>
          <w:rStyle w:val="Emphasis"/>
        </w:rPr>
        <w:t>more of the same reckless and destructive behavior</w:t>
      </w:r>
      <w:r w:rsidRPr="005E7158">
        <w:rPr>
          <w:sz w:val="16"/>
        </w:rPr>
        <w:t xml:space="preserve"> </w:t>
      </w:r>
      <w:r w:rsidRPr="005E7158">
        <w:rPr>
          <w:rStyle w:val="StyleUnderline"/>
        </w:rPr>
        <w:t xml:space="preserve">that we have seen over </w:t>
      </w:r>
      <w:r w:rsidRPr="005E7158">
        <w:rPr>
          <w:rStyle w:val="Emphasis"/>
        </w:rPr>
        <w:t>the last four years</w:t>
      </w:r>
      <w:r w:rsidRPr="005E7158">
        <w:rPr>
          <w:rStyle w:val="StyleUnderline"/>
        </w:rPr>
        <w:t xml:space="preserve">. Shihabi’s prediction that “Saudi Arabia should have a more measured and thoughtful foreign policy in the future” is based on nothing more than </w:t>
      </w:r>
      <w:r w:rsidRPr="005E7158">
        <w:rPr>
          <w:rStyle w:val="Emphasis"/>
        </w:rPr>
        <w:t>wishful thinking.</w:t>
      </w:r>
      <w:r>
        <w:rPr>
          <w:b/>
          <w:iCs/>
          <w:u w:val="single"/>
          <w:bdr w:val="single" w:sz="8" w:space="0" w:color="auto"/>
        </w:rPr>
        <w:t xml:space="preserve"> </w:t>
      </w:r>
      <w:r w:rsidRPr="005E7158">
        <w:rPr>
          <w:sz w:val="16"/>
        </w:rPr>
        <w:t xml:space="preserve">If it is true that “his future and the future of Saudi Arabia are indissolubly intertwined,” that makes the case for disentangling the U.S. from Saudi Arabia even stronger. Mohammed bin Salman will likely be in charge of the kingdom for a long time to come, and </w:t>
      </w:r>
      <w:r w:rsidRPr="005E7158">
        <w:rPr>
          <w:rStyle w:val="StyleUnderline"/>
        </w:rPr>
        <w:t xml:space="preserve">unless the U.S. wants to be implicated in many more crimes and abuses committed by the crown prince and the Saudi government the time to </w:t>
      </w:r>
      <w:r w:rsidRPr="005E7158">
        <w:rPr>
          <w:rStyle w:val="Emphasis"/>
        </w:rPr>
        <w:t>downgrade</w:t>
      </w:r>
      <w:r w:rsidRPr="005E7158">
        <w:rPr>
          <w:rStyle w:val="StyleUnderline"/>
        </w:rPr>
        <w:t xml:space="preserve"> the relationship with Riyadh is </w:t>
      </w:r>
      <w:r w:rsidRPr="005E7158">
        <w:rPr>
          <w:rStyle w:val="Emphasis"/>
        </w:rPr>
        <w:t>right now.</w:t>
      </w:r>
    </w:p>
    <w:p w14:paraId="3A745D15" w14:textId="77777777" w:rsidR="0040698C" w:rsidRPr="00794127" w:rsidRDefault="0040698C" w:rsidP="0040698C"/>
    <w:p w14:paraId="075FEB62" w14:textId="77777777" w:rsidR="00782689" w:rsidRPr="00E03868" w:rsidRDefault="00782689" w:rsidP="00782689">
      <w:pPr>
        <w:pStyle w:val="Heading3"/>
      </w:pPr>
      <w:r>
        <w:t xml:space="preserve">U – Unsustainable </w:t>
      </w:r>
    </w:p>
    <w:p w14:paraId="05D5BE56" w14:textId="77777777" w:rsidR="00782689" w:rsidRDefault="00782689" w:rsidP="00782689">
      <w:pPr>
        <w:pStyle w:val="Heading4"/>
      </w:pPr>
      <w:r>
        <w:t>US Middle East</w:t>
      </w:r>
      <w:r w:rsidRPr="00EA0A03">
        <w:t xml:space="preserve"> </w:t>
      </w:r>
      <w:proofErr w:type="spellStart"/>
      <w:r w:rsidRPr="00EA0A03">
        <w:t>heg</w:t>
      </w:r>
      <w:proofErr w:type="spellEnd"/>
      <w:r w:rsidRPr="00EA0A03">
        <w:t xml:space="preserve"> is </w:t>
      </w:r>
      <w:r w:rsidRPr="006979CE">
        <w:rPr>
          <w:u w:val="single"/>
        </w:rPr>
        <w:t>unsustainable</w:t>
      </w:r>
      <w:r>
        <w:t xml:space="preserve"> &amp; </w:t>
      </w:r>
      <w:r w:rsidRPr="006979CE">
        <w:rPr>
          <w:u w:val="single"/>
        </w:rPr>
        <w:t>declining</w:t>
      </w:r>
    </w:p>
    <w:p w14:paraId="73F39167" w14:textId="77777777" w:rsidR="00782689" w:rsidRDefault="00782689" w:rsidP="00782689">
      <w:proofErr w:type="spellStart"/>
      <w:r w:rsidRPr="00D17DFE">
        <w:rPr>
          <w:rStyle w:val="Style13ptBold"/>
        </w:rPr>
        <w:t>Indyk</w:t>
      </w:r>
      <w:proofErr w:type="spellEnd"/>
      <w:r w:rsidRPr="00D17DFE">
        <w:rPr>
          <w:rStyle w:val="Style13ptBold"/>
        </w:rPr>
        <w:t xml:space="preserve"> 18</w:t>
      </w:r>
      <w:r>
        <w:t xml:space="preserve"> (</w:t>
      </w:r>
      <w:r w:rsidRPr="00FE784F">
        <w:t xml:space="preserve">Martin </w:t>
      </w:r>
      <w:proofErr w:type="spellStart"/>
      <w:r w:rsidRPr="00FE784F">
        <w:t>Indyk</w:t>
      </w:r>
      <w:proofErr w:type="spellEnd"/>
      <w:r>
        <w:t>,</w:t>
      </w:r>
      <w:r w:rsidRPr="00432588">
        <w:t xml:space="preserve"> a diplomat and foreign relations analyst w</w:t>
      </w:r>
      <w:r>
        <w:t>ho has</w:t>
      </w:r>
      <w:r w:rsidRPr="00432588">
        <w:t xml:space="preserve"> expertise in the Middle East</w:t>
      </w:r>
      <w:r>
        <w:t xml:space="preserve">, “the new geopolitics of the middle east: America’s role in a changing region”, September 2018, PDF, </w:t>
      </w:r>
      <w:hyperlink r:id="rId13" w:history="1">
        <w:r w:rsidRPr="009B1BE4">
          <w:rPr>
            <w:rStyle w:val="Hyperlink"/>
          </w:rPr>
          <w:t>https://www.brookings.edu/wp-content/uploads/2019/01/FP_20190107_new_geopolitics_of_mena_final.pdf</w:t>
        </w:r>
      </w:hyperlink>
      <w:r>
        <w:t>) //Lowell-JS</w:t>
      </w:r>
    </w:p>
    <w:p w14:paraId="621E040B" w14:textId="77777777" w:rsidR="00782689" w:rsidRPr="00ED27D7" w:rsidRDefault="00782689" w:rsidP="00782689">
      <w:pPr>
        <w:jc w:val="both"/>
        <w:rPr>
          <w:sz w:val="14"/>
        </w:rPr>
      </w:pPr>
      <w:r w:rsidRPr="00ED27D7">
        <w:rPr>
          <w:sz w:val="14"/>
        </w:rPr>
        <w:t xml:space="preserve">The arc of American influence started rising through President Jimmy Carter’s successful efforts to broker the Israel-Egypt Peace Treaty that took Egypt out of the conflict with Israel and in effect ended the state-to-state conflict between Israel and its Arab neighbors. </w:t>
      </w:r>
      <w:r w:rsidRPr="006979CE">
        <w:rPr>
          <w:rStyle w:val="StyleUnderline"/>
        </w:rPr>
        <w:t>The Oslo Accords and the Israel-Jordan Peace Treaty under President Bill Clinton represented the high point of America’s engagement in the peace process</w:t>
      </w:r>
      <w:r w:rsidRPr="00ED27D7">
        <w:rPr>
          <w:sz w:val="14"/>
        </w:rPr>
        <w:t xml:space="preserve">. At the same time, as </w:t>
      </w:r>
      <w:proofErr w:type="spellStart"/>
      <w:r w:rsidRPr="00ED27D7">
        <w:rPr>
          <w:sz w:val="14"/>
        </w:rPr>
        <w:t>Natan</w:t>
      </w:r>
      <w:proofErr w:type="spellEnd"/>
      <w:r w:rsidRPr="00ED27D7">
        <w:rPr>
          <w:sz w:val="14"/>
        </w:rPr>
        <w:t xml:space="preserve"> alluded to, the collapse of the Soviet Union at the end of the Cold War and the eviction of Saddam Hussein’s army from Kuwait led to a dramatic boost to America’s stature in the region. </w:t>
      </w:r>
      <w:r w:rsidRPr="006979CE">
        <w:rPr>
          <w:rStyle w:val="StyleUnderline"/>
        </w:rPr>
        <w:t>By the 1990s, the United States was the dominant power of the Middle East.</w:t>
      </w:r>
    </w:p>
    <w:p w14:paraId="348DFBEE" w14:textId="77777777" w:rsidR="00782689" w:rsidRPr="006979CE" w:rsidRDefault="00782689" w:rsidP="00782689">
      <w:pPr>
        <w:jc w:val="both"/>
        <w:rPr>
          <w:sz w:val="16"/>
        </w:rPr>
      </w:pPr>
      <w:r w:rsidRPr="006979CE">
        <w:rPr>
          <w:rStyle w:val="StyleUnderline"/>
        </w:rPr>
        <w:t>The arc started to bend downward at the end of the Clinton administration with the failure to achieve a breakthrough between first Israel and Syria, and then between Israel and the Palestinians at Camp David.</w:t>
      </w:r>
      <w:r w:rsidRPr="006979CE">
        <w:rPr>
          <w:sz w:val="16"/>
        </w:rPr>
        <w:t xml:space="preserve"> And that was then followed by the outbreak of the intifada, which looked like anything but peace between Israel and the Palestinians, and by </w:t>
      </w:r>
      <w:r w:rsidRPr="006979CE">
        <w:rPr>
          <w:rStyle w:val="StyleUnderline"/>
        </w:rPr>
        <w:t>the American-led invasion of Iraq</w:t>
      </w:r>
      <w:r w:rsidRPr="006979CE">
        <w:rPr>
          <w:sz w:val="16"/>
        </w:rPr>
        <w:t xml:space="preserve">. And that </w:t>
      </w:r>
      <w:r w:rsidRPr="006979CE">
        <w:rPr>
          <w:rStyle w:val="StyleUnderline"/>
        </w:rPr>
        <w:t>is when American influence began to decline</w:t>
      </w:r>
      <w:r w:rsidRPr="006979CE">
        <w:rPr>
          <w:sz w:val="16"/>
        </w:rPr>
        <w:t xml:space="preserve"> rather </w:t>
      </w:r>
      <w:r w:rsidRPr="006979CE">
        <w:rPr>
          <w:rStyle w:val="StyleUnderline"/>
        </w:rPr>
        <w:t>precipitously</w:t>
      </w:r>
      <w:r w:rsidRPr="006979CE">
        <w:rPr>
          <w:sz w:val="16"/>
        </w:rPr>
        <w:t>.</w:t>
      </w:r>
    </w:p>
    <w:p w14:paraId="46069C72" w14:textId="77777777" w:rsidR="00782689" w:rsidRPr="006979CE" w:rsidRDefault="00782689" w:rsidP="00782689">
      <w:pPr>
        <w:jc w:val="both"/>
        <w:rPr>
          <w:sz w:val="16"/>
        </w:rPr>
      </w:pPr>
      <w:r w:rsidRPr="006979CE">
        <w:rPr>
          <w:sz w:val="16"/>
        </w:rPr>
        <w:t xml:space="preserve">The </w:t>
      </w:r>
      <w:r w:rsidRPr="006979CE">
        <w:rPr>
          <w:rStyle w:val="StyleUnderline"/>
        </w:rPr>
        <w:t>failure of the peace process</w:t>
      </w:r>
      <w:r w:rsidRPr="006979CE">
        <w:rPr>
          <w:sz w:val="16"/>
        </w:rPr>
        <w:t xml:space="preserve">, the </w:t>
      </w:r>
      <w:r w:rsidRPr="006979CE">
        <w:rPr>
          <w:rStyle w:val="StyleUnderline"/>
        </w:rPr>
        <w:t>opening of the gates of Babylon to Iran’s influence, and the Arab revolutions</w:t>
      </w:r>
      <w:r w:rsidRPr="006979CE">
        <w:rPr>
          <w:sz w:val="16"/>
        </w:rPr>
        <w:t xml:space="preserve"> really </w:t>
      </w:r>
      <w:r w:rsidRPr="006979CE">
        <w:rPr>
          <w:rStyle w:val="StyleUnderline"/>
        </w:rPr>
        <w:t>combined</w:t>
      </w:r>
      <w:r w:rsidRPr="006979CE">
        <w:rPr>
          <w:sz w:val="16"/>
        </w:rPr>
        <w:t xml:space="preserve"> in a perfect storm </w:t>
      </w:r>
      <w:r w:rsidRPr="006979CE">
        <w:rPr>
          <w:rStyle w:val="StyleUnderline"/>
        </w:rPr>
        <w:t>to dramatically reduce America’s influence in the region</w:t>
      </w:r>
      <w:r w:rsidRPr="006979CE">
        <w:rPr>
          <w:sz w:val="16"/>
        </w:rPr>
        <w:t xml:space="preserve"> to the point that when Obama comes along, there’s a war weariness on the part of the American public and a deeply held conviction by Obama that he was elected to end wars, not get involved in new ones. </w:t>
      </w:r>
      <w:proofErr w:type="gramStart"/>
      <w:r w:rsidRPr="006979CE">
        <w:rPr>
          <w:sz w:val="16"/>
        </w:rPr>
        <w:t>Therefore</w:t>
      </w:r>
      <w:proofErr w:type="gramEnd"/>
      <w:r w:rsidRPr="006979CE">
        <w:rPr>
          <w:sz w:val="16"/>
        </w:rPr>
        <w:t xml:space="preserve"> the United States only got involved in the opening of the conflict in Libya and avoided any kind of serious engagement in Syria, opening the way for Russia to come back into the region.</w:t>
      </w:r>
    </w:p>
    <w:p w14:paraId="06ACAA18" w14:textId="77777777" w:rsidR="00782689" w:rsidRPr="006979CE" w:rsidRDefault="00782689" w:rsidP="00782689">
      <w:pPr>
        <w:jc w:val="both"/>
        <w:rPr>
          <w:rStyle w:val="StyleUnderline"/>
        </w:rPr>
      </w:pPr>
      <w:r w:rsidRPr="006979CE">
        <w:rPr>
          <w:sz w:val="14"/>
        </w:rPr>
        <w:t xml:space="preserve">What’s important to understand in this process is, </w:t>
      </w:r>
      <w:proofErr w:type="gramStart"/>
      <w:r w:rsidRPr="006979CE">
        <w:rPr>
          <w:sz w:val="14"/>
        </w:rPr>
        <w:t>first of all</w:t>
      </w:r>
      <w:proofErr w:type="gramEnd"/>
      <w:r w:rsidRPr="006979CE">
        <w:rPr>
          <w:sz w:val="14"/>
        </w:rPr>
        <w:t xml:space="preserve">, the decline in American influence also coincides, not coincidentally, with a failure to get any traction toward resolving these rather costly conflicts. </w:t>
      </w:r>
      <w:r w:rsidRPr="006979CE">
        <w:rPr>
          <w:rStyle w:val="StyleUnderline"/>
        </w:rPr>
        <w:t>It’s been 20 years since the last Israeli-Palestinian agreement, notwithstanding every president, including President Trump, trying their hand at resolving this</w:t>
      </w:r>
      <w:r w:rsidRPr="006979CE">
        <w:rPr>
          <w:sz w:val="14"/>
        </w:rPr>
        <w:t xml:space="preserve">. And I believe </w:t>
      </w:r>
      <w:r w:rsidRPr="006979CE">
        <w:rPr>
          <w:rStyle w:val="StyleUnderline"/>
        </w:rPr>
        <w:t>that this is directly related to the decline in overall U.S. influence.</w:t>
      </w:r>
    </w:p>
    <w:p w14:paraId="290604AE" w14:textId="77777777" w:rsidR="00782689" w:rsidRPr="006979CE" w:rsidRDefault="00782689" w:rsidP="00782689">
      <w:pPr>
        <w:jc w:val="both"/>
        <w:rPr>
          <w:rStyle w:val="StyleUnderline"/>
        </w:rPr>
      </w:pPr>
      <w:r w:rsidRPr="006979CE">
        <w:rPr>
          <w:sz w:val="16"/>
        </w:rPr>
        <w:t xml:space="preserve">The second point is that </w:t>
      </w:r>
      <w:r w:rsidRPr="006979CE">
        <w:rPr>
          <w:rStyle w:val="StyleUnderline"/>
        </w:rPr>
        <w:t>along the way, the United States’</w:t>
      </w:r>
      <w:r w:rsidRPr="006979CE">
        <w:rPr>
          <w:sz w:val="16"/>
        </w:rPr>
        <w:t xml:space="preserve"> strategic </w:t>
      </w:r>
      <w:r w:rsidRPr="006979CE">
        <w:rPr>
          <w:rStyle w:val="StyleUnderline"/>
        </w:rPr>
        <w:t>interest in the region changed</w:t>
      </w:r>
      <w:r w:rsidRPr="006979CE">
        <w:rPr>
          <w:sz w:val="16"/>
        </w:rPr>
        <w:t xml:space="preserve"> rather dramatically </w:t>
      </w:r>
      <w:r w:rsidRPr="006979CE">
        <w:rPr>
          <w:rStyle w:val="StyleUnderline"/>
        </w:rPr>
        <w:t>because of the natural gas revolution in the United States, which made us no longer dependent on Middle Eastern oil.</w:t>
      </w:r>
      <w:r w:rsidRPr="006979CE">
        <w:rPr>
          <w:sz w:val="16"/>
        </w:rPr>
        <w:t xml:space="preserve"> And </w:t>
      </w:r>
      <w:proofErr w:type="gramStart"/>
      <w:r w:rsidRPr="006979CE">
        <w:rPr>
          <w:sz w:val="16"/>
        </w:rPr>
        <w:t>so</w:t>
      </w:r>
      <w:proofErr w:type="gramEnd"/>
      <w:r w:rsidRPr="006979CE">
        <w:rPr>
          <w:sz w:val="16"/>
        </w:rPr>
        <w:t xml:space="preserve"> one of the most important strategic interests we had in the region, which was to ensure the free flow of oil from the Persian Gulf area at reasonable prices, remains an interest, but is no longer a vital strategic interest to the United States. </w:t>
      </w:r>
      <w:r w:rsidRPr="006979CE">
        <w:rPr>
          <w:rStyle w:val="StyleUnderline"/>
        </w:rPr>
        <w:t>Combined with the failure of our efforts in Iraq, and more broadly in Afghanistan, this leads to a lack of will to commit American forces to the region amid a pivot to Asia, where our strategic interests are greater. This combination leaves the United States in the situation where it is in effect withdrawing from the region and no longer willing or even able to play the major role that it once did.</w:t>
      </w:r>
    </w:p>
    <w:p w14:paraId="66EE5642" w14:textId="0740F13D" w:rsidR="00782689" w:rsidRDefault="00794127" w:rsidP="00794127">
      <w:pPr>
        <w:pStyle w:val="Heading3"/>
      </w:pPr>
      <w:r>
        <w:t xml:space="preserve">U / IL – Overstretch/Econ </w:t>
      </w:r>
    </w:p>
    <w:p w14:paraId="25C871C8" w14:textId="77777777" w:rsidR="00794127" w:rsidRPr="00784C51" w:rsidRDefault="00794127" w:rsidP="00794127">
      <w:pPr>
        <w:pStyle w:val="Heading4"/>
      </w:pPr>
      <w:r>
        <w:t xml:space="preserve">Overstretch makes US </w:t>
      </w:r>
      <w:r w:rsidRPr="00A07D05">
        <w:rPr>
          <w:u w:val="single"/>
        </w:rPr>
        <w:t>economic growth</w:t>
      </w:r>
      <w:r>
        <w:t xml:space="preserve"> </w:t>
      </w:r>
      <w:r w:rsidRPr="00A07D05">
        <w:rPr>
          <w:i/>
        </w:rPr>
        <w:t>unsustainable</w:t>
      </w:r>
      <w:r>
        <w:t xml:space="preserve"> – causes </w:t>
      </w:r>
      <w:r w:rsidRPr="00372CBA">
        <w:rPr>
          <w:u w:val="single"/>
        </w:rPr>
        <w:t>dollar</w:t>
      </w:r>
      <w:r>
        <w:t xml:space="preserve"> </w:t>
      </w:r>
      <w:r w:rsidRPr="00372CBA">
        <w:rPr>
          <w:i/>
        </w:rPr>
        <w:t>transition</w:t>
      </w:r>
      <w:r>
        <w:t xml:space="preserve"> and </w:t>
      </w:r>
      <w:r w:rsidRPr="00372CBA">
        <w:rPr>
          <w:i/>
        </w:rPr>
        <w:t>quick</w:t>
      </w:r>
      <w:r>
        <w:t xml:space="preserve"> </w:t>
      </w:r>
      <w:r w:rsidRPr="00372CBA">
        <w:rPr>
          <w:u w:val="single"/>
        </w:rPr>
        <w:t>collapse of commitments</w:t>
      </w:r>
      <w:r>
        <w:t xml:space="preserve"> </w:t>
      </w:r>
    </w:p>
    <w:p w14:paraId="15C1CBDE" w14:textId="77777777" w:rsidR="00794127" w:rsidRPr="0060695E" w:rsidRDefault="00794127" w:rsidP="00794127">
      <w:r w:rsidRPr="0060695E">
        <w:rPr>
          <w:rStyle w:val="Style13ptBold"/>
        </w:rPr>
        <w:t>Layne 12</w:t>
      </w:r>
      <w:r>
        <w:t xml:space="preserve"> (Christopher, “</w:t>
      </w:r>
      <w:r w:rsidRPr="0048683F">
        <w:t>This Time It's Real: The End of Unipolarity and the Pax Americana</w:t>
      </w:r>
      <w:r>
        <w:t xml:space="preserve">,” </w:t>
      </w:r>
      <w:r>
        <w:rPr>
          <w:i/>
        </w:rPr>
        <w:t>International Studies Quarterly</w:t>
      </w:r>
      <w:r>
        <w:t>, 56.1, 2012, 203-213)</w:t>
      </w:r>
    </w:p>
    <w:p w14:paraId="46B6BEB1" w14:textId="77777777" w:rsidR="00794127" w:rsidRPr="00A75D41" w:rsidRDefault="00794127" w:rsidP="00794127">
      <w:pPr>
        <w:rPr>
          <w:sz w:val="16"/>
        </w:rPr>
      </w:pPr>
      <w:r w:rsidRPr="001777FA">
        <w:rPr>
          <w:rStyle w:val="StyleUnderline"/>
          <w:highlight w:val="green"/>
        </w:rPr>
        <w:t>Because of</w:t>
      </w:r>
      <w:r w:rsidRPr="001F0D3F">
        <w:rPr>
          <w:rStyle w:val="StyleUnderline"/>
        </w:rPr>
        <w:t xml:space="preserve"> </w:t>
      </w:r>
      <w:r w:rsidRPr="00A75D41">
        <w:rPr>
          <w:sz w:val="16"/>
        </w:rPr>
        <w:t xml:space="preserve">the </w:t>
      </w:r>
      <w:r w:rsidRPr="001777FA">
        <w:rPr>
          <w:rStyle w:val="Emphasis"/>
          <w:highlight w:val="green"/>
        </w:rPr>
        <w:t xml:space="preserve">combined </w:t>
      </w:r>
      <w:r w:rsidRPr="00A75D41">
        <w:rPr>
          <w:sz w:val="16"/>
        </w:rPr>
        <w:t xml:space="preserve">costs of federal government </w:t>
      </w:r>
      <w:r w:rsidRPr="001777FA">
        <w:rPr>
          <w:rStyle w:val="Emphasis"/>
          <w:highlight w:val="green"/>
        </w:rPr>
        <w:t>expenditures</w:t>
      </w:r>
      <w:r w:rsidRPr="00A75D41">
        <w:rPr>
          <w:sz w:val="16"/>
        </w:rPr>
        <w:t>—</w:t>
      </w:r>
      <w:r w:rsidRPr="001777FA">
        <w:rPr>
          <w:rStyle w:val="StyleUnderline"/>
          <w:highlight w:val="green"/>
        </w:rPr>
        <w:t>on</w:t>
      </w:r>
      <w:r w:rsidRPr="00A75D41">
        <w:rPr>
          <w:sz w:val="16"/>
        </w:rPr>
        <w:t xml:space="preserve"> </w:t>
      </w:r>
      <w:r w:rsidRPr="001777FA">
        <w:rPr>
          <w:rStyle w:val="Emphasis"/>
          <w:highlight w:val="green"/>
        </w:rPr>
        <w:t>stimulus</w:t>
      </w:r>
      <w:r w:rsidRPr="00A75D41">
        <w:rPr>
          <w:sz w:val="16"/>
        </w:rPr>
        <w:t xml:space="preserve">, </w:t>
      </w:r>
      <w:r w:rsidRPr="001777FA">
        <w:rPr>
          <w:rStyle w:val="Emphasis"/>
          <w:highlight w:val="green"/>
        </w:rPr>
        <w:t>defense</w:t>
      </w:r>
      <w:r w:rsidRPr="00A75D41">
        <w:rPr>
          <w:sz w:val="16"/>
        </w:rPr>
        <w:t xml:space="preserve">, Iraq and Afghanistan, </w:t>
      </w:r>
      <w:r w:rsidRPr="001F0D3F">
        <w:rPr>
          <w:rStyle w:val="StyleUnderline"/>
        </w:rPr>
        <w:t xml:space="preserve">and </w:t>
      </w:r>
      <w:r w:rsidRPr="001777FA">
        <w:rPr>
          <w:rStyle w:val="Emphasis"/>
          <w:highlight w:val="green"/>
        </w:rPr>
        <w:t>entitlements</w:t>
      </w:r>
      <w:r w:rsidRPr="00A75D41">
        <w:rPr>
          <w:sz w:val="16"/>
        </w:rPr>
        <w:t xml:space="preserve">—in 2009 the Congressional Budget Office forecast that </w:t>
      </w:r>
      <w:r w:rsidRPr="001777FA">
        <w:rPr>
          <w:rStyle w:val="StyleUnderline"/>
          <w:highlight w:val="green"/>
        </w:rPr>
        <w:t xml:space="preserve">the </w:t>
      </w:r>
      <w:r w:rsidRPr="001777FA">
        <w:rPr>
          <w:rStyle w:val="Emphasis"/>
          <w:highlight w:val="green"/>
        </w:rPr>
        <w:t>U</w:t>
      </w:r>
      <w:r w:rsidRPr="00A75D41">
        <w:rPr>
          <w:sz w:val="16"/>
        </w:rPr>
        <w:t xml:space="preserve">nited </w:t>
      </w:r>
      <w:r w:rsidRPr="001777FA">
        <w:rPr>
          <w:rStyle w:val="Emphasis"/>
          <w:highlight w:val="green"/>
        </w:rPr>
        <w:t>S</w:t>
      </w:r>
      <w:r w:rsidRPr="001F0D3F">
        <w:rPr>
          <w:rStyle w:val="StyleUnderline"/>
        </w:rPr>
        <w:t xml:space="preserve">tates </w:t>
      </w:r>
      <w:r w:rsidRPr="001777FA">
        <w:rPr>
          <w:rStyle w:val="StyleUnderline"/>
          <w:highlight w:val="green"/>
        </w:rPr>
        <w:t xml:space="preserve">will run </w:t>
      </w:r>
      <w:r w:rsidRPr="001777FA">
        <w:rPr>
          <w:rStyle w:val="Emphasis"/>
          <w:highlight w:val="green"/>
        </w:rPr>
        <w:t>unsustainable</w:t>
      </w:r>
      <w:r w:rsidRPr="001F0D3F">
        <w:rPr>
          <w:rStyle w:val="StyleUnderline"/>
        </w:rPr>
        <w:t xml:space="preserve"> annual </w:t>
      </w:r>
      <w:r w:rsidRPr="001777FA">
        <w:rPr>
          <w:rStyle w:val="Emphasis"/>
          <w:highlight w:val="green"/>
        </w:rPr>
        <w:t>budget deficits</w:t>
      </w:r>
      <w:r w:rsidRPr="001777FA">
        <w:rPr>
          <w:rStyle w:val="StyleUnderline"/>
          <w:highlight w:val="green"/>
        </w:rPr>
        <w:t xml:space="preserve"> of </w:t>
      </w:r>
      <w:r w:rsidRPr="001777FA">
        <w:rPr>
          <w:rStyle w:val="Emphasis"/>
          <w:highlight w:val="green"/>
        </w:rPr>
        <w:t>$1 trillion</w:t>
      </w:r>
      <w:r w:rsidRPr="00A75D41">
        <w:rPr>
          <w:sz w:val="16"/>
        </w:rPr>
        <w:t xml:space="preserve"> or more until at least the end of this decade, and observed that, “</w:t>
      </w:r>
      <w:r w:rsidRPr="001F0D3F">
        <w:rPr>
          <w:rStyle w:val="StyleUnderline"/>
        </w:rPr>
        <w:t>Even if the recovery occurs as projected</w:t>
      </w:r>
      <w:r w:rsidRPr="00A75D41">
        <w:rPr>
          <w:sz w:val="16"/>
        </w:rPr>
        <w:t xml:space="preserve"> and the stimulus bill is allowed to expire, </w:t>
      </w:r>
      <w:r w:rsidRPr="001F0D3F">
        <w:rPr>
          <w:rStyle w:val="StyleUnderline"/>
        </w:rPr>
        <w:t>the country will face the highest debt/GDP ratio in 50 years</w:t>
      </w:r>
      <w:r w:rsidRPr="00A75D41">
        <w:rPr>
          <w:sz w:val="16"/>
        </w:rPr>
        <w:t xml:space="preserve"> and an increasingly urgent and unsustainable fiscal problem” (CBO 2009:13). In a subsequent 2010 report, the CBO noted that </w:t>
      </w:r>
      <w:r w:rsidRPr="001F0D3F">
        <w:rPr>
          <w:rStyle w:val="StyleUnderline"/>
        </w:rPr>
        <w:t xml:space="preserve">if </w:t>
      </w:r>
      <w:r w:rsidRPr="001777FA">
        <w:rPr>
          <w:rStyle w:val="StyleUnderline"/>
          <w:highlight w:val="green"/>
        </w:rPr>
        <w:t>the</w:t>
      </w:r>
      <w:r w:rsidRPr="001F0D3F">
        <w:rPr>
          <w:rStyle w:val="StyleUnderline"/>
        </w:rPr>
        <w:t xml:space="preserve"> </w:t>
      </w:r>
      <w:r w:rsidRPr="00A75D41">
        <w:rPr>
          <w:sz w:val="16"/>
        </w:rPr>
        <w:t xml:space="preserve">United States stays on its </w:t>
      </w:r>
      <w:r w:rsidRPr="001777FA">
        <w:rPr>
          <w:rStyle w:val="Emphasis"/>
          <w:highlight w:val="green"/>
        </w:rPr>
        <w:t>current</w:t>
      </w:r>
      <w:r w:rsidRPr="00A75D41">
        <w:rPr>
          <w:sz w:val="16"/>
        </w:rPr>
        <w:t xml:space="preserve"> fiscal </w:t>
      </w:r>
      <w:r w:rsidRPr="001777FA">
        <w:rPr>
          <w:rStyle w:val="Emphasis"/>
          <w:highlight w:val="green"/>
        </w:rPr>
        <w:t>trajectory</w:t>
      </w:r>
      <w:r w:rsidRPr="001F0D3F">
        <w:rPr>
          <w:rStyle w:val="StyleUnderline"/>
        </w:rPr>
        <w:t xml:space="preserve">, the ratio of US government debt to GDP </w:t>
      </w:r>
      <w:r w:rsidRPr="001777FA">
        <w:rPr>
          <w:rStyle w:val="StyleUnderline"/>
          <w:highlight w:val="green"/>
        </w:rPr>
        <w:t>will be</w:t>
      </w:r>
      <w:r w:rsidRPr="001F0D3F">
        <w:rPr>
          <w:rStyle w:val="StyleUnderline"/>
        </w:rPr>
        <w:t xml:space="preserve"> 100% by 2020</w:t>
      </w:r>
      <w:r w:rsidRPr="00A75D41">
        <w:rPr>
          <w:sz w:val="16"/>
        </w:rPr>
        <w:t xml:space="preserve"> (CBO 2010). Economists regard a 100% debt-to-GDP ratio as critical indicator that a state will </w:t>
      </w:r>
      <w:r w:rsidRPr="001777FA">
        <w:rPr>
          <w:rStyle w:val="Emphasis"/>
          <w:highlight w:val="green"/>
        </w:rPr>
        <w:t>default</w:t>
      </w:r>
      <w:r w:rsidRPr="00A75D41">
        <w:rPr>
          <w:sz w:val="16"/>
        </w:rPr>
        <w:t xml:space="preserve"> on its financial obligations. In an even less sanguine 2011 analysis, the International Monetary Fund forecast that the United States will hit the 100% debt-to-GDP ratio in 2016 (IMF 2011). If these estimates are correct, over the next decade </w:t>
      </w:r>
      <w:r w:rsidRPr="00262D05">
        <w:rPr>
          <w:rStyle w:val="StyleUnderline"/>
        </w:rPr>
        <w:t xml:space="preserve">the </w:t>
      </w:r>
      <w:r w:rsidRPr="001777FA">
        <w:rPr>
          <w:rStyle w:val="StyleUnderline"/>
          <w:highlight w:val="green"/>
        </w:rPr>
        <w:t>growing</w:t>
      </w:r>
      <w:r w:rsidRPr="00262D05">
        <w:rPr>
          <w:rStyle w:val="StyleUnderline"/>
        </w:rPr>
        <w:t xml:space="preserve"> US national </w:t>
      </w:r>
      <w:r w:rsidRPr="001777FA">
        <w:rPr>
          <w:rStyle w:val="StyleUnderline"/>
          <w:highlight w:val="green"/>
        </w:rPr>
        <w:t>debt</w:t>
      </w:r>
      <w:r w:rsidRPr="00A75D41">
        <w:rPr>
          <w:sz w:val="16"/>
        </w:rPr>
        <w:t>—and the budget deficits that fuel it—</w:t>
      </w:r>
      <w:r w:rsidRPr="001777FA">
        <w:rPr>
          <w:rStyle w:val="StyleUnderline"/>
          <w:highlight w:val="green"/>
        </w:rPr>
        <w:t>could</w:t>
      </w:r>
      <w:r w:rsidRPr="00262D05">
        <w:rPr>
          <w:rStyle w:val="StyleUnderline"/>
        </w:rPr>
        <w:t xml:space="preserve"> </w:t>
      </w:r>
      <w:r w:rsidRPr="001777FA">
        <w:rPr>
          <w:rStyle w:val="Emphasis"/>
          <w:highlight w:val="green"/>
        </w:rPr>
        <w:t>imperil the dollar</w:t>
      </w:r>
      <w:r w:rsidRPr="00A75D41">
        <w:rPr>
          <w:sz w:val="16"/>
        </w:rPr>
        <w:t xml:space="preserve"> </w:t>
      </w:r>
      <w:r w:rsidRPr="00262D05">
        <w:rPr>
          <w:rStyle w:val="StyleUnderline"/>
        </w:rPr>
        <w:t xml:space="preserve">by </w:t>
      </w:r>
      <w:r w:rsidRPr="001777FA">
        <w:rPr>
          <w:rStyle w:val="StyleUnderline"/>
          <w:highlight w:val="green"/>
        </w:rPr>
        <w:t>undermining</w:t>
      </w:r>
      <w:r w:rsidRPr="00262D05">
        <w:rPr>
          <w:rStyle w:val="StyleUnderline"/>
        </w:rPr>
        <w:t xml:space="preserve"> foreign </w:t>
      </w:r>
      <w:r w:rsidRPr="001777FA">
        <w:rPr>
          <w:rStyle w:val="Emphasis"/>
          <w:highlight w:val="green"/>
        </w:rPr>
        <w:t>investors' confidence</w:t>
      </w:r>
      <w:r w:rsidRPr="00A75D41">
        <w:rPr>
          <w:sz w:val="16"/>
        </w:rPr>
        <w:t xml:space="preserve"> in the United States' ability to repay its debts and keep inflation in check. This is important because, for the foreseeable future, </w:t>
      </w:r>
      <w:r w:rsidRPr="00262D05">
        <w:rPr>
          <w:rStyle w:val="StyleUnderline"/>
        </w:rPr>
        <w:t>the United States will depend on capital inflows from abroad both to finance its deficit spending</w:t>
      </w:r>
      <w:r w:rsidRPr="00A75D41">
        <w:rPr>
          <w:sz w:val="16"/>
        </w:rPr>
        <w:t xml:space="preserve"> and private consumption and to maintain the dollar's position as the international economic system's reserve currency. America's geopolitical </w:t>
      </w:r>
      <w:r w:rsidRPr="001777FA">
        <w:rPr>
          <w:rStyle w:val="Emphasis"/>
          <w:highlight w:val="green"/>
        </w:rPr>
        <w:t>preeminence</w:t>
      </w:r>
      <w:r w:rsidRPr="001777FA">
        <w:rPr>
          <w:rStyle w:val="StyleUnderline"/>
          <w:highlight w:val="green"/>
        </w:rPr>
        <w:t xml:space="preserve"> hinges on the dollar</w:t>
      </w:r>
      <w:r w:rsidRPr="00A75D41">
        <w:rPr>
          <w:sz w:val="16"/>
        </w:rPr>
        <w:t xml:space="preserve">'s reserve currency role. </w:t>
      </w:r>
      <w:r w:rsidRPr="00262D05">
        <w:rPr>
          <w:rStyle w:val="StyleUnderline"/>
        </w:rPr>
        <w:t xml:space="preserve">If the dollar loses that status, US </w:t>
      </w:r>
      <w:r w:rsidRPr="001777FA">
        <w:rPr>
          <w:rStyle w:val="Emphasis"/>
          <w:highlight w:val="green"/>
        </w:rPr>
        <w:t>hegemony will</w:t>
      </w:r>
      <w:r w:rsidRPr="00262D05">
        <w:rPr>
          <w:rStyle w:val="StyleUnderline"/>
        </w:rPr>
        <w:t xml:space="preserve"> literally </w:t>
      </w:r>
      <w:r w:rsidRPr="001777FA">
        <w:rPr>
          <w:rStyle w:val="Emphasis"/>
          <w:highlight w:val="green"/>
        </w:rPr>
        <w:t>be unaffordable</w:t>
      </w:r>
      <w:r w:rsidRPr="00262D05">
        <w:rPr>
          <w:rStyle w:val="StyleUnderline"/>
        </w:rPr>
        <w:t xml:space="preserve">. </w:t>
      </w:r>
      <w:r w:rsidRPr="00A75D41">
        <w:rPr>
          <w:sz w:val="16"/>
        </w:rPr>
        <w:t xml:space="preserve">The dollar's reserve currency status has, in effect, been a very special kind of “credit card.” It is special because the United States does not have to earn the money to pay its bills. Rather, </w:t>
      </w:r>
      <w:r w:rsidRPr="00262D05">
        <w:rPr>
          <w:rStyle w:val="StyleUnderline"/>
        </w:rPr>
        <w:t>when the bills come due, the United States borrows funds from abroad</w:t>
      </w:r>
      <w:r w:rsidRPr="00A75D41">
        <w:rPr>
          <w:sz w:val="16"/>
        </w:rPr>
        <w:t xml:space="preserve"> and/or prints money to pay them. </w:t>
      </w:r>
      <w:r w:rsidRPr="00F47260">
        <w:rPr>
          <w:rStyle w:val="StyleUnderline"/>
        </w:rPr>
        <w:t>The</w:t>
      </w:r>
      <w:r w:rsidRPr="00A75D41">
        <w:rPr>
          <w:sz w:val="16"/>
        </w:rPr>
        <w:t xml:space="preserve"> </w:t>
      </w:r>
      <w:r w:rsidRPr="001777FA">
        <w:rPr>
          <w:rStyle w:val="Emphasis"/>
          <w:highlight w:val="green"/>
        </w:rPr>
        <w:t>U</w:t>
      </w:r>
      <w:r w:rsidRPr="00A75D41">
        <w:rPr>
          <w:sz w:val="16"/>
        </w:rPr>
        <w:t xml:space="preserve">nited </w:t>
      </w:r>
      <w:r w:rsidRPr="001777FA">
        <w:rPr>
          <w:rStyle w:val="Emphasis"/>
          <w:highlight w:val="green"/>
        </w:rPr>
        <w:t>S</w:t>
      </w:r>
      <w:r w:rsidRPr="00A75D41">
        <w:rPr>
          <w:sz w:val="16"/>
        </w:rPr>
        <w:t xml:space="preserve">tates </w:t>
      </w:r>
      <w:r w:rsidRPr="001777FA">
        <w:rPr>
          <w:rStyle w:val="StyleUnderline"/>
          <w:highlight w:val="green"/>
        </w:rPr>
        <w:t>can</w:t>
      </w:r>
      <w:r w:rsidRPr="00A75D41">
        <w:rPr>
          <w:sz w:val="16"/>
        </w:rPr>
        <w:t xml:space="preserve"> get away with this and </w:t>
      </w:r>
      <w:r w:rsidRPr="001777FA">
        <w:rPr>
          <w:rStyle w:val="StyleUnderline"/>
          <w:highlight w:val="green"/>
        </w:rPr>
        <w:t>live beyond its means</w:t>
      </w:r>
      <w:r w:rsidRPr="00A75D41">
        <w:rPr>
          <w:sz w:val="16"/>
        </w:rPr>
        <w:t xml:space="preserve">, spending with little restraint on </w:t>
      </w:r>
      <w:r w:rsidRPr="001777FA">
        <w:rPr>
          <w:rStyle w:val="StyleUnderline"/>
          <w:highlight w:val="green"/>
        </w:rPr>
        <w:t>maintaining</w:t>
      </w:r>
      <w:r w:rsidRPr="00A75D41">
        <w:rPr>
          <w:sz w:val="16"/>
        </w:rPr>
        <w:t xml:space="preserve"> its </w:t>
      </w:r>
      <w:r w:rsidRPr="001777FA">
        <w:rPr>
          <w:rStyle w:val="Emphasis"/>
          <w:highlight w:val="green"/>
        </w:rPr>
        <w:t>military dominance</w:t>
      </w:r>
      <w:r w:rsidRPr="001777FA">
        <w:rPr>
          <w:rStyle w:val="StyleUnderline"/>
          <w:highlight w:val="green"/>
        </w:rPr>
        <w:t>, preserving</w:t>
      </w:r>
      <w:r w:rsidRPr="00A75D41">
        <w:rPr>
          <w:sz w:val="16"/>
        </w:rPr>
        <w:t xml:space="preserve"> costly domestic </w:t>
      </w:r>
      <w:r w:rsidRPr="001777FA">
        <w:rPr>
          <w:rStyle w:val="StyleUnderline"/>
          <w:highlight w:val="green"/>
        </w:rPr>
        <w:t>entitlements</w:t>
      </w:r>
      <w:r w:rsidRPr="00A75D41">
        <w:rPr>
          <w:sz w:val="16"/>
        </w:rPr>
        <w:t xml:space="preserve">, and indulging in conspicuous private consumption, as long as foreigners are willing to lend it money (primarily by purchasing Treasury bonds). </w:t>
      </w:r>
      <w:r w:rsidRPr="001777FA">
        <w:rPr>
          <w:rStyle w:val="StyleUnderline"/>
          <w:highlight w:val="green"/>
        </w:rPr>
        <w:t>Without</w:t>
      </w:r>
      <w:r w:rsidRPr="00A75D41">
        <w:rPr>
          <w:sz w:val="16"/>
        </w:rPr>
        <w:t xml:space="preserve"> the use of the “credit card” provided by </w:t>
      </w:r>
      <w:r w:rsidRPr="001777FA">
        <w:rPr>
          <w:rStyle w:val="StyleUnderline"/>
          <w:highlight w:val="green"/>
        </w:rPr>
        <w:t>the dollar's reserve</w:t>
      </w:r>
      <w:r w:rsidRPr="00A75D41">
        <w:rPr>
          <w:sz w:val="16"/>
        </w:rPr>
        <w:t xml:space="preserve"> currency </w:t>
      </w:r>
      <w:r w:rsidRPr="001777FA">
        <w:rPr>
          <w:rStyle w:val="StyleUnderline"/>
          <w:highlight w:val="green"/>
        </w:rPr>
        <w:t xml:space="preserve">status, the </w:t>
      </w:r>
      <w:r w:rsidRPr="001777FA">
        <w:rPr>
          <w:rStyle w:val="Emphasis"/>
          <w:highlight w:val="green"/>
        </w:rPr>
        <w:t>U</w:t>
      </w:r>
      <w:r w:rsidRPr="00A75D41">
        <w:rPr>
          <w:sz w:val="16"/>
        </w:rPr>
        <w:t xml:space="preserve">nited </w:t>
      </w:r>
      <w:r w:rsidRPr="001777FA">
        <w:rPr>
          <w:rStyle w:val="Emphasis"/>
          <w:highlight w:val="green"/>
        </w:rPr>
        <w:t>S</w:t>
      </w:r>
      <w:r w:rsidRPr="00A75D41">
        <w:rPr>
          <w:sz w:val="16"/>
        </w:rPr>
        <w:t xml:space="preserve">tates </w:t>
      </w:r>
      <w:r w:rsidRPr="001777FA">
        <w:rPr>
          <w:rStyle w:val="StyleUnderline"/>
          <w:highlight w:val="green"/>
        </w:rPr>
        <w:t xml:space="preserve">would have to </w:t>
      </w:r>
      <w:r w:rsidRPr="00F47260">
        <w:rPr>
          <w:rStyle w:val="StyleUnderline"/>
        </w:rPr>
        <w:t>pay</w:t>
      </w:r>
      <w:r w:rsidRPr="00A75D41">
        <w:rPr>
          <w:sz w:val="16"/>
        </w:rPr>
        <w:t xml:space="preserve"> for its extravagant external and internal ambitions </w:t>
      </w:r>
      <w:r w:rsidRPr="00F47260">
        <w:rPr>
          <w:rStyle w:val="StyleUnderline"/>
        </w:rPr>
        <w:t xml:space="preserve">by </w:t>
      </w:r>
      <w:r w:rsidRPr="001777FA">
        <w:rPr>
          <w:rStyle w:val="StyleUnderline"/>
          <w:highlight w:val="green"/>
        </w:rPr>
        <w:t>rais</w:t>
      </w:r>
      <w:r w:rsidRPr="00F47260">
        <w:rPr>
          <w:rStyle w:val="StyleUnderline"/>
        </w:rPr>
        <w:t xml:space="preserve">ing </w:t>
      </w:r>
      <w:r w:rsidRPr="001777FA">
        <w:rPr>
          <w:rStyle w:val="Emphasis"/>
          <w:highlight w:val="green"/>
        </w:rPr>
        <w:t>taxes</w:t>
      </w:r>
      <w:r w:rsidRPr="001777FA">
        <w:rPr>
          <w:rStyle w:val="StyleUnderline"/>
          <w:highlight w:val="green"/>
        </w:rPr>
        <w:t xml:space="preserve"> and </w:t>
      </w:r>
      <w:r w:rsidRPr="001777FA">
        <w:rPr>
          <w:rStyle w:val="Emphasis"/>
          <w:highlight w:val="green"/>
        </w:rPr>
        <w:t>interest rates</w:t>
      </w:r>
      <w:r w:rsidRPr="00A75D41">
        <w:rPr>
          <w:sz w:val="16"/>
        </w:rPr>
        <w:t xml:space="preserve">, and by consuming less and saving more; </w:t>
      </w:r>
      <w:r w:rsidRPr="001777FA">
        <w:rPr>
          <w:rStyle w:val="Emphasis"/>
          <w:highlight w:val="green"/>
        </w:rPr>
        <w:t>or</w:t>
      </w:r>
      <w:r w:rsidRPr="00A75D41">
        <w:rPr>
          <w:sz w:val="16"/>
        </w:rPr>
        <w:t xml:space="preserve">, tightening its belt and dramatically </w:t>
      </w:r>
      <w:r w:rsidRPr="001777FA">
        <w:rPr>
          <w:rStyle w:val="Emphasis"/>
          <w:highlight w:val="green"/>
        </w:rPr>
        <w:t>reducing</w:t>
      </w:r>
      <w:r w:rsidRPr="00A75D41">
        <w:rPr>
          <w:sz w:val="16"/>
        </w:rPr>
        <w:t xml:space="preserve"> its </w:t>
      </w:r>
      <w:r w:rsidRPr="001777FA">
        <w:rPr>
          <w:rStyle w:val="Emphasis"/>
          <w:highlight w:val="green"/>
        </w:rPr>
        <w:t>military</w:t>
      </w:r>
      <w:r w:rsidRPr="00A75D41">
        <w:rPr>
          <w:sz w:val="16"/>
        </w:rPr>
        <w:t xml:space="preserve"> and domestic </w:t>
      </w:r>
      <w:r w:rsidRPr="001777FA">
        <w:rPr>
          <w:rStyle w:val="Emphasis"/>
          <w:highlight w:val="green"/>
        </w:rPr>
        <w:t>expenditures</w:t>
      </w:r>
      <w:r w:rsidRPr="00A75D41">
        <w:rPr>
          <w:sz w:val="16"/>
        </w:rPr>
        <w:t xml:space="preserve">. In other words, the United States would have to learn to live within its means.9 As a leading expert on international economic affairs observed just before the Great Recession kicked in, the dollar's vulnerability “presents potentially significant and underappreciated restraints upon contemporary American political and military predominance” (Kirshner 2008). Although </w:t>
      </w:r>
      <w:r w:rsidRPr="00F47260">
        <w:rPr>
          <w:rStyle w:val="StyleUnderline"/>
        </w:rPr>
        <w:t>doubts about the dollar's</w:t>
      </w:r>
      <w:r w:rsidRPr="00A75D41">
        <w:rPr>
          <w:sz w:val="16"/>
        </w:rPr>
        <w:t xml:space="preserve"> long-term health predated the Great Recession, the events of 2007–2009 </w:t>
      </w:r>
      <w:r w:rsidRPr="00F47260">
        <w:rPr>
          <w:rStyle w:val="StyleUnderline"/>
        </w:rPr>
        <w:t xml:space="preserve">have amplified them in two key respects </w:t>
      </w:r>
      <w:r w:rsidRPr="00A75D41">
        <w:rPr>
          <w:sz w:val="16"/>
        </w:rPr>
        <w:t>(</w:t>
      </w:r>
      <w:proofErr w:type="spellStart"/>
      <w:r w:rsidRPr="00A75D41">
        <w:rPr>
          <w:sz w:val="16"/>
        </w:rPr>
        <w:t>Helleiner</w:t>
      </w:r>
      <w:proofErr w:type="spellEnd"/>
      <w:r w:rsidRPr="00A75D41">
        <w:rPr>
          <w:sz w:val="16"/>
        </w:rPr>
        <w:t xml:space="preserve"> 2008; Kirshner 2008). First, the other big players in the international economy now are either geopolitical rivals like China or ambiguous “allies” like Europe, which has its own ambitions and no longer requires US protection from the now-vanished Soviet threat. Second, </w:t>
      </w:r>
      <w:r w:rsidRPr="001777FA">
        <w:rPr>
          <w:rStyle w:val="StyleUnderline"/>
          <w:highlight w:val="green"/>
        </w:rPr>
        <w:t xml:space="preserve">the </w:t>
      </w:r>
      <w:r w:rsidRPr="001777FA">
        <w:rPr>
          <w:rStyle w:val="Emphasis"/>
          <w:highlight w:val="green"/>
        </w:rPr>
        <w:t>dollar</w:t>
      </w:r>
      <w:r w:rsidRPr="001777FA">
        <w:rPr>
          <w:rStyle w:val="StyleUnderline"/>
          <w:highlight w:val="green"/>
        </w:rPr>
        <w:t xml:space="preserve"> faces an </w:t>
      </w:r>
      <w:r w:rsidRPr="001777FA">
        <w:rPr>
          <w:rStyle w:val="Emphasis"/>
          <w:highlight w:val="green"/>
        </w:rPr>
        <w:t>uncertain future</w:t>
      </w:r>
      <w:r w:rsidRPr="00F47260">
        <w:rPr>
          <w:rStyle w:val="StyleUnderline"/>
        </w:rPr>
        <w:t xml:space="preserve"> because of concerns that its value will diminish over time.</w:t>
      </w:r>
      <w:r w:rsidRPr="00A75D41">
        <w:rPr>
          <w:sz w:val="16"/>
        </w:rPr>
        <w:t xml:space="preserve"> Indeed, China, which has vast holdings of American assets (more than $2 trillion), is worried that America's fiscal incontinence will leave Beijing holding the bag with huge amounts of depreciated dollars. China's vote of no confidence in the dollar's future is reflected in its calls to create a new reserve currency to replace the dollar, the renminbi's gradual “internationalization,” and in the lectures China's leaders regularly deliver telling Washington to get its fiscal house in order. </w:t>
      </w:r>
      <w:r w:rsidRPr="001777FA">
        <w:rPr>
          <w:rStyle w:val="Emphasis"/>
          <w:highlight w:val="green"/>
        </w:rPr>
        <w:t>Alarm bells</w:t>
      </w:r>
      <w:r w:rsidRPr="00A75D41">
        <w:rPr>
          <w:sz w:val="16"/>
        </w:rPr>
        <w:t xml:space="preserve"> about the dollar's uncertain status now </w:t>
      </w:r>
      <w:r w:rsidRPr="001777FA">
        <w:rPr>
          <w:rStyle w:val="Emphasis"/>
          <w:highlight w:val="green"/>
        </w:rPr>
        <w:t>are ringing</w:t>
      </w:r>
      <w:r w:rsidRPr="00A75D41">
        <w:rPr>
          <w:sz w:val="16"/>
        </w:rPr>
        <w:t xml:space="preserve">. In April 2011, Standard &amp; Poor's warned that in the coming years there is a one-in-three chance that the United States' triple A credit rating could be reduced if Washington fails to solve the fiscal crisis—and in August 2011 S&amp; P did downgrade the US credit rating to AA. In June 2011, </w:t>
      </w:r>
      <w:r w:rsidRPr="00784C51">
        <w:rPr>
          <w:rStyle w:val="StyleUnderline"/>
        </w:rPr>
        <w:t>the IMF said</w:t>
      </w:r>
      <w:r w:rsidRPr="00A75D41">
        <w:rPr>
          <w:sz w:val="16"/>
        </w:rPr>
        <w:t xml:space="preserve"> that unless </w:t>
      </w:r>
      <w:r w:rsidRPr="001777FA">
        <w:rPr>
          <w:rStyle w:val="StyleUnderline"/>
          <w:highlight w:val="green"/>
        </w:rPr>
        <w:t xml:space="preserve">the </w:t>
      </w:r>
      <w:r w:rsidRPr="001777FA">
        <w:rPr>
          <w:rStyle w:val="Emphasis"/>
          <w:highlight w:val="green"/>
        </w:rPr>
        <w:t>U</w:t>
      </w:r>
      <w:r w:rsidRPr="00A75D41">
        <w:rPr>
          <w:sz w:val="16"/>
        </w:rPr>
        <w:t xml:space="preserve">nited </w:t>
      </w:r>
      <w:r w:rsidRPr="001777FA">
        <w:rPr>
          <w:rStyle w:val="Emphasis"/>
          <w:highlight w:val="green"/>
        </w:rPr>
        <w:t>S</w:t>
      </w:r>
      <w:r w:rsidRPr="00A75D41">
        <w:rPr>
          <w:sz w:val="16"/>
        </w:rPr>
        <w:t xml:space="preserve">tates enacts a credible plan to reign in its annual deficits and accumulating national debt, it </w:t>
      </w:r>
      <w:r w:rsidRPr="001777FA">
        <w:rPr>
          <w:rStyle w:val="StyleUnderline"/>
          <w:highlight w:val="green"/>
        </w:rPr>
        <w:t>could</w:t>
      </w:r>
      <w:r w:rsidRPr="00A75D41">
        <w:rPr>
          <w:sz w:val="16"/>
        </w:rPr>
        <w:t xml:space="preserve"> </w:t>
      </w:r>
      <w:r w:rsidRPr="001777FA">
        <w:rPr>
          <w:rStyle w:val="StyleUnderline"/>
          <w:highlight w:val="green"/>
        </w:rPr>
        <w:t xml:space="preserve">face a </w:t>
      </w:r>
      <w:r w:rsidRPr="001777FA">
        <w:rPr>
          <w:rStyle w:val="Emphasis"/>
          <w:highlight w:val="green"/>
        </w:rPr>
        <w:t>sovereign risk crisis</w:t>
      </w:r>
      <w:r w:rsidRPr="00A75D41">
        <w:rPr>
          <w:sz w:val="16"/>
        </w:rPr>
        <w:t xml:space="preserve"> in the next several years. In a May 2011 report, the World Bank declared that </w:t>
      </w:r>
      <w:r w:rsidRPr="001777FA">
        <w:rPr>
          <w:rStyle w:val="StyleUnderline"/>
          <w:highlight w:val="green"/>
        </w:rPr>
        <w:t>the dollar</w:t>
      </w:r>
      <w:r w:rsidRPr="00A75D41">
        <w:rPr>
          <w:sz w:val="16"/>
        </w:rPr>
        <w:t xml:space="preserve"> probably </w:t>
      </w:r>
      <w:r w:rsidRPr="001777FA">
        <w:rPr>
          <w:rStyle w:val="StyleUnderline"/>
          <w:highlight w:val="green"/>
        </w:rPr>
        <w:t>will lose its status</w:t>
      </w:r>
      <w:r w:rsidRPr="00A75D41">
        <w:rPr>
          <w:sz w:val="16"/>
        </w:rPr>
        <w:t xml:space="preserve"> as the primary reserve currency by 2025 (World Bank 2011).  In the coming years, </w:t>
      </w:r>
      <w:r w:rsidRPr="00010AA7">
        <w:rPr>
          <w:rStyle w:val="StyleUnderline"/>
        </w:rPr>
        <w:t>the United States will have to defend the dollar by reassuring foreign lenders</w:t>
      </w:r>
      <w:r w:rsidRPr="00A75D41">
        <w:rPr>
          <w:sz w:val="16"/>
        </w:rPr>
        <w:t xml:space="preserve"> (read: China) both </w:t>
      </w:r>
      <w:r w:rsidRPr="00010AA7">
        <w:rPr>
          <w:rStyle w:val="StyleUnderline"/>
        </w:rPr>
        <w:t>that there will be no runaway inflation and that it can pay its debts</w:t>
      </w:r>
      <w:r w:rsidRPr="00A75D41">
        <w:rPr>
          <w:sz w:val="16"/>
        </w:rPr>
        <w:t xml:space="preserve">. This will require some combination of budget cuts, entitlements reductions, tax increases, and interest-rate hikes. Because exclusive reliance on the last two options could choke off growth, </w:t>
      </w:r>
      <w:r w:rsidRPr="001777FA">
        <w:rPr>
          <w:rStyle w:val="StyleUnderline"/>
          <w:highlight w:val="green"/>
        </w:rPr>
        <w:t xml:space="preserve">there will be </w:t>
      </w:r>
      <w:r w:rsidRPr="001777FA">
        <w:rPr>
          <w:rStyle w:val="Emphasis"/>
          <w:highlight w:val="green"/>
        </w:rPr>
        <w:t>strong pressure</w:t>
      </w:r>
      <w:r w:rsidRPr="001777FA">
        <w:rPr>
          <w:rStyle w:val="StyleUnderline"/>
          <w:highlight w:val="green"/>
        </w:rPr>
        <w:t xml:space="preserve"> to slash the federal budget</w:t>
      </w:r>
      <w:r w:rsidRPr="00010AA7">
        <w:rPr>
          <w:rStyle w:val="StyleUnderline"/>
        </w:rPr>
        <w:t xml:space="preserve"> in order to hold down taxes and interest rates</w:t>
      </w:r>
      <w:r w:rsidRPr="00A75D41">
        <w:rPr>
          <w:sz w:val="16"/>
        </w:rPr>
        <w:t xml:space="preserve">. </w:t>
      </w:r>
      <w:r w:rsidRPr="00F47260">
        <w:rPr>
          <w:rStyle w:val="StyleUnderline"/>
        </w:rPr>
        <w:t>It will be almost impossible to make meaningful cuts in federal spending without deep reductions in defense expenditures</w:t>
      </w:r>
      <w:r w:rsidRPr="00A75D41">
        <w:rPr>
          <w:sz w:val="16"/>
        </w:rPr>
        <w:t xml:space="preserve"> (and entitlements), because, as Figure 6 shows, that is where the money is. </w:t>
      </w:r>
      <w:r w:rsidRPr="00F47260">
        <w:rPr>
          <w:rStyle w:val="StyleUnderline"/>
        </w:rPr>
        <w:t xml:space="preserve">With US defense spending currently at such high levels, domestic </w:t>
      </w:r>
      <w:r w:rsidRPr="001777FA">
        <w:rPr>
          <w:rStyle w:val="StyleUnderline"/>
          <w:highlight w:val="green"/>
        </w:rPr>
        <w:t xml:space="preserve">political pressures to make </w:t>
      </w:r>
      <w:r w:rsidRPr="001777FA">
        <w:rPr>
          <w:rStyle w:val="Emphasis"/>
          <w:highlight w:val="green"/>
        </w:rPr>
        <w:t>steep cuts</w:t>
      </w:r>
      <w:r w:rsidRPr="001777FA">
        <w:rPr>
          <w:rStyle w:val="StyleUnderline"/>
          <w:highlight w:val="green"/>
        </w:rPr>
        <w:t xml:space="preserve"> in</w:t>
      </w:r>
      <w:r w:rsidRPr="00F47260">
        <w:rPr>
          <w:rStyle w:val="StyleUnderline"/>
        </w:rPr>
        <w:t xml:space="preserve"> </w:t>
      </w:r>
      <w:r w:rsidRPr="001777FA">
        <w:rPr>
          <w:rStyle w:val="Emphasis"/>
          <w:highlight w:val="green"/>
        </w:rPr>
        <w:t>defense spending</w:t>
      </w:r>
      <w:r w:rsidRPr="001777FA">
        <w:rPr>
          <w:rStyle w:val="StyleUnderline"/>
          <w:highlight w:val="green"/>
        </w:rPr>
        <w:t xml:space="preserve"> are bound to increase</w:t>
      </w:r>
      <w:r w:rsidRPr="00A75D41">
        <w:rPr>
          <w:sz w:val="16"/>
        </w:rPr>
        <w:t xml:space="preserve">. As the Cornell international political economist Jonathan Kirshner puts it, the absolute size of US defense expenditures is “more likely to be decisive in the future when the U.S. is under pressure to make real choices about taxes and spending. When borrowing becomes more difficult, and adjustment more difficult to postpone, choices must be made between raising taxes, cutting non-defense spending, and cutting defense spending” (Kirshner 2008:431). In the spring of 2011, the Obama administration proposed to cut US defense spending by $400 million over eleven years. But that is a drop in the bucket, and cuts of a much larger magnitude almost certainly will be needed.10 Big </w:t>
      </w:r>
      <w:r w:rsidRPr="001777FA">
        <w:rPr>
          <w:rStyle w:val="StyleUnderline"/>
          <w:highlight w:val="green"/>
        </w:rPr>
        <w:t>defense cuts mean</w:t>
      </w:r>
      <w:r w:rsidRPr="00A75D41">
        <w:rPr>
          <w:sz w:val="16"/>
        </w:rPr>
        <w:t xml:space="preserve"> that during the next ten to fifteen years, </w:t>
      </w:r>
      <w:r w:rsidRPr="001777FA">
        <w:rPr>
          <w:rStyle w:val="StyleUnderline"/>
          <w:highlight w:val="green"/>
        </w:rPr>
        <w:t xml:space="preserve">the </w:t>
      </w:r>
      <w:r w:rsidRPr="001777FA">
        <w:rPr>
          <w:rStyle w:val="Emphasis"/>
          <w:highlight w:val="green"/>
        </w:rPr>
        <w:t>U</w:t>
      </w:r>
      <w:r w:rsidRPr="00A75D41">
        <w:rPr>
          <w:sz w:val="16"/>
        </w:rPr>
        <w:t xml:space="preserve">nited </w:t>
      </w:r>
      <w:r w:rsidRPr="001777FA">
        <w:rPr>
          <w:rStyle w:val="Emphasis"/>
          <w:highlight w:val="green"/>
        </w:rPr>
        <w:t>S</w:t>
      </w:r>
      <w:r w:rsidRPr="00A75D41">
        <w:rPr>
          <w:sz w:val="16"/>
        </w:rPr>
        <w:t xml:space="preserve">tates </w:t>
      </w:r>
      <w:r w:rsidRPr="001777FA">
        <w:rPr>
          <w:rStyle w:val="StyleUnderline"/>
          <w:highlight w:val="green"/>
        </w:rPr>
        <w:t>will</w:t>
      </w:r>
      <w:r w:rsidRPr="00A75D41">
        <w:rPr>
          <w:sz w:val="16"/>
        </w:rPr>
        <w:t xml:space="preserve"> be compelled to </w:t>
      </w:r>
      <w:r w:rsidRPr="001777FA">
        <w:rPr>
          <w:rStyle w:val="Emphasis"/>
          <w:highlight w:val="green"/>
        </w:rPr>
        <w:t>scale back</w:t>
      </w:r>
      <w:r w:rsidRPr="001777FA">
        <w:rPr>
          <w:rStyle w:val="StyleUnderline"/>
          <w:highlight w:val="green"/>
        </w:rPr>
        <w:t xml:space="preserve"> its </w:t>
      </w:r>
      <w:r w:rsidRPr="001777FA">
        <w:rPr>
          <w:rStyle w:val="Emphasis"/>
          <w:highlight w:val="green"/>
        </w:rPr>
        <w:t>overseas military commitments</w:t>
      </w:r>
      <w:r w:rsidRPr="00A75D41">
        <w:rPr>
          <w:sz w:val="16"/>
        </w:rPr>
        <w:t xml:space="preserve">. This will have two consequences. First, as the United States spends less on defense, China (and other new great powers) will be able to close the military power gap with the United States. Second, the United States' ability to act as a regional stabilizer and a guardian of the global commons will diminish. In this respect, </w:t>
      </w:r>
      <w:r w:rsidRPr="001777FA">
        <w:rPr>
          <w:rStyle w:val="StyleUnderline"/>
          <w:highlight w:val="green"/>
        </w:rPr>
        <w:t>America's fiscal crisis</w:t>
      </w:r>
      <w:r w:rsidRPr="00A75D41">
        <w:rPr>
          <w:sz w:val="16"/>
        </w:rPr>
        <w:t xml:space="preserve"> and the dollar's uncertain future </w:t>
      </w:r>
      <w:r w:rsidRPr="00784C51">
        <w:rPr>
          <w:rStyle w:val="StyleUnderline"/>
        </w:rPr>
        <w:t xml:space="preserve">are </w:t>
      </w:r>
      <w:r w:rsidRPr="001777FA">
        <w:rPr>
          <w:rStyle w:val="StyleUnderline"/>
          <w:highlight w:val="green"/>
        </w:rPr>
        <w:t>important drivers of American decline</w:t>
      </w:r>
      <w:r w:rsidRPr="00A75D41">
        <w:rPr>
          <w:sz w:val="16"/>
        </w:rPr>
        <w:t>.</w:t>
      </w:r>
    </w:p>
    <w:p w14:paraId="6BBE6B3C" w14:textId="77777777" w:rsidR="00794127" w:rsidRDefault="00794127" w:rsidP="00794127">
      <w:pPr>
        <w:pStyle w:val="Heading4"/>
      </w:pPr>
      <w:r>
        <w:t xml:space="preserve">Kills global </w:t>
      </w:r>
      <w:r w:rsidRPr="008F1393">
        <w:rPr>
          <w:u w:val="single"/>
        </w:rPr>
        <w:t>economic</w:t>
      </w:r>
      <w:r>
        <w:t xml:space="preserve"> </w:t>
      </w:r>
      <w:r w:rsidRPr="008F1393">
        <w:rPr>
          <w:i/>
        </w:rPr>
        <w:t>openness</w:t>
      </w:r>
      <w:r>
        <w:t xml:space="preserve"> – ensures </w:t>
      </w:r>
      <w:r w:rsidRPr="008F1393">
        <w:rPr>
          <w:u w:val="single"/>
        </w:rPr>
        <w:t>collapse</w:t>
      </w:r>
      <w:r>
        <w:t xml:space="preserve"> of US led order</w:t>
      </w:r>
    </w:p>
    <w:p w14:paraId="0324BBF6" w14:textId="77777777" w:rsidR="00794127" w:rsidRDefault="00794127" w:rsidP="00794127">
      <w:r w:rsidRPr="003D552B">
        <w:rPr>
          <w:rStyle w:val="Style13ptBold"/>
        </w:rPr>
        <w:t>Berg 16</w:t>
      </w:r>
      <w:r>
        <w:t xml:space="preserve"> (</w:t>
      </w:r>
      <w:r w:rsidRPr="00704087">
        <w:t>Manfred</w:t>
      </w:r>
      <w:r>
        <w:t xml:space="preserve"> Berg,</w:t>
      </w:r>
      <w:r w:rsidRPr="003D552B">
        <w:t xml:space="preserve"> Curt </w:t>
      </w:r>
      <w:proofErr w:type="spellStart"/>
      <w:r w:rsidRPr="003D552B">
        <w:t>Engelhorn</w:t>
      </w:r>
      <w:proofErr w:type="spellEnd"/>
      <w:r w:rsidRPr="003D552B">
        <w:t xml:space="preserve"> Chair in American History at Heidelberg University</w:t>
      </w:r>
      <w:r>
        <w:t>, “</w:t>
      </w:r>
      <w:r w:rsidRPr="00704087">
        <w:t>America, United States of: 3</w:t>
      </w:r>
      <w:r>
        <w:t xml:space="preserve">. 20th century to the present,” </w:t>
      </w:r>
      <w:r w:rsidRPr="003D552B">
        <w:rPr>
          <w:u w:val="single"/>
        </w:rPr>
        <w:t>The Encyclopedia of Empire</w:t>
      </w:r>
      <w:r w:rsidRPr="00704087">
        <w:t xml:space="preserve"> (2016).</w:t>
      </w:r>
    </w:p>
    <w:p w14:paraId="334B73DB" w14:textId="77777777" w:rsidR="00794127" w:rsidRPr="00A75D41" w:rsidRDefault="00794127" w:rsidP="00794127">
      <w:pPr>
        <w:rPr>
          <w:sz w:val="16"/>
        </w:rPr>
      </w:pPr>
      <w:r w:rsidRPr="001777FA">
        <w:rPr>
          <w:rStyle w:val="StyleUnderline"/>
          <w:highlight w:val="green"/>
        </w:rPr>
        <w:t xml:space="preserve">The </w:t>
      </w:r>
      <w:r w:rsidRPr="001777FA">
        <w:rPr>
          <w:rStyle w:val="Emphasis"/>
          <w:highlight w:val="green"/>
        </w:rPr>
        <w:t>costs</w:t>
      </w:r>
      <w:r w:rsidRPr="001777FA">
        <w:rPr>
          <w:rStyle w:val="StyleUnderline"/>
          <w:highlight w:val="green"/>
        </w:rPr>
        <w:t xml:space="preserve"> of </w:t>
      </w:r>
      <w:r w:rsidRPr="001777FA">
        <w:rPr>
          <w:rStyle w:val="Emphasis"/>
          <w:highlight w:val="green"/>
        </w:rPr>
        <w:t>maintaining a large military</w:t>
      </w:r>
      <w:r w:rsidRPr="00704087">
        <w:rPr>
          <w:rStyle w:val="StyleUnderline"/>
        </w:rPr>
        <w:t xml:space="preserve"> </w:t>
      </w:r>
      <w:r w:rsidRPr="001777FA">
        <w:rPr>
          <w:rStyle w:val="StyleUnderline"/>
          <w:highlight w:val="green"/>
        </w:rPr>
        <w:t>and waging</w:t>
      </w:r>
      <w:r w:rsidRPr="00704087">
        <w:rPr>
          <w:rStyle w:val="StyleUnderline"/>
        </w:rPr>
        <w:t xml:space="preserve"> armed </w:t>
      </w:r>
      <w:r w:rsidRPr="001777FA">
        <w:rPr>
          <w:rStyle w:val="StyleUnderline"/>
          <w:highlight w:val="green"/>
        </w:rPr>
        <w:t>interventions</w:t>
      </w:r>
      <w:r w:rsidRPr="00704087">
        <w:rPr>
          <w:rStyle w:val="StyleUnderline"/>
        </w:rPr>
        <w:t xml:space="preserve"> on a regular basis </w:t>
      </w:r>
      <w:r w:rsidRPr="001777FA">
        <w:rPr>
          <w:rStyle w:val="StyleUnderline"/>
          <w:highlight w:val="green"/>
        </w:rPr>
        <w:t>are</w:t>
      </w:r>
      <w:r w:rsidRPr="00704087">
        <w:rPr>
          <w:rStyle w:val="StyleUnderline"/>
        </w:rPr>
        <w:t xml:space="preserve"> often seen as </w:t>
      </w:r>
      <w:r w:rsidRPr="001777FA">
        <w:rPr>
          <w:rStyle w:val="StyleUnderline"/>
          <w:highlight w:val="green"/>
        </w:rPr>
        <w:t>a key factor</w:t>
      </w:r>
      <w:r w:rsidRPr="00704087">
        <w:rPr>
          <w:rStyle w:val="StyleUnderline"/>
        </w:rPr>
        <w:t xml:space="preserve"> in</w:t>
      </w:r>
      <w:r w:rsidRPr="00A75D41">
        <w:rPr>
          <w:sz w:val="16"/>
        </w:rPr>
        <w:t xml:space="preserve"> the process known as “imperial </w:t>
      </w:r>
      <w:r w:rsidRPr="001777FA">
        <w:rPr>
          <w:rStyle w:val="StyleUnderline"/>
          <w:highlight w:val="green"/>
        </w:rPr>
        <w:t>overstretch</w:t>
      </w:r>
      <w:r w:rsidRPr="00A75D41">
        <w:rPr>
          <w:sz w:val="16"/>
        </w:rPr>
        <w:t xml:space="preserve">.” </w:t>
      </w:r>
      <w:r w:rsidRPr="001777FA">
        <w:rPr>
          <w:rStyle w:val="Emphasis"/>
          <w:highlight w:val="green"/>
        </w:rPr>
        <w:t>Imperial overstretch</w:t>
      </w:r>
      <w:r w:rsidRPr="00A75D41">
        <w:rPr>
          <w:sz w:val="16"/>
        </w:rPr>
        <w:t xml:space="preserve"> </w:t>
      </w:r>
      <w:r w:rsidRPr="001777FA">
        <w:rPr>
          <w:rStyle w:val="StyleUnderline"/>
          <w:highlight w:val="green"/>
        </w:rPr>
        <w:t>occurs when the burdens</w:t>
      </w:r>
      <w:r w:rsidRPr="00704087">
        <w:rPr>
          <w:rStyle w:val="StyleUnderline"/>
        </w:rPr>
        <w:t xml:space="preserve"> of empire permanently </w:t>
      </w:r>
      <w:r w:rsidRPr="001777FA">
        <w:rPr>
          <w:rStyle w:val="StyleUnderline"/>
          <w:highlight w:val="green"/>
        </w:rPr>
        <w:t>outweigh</w:t>
      </w:r>
      <w:r w:rsidRPr="00704087">
        <w:rPr>
          <w:rStyle w:val="StyleUnderline"/>
        </w:rPr>
        <w:t xml:space="preserve"> its </w:t>
      </w:r>
      <w:r w:rsidRPr="001777FA">
        <w:rPr>
          <w:rStyle w:val="StyleUnderline"/>
          <w:highlight w:val="green"/>
        </w:rPr>
        <w:t xml:space="preserve">benefits and the </w:t>
      </w:r>
      <w:r w:rsidRPr="001777FA">
        <w:rPr>
          <w:rStyle w:val="Emphasis"/>
          <w:highlight w:val="green"/>
        </w:rPr>
        <w:t>constant drain</w:t>
      </w:r>
      <w:r w:rsidRPr="001777FA">
        <w:rPr>
          <w:rStyle w:val="StyleUnderline"/>
          <w:highlight w:val="green"/>
        </w:rPr>
        <w:t xml:space="preserve"> of resources leads to a </w:t>
      </w:r>
      <w:r w:rsidRPr="001777FA">
        <w:rPr>
          <w:rStyle w:val="Emphasis"/>
          <w:highlight w:val="green"/>
        </w:rPr>
        <w:t>relative decline</w:t>
      </w:r>
      <w:r w:rsidRPr="001777FA">
        <w:rPr>
          <w:rStyle w:val="StyleUnderline"/>
          <w:highlight w:val="green"/>
        </w:rPr>
        <w:t xml:space="preserve"> in power</w:t>
      </w:r>
      <w:r w:rsidRPr="00A75D41">
        <w:rPr>
          <w:sz w:val="16"/>
          <w:highlight w:val="green"/>
        </w:rPr>
        <w:t>.</w:t>
      </w:r>
      <w:r w:rsidRPr="00A75D41">
        <w:rPr>
          <w:sz w:val="16"/>
        </w:rPr>
        <w:t xml:space="preserve"> The economic profitability and dynamics of empire have therefore been central themes of academic debates. Marxist theories</w:t>
      </w:r>
      <w:proofErr w:type="gramStart"/>
      <w:r w:rsidRPr="00A75D41">
        <w:rPr>
          <w:sz w:val="16"/>
        </w:rPr>
        <w:t>, in particular, have</w:t>
      </w:r>
      <w:proofErr w:type="gramEnd"/>
      <w:r w:rsidRPr="00A75D41">
        <w:rPr>
          <w:sz w:val="16"/>
        </w:rPr>
        <w:t xml:space="preserve"> identified the need for the expansion of capitalism, that is, its insatiable quest for raw materials, new markets, and investment opportunities, as the driving force of imperialism. In addition, the promise of economic profit, based on the exploitation of colonized peoples, is supposed to stabilize capitalism at home by making the lower classes stakeholders in the empire. An influential historiographical school, spawned by the diplomatic historian William A. Williams, argues that </w:t>
      </w:r>
      <w:r w:rsidRPr="00704087">
        <w:rPr>
          <w:rStyle w:val="StyleUnderline"/>
        </w:rPr>
        <w:t xml:space="preserve">the history of </w:t>
      </w:r>
      <w:r w:rsidRPr="001777FA">
        <w:rPr>
          <w:rStyle w:val="StyleUnderline"/>
          <w:highlight w:val="green"/>
        </w:rPr>
        <w:t>American foreign policy is best understood as the</w:t>
      </w:r>
      <w:r w:rsidRPr="00704087">
        <w:rPr>
          <w:rStyle w:val="StyleUnderline"/>
        </w:rPr>
        <w:t xml:space="preserve"> ongoing </w:t>
      </w:r>
      <w:r w:rsidRPr="001777FA">
        <w:rPr>
          <w:rStyle w:val="StyleUnderline"/>
          <w:highlight w:val="green"/>
        </w:rPr>
        <w:t>pursuit of</w:t>
      </w:r>
      <w:r w:rsidRPr="00704087">
        <w:rPr>
          <w:rStyle w:val="StyleUnderline"/>
        </w:rPr>
        <w:t xml:space="preserve"> an informal capitalist empire of </w:t>
      </w:r>
      <w:r w:rsidRPr="001777FA">
        <w:rPr>
          <w:rStyle w:val="Emphasis"/>
          <w:highlight w:val="green"/>
        </w:rPr>
        <w:t>trade</w:t>
      </w:r>
      <w:r w:rsidRPr="00704087">
        <w:rPr>
          <w:rStyle w:val="StyleUnderline"/>
        </w:rPr>
        <w:t xml:space="preserve">, </w:t>
      </w:r>
      <w:r w:rsidRPr="001777FA">
        <w:rPr>
          <w:rStyle w:val="Emphasis"/>
          <w:highlight w:val="green"/>
        </w:rPr>
        <w:t>finance</w:t>
      </w:r>
      <w:r w:rsidRPr="001777FA">
        <w:rPr>
          <w:rStyle w:val="StyleUnderline"/>
          <w:highlight w:val="green"/>
        </w:rPr>
        <w:t xml:space="preserve">, and </w:t>
      </w:r>
      <w:r w:rsidRPr="001777FA">
        <w:rPr>
          <w:rStyle w:val="Emphasis"/>
          <w:highlight w:val="green"/>
        </w:rPr>
        <w:t>consumer markets</w:t>
      </w:r>
      <w:r w:rsidRPr="00A75D41">
        <w:rPr>
          <w:sz w:val="16"/>
        </w:rPr>
        <w:t xml:space="preserve"> (Williams 1972). While </w:t>
      </w:r>
      <w:r w:rsidRPr="001777FA">
        <w:rPr>
          <w:rStyle w:val="StyleUnderline"/>
          <w:highlight w:val="green"/>
        </w:rPr>
        <w:t>American leaders</w:t>
      </w:r>
      <w:r w:rsidRPr="00A75D41">
        <w:rPr>
          <w:sz w:val="16"/>
        </w:rPr>
        <w:t xml:space="preserve"> have sought to avoid the costs of direct imperial rule and instead pressed for free trade and open markets, they have </w:t>
      </w:r>
      <w:r w:rsidRPr="001777FA">
        <w:rPr>
          <w:rStyle w:val="StyleUnderline"/>
          <w:highlight w:val="green"/>
        </w:rPr>
        <w:t>never hesitat</w:t>
      </w:r>
      <w:r w:rsidRPr="00704087">
        <w:rPr>
          <w:rStyle w:val="StyleUnderline"/>
        </w:rPr>
        <w:t xml:space="preserve">ed </w:t>
      </w:r>
      <w:r w:rsidRPr="001777FA">
        <w:rPr>
          <w:rStyle w:val="StyleUnderline"/>
          <w:highlight w:val="green"/>
        </w:rPr>
        <w:t xml:space="preserve">to use </w:t>
      </w:r>
      <w:r w:rsidRPr="001777FA">
        <w:rPr>
          <w:rStyle w:val="Emphasis"/>
          <w:highlight w:val="green"/>
        </w:rPr>
        <w:t>US power</w:t>
      </w:r>
      <w:r w:rsidRPr="001777FA">
        <w:rPr>
          <w:rStyle w:val="StyleUnderline"/>
          <w:highlight w:val="green"/>
        </w:rPr>
        <w:t xml:space="preserve"> to make the </w:t>
      </w:r>
      <w:r w:rsidRPr="001777FA">
        <w:rPr>
          <w:rStyle w:val="Emphasis"/>
          <w:highlight w:val="green"/>
        </w:rPr>
        <w:t xml:space="preserve">world safe </w:t>
      </w:r>
      <w:r w:rsidRPr="001777FA">
        <w:rPr>
          <w:rStyle w:val="StyleUnderline"/>
          <w:highlight w:val="green"/>
        </w:rPr>
        <w:t>for</w:t>
      </w:r>
      <w:r w:rsidRPr="00A75D41">
        <w:rPr>
          <w:sz w:val="16"/>
        </w:rPr>
        <w:t xml:space="preserve"> capitalism, according to this school of interpretation. Its antagonists, however, deny that economic prowess and free trade are tantamount to imperialism and contend that the global spread of US-style democratic capitalism “brought down the world order known as empire” (Cobbs Hoffman 2013: 12–13). In this perspective </w:t>
      </w:r>
      <w:r w:rsidRPr="001777FA">
        <w:rPr>
          <w:rStyle w:val="Emphasis"/>
          <w:highlight w:val="green"/>
        </w:rPr>
        <w:t>democratic capitalism</w:t>
      </w:r>
      <w:r w:rsidRPr="00A75D41">
        <w:rPr>
          <w:sz w:val="16"/>
        </w:rPr>
        <w:t xml:space="preserve"> </w:t>
      </w:r>
      <w:r w:rsidRPr="00704087">
        <w:rPr>
          <w:rStyle w:val="StyleUnderline"/>
        </w:rPr>
        <w:t xml:space="preserve">has </w:t>
      </w:r>
      <w:r w:rsidRPr="00A75D41">
        <w:rPr>
          <w:sz w:val="16"/>
        </w:rPr>
        <w:t xml:space="preserve">benefited </w:t>
      </w:r>
      <w:r w:rsidRPr="001777FA">
        <w:rPr>
          <w:rStyle w:val="StyleUnderline"/>
          <w:highlight w:val="green"/>
        </w:rPr>
        <w:t xml:space="preserve">the </w:t>
      </w:r>
      <w:r w:rsidRPr="001777FA">
        <w:rPr>
          <w:rStyle w:val="Emphasis"/>
          <w:highlight w:val="green"/>
        </w:rPr>
        <w:t>economic development</w:t>
      </w:r>
      <w:r w:rsidRPr="001777FA">
        <w:rPr>
          <w:rStyle w:val="StyleUnderline"/>
          <w:highlight w:val="green"/>
        </w:rPr>
        <w:t xml:space="preserve"> of</w:t>
      </w:r>
      <w:r w:rsidRPr="00704087">
        <w:rPr>
          <w:rStyle w:val="StyleUnderline"/>
        </w:rPr>
        <w:t xml:space="preserve"> those </w:t>
      </w:r>
      <w:r w:rsidRPr="001777FA">
        <w:rPr>
          <w:rStyle w:val="StyleUnderline"/>
          <w:highlight w:val="green"/>
        </w:rPr>
        <w:t>nations</w:t>
      </w:r>
      <w:r w:rsidRPr="00704087">
        <w:rPr>
          <w:rStyle w:val="StyleUnderline"/>
        </w:rPr>
        <w:t xml:space="preserve"> that opened themselves to its principles,</w:t>
      </w:r>
      <w:r w:rsidRPr="00A75D41">
        <w:rPr>
          <w:sz w:val="16"/>
        </w:rPr>
        <w:t xml:space="preserve"> while their populations have eagerly embraced American consumerism. Even historians who lament that the “Americanization” of Europe has buried venerable cultural traditions concede that America's consumer empire was “irresistible” (De Grazia 2005). There is no question that economic interests have played a key role in US foreign relations and that </w:t>
      </w:r>
      <w:r w:rsidRPr="00704087">
        <w:rPr>
          <w:rStyle w:val="StyleUnderline"/>
        </w:rPr>
        <w:t>lobby groups have exerted considerable influence in employing American power to open markets and safeguard investments</w:t>
      </w:r>
      <w:r w:rsidRPr="00A75D41">
        <w:rPr>
          <w:sz w:val="16"/>
        </w:rPr>
        <w:t xml:space="preserve">. One may also argue that </w:t>
      </w:r>
      <w:r w:rsidRPr="00704087">
        <w:rPr>
          <w:rStyle w:val="StyleUnderline"/>
        </w:rPr>
        <w:t xml:space="preserve">American </w:t>
      </w:r>
      <w:r w:rsidRPr="001777FA">
        <w:rPr>
          <w:rStyle w:val="StyleUnderline"/>
          <w:highlight w:val="green"/>
        </w:rPr>
        <w:t xml:space="preserve">consumers and workers have profited from a </w:t>
      </w:r>
      <w:r w:rsidRPr="001777FA">
        <w:rPr>
          <w:rStyle w:val="Emphasis"/>
          <w:highlight w:val="green"/>
        </w:rPr>
        <w:t>global commercial empire</w:t>
      </w:r>
      <w:r w:rsidRPr="00704087">
        <w:rPr>
          <w:rStyle w:val="StyleUnderline"/>
        </w:rPr>
        <w:t xml:space="preserve"> </w:t>
      </w:r>
      <w:r w:rsidRPr="001777FA">
        <w:rPr>
          <w:rStyle w:val="StyleUnderline"/>
          <w:highlight w:val="green"/>
        </w:rPr>
        <w:t>that provided</w:t>
      </w:r>
      <w:r w:rsidRPr="00704087">
        <w:rPr>
          <w:rStyle w:val="StyleUnderline"/>
        </w:rPr>
        <w:t xml:space="preserve"> them with </w:t>
      </w:r>
      <w:r w:rsidRPr="001777FA">
        <w:rPr>
          <w:rStyle w:val="StyleUnderline"/>
          <w:highlight w:val="green"/>
        </w:rPr>
        <w:t>cheap</w:t>
      </w:r>
      <w:r w:rsidRPr="00704087">
        <w:rPr>
          <w:rStyle w:val="StyleUnderline"/>
        </w:rPr>
        <w:t xml:space="preserve"> imported </w:t>
      </w:r>
      <w:r w:rsidRPr="001777FA">
        <w:rPr>
          <w:rStyle w:val="StyleUnderline"/>
          <w:highlight w:val="green"/>
        </w:rPr>
        <w:t>goods and stimulated the creation of</w:t>
      </w:r>
      <w:r w:rsidRPr="00704087">
        <w:rPr>
          <w:rStyle w:val="StyleUnderline"/>
        </w:rPr>
        <w:t xml:space="preserve"> manufacturing </w:t>
      </w:r>
      <w:r w:rsidRPr="001777FA">
        <w:rPr>
          <w:rStyle w:val="StyleUnderline"/>
          <w:highlight w:val="green"/>
        </w:rPr>
        <w:t>jobs</w:t>
      </w:r>
      <w:r w:rsidRPr="00704087">
        <w:rPr>
          <w:rStyle w:val="StyleUnderline"/>
        </w:rPr>
        <w:t xml:space="preserve"> at home</w:t>
      </w:r>
      <w:r w:rsidRPr="00A75D41">
        <w:rPr>
          <w:sz w:val="16"/>
        </w:rPr>
        <w:t xml:space="preserve">, at least for some time. However, imperialism, colonialism, and the pursuit of an informal economic empire have never had an American mass following based on expectations of material benefits. Most Americans have rejected empire and imperialism as “un-American.” Foreign commitments have usually been viewed as unwelcome burdens on US taxpayers to be justified only in the name of national security. American labor unions have traditionally advocated protectionist policies, which are at odds with the vision of a boundless capitalist empire of free trade. Since the early 20th century </w:t>
      </w:r>
      <w:r w:rsidRPr="00704087">
        <w:rPr>
          <w:rStyle w:val="StyleUnderline"/>
        </w:rPr>
        <w:t xml:space="preserve">the United States has been the world's largest and dominant economy, and US foreign policymakers have worked incessantly to create friendly environments for American capitalism wherever possible. </w:t>
      </w:r>
      <w:r w:rsidRPr="00A75D41">
        <w:rPr>
          <w:sz w:val="16"/>
        </w:rPr>
        <w:t>In the Caribbean and in South America</w:t>
      </w:r>
      <w:proofErr w:type="gramStart"/>
      <w:r w:rsidRPr="00A75D41">
        <w:rPr>
          <w:sz w:val="16"/>
        </w:rPr>
        <w:t>, in particular, economic</w:t>
      </w:r>
      <w:proofErr w:type="gramEnd"/>
      <w:r w:rsidRPr="00A75D41">
        <w:rPr>
          <w:sz w:val="16"/>
        </w:rPr>
        <w:t xml:space="preserve"> penetration by American business interests at times resembled colonial rule, while America's economic relations with the developed industrial world have generally been more balanced. </w:t>
      </w:r>
      <w:r w:rsidRPr="001777FA">
        <w:rPr>
          <w:rStyle w:val="StyleUnderline"/>
          <w:highlight w:val="green"/>
        </w:rPr>
        <w:t xml:space="preserve">The </w:t>
      </w:r>
      <w:r w:rsidRPr="001777FA">
        <w:rPr>
          <w:rStyle w:val="Emphasis"/>
          <w:highlight w:val="green"/>
        </w:rPr>
        <w:t>chief economic incentive</w:t>
      </w:r>
      <w:r w:rsidRPr="00704087">
        <w:rPr>
          <w:rStyle w:val="StyleUnderline"/>
        </w:rPr>
        <w:t xml:space="preserve"> for building an empire, some historians argue</w:t>
      </w:r>
      <w:r w:rsidRPr="00A75D41">
        <w:rPr>
          <w:sz w:val="16"/>
        </w:rPr>
        <w:t xml:space="preserve"> (Maier 2006: 57–59), </w:t>
      </w:r>
      <w:r w:rsidRPr="001777FA">
        <w:rPr>
          <w:rStyle w:val="StyleUnderline"/>
          <w:highlight w:val="green"/>
        </w:rPr>
        <w:t>is</w:t>
      </w:r>
      <w:r w:rsidRPr="00A75D41">
        <w:rPr>
          <w:sz w:val="16"/>
        </w:rPr>
        <w:t xml:space="preserve"> not colonial exploitation but </w:t>
      </w:r>
      <w:r w:rsidRPr="001777FA">
        <w:rPr>
          <w:rStyle w:val="StyleUnderline"/>
          <w:highlight w:val="green"/>
        </w:rPr>
        <w:t xml:space="preserve">the desire to </w:t>
      </w:r>
      <w:r w:rsidRPr="001777FA">
        <w:rPr>
          <w:rStyle w:val="Emphasis"/>
          <w:highlight w:val="green"/>
        </w:rPr>
        <w:t>ensure stability</w:t>
      </w:r>
      <w:r w:rsidRPr="00704087">
        <w:rPr>
          <w:rStyle w:val="StyleUnderline"/>
        </w:rPr>
        <w:t xml:space="preserve"> and reliability. </w:t>
      </w:r>
      <w:r w:rsidRPr="00A75D41">
        <w:rPr>
          <w:sz w:val="16"/>
        </w:rPr>
        <w:t xml:space="preserve">For the modern United States that objective </w:t>
      </w:r>
      <w:r w:rsidRPr="00704087">
        <w:rPr>
          <w:rStyle w:val="StyleUnderline"/>
        </w:rPr>
        <w:t>has best been served by a liberal capitalist world order dominated by American principles and the sheer weight of the US economy</w:t>
      </w:r>
      <w:r w:rsidRPr="00A75D41">
        <w:rPr>
          <w:sz w:val="16"/>
        </w:rPr>
        <w:t xml:space="preserve">. Charges of American imperialism from the left notwithstanding, </w:t>
      </w:r>
      <w:r w:rsidRPr="001777FA">
        <w:rPr>
          <w:rStyle w:val="StyleUnderline"/>
          <w:highlight w:val="green"/>
        </w:rPr>
        <w:t>many</w:t>
      </w:r>
      <w:r w:rsidRPr="00A75D41">
        <w:rPr>
          <w:sz w:val="16"/>
        </w:rPr>
        <w:t xml:space="preserve"> other </w:t>
      </w:r>
      <w:r w:rsidRPr="001777FA">
        <w:rPr>
          <w:rStyle w:val="StyleUnderline"/>
          <w:highlight w:val="green"/>
        </w:rPr>
        <w:t>nations have accepted America</w:t>
      </w:r>
      <w:r w:rsidRPr="00A75D41">
        <w:rPr>
          <w:sz w:val="16"/>
        </w:rPr>
        <w:t xml:space="preserve">'s “market empire” </w:t>
      </w:r>
      <w:r w:rsidRPr="001777FA">
        <w:rPr>
          <w:rStyle w:val="StyleUnderline"/>
          <w:highlight w:val="green"/>
        </w:rPr>
        <w:t xml:space="preserve">because it promised </w:t>
      </w:r>
      <w:r w:rsidRPr="001777FA">
        <w:rPr>
          <w:rStyle w:val="Emphasis"/>
          <w:highlight w:val="green"/>
        </w:rPr>
        <w:t>prosperity</w:t>
      </w:r>
      <w:r w:rsidRPr="001777FA">
        <w:rPr>
          <w:rStyle w:val="StyleUnderline"/>
          <w:highlight w:val="green"/>
        </w:rPr>
        <w:t xml:space="preserve"> and </w:t>
      </w:r>
      <w:r w:rsidRPr="001777FA">
        <w:rPr>
          <w:rStyle w:val="Emphasis"/>
          <w:highlight w:val="green"/>
        </w:rPr>
        <w:t>stability</w:t>
      </w:r>
      <w:r w:rsidRPr="00A75D41">
        <w:rPr>
          <w:sz w:val="16"/>
        </w:rPr>
        <w:t xml:space="preserve"> and appeared preferable to its major historical competitors, notably communism.</w:t>
      </w:r>
    </w:p>
    <w:p w14:paraId="617377D1" w14:textId="77777777" w:rsidR="00794127" w:rsidRPr="00794127" w:rsidRDefault="00794127" w:rsidP="007E71E4">
      <w:pPr>
        <w:pStyle w:val="Heading3"/>
      </w:pPr>
    </w:p>
    <w:p w14:paraId="5E2CB6B4" w14:textId="6135AAF4" w:rsidR="007E71E4" w:rsidRDefault="00363551" w:rsidP="007E71E4">
      <w:pPr>
        <w:pStyle w:val="Heading3"/>
      </w:pPr>
      <w:r>
        <w:t xml:space="preserve">UQ / </w:t>
      </w:r>
      <w:r w:rsidR="007E71E4">
        <w:t xml:space="preserve">IL – Arms Sales Key to Balance of Power </w:t>
      </w:r>
    </w:p>
    <w:p w14:paraId="7469FFC3" w14:textId="77777777" w:rsidR="007E71E4" w:rsidRPr="002078F4" w:rsidRDefault="007E71E4" w:rsidP="007E71E4">
      <w:pPr>
        <w:pStyle w:val="Heading4"/>
      </w:pPr>
      <w:r>
        <w:t xml:space="preserve">US arms sales to Saudi Arabia fuel </w:t>
      </w:r>
      <w:r w:rsidRPr="00411F5B">
        <w:rPr>
          <w:u w:val="single"/>
        </w:rPr>
        <w:t>regional power imbalances</w:t>
      </w:r>
      <w:r>
        <w:t xml:space="preserve"> that statistically increase the risk of Middle East </w:t>
      </w:r>
      <w:r w:rsidRPr="00411F5B">
        <w:rPr>
          <w:u w:val="single"/>
        </w:rPr>
        <w:t>instability</w:t>
      </w:r>
      <w:r>
        <w:t xml:space="preserve"> and </w:t>
      </w:r>
      <w:r w:rsidRPr="00411F5B">
        <w:rPr>
          <w:u w:val="single"/>
        </w:rPr>
        <w:t>conflict</w:t>
      </w:r>
      <w:r>
        <w:t xml:space="preserve"> </w:t>
      </w:r>
    </w:p>
    <w:p w14:paraId="2185DD05" w14:textId="77777777" w:rsidR="007E71E4" w:rsidRPr="002078F4" w:rsidRDefault="007E71E4" w:rsidP="007E71E4">
      <w:r w:rsidRPr="00C136BE">
        <w:rPr>
          <w:rStyle w:val="Style13ptBold"/>
        </w:rPr>
        <w:t xml:space="preserve">Thrall </w:t>
      </w:r>
      <w:r>
        <w:rPr>
          <w:rStyle w:val="Style13ptBold"/>
        </w:rPr>
        <w:t xml:space="preserve">&amp; </w:t>
      </w:r>
      <w:proofErr w:type="spellStart"/>
      <w:r>
        <w:rPr>
          <w:rStyle w:val="Style13ptBold"/>
        </w:rPr>
        <w:t>Dorminey</w:t>
      </w:r>
      <w:proofErr w:type="spellEnd"/>
      <w:r>
        <w:rPr>
          <w:rStyle w:val="Style13ptBold"/>
        </w:rPr>
        <w:t xml:space="preserve"> </w:t>
      </w:r>
      <w:r w:rsidRPr="00C136BE">
        <w:rPr>
          <w:rStyle w:val="Style13ptBold"/>
        </w:rPr>
        <w:t>18</w:t>
      </w:r>
      <w:r w:rsidRPr="002078F4">
        <w:t xml:space="preserve"> (A. Trevor Thrall is an associate professor at the </w:t>
      </w:r>
      <w:proofErr w:type="spellStart"/>
      <w:r w:rsidRPr="002078F4">
        <w:t>Schar</w:t>
      </w:r>
      <w:proofErr w:type="spellEnd"/>
      <w:r w:rsidRPr="002078F4">
        <w:t xml:space="preserve"> School of Policy and Government at George Mason University and a senior fellow at the Cato Institute, PhD in political science from MIT, and *Caroline </w:t>
      </w:r>
      <w:proofErr w:type="spellStart"/>
      <w:r w:rsidRPr="002078F4">
        <w:t>Dorminey</w:t>
      </w:r>
      <w:proofErr w:type="spellEnd"/>
      <w:r w:rsidRPr="002078F4">
        <w:t xml:space="preserve"> is a policy analyst at the Cato Institute, Master’s in International Relations at the University of Chicago, “Risky Business: The Role of Arms Sales in U.S. Foreign Policy,” Policy Analysis No. 836, March 13, </w:t>
      </w:r>
      <w:hyperlink r:id="rId14" w:history="1">
        <w:r w:rsidRPr="002078F4">
          <w:rPr>
            <w:rStyle w:val="Hyperlink"/>
          </w:rPr>
          <w:t>https://www.cato.org/publications/policy-analysis/risky-business-role-arms-sales-us-foreign-policy</w:t>
        </w:r>
      </w:hyperlink>
      <w:r w:rsidRPr="002078F4">
        <w:t>)</w:t>
      </w:r>
      <w:r>
        <w:t>//CMR</w:t>
      </w:r>
    </w:p>
    <w:p w14:paraId="277CC1FD" w14:textId="62EC3312" w:rsidR="007E71E4" w:rsidRDefault="007E71E4" w:rsidP="007E71E4">
      <w:pPr>
        <w:rPr>
          <w:sz w:val="16"/>
        </w:rPr>
      </w:pPr>
      <w:r w:rsidRPr="00E62CB8">
        <w:rPr>
          <w:sz w:val="16"/>
        </w:rPr>
        <w:t xml:space="preserve">Regional Effects. </w:t>
      </w:r>
      <w:r w:rsidRPr="00E62CB8">
        <w:rPr>
          <w:rStyle w:val="StyleUnderline"/>
        </w:rPr>
        <w:t>Arms sales</w:t>
      </w:r>
      <w:r w:rsidRPr="00E62CB8">
        <w:rPr>
          <w:sz w:val="16"/>
        </w:rPr>
        <w:t xml:space="preserve"> do not just affect the recipient nation; they also </w:t>
      </w:r>
      <w:r w:rsidRPr="00E62CB8">
        <w:rPr>
          <w:rStyle w:val="StyleUnderline"/>
        </w:rPr>
        <w:t xml:space="preserve">affect the local balance of power, often causing </w:t>
      </w:r>
      <w:r w:rsidRPr="00E62CB8">
        <w:rPr>
          <w:rStyle w:val="Emphasis"/>
        </w:rPr>
        <w:t>ripple effects</w:t>
      </w:r>
      <w:r w:rsidRPr="00E62CB8">
        <w:rPr>
          <w:rStyle w:val="StyleUnderline"/>
        </w:rPr>
        <w:t xml:space="preserve"> throughout the region</w:t>
      </w:r>
      <w:r w:rsidRPr="00E62CB8">
        <w:rPr>
          <w:sz w:val="16"/>
        </w:rPr>
        <w:t xml:space="preserve">. Though advocates of arms sales trumpet their stabilizing influence, as we have noted above, </w:t>
      </w:r>
      <w:r w:rsidRPr="00E62CB8">
        <w:rPr>
          <w:rStyle w:val="StyleUnderline"/>
        </w:rPr>
        <w:t>arms sales</w:t>
      </w:r>
      <w:r w:rsidRPr="00E62CB8">
        <w:rPr>
          <w:sz w:val="16"/>
        </w:rPr>
        <w:t xml:space="preserve"> often </w:t>
      </w:r>
      <w:r w:rsidRPr="00E62CB8">
        <w:rPr>
          <w:rStyle w:val="StyleUnderline"/>
        </w:rPr>
        <w:t>lead to greater tension, less stability, and more conflict</w:t>
      </w:r>
      <w:r w:rsidRPr="00E62CB8">
        <w:rPr>
          <w:sz w:val="16"/>
        </w:rPr>
        <w:t xml:space="preserve">. Because of this — and the complementary problem of weapons dispersion — the regional impact of arms sales is less predictable and more problematic than advocates acknowledge. Instability, Violence, and Conflict. First, </w:t>
      </w:r>
      <w:r w:rsidRPr="00E62CB8">
        <w:rPr>
          <w:rStyle w:val="StyleUnderline"/>
        </w:rPr>
        <w:t>arms sales can make conflict more likely</w:t>
      </w:r>
      <w:r w:rsidRPr="00E62CB8">
        <w:rPr>
          <w:sz w:val="16"/>
        </w:rPr>
        <w:t xml:space="preserve">.79 This may occur because </w:t>
      </w:r>
      <w:r w:rsidRPr="00E62CB8">
        <w:rPr>
          <w:rStyle w:val="StyleUnderline"/>
        </w:rPr>
        <w:t xml:space="preserve">recipients of new weapons feel </w:t>
      </w:r>
      <w:r w:rsidRPr="00E62CB8">
        <w:rPr>
          <w:rStyle w:val="Emphasis"/>
        </w:rPr>
        <w:t>more confident</w:t>
      </w:r>
      <w:r w:rsidRPr="00E62CB8">
        <w:rPr>
          <w:rStyle w:val="StyleUnderline"/>
        </w:rPr>
        <w:t xml:space="preserve"> about </w:t>
      </w:r>
      <w:r w:rsidRPr="00E62CB8">
        <w:rPr>
          <w:rStyle w:val="Emphasis"/>
        </w:rPr>
        <w:t>launching attacks</w:t>
      </w:r>
      <w:r w:rsidRPr="00E62CB8">
        <w:rPr>
          <w:rStyle w:val="StyleUnderline"/>
        </w:rPr>
        <w:t xml:space="preserve"> or because changes in the local balance of power can </w:t>
      </w:r>
      <w:r w:rsidRPr="00E62CB8">
        <w:rPr>
          <w:rStyle w:val="Emphasis"/>
        </w:rPr>
        <w:t>fuel tensions</w:t>
      </w:r>
      <w:r w:rsidRPr="00E62CB8">
        <w:rPr>
          <w:rStyle w:val="StyleUnderline"/>
        </w:rPr>
        <w:t xml:space="preserve"> and promote </w:t>
      </w:r>
      <w:r w:rsidRPr="00E62CB8">
        <w:rPr>
          <w:rStyle w:val="Emphasis"/>
        </w:rPr>
        <w:t>preventive strikes</w:t>
      </w:r>
      <w:r w:rsidRPr="00E62CB8">
        <w:rPr>
          <w:rStyle w:val="StyleUnderline"/>
        </w:rPr>
        <w:t xml:space="preserve"> by others</w:t>
      </w:r>
      <w:r w:rsidRPr="00E62CB8">
        <w:rPr>
          <w:sz w:val="16"/>
        </w:rPr>
        <w:t xml:space="preserve">. </w:t>
      </w:r>
      <w:r w:rsidRPr="00E62CB8">
        <w:rPr>
          <w:rStyle w:val="StyleUnderline"/>
        </w:rPr>
        <w:t>A study of arms sales from 1950 to</w:t>
      </w:r>
      <w:r w:rsidRPr="00E62CB8">
        <w:rPr>
          <w:sz w:val="16"/>
        </w:rPr>
        <w:t xml:space="preserve"> 19</w:t>
      </w:r>
      <w:r w:rsidRPr="00E62CB8">
        <w:rPr>
          <w:rStyle w:val="StyleUnderline"/>
        </w:rPr>
        <w:t>95</w:t>
      </w:r>
      <w:r w:rsidRPr="00E62CB8">
        <w:rPr>
          <w:sz w:val="16"/>
        </w:rPr>
        <w:t xml:space="preserve">, for example, </w:t>
      </w:r>
      <w:r w:rsidRPr="00E62CB8">
        <w:rPr>
          <w:rStyle w:val="StyleUnderline"/>
        </w:rPr>
        <w:t>found that although arms sales appeared to have some restraining effect on major-power allies, they had the opposite effect in other cases,</w:t>
      </w:r>
      <w:r w:rsidRPr="00E62CB8">
        <w:rPr>
          <w:sz w:val="16"/>
        </w:rPr>
        <w:t xml:space="preserve"> and concluded that “</w:t>
      </w:r>
      <w:r w:rsidRPr="00E62CB8">
        <w:rPr>
          <w:rStyle w:val="StyleUnderline"/>
        </w:rPr>
        <w:t>increased arms transfers</w:t>
      </w:r>
      <w:r w:rsidRPr="00E62CB8">
        <w:rPr>
          <w:sz w:val="16"/>
        </w:rPr>
        <w:t xml:space="preserve"> from major powers </w:t>
      </w:r>
      <w:r w:rsidRPr="00E62CB8">
        <w:rPr>
          <w:rStyle w:val="StyleUnderline"/>
        </w:rPr>
        <w:t>make states significantly more likely to be militarized dispute initiators</w:t>
      </w:r>
      <w:r w:rsidRPr="00E62CB8">
        <w:rPr>
          <w:sz w:val="16"/>
        </w:rPr>
        <w:t xml:space="preserve">.”80 Another study focused on sub-Saharan Africa from 1967 to 1997 found that “arms transfers are significant and positive predictors of increased probability of war.”81 Recent history provides supporting evidence for these findings: since 2011, </w:t>
      </w:r>
      <w:r w:rsidRPr="00E62CB8">
        <w:rPr>
          <w:rStyle w:val="StyleUnderline"/>
        </w:rPr>
        <w:t xml:space="preserve">Saudi Arabia, the leading buyer of American weapons, has intervened to varying degrees in </w:t>
      </w:r>
      <w:r w:rsidRPr="00E62CB8">
        <w:rPr>
          <w:rStyle w:val="Emphasis"/>
        </w:rPr>
        <w:t>Yemen</w:t>
      </w:r>
      <w:r w:rsidRPr="00E62CB8">
        <w:rPr>
          <w:rStyle w:val="StyleUnderline"/>
        </w:rPr>
        <w:t xml:space="preserve">, </w:t>
      </w:r>
      <w:r w:rsidRPr="00E62CB8">
        <w:rPr>
          <w:rStyle w:val="Emphasis"/>
        </w:rPr>
        <w:t>Tunisia</w:t>
      </w:r>
      <w:r w:rsidRPr="00E62CB8">
        <w:rPr>
          <w:rStyle w:val="StyleUnderline"/>
        </w:rPr>
        <w:t xml:space="preserve">, </w:t>
      </w:r>
      <w:r w:rsidRPr="00E62CB8">
        <w:rPr>
          <w:rStyle w:val="Emphasis"/>
        </w:rPr>
        <w:t>Syria</w:t>
      </w:r>
      <w:r w:rsidRPr="00E62CB8">
        <w:rPr>
          <w:rStyle w:val="StyleUnderline"/>
        </w:rPr>
        <w:t xml:space="preserve">, and </w:t>
      </w:r>
      <w:r w:rsidRPr="00E62CB8">
        <w:rPr>
          <w:rStyle w:val="Emphasis"/>
        </w:rPr>
        <w:t>Qatar</w:t>
      </w:r>
      <w:r w:rsidRPr="00E62CB8">
        <w:rPr>
          <w:rStyle w:val="StyleUnderline"/>
        </w:rPr>
        <w:t xml:space="preserve">. </w:t>
      </w:r>
      <w:r w:rsidRPr="00E62CB8">
        <w:rPr>
          <w:sz w:val="16"/>
        </w:rPr>
        <w:t xml:space="preserve">Second, </w:t>
      </w:r>
      <w:r w:rsidRPr="00E62CB8">
        <w:rPr>
          <w:rStyle w:val="StyleUnderline"/>
        </w:rPr>
        <w:t>arms sales</w:t>
      </w:r>
      <w:r w:rsidRPr="00E62CB8">
        <w:rPr>
          <w:sz w:val="16"/>
        </w:rPr>
        <w:t xml:space="preserve"> can also </w:t>
      </w:r>
      <w:r w:rsidRPr="00E62CB8">
        <w:rPr>
          <w:rStyle w:val="StyleUnderline"/>
        </w:rPr>
        <w:t>prolong and intensify ongoing conflicts and erode rather than promote regional stability</w:t>
      </w:r>
      <w:r w:rsidRPr="00E62CB8">
        <w:rPr>
          <w:sz w:val="16"/>
        </w:rPr>
        <w:t xml:space="preserve">. </w:t>
      </w:r>
      <w:r w:rsidRPr="00E62CB8">
        <w:rPr>
          <w:rStyle w:val="StyleUnderline"/>
        </w:rPr>
        <w:t>Few governments</w:t>
      </w:r>
      <w:r w:rsidRPr="00E62CB8">
        <w:rPr>
          <w:sz w:val="16"/>
        </w:rPr>
        <w:t xml:space="preserve">, and fewer insurgencies, </w:t>
      </w:r>
      <w:r w:rsidRPr="00E62CB8">
        <w:rPr>
          <w:rStyle w:val="StyleUnderline"/>
        </w:rPr>
        <w:t>have large enough weapons stocks to fight for long without resupply</w:t>
      </w:r>
      <w:r w:rsidRPr="00E62CB8">
        <w:rPr>
          <w:sz w:val="16"/>
        </w:rPr>
        <w:t xml:space="preserve">.82 </w:t>
      </w:r>
      <w:r w:rsidRPr="00E62CB8">
        <w:rPr>
          <w:rStyle w:val="StyleUnderline"/>
        </w:rPr>
        <w:t>The tendency of external powers to arm the side they support</w:t>
      </w:r>
      <w:r w:rsidRPr="00E62CB8">
        <w:rPr>
          <w:sz w:val="16"/>
        </w:rPr>
        <w:t xml:space="preserve">, however understandable strategically, </w:t>
      </w:r>
      <w:r w:rsidRPr="00E62CB8">
        <w:rPr>
          <w:rStyle w:val="StyleUnderline"/>
        </w:rPr>
        <w:t xml:space="preserve">has the </w:t>
      </w:r>
      <w:r w:rsidRPr="00E62CB8">
        <w:rPr>
          <w:rStyle w:val="Emphasis"/>
        </w:rPr>
        <w:t>inevitable result</w:t>
      </w:r>
      <w:r w:rsidRPr="00E62CB8">
        <w:rPr>
          <w:rStyle w:val="StyleUnderline"/>
        </w:rPr>
        <w:t xml:space="preserve"> of allowing the conflict to continue at a </w:t>
      </w:r>
      <w:r w:rsidRPr="00E62CB8">
        <w:rPr>
          <w:rStyle w:val="Emphasis"/>
        </w:rPr>
        <w:t>higher level of intensity</w:t>
      </w:r>
      <w:r w:rsidRPr="00E62CB8">
        <w:rPr>
          <w:rStyle w:val="StyleUnderline"/>
        </w:rPr>
        <w:t xml:space="preserve"> than would otherwise be the case.</w:t>
      </w:r>
      <w:r w:rsidRPr="00E62CB8">
        <w:rPr>
          <w:sz w:val="16"/>
        </w:rPr>
        <w:t xml:space="preserve"> As one study of arms sales to Africa notes, “Weapons imports are essential additives in this recipe for armed conflict and carnage.”83 </w:t>
      </w:r>
      <w:r w:rsidRPr="00E62CB8">
        <w:rPr>
          <w:sz w:val="16"/>
          <w:szCs w:val="16"/>
        </w:rPr>
        <w:t xml:space="preserve">Third, this dynamic appears to be particularly troublesome with respect to internal conflicts. Jennifer Erickson, for example, found that recipients of major conventional weapons are 70 percent more likely to engage in internal conflicts than other states. Though halting arms sales alone is not a panacea for peace and stability, arms embargoes can help lessen the destructiveness of combat in both civil and interstate wars simply by restricting access to the means of violence.84 </w:t>
      </w:r>
      <w:r w:rsidRPr="00E62CB8">
        <w:rPr>
          <w:sz w:val="16"/>
        </w:rPr>
        <w:t xml:space="preserve">Finally, because of their effects on both interstate and internal conflict, </w:t>
      </w:r>
      <w:r w:rsidRPr="00E62CB8">
        <w:rPr>
          <w:rStyle w:val="StyleUnderline"/>
        </w:rPr>
        <w:t>arms sales</w:t>
      </w:r>
      <w:r w:rsidRPr="00E62CB8">
        <w:rPr>
          <w:sz w:val="16"/>
        </w:rPr>
        <w:t xml:space="preserve"> can also </w:t>
      </w:r>
      <w:r w:rsidRPr="00E62CB8">
        <w:rPr>
          <w:rStyle w:val="Emphasis"/>
        </w:rPr>
        <w:t>erode</w:t>
      </w:r>
      <w:r w:rsidRPr="00E62CB8">
        <w:rPr>
          <w:sz w:val="16"/>
        </w:rPr>
        <w:t xml:space="preserve"> rather than promote </w:t>
      </w:r>
      <w:r w:rsidRPr="00E62CB8">
        <w:rPr>
          <w:rStyle w:val="Emphasis"/>
        </w:rPr>
        <w:t>regional stability</w:t>
      </w:r>
      <w:r w:rsidRPr="00E62CB8">
        <w:rPr>
          <w:sz w:val="16"/>
        </w:rPr>
        <w:t xml:space="preserve">. As noted in the previous section, where the United States seeks to manage regional balances of power, </w:t>
      </w:r>
      <w:r w:rsidRPr="00E62CB8">
        <w:t>arms sales</w:t>
      </w:r>
      <w:r w:rsidRPr="00E62CB8">
        <w:rPr>
          <w:sz w:val="16"/>
        </w:rPr>
        <w:t xml:space="preserve"> often </w:t>
      </w:r>
      <w:r w:rsidRPr="00E62CB8">
        <w:rPr>
          <w:rStyle w:val="Emphasis"/>
        </w:rPr>
        <w:t>create tension</w:t>
      </w:r>
      <w:r w:rsidRPr="00E62CB8">
        <w:rPr>
          <w:rStyle w:val="StyleUnderline"/>
        </w:rPr>
        <w:t xml:space="preserve">, whether because </w:t>
      </w:r>
      <w:r w:rsidRPr="00E62CB8">
        <w:rPr>
          <w:rStyle w:val="Emphasis"/>
        </w:rPr>
        <w:t>the</w:t>
      </w:r>
      <w:r w:rsidRPr="00E62CB8">
        <w:rPr>
          <w:sz w:val="16"/>
        </w:rPr>
        <w:t xml:space="preserve"> American </w:t>
      </w:r>
      <w:r w:rsidRPr="00E62CB8">
        <w:rPr>
          <w:rStyle w:val="Emphasis"/>
        </w:rPr>
        <w:t>[U.S.] role in the region threatens others</w:t>
      </w:r>
      <w:r w:rsidRPr="00E62CB8">
        <w:rPr>
          <w:sz w:val="16"/>
        </w:rPr>
        <w:t xml:space="preserve"> </w:t>
      </w:r>
      <w:r w:rsidRPr="00E62CB8">
        <w:rPr>
          <w:rStyle w:val="StyleUnderline"/>
        </w:rPr>
        <w:t>or</w:t>
      </w:r>
      <w:r w:rsidRPr="00E62CB8">
        <w:rPr>
          <w:sz w:val="16"/>
        </w:rPr>
        <w:t xml:space="preserve"> </w:t>
      </w:r>
      <w:r w:rsidRPr="00E62CB8">
        <w:rPr>
          <w:sz w:val="16"/>
          <w:szCs w:val="16"/>
        </w:rPr>
        <w:t>because</w:t>
      </w:r>
      <w:r w:rsidRPr="00E62CB8">
        <w:rPr>
          <w:sz w:val="16"/>
        </w:rPr>
        <w:t xml:space="preserve"> American</w:t>
      </w:r>
      <w:r w:rsidRPr="00E62CB8">
        <w:rPr>
          <w:rStyle w:val="Emphasis"/>
        </w:rPr>
        <w:t xml:space="preserve"> [U.S.] clients feel emboldened</w:t>
      </w:r>
      <w:r w:rsidRPr="00E62CB8">
        <w:rPr>
          <w:sz w:val="16"/>
        </w:rPr>
        <w:t xml:space="preserve">. </w:t>
      </w:r>
      <w:r w:rsidRPr="00E62CB8">
        <w:rPr>
          <w:rStyle w:val="StyleUnderline"/>
        </w:rPr>
        <w:t>The Middle East</w:t>
      </w:r>
      <w:r w:rsidRPr="00E62CB8">
        <w:rPr>
          <w:sz w:val="16"/>
        </w:rPr>
        <w:t xml:space="preserve">, for example, </w:t>
      </w:r>
      <w:r w:rsidRPr="00E62CB8">
        <w:rPr>
          <w:rStyle w:val="StyleUnderline"/>
        </w:rPr>
        <w:t>has seesawed between violence and tense standoffs for the past many decades</w:t>
      </w:r>
      <w:r w:rsidRPr="00E62CB8">
        <w:rPr>
          <w:sz w:val="16"/>
        </w:rPr>
        <w:t xml:space="preserve">, at first because of Cold War competition and more recently because of the American war on terror. </w:t>
      </w:r>
      <w:r w:rsidRPr="00E62CB8">
        <w:rPr>
          <w:rStyle w:val="StyleUnderline"/>
        </w:rPr>
        <w:t>The notion that increased U.S. arms sales</w:t>
      </w:r>
      <w:r w:rsidRPr="00E62CB8">
        <w:rPr>
          <w:sz w:val="16"/>
        </w:rPr>
        <w:t xml:space="preserve"> since 9/11 </w:t>
      </w:r>
      <w:r w:rsidRPr="00E62CB8">
        <w:rPr>
          <w:rStyle w:val="StyleUnderline"/>
        </w:rPr>
        <w:t>made the Middle East more stable is far-fetched to say the least</w:t>
      </w:r>
      <w:r w:rsidRPr="00E62CB8">
        <w:rPr>
          <w:sz w:val="16"/>
        </w:rPr>
        <w:t>.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w:t>
      </w:r>
    </w:p>
    <w:p w14:paraId="5D13AED3" w14:textId="77777777" w:rsidR="00363551" w:rsidRDefault="00363551" w:rsidP="00363551">
      <w:pPr>
        <w:pStyle w:val="Heading4"/>
      </w:pPr>
      <w:r>
        <w:t xml:space="preserve">US influence in the Middle East is failing now – Saudi Arabia’s privileged status on arms sales will encourage reckless behavior and disrupt regional balance of power </w:t>
      </w:r>
    </w:p>
    <w:p w14:paraId="5726C3D8" w14:textId="77777777" w:rsidR="00363551" w:rsidRDefault="00363551" w:rsidP="00363551">
      <w:r w:rsidRPr="00535762">
        <w:rPr>
          <w:rStyle w:val="Style13ptBold"/>
        </w:rPr>
        <w:t>Lucas 18</w:t>
      </w:r>
      <w:r>
        <w:t xml:space="preserve"> (Russell E. Lucas is the director of global studies in the arts and humanities and an associate professor of international relations at Michigan State University, “Arms and influence in the Khashoggi affair,” 10-16, </w:t>
      </w:r>
      <w:hyperlink r:id="rId15" w:history="1">
        <w:r w:rsidRPr="00DE710A">
          <w:rPr>
            <w:rStyle w:val="Hyperlink"/>
          </w:rPr>
          <w:t>https://www.pri.org/stories/2018-10-16/arms-and-influence-khashoggi-affair)//CMR</w:t>
        </w:r>
      </w:hyperlink>
      <w:r>
        <w:t xml:space="preserve"> </w:t>
      </w:r>
    </w:p>
    <w:p w14:paraId="05342497" w14:textId="77777777" w:rsidR="00363551" w:rsidRPr="00535762" w:rsidRDefault="00363551" w:rsidP="00363551">
      <w:pPr>
        <w:rPr>
          <w:rStyle w:val="StyleUnderline"/>
        </w:rPr>
      </w:pPr>
      <w:r w:rsidRPr="00205388">
        <w:rPr>
          <w:sz w:val="16"/>
        </w:rPr>
        <w:t xml:space="preserve">President Donald </w:t>
      </w:r>
      <w:r w:rsidRPr="00F94C51">
        <w:rPr>
          <w:rStyle w:val="StyleUnderline"/>
        </w:rPr>
        <w:t>Trump’s reaction to</w:t>
      </w:r>
      <w:r w:rsidRPr="00205388">
        <w:rPr>
          <w:sz w:val="16"/>
        </w:rPr>
        <w:t xml:space="preserve"> the disappearance and death of Saudi journalist Jamal </w:t>
      </w:r>
      <w:r w:rsidRPr="00F94C51">
        <w:rPr>
          <w:rStyle w:val="StyleUnderline"/>
        </w:rPr>
        <w:t>Khashoggi</w:t>
      </w:r>
      <w:r w:rsidRPr="00205388">
        <w:rPr>
          <w:sz w:val="16"/>
        </w:rPr>
        <w:t xml:space="preserve"> in Istanbul </w:t>
      </w:r>
      <w:r w:rsidRPr="00F94C51">
        <w:rPr>
          <w:rStyle w:val="StyleUnderline"/>
        </w:rPr>
        <w:t>reveals</w:t>
      </w:r>
      <w:r w:rsidRPr="00205388">
        <w:rPr>
          <w:sz w:val="16"/>
        </w:rPr>
        <w:t xml:space="preserve"> important details about </w:t>
      </w:r>
      <w:r w:rsidRPr="00F94C51">
        <w:rPr>
          <w:rStyle w:val="StyleUnderline"/>
        </w:rPr>
        <w:t xml:space="preserve">the </w:t>
      </w:r>
      <w:r w:rsidRPr="00535762">
        <w:rPr>
          <w:rStyle w:val="Emphasis"/>
        </w:rPr>
        <w:t>declining influence</w:t>
      </w:r>
      <w:r w:rsidRPr="00F94C51">
        <w:rPr>
          <w:rStyle w:val="StyleUnderline"/>
        </w:rPr>
        <w:t xml:space="preserve"> of US in the Middle East.</w:t>
      </w:r>
      <w:r w:rsidRPr="00205388">
        <w:rPr>
          <w:sz w:val="16"/>
        </w:rPr>
        <w:t xml:space="preserve"> As a scholar who follows the links between international and domestic politics in the Middle East, it is not hard to see that </w:t>
      </w:r>
      <w:r w:rsidRPr="00F94C51">
        <w:rPr>
          <w:rStyle w:val="StyleUnderline"/>
        </w:rPr>
        <w:t>what</w:t>
      </w:r>
      <w:r w:rsidRPr="00205388">
        <w:rPr>
          <w:sz w:val="16"/>
        </w:rPr>
        <w:t xml:space="preserve"> President Donald </w:t>
      </w:r>
      <w:r w:rsidRPr="00F94C51">
        <w:rPr>
          <w:rStyle w:val="StyleUnderline"/>
        </w:rPr>
        <w:t>Trump has said</w:t>
      </w:r>
      <w:r w:rsidRPr="00205388">
        <w:rPr>
          <w:sz w:val="16"/>
        </w:rPr>
        <w:t xml:space="preserve"> so far </w:t>
      </w:r>
      <w:r w:rsidRPr="00F94C51">
        <w:rPr>
          <w:rStyle w:val="StyleUnderline"/>
        </w:rPr>
        <w:t>about</w:t>
      </w:r>
      <w:r w:rsidRPr="00205388">
        <w:rPr>
          <w:sz w:val="16"/>
        </w:rPr>
        <w:t xml:space="preserve"> the </w:t>
      </w:r>
      <w:r w:rsidRPr="00F94C51">
        <w:rPr>
          <w:rStyle w:val="StyleUnderline"/>
        </w:rPr>
        <w:t>Khashoggi</w:t>
      </w:r>
      <w:r w:rsidRPr="00205388">
        <w:rPr>
          <w:sz w:val="16"/>
        </w:rPr>
        <w:t xml:space="preserve"> affair </w:t>
      </w:r>
      <w:r w:rsidRPr="00F94C51">
        <w:rPr>
          <w:rStyle w:val="StyleUnderline"/>
        </w:rPr>
        <w:t xml:space="preserve">will </w:t>
      </w:r>
      <w:r w:rsidRPr="00F94C51">
        <w:rPr>
          <w:rStyle w:val="Emphasis"/>
        </w:rPr>
        <w:t>accelerate</w:t>
      </w:r>
      <w:r w:rsidRPr="00F94C51">
        <w:rPr>
          <w:rStyle w:val="StyleUnderline"/>
        </w:rPr>
        <w:t xml:space="preserve"> the </w:t>
      </w:r>
      <w:r w:rsidRPr="00F94C51">
        <w:rPr>
          <w:rStyle w:val="Emphasis"/>
        </w:rPr>
        <w:t>diminishing power</w:t>
      </w:r>
      <w:r w:rsidRPr="00F94C51">
        <w:rPr>
          <w:rStyle w:val="StyleUnderline"/>
        </w:rPr>
        <w:t xml:space="preserve"> of the US in the Middle East.</w:t>
      </w:r>
      <w:r w:rsidRPr="00205388">
        <w:rPr>
          <w:sz w:val="16"/>
        </w:rPr>
        <w:t xml:space="preserve"> New dynamic for an old alliance </w:t>
      </w:r>
      <w:r w:rsidRPr="00F94C51">
        <w:rPr>
          <w:rStyle w:val="StyleUnderline"/>
        </w:rPr>
        <w:t xml:space="preserve">American influence in the Middle East — especially over Saudi Arabia — was </w:t>
      </w:r>
      <w:r w:rsidRPr="00F94C51">
        <w:rPr>
          <w:rStyle w:val="Emphasis"/>
        </w:rPr>
        <w:t>already waning</w:t>
      </w:r>
      <w:r w:rsidRPr="00F94C51">
        <w:rPr>
          <w:rStyle w:val="StyleUnderline"/>
        </w:rPr>
        <w:t xml:space="preserve"> before Trump</w:t>
      </w:r>
      <w:r w:rsidRPr="00205388">
        <w:rPr>
          <w:sz w:val="16"/>
        </w:rPr>
        <w:t xml:space="preserve">’s election. After the Bush administration’s failure to turn post-invasion Iraq into a model of pro-American democracy in the Middle East, the Obama administration attempted to avoid Middle East military quagmires. Instead, it tried to use diplomacy to negotiate with Iran on its nuclear program. But </w:t>
      </w:r>
      <w:r w:rsidRPr="00535762">
        <w:rPr>
          <w:rStyle w:val="StyleUnderline"/>
        </w:rPr>
        <w:t xml:space="preserve">asking the Saudis to share their neighborhood with </w:t>
      </w:r>
      <w:r w:rsidRPr="00205388">
        <w:rPr>
          <w:sz w:val="16"/>
          <w:szCs w:val="16"/>
        </w:rPr>
        <w:t>their</w:t>
      </w:r>
      <w:r w:rsidRPr="00535762">
        <w:rPr>
          <w:rStyle w:val="StyleUnderline"/>
          <w:sz w:val="16"/>
          <w:szCs w:val="16"/>
        </w:rPr>
        <w:t xml:space="preserve"> </w:t>
      </w:r>
      <w:r w:rsidRPr="00535762">
        <w:rPr>
          <w:rStyle w:val="StyleUnderline"/>
        </w:rPr>
        <w:t>Iran</w:t>
      </w:r>
      <w:r w:rsidRPr="00205388">
        <w:rPr>
          <w:sz w:val="16"/>
          <w:szCs w:val="16"/>
        </w:rPr>
        <w:t>ian rivals</w:t>
      </w:r>
      <w:r w:rsidRPr="00535762">
        <w:rPr>
          <w:rStyle w:val="StyleUnderline"/>
          <w:sz w:val="16"/>
          <w:szCs w:val="16"/>
        </w:rPr>
        <w:t xml:space="preserve"> </w:t>
      </w:r>
      <w:r w:rsidRPr="00535762">
        <w:rPr>
          <w:rStyle w:val="StyleUnderline"/>
        </w:rPr>
        <w:t xml:space="preserve">was </w:t>
      </w:r>
      <w:r w:rsidRPr="00205388">
        <w:rPr>
          <w:sz w:val="16"/>
          <w:szCs w:val="16"/>
        </w:rPr>
        <w:t>instead</w:t>
      </w:r>
      <w:r w:rsidRPr="00535762">
        <w:rPr>
          <w:rStyle w:val="StyleUnderline"/>
          <w:sz w:val="16"/>
          <w:szCs w:val="16"/>
        </w:rPr>
        <w:t xml:space="preserve"> </w:t>
      </w:r>
      <w:r w:rsidRPr="00535762">
        <w:rPr>
          <w:rStyle w:val="StyleUnderline"/>
        </w:rPr>
        <w:t>seen by Saudis as asking for Arab acquiescence to Iranian power.</w:t>
      </w:r>
      <w:r w:rsidRPr="00205388">
        <w:rPr>
          <w:sz w:val="16"/>
        </w:rPr>
        <w:t xml:space="preserve"> The recent rise of Saudi Crown Prince Mohammad bin Salman pushed Saudi Arabia from a country that preferred to work in the background in international affairs into a nation that stepped up its activity as the US stepped back. </w:t>
      </w:r>
      <w:r w:rsidRPr="00535762">
        <w:rPr>
          <w:rStyle w:val="StyleUnderline"/>
        </w:rPr>
        <w:t>The Saudis took Trump’s election as an opportunity to push the US for a harder line on Iran</w:t>
      </w:r>
      <w:r w:rsidRPr="00205388">
        <w:rPr>
          <w:sz w:val="16"/>
        </w:rPr>
        <w:t xml:space="preserve">. They wanted the US to reverse the nuclear deal and do more to block Iran’s clients in Syria, Yemen, Iraq and Bahrain. The Saudis also wanted to arm themselves with more modern weapons systems. Trump and the art of the arms deal </w:t>
      </w:r>
      <w:r w:rsidRPr="00535762">
        <w:rPr>
          <w:rStyle w:val="StyleUnderline"/>
        </w:rPr>
        <w:t xml:space="preserve">Trump’s vision of Saudi-US relations has arms sales by the US to Saudi Arabia </w:t>
      </w:r>
      <w:r w:rsidRPr="00535762">
        <w:rPr>
          <w:rStyle w:val="Emphasis"/>
        </w:rPr>
        <w:t>at its center</w:t>
      </w:r>
      <w:r w:rsidRPr="00205388">
        <w:rPr>
          <w:sz w:val="16"/>
        </w:rPr>
        <w:t xml:space="preserve">, which is an example of </w:t>
      </w:r>
      <w:r w:rsidRPr="00535762">
        <w:rPr>
          <w:rStyle w:val="Emphasis"/>
        </w:rPr>
        <w:t>how his “America First” foreign policy works.</w:t>
      </w:r>
      <w:r>
        <w:rPr>
          <w:rStyle w:val="Emphasis"/>
        </w:rPr>
        <w:t xml:space="preserve"> </w:t>
      </w:r>
      <w:r w:rsidRPr="00205388">
        <w:rPr>
          <w:sz w:val="16"/>
        </w:rPr>
        <w:t xml:space="preserve">In Trump’s first foreign visit as president, he flew to Saudi Arabia and signed a deal to sell $110 billion worth of arms to the Saudis. Trump emerged from that trip with a close relationship to Crown Prince Salman, who drives much of Saudi government policy for his aged father, King Salman. Since then, the prince has developed a strong relationship with Trump’s son-in-law, Jared Kushner, who serves as a regular liaison between the U.S. and Saudi Arabia. Recently, Trump rejected the idea of Congress imposing sanctions on Saudi Arabia if the Saudis were found responsible for killing Saudi journalist Jamal Khashoggi. Trump said, “I don’t like stopping massive amounts of money that’s being poured into our country on — I know they’re talking about different kinds of sanctions, but they’re spending $110 billion on military equipment and on things that create jobs, like jobs and others, for this country.” In another interview, Trump said that he told the King of Saudi Arabia “King, you’ve </w:t>
      </w:r>
      <w:proofErr w:type="spellStart"/>
      <w:r w:rsidRPr="00205388">
        <w:rPr>
          <w:sz w:val="16"/>
        </w:rPr>
        <w:t>gotta</w:t>
      </w:r>
      <w:proofErr w:type="spellEnd"/>
      <w:r w:rsidRPr="00205388">
        <w:rPr>
          <w:sz w:val="16"/>
        </w:rPr>
        <w:t xml:space="preserve"> pay” for American protection. Arms or influence? </w:t>
      </w:r>
      <w:r w:rsidRPr="00535762">
        <w:rPr>
          <w:rStyle w:val="StyleUnderline"/>
        </w:rPr>
        <w:t>Trump’s transactional foreign policy is primarily concerned with money and American jobs</w:t>
      </w:r>
      <w:r w:rsidRPr="00205388">
        <w:rPr>
          <w:sz w:val="16"/>
        </w:rPr>
        <w:t xml:space="preserve">. </w:t>
      </w:r>
      <w:r w:rsidRPr="00535762">
        <w:rPr>
          <w:rStyle w:val="StyleUnderline"/>
        </w:rPr>
        <w:t>Previous</w:t>
      </w:r>
      <w:r w:rsidRPr="00205388">
        <w:rPr>
          <w:sz w:val="16"/>
        </w:rPr>
        <w:t xml:space="preserve"> bipartisan </w:t>
      </w:r>
      <w:r w:rsidRPr="00535762">
        <w:rPr>
          <w:rStyle w:val="StyleUnderline"/>
        </w:rPr>
        <w:t>cornerstones of US foreign policy have fallen to the wayside, including</w:t>
      </w:r>
      <w:r w:rsidRPr="00205388">
        <w:rPr>
          <w:sz w:val="16"/>
        </w:rPr>
        <w:t xml:space="preserve"> promoting human rights and democracy or </w:t>
      </w:r>
      <w:r w:rsidRPr="00535762">
        <w:rPr>
          <w:rStyle w:val="StyleUnderline"/>
        </w:rPr>
        <w:t xml:space="preserve">seeking a </w:t>
      </w:r>
      <w:r w:rsidRPr="00535762">
        <w:rPr>
          <w:rStyle w:val="Emphasis"/>
        </w:rPr>
        <w:t>strategic balance of power</w:t>
      </w:r>
      <w:r w:rsidRPr="00205388">
        <w:rPr>
          <w:sz w:val="16"/>
        </w:rPr>
        <w:t xml:space="preserve"> </w:t>
      </w:r>
      <w:r w:rsidRPr="00535762">
        <w:rPr>
          <w:rStyle w:val="StyleUnderline"/>
        </w:rPr>
        <w:t>favorable to American interests.</w:t>
      </w:r>
      <w:r>
        <w:rPr>
          <w:rStyle w:val="StyleUnderline"/>
        </w:rPr>
        <w:t xml:space="preserve"> </w:t>
      </w:r>
      <w:r w:rsidRPr="00535762">
        <w:rPr>
          <w:rStyle w:val="StyleUnderline"/>
        </w:rPr>
        <w:t xml:space="preserve">This policy risks pushing US influence in the Middle East </w:t>
      </w:r>
      <w:r w:rsidRPr="00535762">
        <w:rPr>
          <w:rStyle w:val="Emphasis"/>
        </w:rPr>
        <w:t>further to the margins</w:t>
      </w:r>
      <w:r w:rsidRPr="00535762">
        <w:rPr>
          <w:rStyle w:val="StyleUnderline"/>
        </w:rPr>
        <w:t>.</w:t>
      </w:r>
      <w:r w:rsidRPr="00205388">
        <w:rPr>
          <w:sz w:val="16"/>
        </w:rPr>
        <w:t xml:space="preserve"> In Trump’s calculations, the US cannot sanction or chastise Riyadh (Saudi Arabia's capital) because it would hurt the US more than it would Saudi Arabia. American jobs would be lost if the Saudis turned to purchasing arms from Russia or China. While Trump may believe his own accounting of the $110 billion in arms sales, there are questions as to whether the sales are </w:t>
      </w:r>
      <w:proofErr w:type="gramStart"/>
      <w:r w:rsidRPr="00205388">
        <w:rPr>
          <w:sz w:val="16"/>
        </w:rPr>
        <w:t>really worth</w:t>
      </w:r>
      <w:proofErr w:type="gramEnd"/>
      <w:r w:rsidRPr="00205388">
        <w:rPr>
          <w:sz w:val="16"/>
        </w:rPr>
        <w:t xml:space="preserve"> far less. Moreover, some observers have remarked that the US arms sales were trading human rights for profit. In addition to concerns about the lack of freedom within Saudi Arabia, others have worried that these arms will aid what has become a shockingly deadly Saudi intervention in Yemen. The Saudis have threatened “that if it receives any action, it will respond with greater action, and that the Kingdom’s economy has an influential and vital role in the global economy.” The exact nature of these actions remains unclear. These threats, however, play on fears that the Saudis would cancel the arms purchase or raise the price of oil. And late on Monday, reports emerged that Saudi Arabia was going to admit accidentally killing Khashoggi in an interrogation. President </w:t>
      </w:r>
      <w:r w:rsidRPr="00535762">
        <w:rPr>
          <w:rStyle w:val="StyleUnderline"/>
        </w:rPr>
        <w:t xml:space="preserve">Trump has </w:t>
      </w:r>
      <w:r w:rsidRPr="00535762">
        <w:rPr>
          <w:rStyle w:val="Emphasis"/>
        </w:rPr>
        <w:t>emboldened Saudi Arabia</w:t>
      </w:r>
      <w:r w:rsidRPr="00205388">
        <w:rPr>
          <w:sz w:val="16"/>
        </w:rPr>
        <w:t xml:space="preserve"> </w:t>
      </w:r>
      <w:r w:rsidRPr="00535762">
        <w:rPr>
          <w:rStyle w:val="StyleUnderline"/>
        </w:rPr>
        <w:t>by relying on his personal diplomacy and focusing on jobs rather than broader American interests or ideals.</w:t>
      </w:r>
      <w:r w:rsidRPr="00205388">
        <w:rPr>
          <w:sz w:val="16"/>
        </w:rPr>
        <w:t xml:space="preserve"> If the Saudis </w:t>
      </w:r>
      <w:proofErr w:type="gramStart"/>
      <w:r w:rsidRPr="00205388">
        <w:rPr>
          <w:sz w:val="16"/>
        </w:rPr>
        <w:t>are able to</w:t>
      </w:r>
      <w:proofErr w:type="gramEnd"/>
      <w:r w:rsidRPr="00205388">
        <w:rPr>
          <w:sz w:val="16"/>
        </w:rPr>
        <w:t xml:space="preserve"> keep the US out of the Khashoggi affair, then </w:t>
      </w:r>
      <w:r w:rsidRPr="00535762">
        <w:rPr>
          <w:rStyle w:val="StyleUnderline"/>
        </w:rPr>
        <w:t xml:space="preserve">Trump has opened the door to </w:t>
      </w:r>
      <w:r w:rsidRPr="00535762">
        <w:rPr>
          <w:rStyle w:val="Emphasis"/>
        </w:rPr>
        <w:t>further limits on US influence</w:t>
      </w:r>
      <w:r w:rsidRPr="00535762">
        <w:rPr>
          <w:rStyle w:val="StyleUnderline"/>
        </w:rPr>
        <w:t xml:space="preserve"> in the Middle East. </w:t>
      </w:r>
    </w:p>
    <w:p w14:paraId="1A7030FA" w14:textId="77777777" w:rsidR="00363551" w:rsidRDefault="00363551" w:rsidP="007E71E4">
      <w:pPr>
        <w:rPr>
          <w:sz w:val="16"/>
        </w:rPr>
      </w:pPr>
    </w:p>
    <w:p w14:paraId="782AD116" w14:textId="77777777" w:rsidR="007E71E4" w:rsidRPr="007E71E4" w:rsidRDefault="007E71E4" w:rsidP="007E71E4">
      <w:pPr>
        <w:pStyle w:val="Heading3"/>
      </w:pPr>
    </w:p>
    <w:p w14:paraId="2CC504E7" w14:textId="7926576C" w:rsidR="00EB1401" w:rsidRDefault="00EB1401" w:rsidP="00782689">
      <w:pPr>
        <w:pStyle w:val="Heading3"/>
      </w:pPr>
      <w:proofErr w:type="spellStart"/>
      <w:r>
        <w:t>Heg</w:t>
      </w:r>
      <w:proofErr w:type="spellEnd"/>
      <w:r>
        <w:t xml:space="preserve"> Bad – Catch-All* </w:t>
      </w:r>
    </w:p>
    <w:p w14:paraId="31608C19" w14:textId="77777777" w:rsidR="00EB1401" w:rsidRPr="00EE78CA" w:rsidRDefault="00EB1401" w:rsidP="00EB1401">
      <w:pPr>
        <w:pStyle w:val="Heading4"/>
      </w:pPr>
      <w:r>
        <w:t xml:space="preserve">Middle East </w:t>
      </w:r>
      <w:proofErr w:type="spellStart"/>
      <w:r>
        <w:t>heg</w:t>
      </w:r>
      <w:proofErr w:type="spellEnd"/>
      <w:r>
        <w:t xml:space="preserve"> is </w:t>
      </w:r>
      <w:r w:rsidRPr="00EE78CA">
        <w:rPr>
          <w:u w:val="single"/>
        </w:rPr>
        <w:t>unsustainable</w:t>
      </w:r>
      <w:r>
        <w:t xml:space="preserve"> – decline ensures </w:t>
      </w:r>
      <w:r w:rsidRPr="00EE78CA">
        <w:rPr>
          <w:u w:val="single"/>
        </w:rPr>
        <w:t>regional balancing</w:t>
      </w:r>
      <w:r>
        <w:t xml:space="preserve"> and solves </w:t>
      </w:r>
      <w:r w:rsidRPr="00EE78CA">
        <w:rPr>
          <w:u w:val="single"/>
        </w:rPr>
        <w:t>US overstretch</w:t>
      </w:r>
      <w:r>
        <w:t xml:space="preserve"> </w:t>
      </w:r>
    </w:p>
    <w:p w14:paraId="5FEB7B70" w14:textId="77777777" w:rsidR="00EB1401" w:rsidRDefault="00EB1401" w:rsidP="00EB1401">
      <w:r w:rsidRPr="00EE78CA">
        <w:rPr>
          <w:rStyle w:val="Style13ptBold"/>
        </w:rPr>
        <w:t>Walt 18</w:t>
      </w:r>
      <w:r>
        <w:t xml:space="preserve"> – IR Prof @ Harvard, PhD (Stephen M, Robert and Renée </w:t>
      </w:r>
      <w:proofErr w:type="spellStart"/>
      <w:r>
        <w:t>Belfer</w:t>
      </w:r>
      <w:proofErr w:type="spellEnd"/>
      <w:r>
        <w:t xml:space="preserve"> professor of international relations at Harvard University, “What Sort of World Are We Headed </w:t>
      </w:r>
      <w:proofErr w:type="gramStart"/>
      <w:r>
        <w:t>for?,</w:t>
      </w:r>
      <w:proofErr w:type="gramEnd"/>
      <w:r>
        <w:t>” 10-2,  https://foreignpolicy.com/2018/10/02/what-sort-of-world-are-we-headed-for/)//CMR</w:t>
      </w:r>
    </w:p>
    <w:p w14:paraId="67EB6827" w14:textId="77777777" w:rsidR="00EB1401" w:rsidRDefault="00EB1401" w:rsidP="00EB1401">
      <w:pPr>
        <w:rPr>
          <w:sz w:val="16"/>
        </w:rPr>
      </w:pPr>
      <w:r w:rsidRPr="003A3E56">
        <w:rPr>
          <w:sz w:val="16"/>
        </w:rPr>
        <w:t xml:space="preserve">One obvious implication: </w:t>
      </w:r>
      <w:r w:rsidRPr="003A3E56">
        <w:rPr>
          <w:rStyle w:val="StyleUnderline"/>
        </w:rPr>
        <w:t>No country is going to be able to “dominate” the Middle East. The U</w:t>
      </w:r>
      <w:r w:rsidRPr="003A3E56">
        <w:rPr>
          <w:sz w:val="16"/>
        </w:rPr>
        <w:t xml:space="preserve">nited </w:t>
      </w:r>
      <w:r w:rsidRPr="003A3E56">
        <w:rPr>
          <w:rStyle w:val="StyleUnderline"/>
        </w:rPr>
        <w:t>S</w:t>
      </w:r>
      <w:r w:rsidRPr="003A3E56">
        <w:rPr>
          <w:sz w:val="16"/>
        </w:rPr>
        <w:t xml:space="preserve">tates </w:t>
      </w:r>
      <w:r w:rsidRPr="00EE78CA">
        <w:rPr>
          <w:rStyle w:val="Emphasis"/>
        </w:rPr>
        <w:t>couldn’t</w:t>
      </w:r>
      <w:r w:rsidRPr="003A3E56">
        <w:rPr>
          <w:rStyle w:val="StyleUnderline"/>
        </w:rPr>
        <w:t xml:space="preserve"> manage the region </w:t>
      </w:r>
      <w:r w:rsidRPr="00EE78CA">
        <w:rPr>
          <w:rStyle w:val="Emphasis"/>
        </w:rPr>
        <w:t>at the peak of the unipolar moment</w:t>
      </w:r>
      <w:r w:rsidRPr="003A3E56">
        <w:rPr>
          <w:rStyle w:val="StyleUnderline"/>
        </w:rPr>
        <w:t>, and it is risible to claim</w:t>
      </w:r>
      <w:r w:rsidRPr="003A3E56">
        <w:rPr>
          <w:sz w:val="16"/>
        </w:rPr>
        <w:t xml:space="preserve"> (as some hawks do), </w:t>
      </w:r>
      <w:r w:rsidRPr="003A3E56">
        <w:rPr>
          <w:rStyle w:val="StyleUnderline"/>
        </w:rPr>
        <w:t>that Iran is</w:t>
      </w:r>
      <w:r w:rsidRPr="003A3E56">
        <w:rPr>
          <w:sz w:val="16"/>
        </w:rPr>
        <w:t xml:space="preserve"> in the process of </w:t>
      </w:r>
      <w:r w:rsidRPr="003A3E56">
        <w:rPr>
          <w:rStyle w:val="StyleUnderline"/>
        </w:rPr>
        <w:t>taking over. Tehran lacks the economic and military capacity to dominate the Middle East</w:t>
      </w:r>
      <w:r w:rsidRPr="003A3E56">
        <w:rPr>
          <w:sz w:val="16"/>
        </w:rPr>
        <w:t xml:space="preserve">, particularly because it faces so many opponents in so many places. </w:t>
      </w:r>
      <w:r w:rsidRPr="003A3E56">
        <w:rPr>
          <w:rStyle w:val="StyleUnderline"/>
        </w:rPr>
        <w:t>That’s true of the other regional players, too, including Egypt, Israel, Saudi Arabia, Turkey, and the U</w:t>
      </w:r>
      <w:r w:rsidRPr="003A3E56">
        <w:rPr>
          <w:sz w:val="16"/>
        </w:rPr>
        <w:t xml:space="preserve">nited </w:t>
      </w:r>
      <w:r w:rsidRPr="003A3E56">
        <w:rPr>
          <w:rStyle w:val="StyleUnderline"/>
        </w:rPr>
        <w:t>A</w:t>
      </w:r>
      <w:r w:rsidRPr="003A3E56">
        <w:rPr>
          <w:sz w:val="16"/>
        </w:rPr>
        <w:t xml:space="preserve">rab </w:t>
      </w:r>
      <w:r w:rsidRPr="003A3E56">
        <w:rPr>
          <w:rStyle w:val="StyleUnderline"/>
        </w:rPr>
        <w:t>E</w:t>
      </w:r>
      <w:r w:rsidRPr="003A3E56">
        <w:rPr>
          <w:sz w:val="16"/>
        </w:rPr>
        <w:t>mirates.</w:t>
      </w:r>
      <w:r>
        <w:rPr>
          <w:sz w:val="16"/>
        </w:rPr>
        <w:t xml:space="preserve"> </w:t>
      </w:r>
      <w:r w:rsidRPr="003A3E56">
        <w:rPr>
          <w:rStyle w:val="StyleUnderline"/>
        </w:rPr>
        <w:t xml:space="preserve">With </w:t>
      </w:r>
      <w:r w:rsidRPr="003A3E56">
        <w:rPr>
          <w:rStyle w:val="Emphasis"/>
        </w:rPr>
        <w:t>no potential hegemon in sight</w:t>
      </w:r>
      <w:r w:rsidRPr="003A3E56">
        <w:rPr>
          <w:rStyle w:val="StyleUnderline"/>
        </w:rPr>
        <w:t>, expect the U</w:t>
      </w:r>
      <w:r w:rsidRPr="003A3E56">
        <w:rPr>
          <w:sz w:val="16"/>
        </w:rPr>
        <w:t xml:space="preserve">nited </w:t>
      </w:r>
      <w:r w:rsidRPr="003A3E56">
        <w:rPr>
          <w:rStyle w:val="StyleUnderline"/>
        </w:rPr>
        <w:t>S</w:t>
      </w:r>
      <w:r w:rsidRPr="003A3E56">
        <w:rPr>
          <w:sz w:val="16"/>
        </w:rPr>
        <w:t xml:space="preserve">tates </w:t>
      </w:r>
      <w:r w:rsidRPr="003A3E56">
        <w:rPr>
          <w:rStyle w:val="StyleUnderline"/>
        </w:rPr>
        <w:t xml:space="preserve">to </w:t>
      </w:r>
      <w:proofErr w:type="gramStart"/>
      <w:r w:rsidRPr="003A3E56">
        <w:rPr>
          <w:rStyle w:val="StyleUnderline"/>
        </w:rPr>
        <w:t>revert back</w:t>
      </w:r>
      <w:proofErr w:type="gramEnd"/>
      <w:r w:rsidRPr="003A3E56">
        <w:rPr>
          <w:rStyle w:val="StyleUnderline"/>
        </w:rPr>
        <w:t xml:space="preserve"> to the approach it followed from the end of World War II through the early 1990s</w:t>
      </w:r>
      <w:r w:rsidRPr="003A3E56">
        <w:rPr>
          <w:sz w:val="16"/>
        </w:rPr>
        <w:t xml:space="preserve">. Back then, </w:t>
      </w:r>
      <w:r w:rsidRPr="003A3E56">
        <w:rPr>
          <w:rStyle w:val="StyleUnderline"/>
        </w:rPr>
        <w:t>the U</w:t>
      </w:r>
      <w:r w:rsidRPr="003A3E56">
        <w:rPr>
          <w:sz w:val="16"/>
        </w:rPr>
        <w:t xml:space="preserve">nited </w:t>
      </w:r>
      <w:r w:rsidRPr="003A3E56">
        <w:rPr>
          <w:rStyle w:val="StyleUnderline"/>
        </w:rPr>
        <w:t>S</w:t>
      </w:r>
      <w:r w:rsidRPr="003A3E56">
        <w:rPr>
          <w:sz w:val="16"/>
        </w:rPr>
        <w:t xml:space="preserve">tates </w:t>
      </w:r>
      <w:r w:rsidRPr="003A3E56">
        <w:rPr>
          <w:rStyle w:val="StyleUnderline"/>
        </w:rPr>
        <w:t xml:space="preserve">had a strategic interest in Middle Eastern oil and security commitments to different countries, but </w:t>
      </w:r>
      <w:r w:rsidRPr="003A3E56">
        <w:rPr>
          <w:sz w:val="16"/>
        </w:rPr>
        <w:t xml:space="preserve">it kept its own military presence to a minimum. Instead, </w:t>
      </w:r>
      <w:r w:rsidRPr="003A3E56">
        <w:rPr>
          <w:rStyle w:val="StyleUnderline"/>
        </w:rPr>
        <w:t xml:space="preserve">it relied on </w:t>
      </w:r>
      <w:r w:rsidRPr="00EE78CA">
        <w:rPr>
          <w:rStyle w:val="Emphasis"/>
        </w:rPr>
        <w:t>other states</w:t>
      </w:r>
      <w:r w:rsidRPr="003A3E56">
        <w:rPr>
          <w:rStyle w:val="StyleUnderline"/>
        </w:rPr>
        <w:t xml:space="preserve"> or </w:t>
      </w:r>
      <w:r w:rsidRPr="00EE78CA">
        <w:rPr>
          <w:rStyle w:val="Emphasis"/>
        </w:rPr>
        <w:t>local allies</w:t>
      </w:r>
      <w:r w:rsidRPr="003A3E56">
        <w:rPr>
          <w:rStyle w:val="StyleUnderline"/>
        </w:rPr>
        <w:t xml:space="preserve"> to </w:t>
      </w:r>
      <w:r w:rsidRPr="003A3E56">
        <w:rPr>
          <w:rStyle w:val="Emphasis"/>
        </w:rPr>
        <w:t>uphold the regional balance of power</w:t>
      </w:r>
      <w:r w:rsidRPr="003A3E56">
        <w:rPr>
          <w:sz w:val="16"/>
        </w:rPr>
        <w:t xml:space="preserve">. That policy shifted with Operation Desert Storm in 1990 and the adoption of “dual containment” in 1993, and even more so with the invasion of Iraq in 2003 and the ill-fated attempt at regional transformation that followed. Die-hard neoconservatives may not have learned the right lesson from that debacle, but the rest of the country did. </w:t>
      </w:r>
      <w:r w:rsidRPr="003A3E56">
        <w:rPr>
          <w:rStyle w:val="StyleUnderline"/>
        </w:rPr>
        <w:t>Looking ahead, the U</w:t>
      </w:r>
      <w:r w:rsidRPr="003A3E56">
        <w:rPr>
          <w:sz w:val="16"/>
        </w:rPr>
        <w:t xml:space="preserve">nited </w:t>
      </w:r>
      <w:r w:rsidRPr="003A3E56">
        <w:rPr>
          <w:rStyle w:val="StyleUnderline"/>
        </w:rPr>
        <w:t>S</w:t>
      </w:r>
      <w:r w:rsidRPr="003A3E56">
        <w:rPr>
          <w:sz w:val="16"/>
        </w:rPr>
        <w:t xml:space="preserve">tates </w:t>
      </w:r>
      <w:r w:rsidRPr="003A3E56">
        <w:rPr>
          <w:rStyle w:val="StyleUnderline"/>
        </w:rPr>
        <w:t xml:space="preserve">will </w:t>
      </w:r>
      <w:r w:rsidRPr="00EE78CA">
        <w:rPr>
          <w:rStyle w:val="Emphasis"/>
        </w:rPr>
        <w:t>continue</w:t>
      </w:r>
      <w:r w:rsidRPr="003A3E56">
        <w:rPr>
          <w:rStyle w:val="StyleUnderline"/>
        </w:rPr>
        <w:t xml:space="preserve"> to draw down its military presence</w:t>
      </w:r>
      <w:r w:rsidRPr="003A3E56">
        <w:rPr>
          <w:sz w:val="16"/>
        </w:rPr>
        <w:t xml:space="preserve">—as it is already doing today. </w:t>
      </w:r>
      <w:r w:rsidRPr="003A3E56">
        <w:rPr>
          <w:rStyle w:val="StyleUnderline"/>
        </w:rPr>
        <w:t xml:space="preserve">It will rely instead on local clients, backed up by U.S. airpower, drones, or special forces when </w:t>
      </w:r>
      <w:proofErr w:type="gramStart"/>
      <w:r w:rsidRPr="003A3E56">
        <w:rPr>
          <w:rStyle w:val="StyleUnderline"/>
        </w:rPr>
        <w:t>absolutely necessary</w:t>
      </w:r>
      <w:proofErr w:type="gramEnd"/>
      <w:r w:rsidRPr="003A3E56">
        <w:rPr>
          <w:rStyle w:val="StyleUnderline"/>
        </w:rPr>
        <w:t xml:space="preserve">. But barring a major threat to the regional balance of power, the U.S. presence in the Middle East will </w:t>
      </w:r>
      <w:r w:rsidRPr="003A3E56">
        <w:rPr>
          <w:rStyle w:val="Emphasis"/>
        </w:rPr>
        <w:t>continue to decline</w:t>
      </w:r>
      <w:r w:rsidRPr="003A3E56">
        <w:rPr>
          <w:rStyle w:val="StyleUnderline"/>
        </w:rPr>
        <w:t xml:space="preserve">, </w:t>
      </w:r>
      <w:r w:rsidRPr="003A3E56">
        <w:rPr>
          <w:rStyle w:val="Emphasis"/>
        </w:rPr>
        <w:t>no matter who sits in the Oval Office</w:t>
      </w:r>
      <w:r w:rsidRPr="003A3E56">
        <w:rPr>
          <w:sz w:val="16"/>
        </w:rPr>
        <w:t xml:space="preserve">. And </w:t>
      </w:r>
      <w:r w:rsidRPr="003A3E56">
        <w:rPr>
          <w:rStyle w:val="StyleUnderline"/>
        </w:rPr>
        <w:t>that tendency will accelerate if the world begins to rely less on fossil fuels</w:t>
      </w:r>
      <w:r w:rsidRPr="003A3E56">
        <w:rPr>
          <w:sz w:val="16"/>
        </w:rPr>
        <w:t>, thereby reducing the region’s overall strategic importance.</w:t>
      </w:r>
      <w:r>
        <w:rPr>
          <w:sz w:val="16"/>
        </w:rPr>
        <w:t xml:space="preserve"> </w:t>
      </w:r>
      <w:r w:rsidRPr="003A3E56">
        <w:rPr>
          <w:sz w:val="16"/>
        </w:rPr>
        <w:t xml:space="preserve">It is a mistake, by the way, to call this shift a “retreat,” a loaded word that implies a cowardly loss of will or purpose. Whether in Europe or the Middle East, </w:t>
      </w:r>
      <w:r w:rsidRPr="003A3E56">
        <w:rPr>
          <w:rStyle w:val="StyleUnderline"/>
        </w:rPr>
        <w:t>it is more accurate to describe this</w:t>
      </w:r>
      <w:r w:rsidRPr="003A3E56">
        <w:rPr>
          <w:sz w:val="16"/>
        </w:rPr>
        <w:t xml:space="preserve"> broader trend </w:t>
      </w:r>
      <w:r w:rsidRPr="003A3E56">
        <w:rPr>
          <w:rStyle w:val="StyleUnderline"/>
        </w:rPr>
        <w:t>as a sensible</w:t>
      </w:r>
      <w:r w:rsidRPr="003A3E56">
        <w:rPr>
          <w:sz w:val="16"/>
        </w:rPr>
        <w:t xml:space="preserve">, hard-headed </w:t>
      </w:r>
      <w:r w:rsidRPr="003A3E56">
        <w:rPr>
          <w:rStyle w:val="Emphasis"/>
        </w:rPr>
        <w:t>realignment</w:t>
      </w:r>
      <w:r w:rsidRPr="003A3E56">
        <w:rPr>
          <w:sz w:val="16"/>
        </w:rPr>
        <w:t xml:space="preserve"> </w:t>
      </w:r>
      <w:r w:rsidRPr="003A3E56">
        <w:rPr>
          <w:rStyle w:val="StyleUnderline"/>
        </w:rPr>
        <w:t xml:space="preserve">of interests and commitments after a period of </w:t>
      </w:r>
      <w:r w:rsidRPr="003A3E56">
        <w:rPr>
          <w:rStyle w:val="Emphasis"/>
        </w:rPr>
        <w:t>overextension</w:t>
      </w:r>
      <w:r w:rsidRPr="003A3E56">
        <w:rPr>
          <w:rStyle w:val="StyleUnderline"/>
        </w:rPr>
        <w:t>, and thus as a rational response to the emerging configuration of power</w:t>
      </w:r>
      <w:r w:rsidRPr="003A3E56">
        <w:rPr>
          <w:sz w:val="16"/>
        </w:rPr>
        <w:t>.</w:t>
      </w:r>
    </w:p>
    <w:p w14:paraId="1D1B0A22" w14:textId="77777777" w:rsidR="00EB1401" w:rsidRPr="00EB1401" w:rsidRDefault="00EB1401" w:rsidP="00EB1401"/>
    <w:p w14:paraId="3AC793D6" w14:textId="0980C9A9" w:rsidR="00782689" w:rsidRDefault="00782689" w:rsidP="00782689">
      <w:pPr>
        <w:pStyle w:val="Heading3"/>
      </w:pPr>
      <w:proofErr w:type="spellStart"/>
      <w:r>
        <w:t>Heg</w:t>
      </w:r>
      <w:proofErr w:type="spellEnd"/>
      <w:r>
        <w:t xml:space="preserve"> Bad – ME War </w:t>
      </w:r>
    </w:p>
    <w:p w14:paraId="157F4579" w14:textId="77777777" w:rsidR="00782689" w:rsidRDefault="00782689" w:rsidP="00782689">
      <w:pPr>
        <w:pStyle w:val="Heading4"/>
      </w:pPr>
      <w:r>
        <w:t xml:space="preserve">us middle east </w:t>
      </w:r>
      <w:proofErr w:type="spellStart"/>
      <w:r>
        <w:t>heg</w:t>
      </w:r>
      <w:proofErr w:type="spellEnd"/>
      <w:r>
        <w:t xml:space="preserve"> leads to failed wars and conflict</w:t>
      </w:r>
    </w:p>
    <w:p w14:paraId="4E98E66F" w14:textId="77777777" w:rsidR="00782689" w:rsidRDefault="00782689" w:rsidP="00782689">
      <w:r w:rsidRPr="003A1584">
        <w:rPr>
          <w:rStyle w:val="Style13ptBold"/>
        </w:rPr>
        <w:t>Dorsey 18</w:t>
      </w:r>
      <w:r>
        <w:t xml:space="preserve"> (James Dorsey, </w:t>
      </w:r>
      <w:r w:rsidRPr="00A16FD0">
        <w:t>senior fellow at the S. Rajaratnam School of International Studies and award-winning journalist</w:t>
      </w:r>
      <w:r>
        <w:t>, July 31, 2018 “</w:t>
      </w:r>
      <w:r w:rsidRPr="00A16FD0">
        <w:t>US Spurring Instability in the Middle Ea</w:t>
      </w:r>
      <w:r>
        <w:t xml:space="preserve">st”, </w:t>
      </w:r>
      <w:hyperlink r:id="rId16" w:history="1">
        <w:r w:rsidRPr="009B1BE4">
          <w:rPr>
            <w:rStyle w:val="Hyperlink"/>
          </w:rPr>
          <w:t>https://www.theglobalist.com/middle-east-conflict-oil-united-states/</w:t>
        </w:r>
      </w:hyperlink>
      <w:r>
        <w:t>)// Lowell-JS</w:t>
      </w:r>
    </w:p>
    <w:p w14:paraId="5ACD01FF" w14:textId="77777777" w:rsidR="00782689" w:rsidRPr="006979CE" w:rsidRDefault="00782689" w:rsidP="00782689">
      <w:pPr>
        <w:rPr>
          <w:rStyle w:val="StyleUnderline"/>
        </w:rPr>
      </w:pPr>
      <w:r w:rsidRPr="006979CE">
        <w:rPr>
          <w:rStyle w:val="StyleUnderline"/>
          <w:highlight w:val="green"/>
        </w:rPr>
        <w:t xml:space="preserve">Multiple Middle Eastern disputes are threatening to spill out of control. This is largely due to the </w:t>
      </w:r>
      <w:r w:rsidRPr="006979CE">
        <w:rPr>
          <w:rStyle w:val="StyleUnderline"/>
        </w:rPr>
        <w:t xml:space="preserve">changed </w:t>
      </w:r>
      <w:r w:rsidRPr="006979CE">
        <w:rPr>
          <w:rStyle w:val="StyleUnderline"/>
          <w:highlight w:val="green"/>
        </w:rPr>
        <w:t>role of the U</w:t>
      </w:r>
      <w:r w:rsidRPr="00A63E58">
        <w:rPr>
          <w:sz w:val="16"/>
        </w:rPr>
        <w:t xml:space="preserve">nited </w:t>
      </w:r>
      <w:r w:rsidRPr="006979CE">
        <w:rPr>
          <w:rStyle w:val="StyleUnderline"/>
          <w:highlight w:val="green"/>
        </w:rPr>
        <w:t>S</w:t>
      </w:r>
      <w:r w:rsidRPr="00A63E58">
        <w:rPr>
          <w:sz w:val="16"/>
        </w:rPr>
        <w:t>tates.</w:t>
      </w:r>
    </w:p>
    <w:p w14:paraId="05D26D08" w14:textId="77777777" w:rsidR="00782689" w:rsidRPr="00A63E58" w:rsidRDefault="00782689" w:rsidP="00782689">
      <w:pPr>
        <w:rPr>
          <w:sz w:val="16"/>
          <w:szCs w:val="16"/>
        </w:rPr>
      </w:pPr>
      <w:r w:rsidRPr="00A63E58">
        <w:rPr>
          <w:sz w:val="16"/>
          <w:szCs w:val="16"/>
        </w:rPr>
        <w:t>Perceptions of U.S. unreliability were initially sparked by former U.S. president Barack Obama’s Middle East policies. This included his declared pivot to Asia, support of the 2011 Arab popular revolts, criticism of Israel as well as willingness to engage with Iran.</w:t>
      </w:r>
    </w:p>
    <w:p w14:paraId="74AD73C4" w14:textId="77777777" w:rsidR="00782689" w:rsidRPr="00A63E58" w:rsidRDefault="00782689" w:rsidP="00782689">
      <w:pPr>
        <w:rPr>
          <w:sz w:val="16"/>
          <w:szCs w:val="16"/>
        </w:rPr>
      </w:pPr>
      <w:r w:rsidRPr="00A63E58">
        <w:rPr>
          <w:sz w:val="16"/>
          <w:szCs w:val="16"/>
        </w:rPr>
        <w:t>Trump’s partisan approach</w:t>
      </w:r>
    </w:p>
    <w:p w14:paraId="3D3F1852" w14:textId="77777777" w:rsidR="00782689" w:rsidRPr="00A63E58" w:rsidRDefault="00782689" w:rsidP="00782689">
      <w:pPr>
        <w:rPr>
          <w:sz w:val="16"/>
          <w:szCs w:val="16"/>
        </w:rPr>
      </w:pPr>
      <w:r w:rsidRPr="00A63E58">
        <w:rPr>
          <w:sz w:val="16"/>
          <w:szCs w:val="16"/>
        </w:rPr>
        <w:t>Donald Trump has proven to be more partisan than Mr. Obama in his backing of the UAE, Saudi Arabia and Israel and his confrontational approach of Iran.</w:t>
      </w:r>
    </w:p>
    <w:p w14:paraId="3894CDD8" w14:textId="77777777" w:rsidR="00782689" w:rsidRPr="00A63E58" w:rsidRDefault="00782689" w:rsidP="00782689">
      <w:pPr>
        <w:rPr>
          <w:sz w:val="16"/>
          <w:szCs w:val="16"/>
        </w:rPr>
      </w:pPr>
      <w:r w:rsidRPr="00A63E58">
        <w:rPr>
          <w:sz w:val="16"/>
          <w:szCs w:val="16"/>
        </w:rPr>
        <w:t>Although Trump appears to have granted Middle Eastern partners near carte-blanche, his mercurial unpredictability has made him no less unreliable even in the perception of the foremost U.S. allies in the region.</w:t>
      </w:r>
    </w:p>
    <w:p w14:paraId="3FA998F5" w14:textId="77777777" w:rsidR="00782689" w:rsidRPr="00A63E58" w:rsidRDefault="00782689" w:rsidP="00782689">
      <w:pPr>
        <w:rPr>
          <w:sz w:val="16"/>
        </w:rPr>
      </w:pPr>
      <w:r w:rsidRPr="00A63E58">
        <w:rPr>
          <w:sz w:val="16"/>
        </w:rPr>
        <w:t xml:space="preserve">Mr. </w:t>
      </w:r>
      <w:r w:rsidRPr="006979CE">
        <w:rPr>
          <w:rStyle w:val="StyleUnderline"/>
          <w:highlight w:val="green"/>
        </w:rPr>
        <w:t xml:space="preserve">Trump’s </w:t>
      </w:r>
      <w:r w:rsidRPr="006979CE">
        <w:rPr>
          <w:rStyle w:val="StyleUnderline"/>
        </w:rPr>
        <w:t xml:space="preserve">partisan </w:t>
      </w:r>
      <w:r w:rsidRPr="006979CE">
        <w:rPr>
          <w:rStyle w:val="StyleUnderline"/>
          <w:highlight w:val="green"/>
        </w:rPr>
        <w:t>approach as well as his refusal to reign in U.S. allies has led to potential escalation of multiple conflicts.</w:t>
      </w:r>
      <w:r w:rsidRPr="00A63E58">
        <w:rPr>
          <w:sz w:val="16"/>
        </w:rPr>
        <w:t xml:space="preserve"> This in</w:t>
      </w:r>
      <w:r w:rsidRPr="006979CE">
        <w:rPr>
          <w:rStyle w:val="StyleUnderline"/>
          <w:highlight w:val="green"/>
        </w:rPr>
        <w:t>cludes the war in Yemen, mounting tension in Gaza between Israel and Hamas, a race for control</w:t>
      </w:r>
      <w:r w:rsidRPr="006979CE">
        <w:rPr>
          <w:rStyle w:val="StyleUnderline"/>
        </w:rPr>
        <w:t xml:space="preserve"> </w:t>
      </w:r>
      <w:r w:rsidRPr="00A63E58">
        <w:rPr>
          <w:sz w:val="16"/>
        </w:rPr>
        <w:t xml:space="preserve">of ports and military facilities </w:t>
      </w:r>
      <w:r w:rsidRPr="006979CE">
        <w:rPr>
          <w:rStyle w:val="StyleUnderline"/>
          <w:highlight w:val="green"/>
        </w:rPr>
        <w:t>in</w:t>
      </w:r>
      <w:r w:rsidRPr="00A63E58">
        <w:rPr>
          <w:sz w:val="16"/>
        </w:rPr>
        <w:t xml:space="preserve"> the Horn of </w:t>
      </w:r>
      <w:r w:rsidRPr="006979CE">
        <w:rPr>
          <w:rStyle w:val="StyleUnderline"/>
          <w:highlight w:val="green"/>
        </w:rPr>
        <w:t>Africa, Israeli challenging of Iran’s presence in Syria as well as confrontation with Iran.</w:t>
      </w:r>
    </w:p>
    <w:p w14:paraId="685DBF66" w14:textId="77777777" w:rsidR="00782689" w:rsidRPr="00A63E58" w:rsidRDefault="00782689" w:rsidP="00782689">
      <w:pPr>
        <w:rPr>
          <w:sz w:val="16"/>
          <w:szCs w:val="16"/>
        </w:rPr>
      </w:pPr>
      <w:r w:rsidRPr="00A63E58">
        <w:rPr>
          <w:sz w:val="16"/>
          <w:szCs w:val="16"/>
        </w:rPr>
        <w:t>At the same time, the fact that nations in the region need to fend more for themselves has had some real consequences. For example, the UAE, driven by a quest to control ports in the Horn of Africa and create a string of military bases, together with Saudi Arabia, played a key role in reconciling Ethiopia and Eritrea after more than two decades of cold war.</w:t>
      </w:r>
    </w:p>
    <w:p w14:paraId="6F84A86F" w14:textId="77777777" w:rsidR="00782689" w:rsidRPr="00A63E58" w:rsidRDefault="00782689" w:rsidP="00782689">
      <w:pPr>
        <w:rPr>
          <w:sz w:val="16"/>
          <w:szCs w:val="16"/>
        </w:rPr>
      </w:pPr>
      <w:r w:rsidRPr="00A63E58">
        <w:rPr>
          <w:sz w:val="16"/>
          <w:szCs w:val="16"/>
        </w:rPr>
        <w:t>Looming threat of conflict</w:t>
      </w:r>
    </w:p>
    <w:p w14:paraId="4F3E983E" w14:textId="77777777" w:rsidR="00782689" w:rsidRPr="00A63E58" w:rsidRDefault="00782689" w:rsidP="00782689">
      <w:pPr>
        <w:rPr>
          <w:sz w:val="16"/>
        </w:rPr>
      </w:pPr>
      <w:r w:rsidRPr="00A63E58">
        <w:rPr>
          <w:sz w:val="16"/>
        </w:rPr>
        <w:t>More often however</w:t>
      </w:r>
      <w:r w:rsidRPr="006979CE">
        <w:rPr>
          <w:rStyle w:val="StyleUnderline"/>
          <w:highlight w:val="green"/>
        </w:rPr>
        <w:t xml:space="preserve">, U.S. allies appear to be increasingly locked into pathways that threaten </w:t>
      </w:r>
      <w:r w:rsidRPr="006979CE">
        <w:rPr>
          <w:rStyle w:val="StyleUnderline"/>
        </w:rPr>
        <w:t xml:space="preserve">mounting violence, if not outright </w:t>
      </w:r>
      <w:r w:rsidRPr="006979CE">
        <w:rPr>
          <w:rStyle w:val="StyleUnderline"/>
          <w:highlight w:val="green"/>
        </w:rPr>
        <w:t>military confrontation.</w:t>
      </w:r>
    </w:p>
    <w:p w14:paraId="2F636E59" w14:textId="77777777" w:rsidR="00782689" w:rsidRPr="00A63E58" w:rsidRDefault="00782689" w:rsidP="00782689">
      <w:pPr>
        <w:rPr>
          <w:sz w:val="16"/>
        </w:rPr>
      </w:pPr>
      <w:r w:rsidRPr="006979CE">
        <w:rPr>
          <w:rStyle w:val="StyleUnderline"/>
          <w:highlight w:val="green"/>
        </w:rPr>
        <w:t>The recent escalation of the Yemen war</w:t>
      </w:r>
      <w:r w:rsidRPr="00A63E58">
        <w:rPr>
          <w:sz w:val="16"/>
        </w:rPr>
        <w:t xml:space="preserve"> that threatens the free flow of oil with Saudi Arabia halting oil shipments through the Bab el Mandeb strait and an unverified claim by Houthi rebels to have targeted Abu Dhabi’s international airport </w:t>
      </w:r>
      <w:r w:rsidRPr="006979CE">
        <w:rPr>
          <w:rStyle w:val="StyleUnderline"/>
          <w:highlight w:val="green"/>
        </w:rPr>
        <w:t>constitutes the latest fallout of U.S. failure.</w:t>
      </w:r>
    </w:p>
    <w:p w14:paraId="148D0E6C" w14:textId="77777777" w:rsidR="00782689" w:rsidRPr="00A63E58" w:rsidRDefault="00782689" w:rsidP="00782689">
      <w:pPr>
        <w:rPr>
          <w:sz w:val="16"/>
          <w:szCs w:val="16"/>
        </w:rPr>
      </w:pPr>
      <w:r w:rsidRPr="00A63E58">
        <w:rPr>
          <w:sz w:val="16"/>
          <w:szCs w:val="16"/>
        </w:rPr>
        <w:t>Analysts see the halt in oil shipments as an effort to get major military powers, including the United States, Europe and Muslim allies like Pakistan and Egypt who have shied away from sending troops to Yemen, to intervene to defeat the Houthis.</w:t>
      </w:r>
    </w:p>
    <w:p w14:paraId="026F00A8" w14:textId="77777777" w:rsidR="00782689" w:rsidRPr="00A63E58" w:rsidRDefault="00782689" w:rsidP="00782689">
      <w:pPr>
        <w:rPr>
          <w:sz w:val="16"/>
          <w:szCs w:val="16"/>
        </w:rPr>
      </w:pPr>
      <w:r w:rsidRPr="00A63E58">
        <w:rPr>
          <w:sz w:val="16"/>
          <w:szCs w:val="16"/>
        </w:rPr>
        <w:t xml:space="preserve">Many of those powers depend on oil shipments through Bab el Mandeb. The bid to suck them into the Yemen war is an effort to secure a victory that neither Saudi Arabia </w:t>
      </w:r>
      <w:proofErr w:type="gramStart"/>
      <w:r w:rsidRPr="00A63E58">
        <w:rPr>
          <w:sz w:val="16"/>
          <w:szCs w:val="16"/>
        </w:rPr>
        <w:t>or</w:t>
      </w:r>
      <w:proofErr w:type="gramEnd"/>
      <w:r w:rsidRPr="00A63E58">
        <w:rPr>
          <w:sz w:val="16"/>
          <w:szCs w:val="16"/>
        </w:rPr>
        <w:t xml:space="preserve"> the UAE have been able to achieve in more than three years of fighting that has devastated Yemen.</w:t>
      </w:r>
    </w:p>
    <w:p w14:paraId="7778E214" w14:textId="77777777" w:rsidR="00782689" w:rsidRPr="00A63E58" w:rsidRDefault="00782689" w:rsidP="00782689">
      <w:pPr>
        <w:rPr>
          <w:sz w:val="16"/>
          <w:szCs w:val="16"/>
        </w:rPr>
      </w:pPr>
      <w:r w:rsidRPr="00A63E58">
        <w:rPr>
          <w:sz w:val="16"/>
          <w:szCs w:val="16"/>
        </w:rPr>
        <w:t>Little wonder that external powers responded cautiously to the Saudi halt of oil shipments. U.S. and EU spokespeople said they were aware of the Saudi move.</w:t>
      </w:r>
    </w:p>
    <w:p w14:paraId="73860A2F" w14:textId="77777777" w:rsidR="00782689" w:rsidRPr="00A63E58" w:rsidRDefault="00782689" w:rsidP="00782689">
      <w:pPr>
        <w:rPr>
          <w:sz w:val="16"/>
          <w:szCs w:val="16"/>
        </w:rPr>
      </w:pPr>
      <w:r w:rsidRPr="00A63E58">
        <w:rPr>
          <w:sz w:val="16"/>
          <w:szCs w:val="16"/>
        </w:rPr>
        <w:t>U.S. support for Israel</w:t>
      </w:r>
    </w:p>
    <w:p w14:paraId="784193A6" w14:textId="77777777" w:rsidR="00782689" w:rsidRPr="006979CE" w:rsidRDefault="00782689" w:rsidP="00782689">
      <w:pPr>
        <w:rPr>
          <w:rStyle w:val="StyleUnderline"/>
        </w:rPr>
      </w:pPr>
      <w:r w:rsidRPr="00A63E58">
        <w:rPr>
          <w:sz w:val="16"/>
        </w:rPr>
        <w:t xml:space="preserve">Elsewhere in the region, </w:t>
      </w:r>
      <w:r w:rsidRPr="006979CE">
        <w:rPr>
          <w:rStyle w:val="StyleUnderline"/>
        </w:rPr>
        <w:t>U.S. recognition of Jerusalem as Israel’s capital as well as unqualified support for Israel’s hard-handed efforts aided by Egypt and the Palestine Authority to squeeze Hamas and suppress sustained protests along the Gaza-Israel border have emboldened Israeli hardliners.</w:t>
      </w:r>
    </w:p>
    <w:p w14:paraId="06CA3AC6" w14:textId="77777777" w:rsidR="00782689" w:rsidRPr="006979CE" w:rsidRDefault="00782689" w:rsidP="00782689">
      <w:pPr>
        <w:rPr>
          <w:rStyle w:val="StyleUnderline"/>
        </w:rPr>
      </w:pPr>
      <w:r w:rsidRPr="006979CE">
        <w:rPr>
          <w:rStyle w:val="StyleUnderline"/>
        </w:rPr>
        <w:t>It has prompted Palestinians to refuse U.S. mediation and</w:t>
      </w:r>
      <w:r w:rsidRPr="00A63E58">
        <w:rPr>
          <w:sz w:val="16"/>
        </w:rPr>
        <w:t>, together with Hamas moves to capitalize on the mounting tension</w:t>
      </w:r>
      <w:r w:rsidRPr="006979CE">
        <w:rPr>
          <w:rStyle w:val="StyleUnderline"/>
        </w:rPr>
        <w:t>, threaten to spark renewed military confrontation that neither side wants.</w:t>
      </w:r>
    </w:p>
    <w:p w14:paraId="173D6DF6" w14:textId="77777777" w:rsidR="00782689" w:rsidRPr="00A63E58" w:rsidRDefault="00782689" w:rsidP="00782689">
      <w:pPr>
        <w:rPr>
          <w:sz w:val="16"/>
        </w:rPr>
      </w:pPr>
      <w:r w:rsidRPr="006979CE">
        <w:rPr>
          <w:rStyle w:val="StyleUnderline"/>
        </w:rPr>
        <w:t>The United States and Iran are locked into an escalating war of words.</w:t>
      </w:r>
      <w:r w:rsidRPr="00A63E58">
        <w:rPr>
          <w:sz w:val="16"/>
        </w:rPr>
        <w:t xml:space="preserve"> This threatens further interruptions of the flow of oil as well as doom and gloom against a backdrop of the imposition of harsh U.S. sanctions.</w:t>
      </w:r>
    </w:p>
    <w:p w14:paraId="2AB03A67" w14:textId="77777777" w:rsidR="00782689" w:rsidRPr="006979CE" w:rsidRDefault="00782689" w:rsidP="00782689">
      <w:pPr>
        <w:rPr>
          <w:rStyle w:val="StyleUnderline"/>
        </w:rPr>
      </w:pPr>
      <w:r w:rsidRPr="006979CE">
        <w:rPr>
          <w:rStyle w:val="StyleUnderline"/>
          <w:highlight w:val="green"/>
        </w:rPr>
        <w:t>The U</w:t>
      </w:r>
      <w:r w:rsidRPr="00A63E58">
        <w:rPr>
          <w:sz w:val="16"/>
        </w:rPr>
        <w:t xml:space="preserve">nited </w:t>
      </w:r>
      <w:r w:rsidRPr="006979CE">
        <w:rPr>
          <w:rStyle w:val="StyleUnderline"/>
          <w:highlight w:val="green"/>
        </w:rPr>
        <w:t>S</w:t>
      </w:r>
      <w:r w:rsidRPr="00A63E58">
        <w:rPr>
          <w:sz w:val="16"/>
        </w:rPr>
        <w:t xml:space="preserve">tates </w:t>
      </w:r>
      <w:r w:rsidRPr="006979CE">
        <w:rPr>
          <w:rStyle w:val="StyleUnderline"/>
          <w:highlight w:val="green"/>
        </w:rPr>
        <w:t>and Saudi Arabia</w:t>
      </w:r>
      <w:r w:rsidRPr="006979CE">
        <w:rPr>
          <w:rStyle w:val="StyleUnderline"/>
        </w:rPr>
        <w:t xml:space="preserve">, </w:t>
      </w:r>
      <w:proofErr w:type="gramStart"/>
      <w:r w:rsidRPr="006979CE">
        <w:rPr>
          <w:rStyle w:val="StyleUnderline"/>
        </w:rPr>
        <w:t>in an effort to</w:t>
      </w:r>
      <w:proofErr w:type="gramEnd"/>
      <w:r w:rsidRPr="006979CE">
        <w:rPr>
          <w:rStyle w:val="StyleUnderline"/>
        </w:rPr>
        <w:t xml:space="preserve"> topple the regime in Tehran, </w:t>
      </w:r>
      <w:r w:rsidRPr="006979CE">
        <w:rPr>
          <w:rStyle w:val="StyleUnderline"/>
          <w:highlight w:val="green"/>
        </w:rPr>
        <w:t>even toy with attempting to spur ethnic unrest in Iran.</w:t>
      </w:r>
    </w:p>
    <w:p w14:paraId="45BD588F" w14:textId="77777777" w:rsidR="00782689" w:rsidRDefault="00782689" w:rsidP="00782689">
      <w:pPr>
        <w:rPr>
          <w:rStyle w:val="StyleUnderline"/>
        </w:rPr>
      </w:pPr>
      <w:r w:rsidRPr="006979CE">
        <w:rPr>
          <w:rStyle w:val="StyleUnderline"/>
        </w:rPr>
        <w:t>None of these moves will help stabilize a region that desperately needs it.</w:t>
      </w:r>
    </w:p>
    <w:p w14:paraId="0BFB494F" w14:textId="77777777" w:rsidR="00782689" w:rsidRPr="006979CE" w:rsidRDefault="00782689" w:rsidP="00782689">
      <w:pPr>
        <w:pStyle w:val="Heading4"/>
      </w:pPr>
      <w:r>
        <w:t xml:space="preserve">US middle east </w:t>
      </w:r>
      <w:proofErr w:type="spellStart"/>
      <w:r>
        <w:t>heg</w:t>
      </w:r>
      <w:proofErr w:type="spellEnd"/>
      <w:r>
        <w:t xml:space="preserve"> leads to failed wars and conflict </w:t>
      </w:r>
    </w:p>
    <w:p w14:paraId="423809A1" w14:textId="77777777" w:rsidR="00782689" w:rsidRDefault="00782689" w:rsidP="00782689">
      <w:proofErr w:type="spellStart"/>
      <w:r w:rsidRPr="00AF6CCE">
        <w:rPr>
          <w:rStyle w:val="Style13ptBold"/>
        </w:rPr>
        <w:t>Cammack</w:t>
      </w:r>
      <w:proofErr w:type="spellEnd"/>
      <w:r w:rsidRPr="00AF6CCE">
        <w:rPr>
          <w:rStyle w:val="Style13ptBold"/>
        </w:rPr>
        <w:t xml:space="preserve"> &amp; Dunne</w:t>
      </w:r>
      <w:r>
        <w:rPr>
          <w:rStyle w:val="Style13ptBold"/>
        </w:rPr>
        <w:t xml:space="preserve"> 18</w:t>
      </w:r>
      <w:r>
        <w:t xml:space="preserve"> (Perry </w:t>
      </w:r>
      <w:proofErr w:type="spellStart"/>
      <w:r>
        <w:t>Cammack</w:t>
      </w:r>
      <w:proofErr w:type="spellEnd"/>
      <w:r>
        <w:t xml:space="preserve">, a fellow in the Middle East Program at the Carnegie Endowment for International Peace, focusing on long-term regional trends and their implications for American foreign policy &amp; Michele Dunne, an expert of economic and political change in Arab countries and US policy in the Middle East; October 23, 2018, “Fueling Middle East Conflicts –or Dousing the Flames”, </w:t>
      </w:r>
      <w:hyperlink r:id="rId17" w:history="1">
        <w:r w:rsidRPr="009B1BE4">
          <w:rPr>
            <w:rStyle w:val="Hyperlink"/>
          </w:rPr>
          <w:t>https://carnegieendowment.org/2018/10/23/fueling-middle-east-conflicts-or-dousing-flames-pub-77548)//</w:t>
        </w:r>
      </w:hyperlink>
      <w:r>
        <w:t xml:space="preserve"> Lowell-JS</w:t>
      </w:r>
    </w:p>
    <w:p w14:paraId="7AD64C96" w14:textId="77777777" w:rsidR="00782689" w:rsidRPr="006979CE" w:rsidRDefault="00782689" w:rsidP="00782689">
      <w:pPr>
        <w:rPr>
          <w:rStyle w:val="StyleUnderline"/>
        </w:rPr>
      </w:pPr>
      <w:r>
        <w:t xml:space="preserve">More than any other region in the world, the Middle East is defined not by commercial ties, diplomatic interaction, or regional organizations, but by hard power and military might. This has been the case for the region’s modern history and will remain so for the foreseeable future. But </w:t>
      </w:r>
      <w:r w:rsidRPr="006979CE">
        <w:rPr>
          <w:rStyle w:val="StyleUnderline"/>
          <w:highlight w:val="green"/>
        </w:rPr>
        <w:t>not since the collapse of the Ottoman Empire</w:t>
      </w:r>
      <w:r>
        <w:t xml:space="preserve"> a century </w:t>
      </w:r>
      <w:r w:rsidRPr="006979CE">
        <w:rPr>
          <w:rStyle w:val="StyleUnderline"/>
        </w:rPr>
        <w:t xml:space="preserve">ago </w:t>
      </w:r>
      <w:r w:rsidRPr="006979CE">
        <w:rPr>
          <w:rStyle w:val="StyleUnderline"/>
          <w:highlight w:val="green"/>
        </w:rPr>
        <w:t>has the Middle East been so convulsed by regional turbulence and internal conflict.</w:t>
      </w:r>
    </w:p>
    <w:p w14:paraId="0A45144D" w14:textId="77777777" w:rsidR="00782689" w:rsidRPr="006979CE" w:rsidRDefault="00782689" w:rsidP="00782689">
      <w:pPr>
        <w:rPr>
          <w:rStyle w:val="StyleUnderline"/>
        </w:rPr>
      </w:pPr>
      <w:r>
        <w:t xml:space="preserve">Amid this crumbling regional order, the </w:t>
      </w:r>
      <w:r w:rsidRPr="006979CE">
        <w:rPr>
          <w:rStyle w:val="StyleUnderline"/>
          <w:highlight w:val="green"/>
        </w:rPr>
        <w:t>ongoing civil wars,</w:t>
      </w:r>
      <w:r w:rsidRPr="006979CE">
        <w:rPr>
          <w:rStyle w:val="StyleUnderline"/>
        </w:rPr>
        <w:t xml:space="preserve"> especially in Syria and Yemen but also in Libya </w:t>
      </w:r>
      <w:r w:rsidRPr="006979CE">
        <w:rPr>
          <w:rStyle w:val="StyleUnderline"/>
          <w:highlight w:val="green"/>
        </w:rPr>
        <w:t>and</w:t>
      </w:r>
      <w:r w:rsidRPr="006979CE">
        <w:rPr>
          <w:rStyle w:val="StyleUnderline"/>
        </w:rPr>
        <w:t xml:space="preserve"> Iraq, have become apparently intractable. </w:t>
      </w:r>
      <w:r w:rsidRPr="006979CE">
        <w:rPr>
          <w:rStyle w:val="StyleUnderline"/>
          <w:highlight w:val="green"/>
        </w:rPr>
        <w:t>Regional power struggles</w:t>
      </w:r>
      <w:r w:rsidRPr="006979CE">
        <w:rPr>
          <w:rStyle w:val="StyleUnderline"/>
        </w:rPr>
        <w:t xml:space="preserve">, such as the rivalry between Saudi Arabia and Iran, </w:t>
      </w:r>
      <w:r>
        <w:t>are widely understood to be complicating factors. But while such rivalries are indeed consequential</w:t>
      </w:r>
      <w:r w:rsidRPr="006979CE">
        <w:rPr>
          <w:rStyle w:val="StyleUnderline"/>
          <w:highlight w:val="green"/>
        </w:rPr>
        <w:t>, broader dynamics have also made these conflicts particularly long and ugly.</w:t>
      </w:r>
    </w:p>
    <w:p w14:paraId="1728808D" w14:textId="77777777" w:rsidR="00782689" w:rsidRDefault="00782689" w:rsidP="00782689">
      <w:r w:rsidRPr="006979CE">
        <w:rPr>
          <w:rStyle w:val="StyleUnderline"/>
          <w:highlight w:val="green"/>
        </w:rPr>
        <w:t xml:space="preserve">Four factors </w:t>
      </w:r>
      <w:proofErr w:type="gramStart"/>
      <w:r w:rsidRPr="006979CE">
        <w:rPr>
          <w:rStyle w:val="StyleUnderline"/>
          <w:highlight w:val="green"/>
        </w:rPr>
        <w:t>in particular have</w:t>
      </w:r>
      <w:proofErr w:type="gramEnd"/>
      <w:r w:rsidRPr="006979CE">
        <w:rPr>
          <w:rStyle w:val="StyleUnderline"/>
          <w:highlight w:val="green"/>
        </w:rPr>
        <w:t xml:space="preserve"> served to escalate and perpetuate conflicts.</w:t>
      </w:r>
      <w:r>
        <w:t xml:space="preserve"> </w:t>
      </w:r>
      <w:r w:rsidRPr="006979CE">
        <w:rPr>
          <w:rStyle w:val="StyleUnderline"/>
        </w:rPr>
        <w:t xml:space="preserve">First, the </w:t>
      </w:r>
      <w:r w:rsidRPr="006979CE">
        <w:rPr>
          <w:rStyle w:val="StyleUnderline"/>
          <w:highlight w:val="green"/>
        </w:rPr>
        <w:t xml:space="preserve">regional balance of power has been </w:t>
      </w:r>
      <w:r w:rsidRPr="006979CE">
        <w:rPr>
          <w:rStyle w:val="StyleUnderline"/>
        </w:rPr>
        <w:t xml:space="preserve">highly </w:t>
      </w:r>
      <w:r w:rsidRPr="006979CE">
        <w:rPr>
          <w:rStyle w:val="StyleUnderline"/>
          <w:highlight w:val="green"/>
        </w:rPr>
        <w:t>uncertain following</w:t>
      </w:r>
      <w:r w:rsidRPr="006979CE">
        <w:rPr>
          <w:rStyle w:val="StyleUnderline"/>
        </w:rPr>
        <w:t xml:space="preserve"> the 2011 uprisings</w:t>
      </w:r>
      <w:r>
        <w:t xml:space="preserve"> as well </w:t>
      </w:r>
      <w:r w:rsidRPr="0005784F">
        <w:t xml:space="preserve">as </w:t>
      </w:r>
      <w:r w:rsidRPr="006979CE">
        <w:rPr>
          <w:rStyle w:val="StyleUnderline"/>
        </w:rPr>
        <w:t xml:space="preserve">the aftermath of the 2003 </w:t>
      </w:r>
      <w:r w:rsidRPr="006979CE">
        <w:rPr>
          <w:rStyle w:val="StyleUnderline"/>
          <w:highlight w:val="green"/>
        </w:rPr>
        <w:t>U.S. invasion of Iraq</w:t>
      </w:r>
      <w:r>
        <w:t>. Second, local disputes have become the stage on which ever-present regional rivalries are playing out in larger, more lethal conflicts</w:t>
      </w:r>
      <w:r w:rsidRPr="006979CE">
        <w:rPr>
          <w:rStyle w:val="StyleUnderline"/>
        </w:rPr>
        <w:t xml:space="preserve">. Third, </w:t>
      </w:r>
      <w:r w:rsidRPr="006979CE">
        <w:rPr>
          <w:rStyle w:val="StyleUnderline"/>
          <w:highlight w:val="green"/>
        </w:rPr>
        <w:t xml:space="preserve">arms imports to the region have </w:t>
      </w:r>
      <w:proofErr w:type="gramStart"/>
      <w:r w:rsidRPr="006979CE">
        <w:rPr>
          <w:rStyle w:val="StyleUnderline"/>
          <w:highlight w:val="green"/>
        </w:rPr>
        <w:t>skyrocketed—sales</w:t>
      </w:r>
      <w:proofErr w:type="gramEnd"/>
      <w:r w:rsidRPr="006979CE">
        <w:rPr>
          <w:rStyle w:val="StyleUnderline"/>
          <w:highlight w:val="green"/>
        </w:rPr>
        <w:t xml:space="preserve"> </w:t>
      </w:r>
      <w:r w:rsidRPr="006979CE">
        <w:rPr>
          <w:rStyle w:val="StyleUnderline"/>
        </w:rPr>
        <w:t xml:space="preserve">for which </w:t>
      </w:r>
      <w:r w:rsidRPr="006979CE">
        <w:rPr>
          <w:rStyle w:val="StyleUnderline"/>
          <w:highlight w:val="green"/>
        </w:rPr>
        <w:t>the U</w:t>
      </w:r>
      <w:r w:rsidRPr="0005784F">
        <w:t xml:space="preserve">nited </w:t>
      </w:r>
      <w:r w:rsidRPr="006979CE">
        <w:rPr>
          <w:rStyle w:val="StyleUnderline"/>
          <w:highlight w:val="green"/>
        </w:rPr>
        <w:t>S</w:t>
      </w:r>
      <w:r w:rsidRPr="0005784F">
        <w:t xml:space="preserve">tates </w:t>
      </w:r>
      <w:r w:rsidRPr="006979CE">
        <w:rPr>
          <w:rStyle w:val="StyleUnderline"/>
          <w:highlight w:val="green"/>
        </w:rPr>
        <w:t>and its European allies actively compete</w:t>
      </w:r>
      <w:r>
        <w:t>. And fourth, the Middle East suffers from a notable dearth of norms of warfare and dispute resolution mechanisms in comparison with other regions of the world. The result is a complicated hornet’s nest of military interventions across the region.</w:t>
      </w:r>
    </w:p>
    <w:p w14:paraId="07D86C01" w14:textId="77777777" w:rsidR="00782689" w:rsidRDefault="00782689" w:rsidP="00782689">
      <w:r w:rsidRPr="006979CE">
        <w:rPr>
          <w:rStyle w:val="StyleUnderline"/>
          <w:highlight w:val="green"/>
        </w:rPr>
        <w:t>Overcoming these factors is a daunting task for regional and international policymakers</w:t>
      </w:r>
      <w:r w:rsidRPr="006979CE">
        <w:rPr>
          <w:rStyle w:val="StyleUnderline"/>
        </w:rPr>
        <w:t xml:space="preserve">. Even in optimistic scenarios, progress toward </w:t>
      </w:r>
      <w:proofErr w:type="spellStart"/>
      <w:r w:rsidRPr="006979CE">
        <w:rPr>
          <w:rStyle w:val="StyleUnderline"/>
        </w:rPr>
        <w:t>deescalation</w:t>
      </w:r>
      <w:proofErr w:type="spellEnd"/>
      <w:r w:rsidRPr="006979CE">
        <w:rPr>
          <w:rStyle w:val="StyleUnderline"/>
        </w:rPr>
        <w:t xml:space="preserve"> and stability is likely to be incremental, slow, and uneven</w:t>
      </w:r>
      <w:r>
        <w:t>. Nonetheless, there are concrete steps that regional and international actors can explore to mitigate the dangers of these conflict escalators.</w:t>
      </w:r>
    </w:p>
    <w:p w14:paraId="14B4207B" w14:textId="77777777" w:rsidR="00782689" w:rsidRDefault="00782689" w:rsidP="00782689">
      <w:r>
        <w:t>Beyond these broad factors, the particularities of each conflict as well as the interests of the intervening parties must be considered, and they are treated at the end of this chapter in a series of question-and-answer commentaries with experts from the countries under discussion.</w:t>
      </w:r>
    </w:p>
    <w:p w14:paraId="5D4ED869" w14:textId="77777777" w:rsidR="00782689" w:rsidRDefault="00782689" w:rsidP="00782689">
      <w:r>
        <w:t>Conflict Escalator 1: Shifting Regional Power Dynamics</w:t>
      </w:r>
    </w:p>
    <w:p w14:paraId="34D12A28" w14:textId="77777777" w:rsidR="00782689" w:rsidRDefault="00782689" w:rsidP="00782689">
      <w:r w:rsidRPr="006979CE">
        <w:rPr>
          <w:rStyle w:val="StyleUnderline"/>
        </w:rPr>
        <w:t>Among the casualties of the turbulence following the 2011 Arab Spring was the status quo regional power distribution.</w:t>
      </w:r>
      <w:r>
        <w:t xml:space="preserve"> Countries formerly seen as regional authoritarian anchors, such as Zine el-</w:t>
      </w:r>
      <w:proofErr w:type="spellStart"/>
      <w:r>
        <w:t>Abidine</w:t>
      </w:r>
      <w:proofErr w:type="spellEnd"/>
      <w:r>
        <w:t xml:space="preserve"> Ben Ali’s Tunisia, Hosni Mubarak’s Egypt, Bashar al-Assad’s Syria, and Muammar Qaddafi’s Libya proved to be brittle shells that succumbed to domestic turmoil or conflict. </w:t>
      </w:r>
      <w:r w:rsidRPr="006979CE">
        <w:rPr>
          <w:rStyle w:val="StyleUnderline"/>
        </w:rPr>
        <w:t>Scarred by its Middle East forays since the September 11 terrorist attacks, Washington has been unable—or unwilling—to sustain the prevailing regional order.</w:t>
      </w:r>
      <w:r>
        <w:t xml:space="preserve"> The successive U.S. presidential administrations of Barack Obama and Donald Trump have played a less vigorous role than their predecessors in attempting to mediate conflicts; they have also pursued policies toward Iran and Israel, respectively, that Arab states have found alarming in various ways.</w:t>
      </w:r>
    </w:p>
    <w:p w14:paraId="574B1D97" w14:textId="77777777" w:rsidR="00782689" w:rsidRDefault="00782689" w:rsidP="00782689">
      <w:r w:rsidRPr="006979CE">
        <w:rPr>
          <w:rStyle w:val="StyleUnderline"/>
        </w:rPr>
        <w:t>Iran, Syria, and Hezbollah have long proclaimed an “axis of resistance” in opposition to the U.S.-led regional security order and have been united in their animus against Israel.</w:t>
      </w:r>
      <w:r w:rsidRPr="00292C52">
        <w:t xml:space="preserve"> Iran had little direct involvement with the initial turbulence in Syria and Yemen, but it certainly sought to take advantage of the institutional fractures and sectarian cleavages that followed. Ala</w:t>
      </w:r>
      <w:r>
        <w:t>rmed at these developments, Israel, Saudi Arabia, and the United Arab Emirates have found their threat perceptions steadily converging in recent years.</w:t>
      </w:r>
    </w:p>
    <w:p w14:paraId="77BB1A9F" w14:textId="77777777" w:rsidR="00782689" w:rsidRDefault="00782689" w:rsidP="00782689">
      <w:r>
        <w:t>But it has been the actions of two global powers—</w:t>
      </w:r>
      <w:r w:rsidRPr="006979CE">
        <w:rPr>
          <w:rStyle w:val="StyleUnderline"/>
          <w:highlight w:val="green"/>
        </w:rPr>
        <w:t>the United States and Russia</w:t>
      </w:r>
      <w:r>
        <w:t xml:space="preserve">—that </w:t>
      </w:r>
      <w:r w:rsidRPr="006979CE">
        <w:rPr>
          <w:rStyle w:val="StyleUnderline"/>
          <w:highlight w:val="green"/>
        </w:rPr>
        <w:t>have solidified these nascent alignments into something resembling regional blocs</w:t>
      </w:r>
      <w:r>
        <w:t xml:space="preserve">. Russia’s September 2015 military intervention on behalf of the Assad government brought it into a military partnership with Iran, Syria, and Hezbollah.1 </w:t>
      </w:r>
      <w:r w:rsidRPr="006979CE">
        <w:rPr>
          <w:rStyle w:val="StyleUnderline"/>
          <w:highlight w:val="green"/>
        </w:rPr>
        <w:t>The Obama admin</w:t>
      </w:r>
      <w:r>
        <w:t xml:space="preserve">istration had </w:t>
      </w:r>
      <w:r w:rsidRPr="006979CE">
        <w:rPr>
          <w:rStyle w:val="StyleUnderline"/>
          <w:highlight w:val="green"/>
        </w:rPr>
        <w:t>sought to straddle this regional division</w:t>
      </w:r>
      <w:r>
        <w:t xml:space="preserve">—continuing security cooperation with Israel, Saudi Arabia, and the United Arab Emirates while leading negotiations on the Joint Comprehensive Plan of Action (JCPOA) for Iran’s nuclear program. </w:t>
      </w:r>
      <w:r w:rsidRPr="006979CE">
        <w:rPr>
          <w:rStyle w:val="StyleUnderline"/>
          <w:highlight w:val="green"/>
        </w:rPr>
        <w:t>But the administration’s inability</w:t>
      </w:r>
      <w:r>
        <w:t xml:space="preserve"> to translate the JCPOA into a new modus vivendi with Iran on its regional activities </w:t>
      </w:r>
      <w:r w:rsidRPr="006979CE">
        <w:rPr>
          <w:rStyle w:val="StyleUnderline"/>
          <w:highlight w:val="green"/>
        </w:rPr>
        <w:t>coupled with the more hawkish Trump admin</w:t>
      </w:r>
      <w:r>
        <w:t>istration—including its May 2018 exit from the JCPOA—</w:t>
      </w:r>
      <w:r w:rsidRPr="006979CE">
        <w:rPr>
          <w:rStyle w:val="StyleUnderline"/>
          <w:highlight w:val="green"/>
        </w:rPr>
        <w:t>have further solidified the anti-Iran bloc.</w:t>
      </w:r>
    </w:p>
    <w:p w14:paraId="5FF92DC3" w14:textId="77777777" w:rsidR="00782689" w:rsidRDefault="00782689" w:rsidP="00782689">
      <w:r w:rsidRPr="006979CE">
        <w:rPr>
          <w:rStyle w:val="StyleUnderline"/>
        </w:rPr>
        <w:t>Each of these blocs has its own contradictions</w:t>
      </w:r>
      <w:r>
        <w:t>. Syria is the fulcrum of Russian-Iranian cooperation. Yet Russia has sought to work through the nominally nonsectarian Syrian military, while Iran employs sectarian militias that undermine the state’s coherence. Moscow’s muted reaction to Israel’s wide-ranging May 2018 airstrikes against Iranian assets inside Syria—compared to its vociferous protests to the United States’ far more limited airstrikes against suspected chemical weapons facilities a month earlier—suggests it is not troubled to see Iranian military capacity in Syria reduced.</w:t>
      </w:r>
    </w:p>
    <w:p w14:paraId="755D702C" w14:textId="77777777" w:rsidR="00782689" w:rsidRDefault="00782689" w:rsidP="00782689">
      <w:r w:rsidRPr="00FF47BF">
        <w:t>Meanwhile, the U.S.-led bloc is an inchoate alignment of shared antipathy toward Iran rather than a proper military alliance. Absent a Palestinian state, Israel will continue to lack even basic diplomatic relations with Saudi Arabia or the UAE.</w:t>
      </w:r>
    </w:p>
    <w:p w14:paraId="1CA53C20" w14:textId="77777777" w:rsidR="00782689" w:rsidRDefault="00782689" w:rsidP="00782689">
      <w:r>
        <w:t>There is also cross-fertilization between the blocs. Despite its partnership with Iran in Syria, Russia has maintained serviceable relations with most regional states, including U.S. security partners.2 Turkey remains a North Atlantic Treaty Organization (NATO) member and a member of the U.S.-led coalition to combat the self-proclaimed Islamic State. But relations between Washington and Ankara have become severely strained, in part because of continued U.S. support for Syrian Kurdish rebels. Turkey has also participated with Russia and Iran in the Astana process, which has supported a series of ceasefire agreements between pro-Assad Syrian forces and rebel groups while allowing Russia to expand its political influence inside Syria. Meanwhile, Saudi Arabia and the UAE have pursued counterproductive ideological and power struggles with Turkey and Qatar, further pushing these former partners to flirt with Iran.</w:t>
      </w:r>
    </w:p>
    <w:p w14:paraId="0A006016" w14:textId="77777777" w:rsidR="00782689" w:rsidRDefault="00782689" w:rsidP="00782689">
      <w:r w:rsidRPr="006979CE">
        <w:rPr>
          <w:rStyle w:val="StyleUnderline"/>
        </w:rPr>
        <w:t xml:space="preserve">Against this complicated backdrop, </w:t>
      </w:r>
      <w:r w:rsidRPr="006979CE">
        <w:rPr>
          <w:rStyle w:val="StyleUnderline"/>
          <w:highlight w:val="green"/>
        </w:rPr>
        <w:t>four competitive dyads</w:t>
      </w:r>
      <w:r>
        <w:t>—Saudi Arabia–Iran, Israel-Iran, U.S.-Iran, and U.S.-Russia—</w:t>
      </w:r>
      <w:r w:rsidRPr="006979CE">
        <w:rPr>
          <w:rStyle w:val="StyleUnderline"/>
        </w:rPr>
        <w:t xml:space="preserve">seem </w:t>
      </w:r>
      <w:r w:rsidRPr="006979CE">
        <w:rPr>
          <w:rStyle w:val="StyleUnderline"/>
          <w:highlight w:val="green"/>
        </w:rPr>
        <w:t>especially critical to shaping a new regional security balance. The likelihood of resolving any of these is low.</w:t>
      </w:r>
      <w:r w:rsidRPr="006979CE">
        <w:rPr>
          <w:rStyle w:val="StyleUnderline"/>
        </w:rPr>
        <w:t xml:space="preserve"> </w:t>
      </w:r>
      <w:r>
        <w:t>Some of these struggles are viewed in near-existential terms, while leaders in others appear to derive significant political benefits from the rivalries.</w:t>
      </w:r>
    </w:p>
    <w:p w14:paraId="4B72D1E8" w14:textId="77777777" w:rsidR="00782689" w:rsidRDefault="00782689" w:rsidP="00782689">
      <w:r>
        <w:t xml:space="preserve">While reconciliation among the most contentious of these axes may not be possible for the foreseeable future, there is an urgent need to explore whether these inevitable competitions for influence can be made less lethal. This would spare states such as Syria and Yemen their wholesale </w:t>
      </w:r>
      <w:proofErr w:type="gramStart"/>
      <w:r>
        <w:t>destruction, and</w:t>
      </w:r>
      <w:proofErr w:type="gramEnd"/>
      <w:r>
        <w:t xml:space="preserve"> allow Middle Eastern governments the opportunity to focus on providing for the social and economic well-being of their citizens.</w:t>
      </w:r>
    </w:p>
    <w:p w14:paraId="0EEB87AD" w14:textId="77777777" w:rsidR="00782689" w:rsidRDefault="00782689" w:rsidP="00782689">
      <w:r>
        <w:t xml:space="preserve">Scholars of international security policy warn of security dilemmas, in which steps taken by one state to increase its security result in countermeasures from an adversary who in turn feels less secure, thus risking a chain reaction leading to conflict.3 This dynamic well describes today’s Middle East. To observers in Israel or Saudi Arabia, it is self-evident that Iran is playing a highly destructive role in places such as Lebanon, Syria, and Yemen. Israeli security officials point to the importance of creating credible military deterrence given decades of Iranian hostility.4 </w:t>
      </w:r>
      <w:r w:rsidRPr="006979CE">
        <w:rPr>
          <w:rStyle w:val="StyleUnderline"/>
        </w:rPr>
        <w:t xml:space="preserve">From an Iranian perspective, however, such actions are justified as a defensive response to Israeli threats of military strikes and the U.S. military installations </w:t>
      </w:r>
      <w:proofErr w:type="gramStart"/>
      <w:r w:rsidRPr="006979CE">
        <w:rPr>
          <w:rStyle w:val="StyleUnderline"/>
        </w:rPr>
        <w:t>in close proximity to</w:t>
      </w:r>
      <w:proofErr w:type="gramEnd"/>
      <w:r w:rsidRPr="006979CE">
        <w:rPr>
          <w:rStyle w:val="StyleUnderline"/>
        </w:rPr>
        <w:t xml:space="preserve"> Iran’s borders.</w:t>
      </w:r>
      <w:r>
        <w:t>5</w:t>
      </w:r>
    </w:p>
    <w:p w14:paraId="7CC0BBE1" w14:textId="77777777" w:rsidR="00782689" w:rsidRDefault="00782689" w:rsidP="00782689">
      <w:r>
        <w:t>The Trump administration has recently announced efforts to create a Middle East Strategic Alliance (MESA) with the Gulf Cooperation Council states, Egypt, and Jordan.6 Although the prospects for success seem low given inter-Arab divisions and the track record of previous initiatives, such an alliance could certainly produce tangible security benefits for its members in coordinating counterterrorism efforts and countering Iranian influence. But in so doing it would likely to harden divisions in the Middle East.</w:t>
      </w:r>
    </w:p>
    <w:p w14:paraId="08F4A43F" w14:textId="77777777" w:rsidR="00782689" w:rsidRDefault="00782689" w:rsidP="00782689">
      <w:r>
        <w:t xml:space="preserve">In comparison with almost every other geographical region, the Middle East suffers from a lack of both regional dispute resolution mechanisms and diplomatic protocols that might reduce the scope for regional conflict. While the Cold War was defined by the antagonism between NATO and the Warsaw Pact, both sides increasingly felt the need for inclusive institutions and mechanisms to reduce tensions. Every U.S. president during the Cold War, from Dwight D. Eisenhower to George H. W. Bush, met with his Soviet counterpart. During the tensest moments, high-level U.S.-Soviet channels of communications were especially important. Over time, </w:t>
      </w:r>
      <w:proofErr w:type="gramStart"/>
      <w:r>
        <w:t>a number of</w:t>
      </w:r>
      <w:proofErr w:type="gramEnd"/>
      <w:r>
        <w:t xml:space="preserve"> confidence-building institutions and transparency-enhancing measures were created, including the Organization for Security and Cooperation in Europe (OSCE), successive arms control agreements, and later the Treaty on Open Skies, which allows for unarmed surveillance flights over signatory countries to promote military and nuclear weapons openness.</w:t>
      </w:r>
    </w:p>
    <w:p w14:paraId="2C4DC1F4" w14:textId="77777777" w:rsidR="00782689" w:rsidRDefault="00782689" w:rsidP="00782689">
      <w:r>
        <w:t>In the Middle East, however, the absence of any similar mechanisms or organizations, particularly amid proliferating military conflicts, feeds security dilemmas across multiple vectors, so that steps justified by one state as necessary to its security—military intervention, arms procurement, alliance formation, and so on—are perceived by its rivals as threatening.</w:t>
      </w:r>
    </w:p>
    <w:p w14:paraId="3E1688E7" w14:textId="77777777" w:rsidR="00782689" w:rsidRDefault="00782689" w:rsidP="00782689">
      <w:r>
        <w:t xml:space="preserve">During the Israeli-Palestinian peace efforts of the 1990s, there were attempts to build mechanisms for regional communication and cooperation. Participants at the 1991 Madrid Conference set up five multilateral working groups to address regional challenges, each involving Israel and a range of Arab states. The centerpiece was the Arms Control and Regional Security (ACRS) working group, which marked the first bid to create a formal multilateral framework for regional security issues. Six ACRS plenary sessions, co-hosted by the United States and Russia, were held and a series of regional confidence-building measures were outlined before the working group slowly broke down by 1995 under the weight of regional animosities and implementation challenges. While all of the working groups have long been defunct, one tangible result survives: </w:t>
      </w:r>
      <w:proofErr w:type="gramStart"/>
      <w:r>
        <w:t>the</w:t>
      </w:r>
      <w:proofErr w:type="gramEnd"/>
      <w:r>
        <w:t xml:space="preserve"> Middle East Desalination Research Center in Oman, created in 1995. The center conducts transboundary water research and development projects, and its membership includes Israel, Jordan, Oman, Palestine, and Qatar as well as several Western nations.</w:t>
      </w:r>
    </w:p>
    <w:p w14:paraId="018EE8E7" w14:textId="77777777" w:rsidR="00782689" w:rsidRDefault="00782689" w:rsidP="00782689"/>
    <w:p w14:paraId="6289975E" w14:textId="77777777" w:rsidR="00782689" w:rsidRDefault="00782689" w:rsidP="00782689">
      <w:pPr>
        <w:pStyle w:val="Heading4"/>
      </w:pPr>
      <w:r>
        <w:t>(</w:t>
      </w:r>
      <w:r w:rsidRPr="00EA0A03">
        <w:t xml:space="preserve">us middle east </w:t>
      </w:r>
      <w:proofErr w:type="spellStart"/>
      <w:r w:rsidRPr="00EA0A03">
        <w:t>heg</w:t>
      </w:r>
      <w:proofErr w:type="spellEnd"/>
      <w:r w:rsidRPr="00EA0A03">
        <w:t xml:space="preserve"> leads to failed wars</w:t>
      </w:r>
      <w:r>
        <w:t xml:space="preserve"> and conflict, extra </w:t>
      </w:r>
      <w:proofErr w:type="spellStart"/>
      <w:r>
        <w:t>ev</w:t>
      </w:r>
      <w:proofErr w:type="spellEnd"/>
      <w:r>
        <w:t>)</w:t>
      </w:r>
    </w:p>
    <w:p w14:paraId="5380ECDB" w14:textId="77777777" w:rsidR="00782689" w:rsidRDefault="00782689" w:rsidP="00782689">
      <w:r w:rsidRPr="001009AC">
        <w:rPr>
          <w:rStyle w:val="Style13ptBold"/>
        </w:rPr>
        <w:t>Chengde 10/9</w:t>
      </w:r>
      <w:r>
        <w:t xml:space="preserve"> (Yin Chengde, a </w:t>
      </w:r>
      <w:r w:rsidRPr="00E40A2E">
        <w:t>research</w:t>
      </w:r>
      <w:r>
        <w:t xml:space="preserve">er </w:t>
      </w:r>
      <w:r w:rsidRPr="00E40A2E">
        <w:t>f</w:t>
      </w:r>
      <w:r>
        <w:t>or the</w:t>
      </w:r>
      <w:r w:rsidRPr="00E40A2E">
        <w:t xml:space="preserve"> China Foundation for International Studies</w:t>
      </w:r>
      <w:r>
        <w:t>, “</w:t>
      </w:r>
      <w:r w:rsidRPr="001009AC">
        <w:t>The US’ Pursuit of Hegemony Has Harmed the Middle East</w:t>
      </w:r>
      <w:r>
        <w:t xml:space="preserve">”, October 9, 2018, </w:t>
      </w:r>
      <w:hyperlink r:id="rId18" w:history="1">
        <w:r w:rsidRPr="009B1BE4">
          <w:rPr>
            <w:rStyle w:val="Hyperlink"/>
          </w:rPr>
          <w:t>https://www.chinausfocus.com/foreign-policy/the-us-pursuit-of-hegemony-has-harmed-the-middle-east)//</w:t>
        </w:r>
      </w:hyperlink>
      <w:r>
        <w:t xml:space="preserve"> Lowell-JS</w:t>
      </w:r>
    </w:p>
    <w:p w14:paraId="140B6E98" w14:textId="77777777" w:rsidR="00782689" w:rsidRPr="002C0643" w:rsidRDefault="00782689" w:rsidP="00782689">
      <w:pPr>
        <w:rPr>
          <w:sz w:val="16"/>
        </w:rPr>
      </w:pPr>
      <w:r w:rsidRPr="002C0643">
        <w:rPr>
          <w:sz w:val="16"/>
        </w:rPr>
        <w:t xml:space="preserve">At this year’s United Nations General Assembly, US President Donald </w:t>
      </w:r>
      <w:r w:rsidRPr="006979CE">
        <w:rPr>
          <w:rStyle w:val="StyleUnderline"/>
        </w:rPr>
        <w:t>Trump launched a</w:t>
      </w:r>
      <w:r w:rsidRPr="002C0643">
        <w:rPr>
          <w:sz w:val="16"/>
        </w:rPr>
        <w:t xml:space="preserve">n unprecedentedly </w:t>
      </w:r>
      <w:r w:rsidRPr="006979CE">
        <w:rPr>
          <w:rStyle w:val="StyleUnderline"/>
        </w:rPr>
        <w:t>strong attack on Iran,</w:t>
      </w:r>
      <w:r w:rsidRPr="002C0643">
        <w:rPr>
          <w:sz w:val="16"/>
        </w:rPr>
        <w:t xml:space="preserve"> pledging to impose more, and harsher, sanctions on it, and </w:t>
      </w:r>
      <w:r w:rsidRPr="006979CE">
        <w:rPr>
          <w:rStyle w:val="StyleUnderline"/>
        </w:rPr>
        <w:t>threatened to punish countries and companies doing business with it. This</w:t>
      </w:r>
      <w:r w:rsidRPr="002C0643">
        <w:rPr>
          <w:sz w:val="16"/>
        </w:rPr>
        <w:t xml:space="preserve"> is </w:t>
      </w:r>
      <w:proofErr w:type="gramStart"/>
      <w:r w:rsidRPr="006979CE">
        <w:rPr>
          <w:rStyle w:val="StyleUnderline"/>
        </w:rPr>
        <w:t>reflects</w:t>
      </w:r>
      <w:proofErr w:type="gramEnd"/>
      <w:r w:rsidRPr="006979CE">
        <w:rPr>
          <w:rStyle w:val="StyleUnderline"/>
        </w:rPr>
        <w:t xml:space="preserve"> the US’ ultra-strong anti-Iran policy, </w:t>
      </w:r>
      <w:r w:rsidRPr="002C0643">
        <w:rPr>
          <w:sz w:val="16"/>
        </w:rPr>
        <w:t>as well as a</w:t>
      </w:r>
      <w:r w:rsidRPr="006979CE">
        <w:rPr>
          <w:rStyle w:val="StyleUnderline"/>
        </w:rPr>
        <w:t xml:space="preserve"> plan to extend US hegemony in the Middle East.</w:t>
      </w:r>
    </w:p>
    <w:p w14:paraId="159E7950" w14:textId="77777777" w:rsidR="00782689" w:rsidRPr="006979CE" w:rsidRDefault="00782689" w:rsidP="00782689">
      <w:pPr>
        <w:rPr>
          <w:rStyle w:val="StyleUnderline"/>
        </w:rPr>
      </w:pPr>
      <w:r w:rsidRPr="002C0643">
        <w:rPr>
          <w:sz w:val="16"/>
        </w:rPr>
        <w:t xml:space="preserve">In the post-Cold War era, </w:t>
      </w:r>
      <w:r w:rsidRPr="006979CE">
        <w:rPr>
          <w:rStyle w:val="StyleUnderline"/>
          <w:highlight w:val="green"/>
        </w:rPr>
        <w:t>the US has adopted a Middle East strategy aiming at exclusive US domination</w:t>
      </w:r>
      <w:r w:rsidRPr="002C0643">
        <w:rPr>
          <w:sz w:val="16"/>
        </w:rPr>
        <w:t xml:space="preserve">, helping Israel grow stronger, </w:t>
      </w:r>
      <w:r w:rsidRPr="006979CE">
        <w:rPr>
          <w:rStyle w:val="StyleUnderline"/>
          <w:highlight w:val="green"/>
        </w:rPr>
        <w:t>orchestrating regime change in various countries, and promoting all-round Westernization</w:t>
      </w:r>
      <w:r w:rsidRPr="002C0643">
        <w:rPr>
          <w:sz w:val="16"/>
        </w:rPr>
        <w:t xml:space="preserve">. </w:t>
      </w:r>
      <w:r w:rsidRPr="006979CE">
        <w:rPr>
          <w:rStyle w:val="StyleUnderline"/>
        </w:rPr>
        <w:t>It doesn’t even hesitate to topple governments of sovereign countries by force</w:t>
      </w:r>
      <w:r w:rsidRPr="002C0643">
        <w:rPr>
          <w:sz w:val="16"/>
        </w:rPr>
        <w:t xml:space="preserve">. During Barack Obama’s second term as US president, in order to shift its strategic focus eastward to the Asia-Pacific, the US’ Middle East strategy contracted somewhat, and policies tended to be pragmatic. For instance, it withdrew partially from Iraq, ending the Iraq war that had lasted nearly a decade; loosened relations with Iran, signing the Iran nuclear deal; and kept a certain distance from the ultra-rightist Israeli government. Such moves eased tensions in the turbulent Middle East. Conditions have changed abruptly since </w:t>
      </w:r>
      <w:r w:rsidRPr="006979CE">
        <w:rPr>
          <w:rStyle w:val="StyleUnderline"/>
          <w:highlight w:val="green"/>
        </w:rPr>
        <w:t>Trump</w:t>
      </w:r>
      <w:r w:rsidRPr="002C0643">
        <w:rPr>
          <w:sz w:val="16"/>
        </w:rPr>
        <w:t xml:space="preserve"> assumed the presidency. He </w:t>
      </w:r>
      <w:r w:rsidRPr="006979CE">
        <w:rPr>
          <w:rStyle w:val="StyleUnderline"/>
          <w:highlight w:val="green"/>
        </w:rPr>
        <w:t>reversed Obama’s approaches, and redoubled endeavors to promote US hegemony</w:t>
      </w:r>
      <w:r w:rsidRPr="002C0643">
        <w:rPr>
          <w:sz w:val="16"/>
        </w:rPr>
        <w:t xml:space="preserve">. </w:t>
      </w:r>
      <w:r w:rsidRPr="006979CE">
        <w:rPr>
          <w:rStyle w:val="StyleUnderline"/>
        </w:rPr>
        <w:t xml:space="preserve">He withdrew from the Iran nuclear </w:t>
      </w:r>
      <w:proofErr w:type="gramStart"/>
      <w:r w:rsidRPr="006979CE">
        <w:rPr>
          <w:rStyle w:val="StyleUnderline"/>
        </w:rPr>
        <w:t>deal</w:t>
      </w:r>
      <w:r w:rsidRPr="002C0643">
        <w:rPr>
          <w:sz w:val="16"/>
        </w:rPr>
        <w:t>, and</w:t>
      </w:r>
      <w:proofErr w:type="gramEnd"/>
      <w:r w:rsidRPr="002C0643">
        <w:rPr>
          <w:sz w:val="16"/>
        </w:rPr>
        <w:t xml:space="preserve"> </w:t>
      </w:r>
      <w:r w:rsidRPr="006979CE">
        <w:rPr>
          <w:rStyle w:val="StyleUnderline"/>
        </w:rPr>
        <w:t>restored</w:t>
      </w:r>
      <w:r w:rsidRPr="002C0643">
        <w:rPr>
          <w:sz w:val="16"/>
        </w:rPr>
        <w:t xml:space="preserve"> and enhanced comprehensive </w:t>
      </w:r>
      <w:r w:rsidRPr="006979CE">
        <w:rPr>
          <w:rStyle w:val="StyleUnderline"/>
        </w:rPr>
        <w:t>sanctions</w:t>
      </w:r>
      <w:r w:rsidRPr="002C0643">
        <w:rPr>
          <w:sz w:val="16"/>
        </w:rPr>
        <w:t xml:space="preserve">. He </w:t>
      </w:r>
      <w:r w:rsidRPr="006979CE">
        <w:rPr>
          <w:rStyle w:val="StyleUnderline"/>
          <w:highlight w:val="green"/>
        </w:rPr>
        <w:t>supported Israel</w:t>
      </w:r>
      <w:r w:rsidRPr="002C0643">
        <w:rPr>
          <w:sz w:val="16"/>
        </w:rPr>
        <w:t xml:space="preserve"> and </w:t>
      </w:r>
      <w:r w:rsidRPr="006979CE">
        <w:rPr>
          <w:rStyle w:val="StyleUnderline"/>
          <w:highlight w:val="green"/>
        </w:rPr>
        <w:t>suppressed Palestine</w:t>
      </w:r>
      <w:r w:rsidRPr="002C0643">
        <w:rPr>
          <w:sz w:val="16"/>
        </w:rPr>
        <w:t xml:space="preserve">, recognizing Jerusalem as the Israeli capital and moving the US embassy there, </w:t>
      </w:r>
      <w:r w:rsidRPr="006979CE">
        <w:rPr>
          <w:rStyle w:val="StyleUnderline"/>
          <w:highlight w:val="green"/>
        </w:rPr>
        <w:t>cancelling</w:t>
      </w:r>
      <w:r w:rsidRPr="002C0643">
        <w:rPr>
          <w:sz w:val="16"/>
        </w:rPr>
        <w:t xml:space="preserve"> various </w:t>
      </w:r>
      <w:r w:rsidRPr="006979CE">
        <w:rPr>
          <w:rStyle w:val="StyleUnderline"/>
          <w:highlight w:val="green"/>
        </w:rPr>
        <w:t>aid programs for Palestine</w:t>
      </w:r>
      <w:r w:rsidRPr="002C0643">
        <w:rPr>
          <w:sz w:val="16"/>
        </w:rPr>
        <w:t xml:space="preserve">, including humanitarian assistance to Palestinian refugees, closing the PLO office in Washington, proposing an “ultimate solution” to the Israel-Palestine conflict that is completely in favor of the former. He </w:t>
      </w:r>
      <w:r w:rsidRPr="006979CE">
        <w:rPr>
          <w:rStyle w:val="StyleUnderline"/>
          <w:highlight w:val="green"/>
        </w:rPr>
        <w:t>carried out multiple rounds of indiscriminate bombing in Syria</w:t>
      </w:r>
      <w:r w:rsidRPr="002C0643">
        <w:rPr>
          <w:sz w:val="16"/>
        </w:rPr>
        <w:t xml:space="preserve">, increased US troops stationed there to more than 2,000, and </w:t>
      </w:r>
      <w:r w:rsidRPr="006979CE">
        <w:rPr>
          <w:rStyle w:val="StyleUnderline"/>
          <w:highlight w:val="green"/>
        </w:rPr>
        <w:t>opened a de facto exclusive US “enclave” there</w:t>
      </w:r>
      <w:r w:rsidRPr="002C0643">
        <w:rPr>
          <w:sz w:val="16"/>
        </w:rPr>
        <w:t xml:space="preserve">. More importantly, the Trump administration is racing against time to </w:t>
      </w:r>
      <w:r w:rsidRPr="006979CE">
        <w:rPr>
          <w:rStyle w:val="StyleUnderline"/>
          <w:highlight w:val="green"/>
        </w:rPr>
        <w:t>organize an anti-Iran alliance amongst</w:t>
      </w:r>
      <w:r w:rsidRPr="002C0643">
        <w:rPr>
          <w:sz w:val="16"/>
        </w:rPr>
        <w:t xml:space="preserve"> mostly </w:t>
      </w:r>
      <w:r w:rsidRPr="006979CE">
        <w:rPr>
          <w:rStyle w:val="StyleUnderline"/>
          <w:highlight w:val="green"/>
        </w:rPr>
        <w:t>Arab Sunni countries</w:t>
      </w:r>
      <w:r w:rsidRPr="002C0643">
        <w:rPr>
          <w:sz w:val="16"/>
        </w:rPr>
        <w:t xml:space="preserve"> in the Gulf area </w:t>
      </w:r>
      <w:r w:rsidRPr="006979CE">
        <w:rPr>
          <w:rStyle w:val="StyleUnderline"/>
          <w:highlight w:val="green"/>
        </w:rPr>
        <w:t>against Shiite nations like Iran and Syria</w:t>
      </w:r>
      <w:r w:rsidRPr="002C0643">
        <w:rPr>
          <w:sz w:val="16"/>
        </w:rPr>
        <w:t xml:space="preserve">, in order </w:t>
      </w:r>
      <w:r w:rsidRPr="006979CE">
        <w:rPr>
          <w:rStyle w:val="StyleUnderline"/>
          <w:highlight w:val="green"/>
        </w:rPr>
        <w:t>to more forcefully</w:t>
      </w:r>
      <w:r w:rsidRPr="006979CE">
        <w:rPr>
          <w:rStyle w:val="StyleUnderline"/>
        </w:rPr>
        <w:t xml:space="preserve"> </w:t>
      </w:r>
      <w:r w:rsidRPr="002C0643">
        <w:rPr>
          <w:sz w:val="16"/>
        </w:rPr>
        <w:t xml:space="preserve">and effectively </w:t>
      </w:r>
      <w:r w:rsidRPr="006979CE">
        <w:rPr>
          <w:rStyle w:val="StyleUnderline"/>
          <w:highlight w:val="green"/>
        </w:rPr>
        <w:t>strike and bring down the Iranian and Syrian governments, check Russia influence, and, consolidate its position in the Middle East</w:t>
      </w:r>
      <w:r w:rsidRPr="006979CE">
        <w:rPr>
          <w:rStyle w:val="StyleUnderline"/>
        </w:rPr>
        <w:t>. No other US administration in the past three decades has pursued such a tough strategy of hegemony in the region.</w:t>
      </w:r>
    </w:p>
    <w:p w14:paraId="7BA0BF76" w14:textId="77777777" w:rsidR="00782689" w:rsidRPr="00331042" w:rsidRDefault="00782689" w:rsidP="00782689">
      <w:pPr>
        <w:rPr>
          <w:b/>
          <w:iCs/>
          <w:u w:val="single"/>
        </w:rPr>
      </w:pPr>
      <w:r w:rsidRPr="006979CE">
        <w:rPr>
          <w:rStyle w:val="StyleUnderline"/>
          <w:highlight w:val="green"/>
        </w:rPr>
        <w:t>The Trump administration has seriously disturbed and worsened regional conditions, sinking it in tensions, turmoil</w:t>
      </w:r>
      <w:r w:rsidRPr="006979CE">
        <w:rPr>
          <w:rStyle w:val="StyleUnderline"/>
        </w:rPr>
        <w:t xml:space="preserve">, even </w:t>
      </w:r>
      <w:r w:rsidRPr="006979CE">
        <w:rPr>
          <w:rStyle w:val="StyleUnderline"/>
          <w:highlight w:val="green"/>
        </w:rPr>
        <w:t>wars</w:t>
      </w:r>
      <w:r w:rsidRPr="006979CE">
        <w:rPr>
          <w:rStyle w:val="StyleUnderline"/>
        </w:rPr>
        <w:t xml:space="preserve"> not seen for many years. </w:t>
      </w:r>
      <w:r w:rsidRPr="006979CE">
        <w:rPr>
          <w:rStyle w:val="StyleUnderline"/>
          <w:highlight w:val="green"/>
        </w:rPr>
        <w:t>First, it discontinued the Israel-Palestine peace process, and re-started their conflict.</w:t>
      </w:r>
      <w:r w:rsidRPr="002C0643">
        <w:rPr>
          <w:sz w:val="16"/>
        </w:rPr>
        <w:t xml:space="preserve"> The problem with Trump’s Middle East policy is not just being partial to Israel, but bullying Palestine, disqualifying itself as a mediator, with Palestine angrily rejecting the US’ mediating role, and suing it for violations of international law. Second, it instigated and worsened confrontations between two groups in the region. </w:t>
      </w:r>
      <w:r w:rsidRPr="006979CE">
        <w:rPr>
          <w:rStyle w:val="StyleUnderline"/>
        </w:rPr>
        <w:t>By persuading Saudi Arabia-led Arab Sunni countries to intervene in the Syria war and act against Iran, the US will inevitably worsen relations between Saudi-led Sunni nations and Iran-led Shiite ones.</w:t>
      </w:r>
      <w:r w:rsidRPr="002C0643">
        <w:rPr>
          <w:sz w:val="16"/>
        </w:rPr>
        <w:t xml:space="preserve"> The US strategy of fighting Arabs with Arabs and fighting Muslims with Muslims has turned the two </w:t>
      </w:r>
      <w:proofErr w:type="gramStart"/>
      <w:r w:rsidRPr="002C0643">
        <w:rPr>
          <w:sz w:val="16"/>
        </w:rPr>
        <w:t>religious</w:t>
      </w:r>
      <w:proofErr w:type="gramEnd"/>
      <w:r w:rsidRPr="002C0643">
        <w:rPr>
          <w:sz w:val="16"/>
        </w:rPr>
        <w:t xml:space="preserve"> denominations’ into a major source of conflicts. </w:t>
      </w:r>
      <w:r w:rsidRPr="006979CE">
        <w:rPr>
          <w:rStyle w:val="StyleUnderline"/>
          <w:highlight w:val="green"/>
        </w:rPr>
        <w:t>Third, it seriously undermined the nuclear non-proliferation regime and global security.</w:t>
      </w:r>
      <w:r w:rsidRPr="002C0643">
        <w:rPr>
          <w:sz w:val="16"/>
        </w:rPr>
        <w:t xml:space="preserve"> The Iran nuclear deal was achieved through difficult, protracted negotiations by six parties. </w:t>
      </w:r>
      <w:r w:rsidRPr="006979CE">
        <w:rPr>
          <w:rStyle w:val="StyleUnderline"/>
        </w:rPr>
        <w:t xml:space="preserve">The Trump administration’s withdrawal and re-imposition of sanctions has created uncertainty for the future of the agreement. If Iran can’t receive the practical benefits it deserves for forsaking nuclear weapons, it may withdraw from the agreement and restart its nuclear program. </w:t>
      </w:r>
      <w:r w:rsidRPr="006979CE">
        <w:rPr>
          <w:rStyle w:val="StyleUnderline"/>
          <w:highlight w:val="green"/>
        </w:rPr>
        <w:t>The US move may open the “Pandora’s box” of nuclear proliferation in the Middle East.</w:t>
      </w:r>
      <w:r w:rsidRPr="002C0643">
        <w:rPr>
          <w:sz w:val="16"/>
        </w:rPr>
        <w:t xml:space="preserve"> </w:t>
      </w:r>
      <w:r w:rsidRPr="006979CE">
        <w:rPr>
          <w:rStyle w:val="StyleUnderline"/>
          <w:highlight w:val="green"/>
        </w:rPr>
        <w:t>Fourth, it amplified risks of conflict between major countries.</w:t>
      </w:r>
      <w:r w:rsidRPr="002C0643">
        <w:rPr>
          <w:sz w:val="16"/>
        </w:rPr>
        <w:t xml:space="preserve"> The Middle East is the focus of US-Russia geo-political competition. The US sees Iran and Syria as the only hostile and alien countries threatening US interests in the Middle East. The main goal of its regional policy is to suppress </w:t>
      </w:r>
      <w:proofErr w:type="gramStart"/>
      <w:r w:rsidRPr="002C0643">
        <w:rPr>
          <w:sz w:val="16"/>
        </w:rPr>
        <w:t>them</w:t>
      </w:r>
      <w:proofErr w:type="gramEnd"/>
      <w:r w:rsidRPr="002C0643">
        <w:rPr>
          <w:sz w:val="16"/>
        </w:rPr>
        <w:t xml:space="preserve"> and prompt regime change in the two countries. Russia, on the other hand, is offering strong support for both, preventing the US from fulfilling that goal. Syria is Russia’s sole strategic foothold in the Middle East, which it will do everything to preserve. With the civil war in Syria reaching its last juncture, the Russia-led Syria-Iran camp will try hard to liberate the country’s entire territory, and the US-led anti-Syria camp will not back down. </w:t>
      </w:r>
      <w:r w:rsidRPr="006979CE">
        <w:rPr>
          <w:rStyle w:val="StyleUnderline"/>
        </w:rPr>
        <w:t>The US’ illegal direct military intervention in Syria will very likely lead to military conflict with Russia.</w:t>
      </w:r>
    </w:p>
    <w:p w14:paraId="60DE040E" w14:textId="77777777" w:rsidR="00782689" w:rsidRPr="006979CE" w:rsidRDefault="00782689" w:rsidP="00782689">
      <w:pPr>
        <w:rPr>
          <w:rStyle w:val="StyleUnderline"/>
        </w:rPr>
      </w:pPr>
    </w:p>
    <w:p w14:paraId="6ED975D5" w14:textId="77777777" w:rsidR="001739EC" w:rsidRDefault="001739EC" w:rsidP="001739EC">
      <w:pPr>
        <w:pStyle w:val="Heading3"/>
      </w:pPr>
      <w:proofErr w:type="spellStart"/>
      <w:r>
        <w:t>Heg</w:t>
      </w:r>
      <w:proofErr w:type="spellEnd"/>
      <w:r>
        <w:t xml:space="preserve"> Bad – Overstretch </w:t>
      </w:r>
    </w:p>
    <w:p w14:paraId="278A4CAA" w14:textId="77777777" w:rsidR="001739EC" w:rsidRPr="006979CE" w:rsidRDefault="001739EC" w:rsidP="001739EC">
      <w:pPr>
        <w:pStyle w:val="Heading4"/>
      </w:pPr>
      <w:r>
        <w:t xml:space="preserve">US middle east </w:t>
      </w:r>
      <w:proofErr w:type="spellStart"/>
      <w:r>
        <w:t>heg</w:t>
      </w:r>
      <w:proofErr w:type="spellEnd"/>
      <w:r>
        <w:t xml:space="preserve"> leads to overstretch </w:t>
      </w:r>
    </w:p>
    <w:p w14:paraId="7FABD8F7" w14:textId="77777777" w:rsidR="001739EC" w:rsidRPr="004F5855" w:rsidRDefault="001739EC" w:rsidP="001739EC">
      <w:pPr>
        <w:rPr>
          <w:rFonts w:ascii="Times New Roman" w:hAnsi="Times New Roman"/>
          <w:sz w:val="24"/>
        </w:rPr>
      </w:pPr>
      <w:r w:rsidRPr="004F5855">
        <w:rPr>
          <w:rStyle w:val="Style13ptBold"/>
        </w:rPr>
        <w:t>Buchanan 19</w:t>
      </w:r>
      <w:r>
        <w:t xml:space="preserve"> (Patrick Buchanan, writer for </w:t>
      </w:r>
      <w:r w:rsidRPr="004F5855">
        <w:rPr>
          <w:i/>
          <w:iCs/>
        </w:rPr>
        <w:t>The American Conservative</w:t>
      </w:r>
      <w:r>
        <w:t>, “</w:t>
      </w:r>
      <w:r w:rsidRPr="004F5855">
        <w:t>The Face of Imperial Overstretch</w:t>
      </w:r>
      <w:r>
        <w:t xml:space="preserve">”, February 22, 2019, </w:t>
      </w:r>
      <w:hyperlink r:id="rId19" w:history="1">
        <w:r w:rsidRPr="009B1BE4">
          <w:rPr>
            <w:rStyle w:val="Hyperlink"/>
          </w:rPr>
          <w:t>https://www.theamericanconservative.com/buchanan/the-face-of-imperial-overstretch/</w:t>
        </w:r>
      </w:hyperlink>
      <w:r w:rsidRPr="004F5855">
        <w:t>) //Lowell-JS</w:t>
      </w:r>
    </w:p>
    <w:p w14:paraId="7EAF794F" w14:textId="77777777" w:rsidR="001739EC" w:rsidRPr="006979CE" w:rsidRDefault="001739EC" w:rsidP="001739EC">
      <w:pPr>
        <w:rPr>
          <w:rStyle w:val="StyleUnderline"/>
        </w:rPr>
      </w:pPr>
      <w:r w:rsidRPr="002C0643">
        <w:rPr>
          <w:sz w:val="16"/>
        </w:rPr>
        <w:t xml:space="preserve">Still, the lead role that Trump has assumed in the crisis raises a question. </w:t>
      </w:r>
      <w:r w:rsidRPr="006979CE">
        <w:rPr>
          <w:rStyle w:val="StyleUnderline"/>
          <w:highlight w:val="green"/>
        </w:rPr>
        <w:t>Does the reflexive interventionism</w:t>
      </w:r>
      <w:r w:rsidRPr="006979CE">
        <w:rPr>
          <w:rStyle w:val="StyleUnderline"/>
        </w:rPr>
        <w:t xml:space="preserve">—America is “the indispensable nation!”—that propelled us into the forever war of the Middle East, </w:t>
      </w:r>
      <w:r w:rsidRPr="006979CE">
        <w:rPr>
          <w:rStyle w:val="StyleUnderline"/>
          <w:highlight w:val="green"/>
        </w:rPr>
        <w:t>retain its hold on the American mind?</w:t>
      </w:r>
    </w:p>
    <w:p w14:paraId="2CCDB606" w14:textId="77777777" w:rsidR="001739EC" w:rsidRPr="002C0643" w:rsidRDefault="001739EC" w:rsidP="001739EC">
      <w:pPr>
        <w:rPr>
          <w:sz w:val="16"/>
          <w:szCs w:val="16"/>
        </w:rPr>
      </w:pPr>
      <w:r w:rsidRPr="002C0643">
        <w:rPr>
          <w:sz w:val="16"/>
          <w:szCs w:val="16"/>
        </w:rPr>
        <w:t>Next week, Trump meets in Hanoi with North Korea’s Kim Jong Un.</w:t>
      </w:r>
    </w:p>
    <w:p w14:paraId="6ACCD46D" w14:textId="77777777" w:rsidR="001739EC" w:rsidRPr="002C0643" w:rsidRDefault="001739EC" w:rsidP="001739EC">
      <w:pPr>
        <w:rPr>
          <w:sz w:val="16"/>
          <w:szCs w:val="16"/>
        </w:rPr>
      </w:pPr>
      <w:r w:rsidRPr="002C0643">
        <w:rPr>
          <w:sz w:val="16"/>
          <w:szCs w:val="16"/>
        </w:rPr>
        <w:t>While Kim has not tested his missiles or nuclear warheads in a year, few believe he will ever surrender the weapons that secure his survival and brought the U.S. superpower to the negotiating table.</w:t>
      </w:r>
    </w:p>
    <w:p w14:paraId="4EFE480B" w14:textId="77777777" w:rsidR="001739EC" w:rsidRPr="002C0643" w:rsidRDefault="001739EC" w:rsidP="001739EC">
      <w:pPr>
        <w:rPr>
          <w:sz w:val="16"/>
          <w:szCs w:val="16"/>
        </w:rPr>
      </w:pPr>
      <w:r w:rsidRPr="002C0643">
        <w:rPr>
          <w:sz w:val="16"/>
          <w:szCs w:val="16"/>
        </w:rPr>
        <w:t>Is Trump prepared to accept a deal that leaves a nuclear North but brings about a peace treaty, diplomatic relations and a withdrawal of U.S. troops from the Korean Peninsula? Or are American forces to be in Korea indefinitely?</w:t>
      </w:r>
    </w:p>
    <w:p w14:paraId="0C1E9DF3" w14:textId="77777777" w:rsidR="001739EC" w:rsidRPr="002C0643" w:rsidRDefault="001739EC" w:rsidP="001739EC">
      <w:pPr>
        <w:rPr>
          <w:sz w:val="16"/>
          <w:szCs w:val="16"/>
        </w:rPr>
      </w:pPr>
      <w:r w:rsidRPr="002C0643">
        <w:rPr>
          <w:sz w:val="16"/>
          <w:szCs w:val="16"/>
        </w:rPr>
        <w:t>Nancy Pelosi’s House just voted to cut off U.S. support for the Saudi war against the Houthi rebels in Yemen. The Senate may follow.</w:t>
      </w:r>
    </w:p>
    <w:p w14:paraId="0D9E1F7D" w14:textId="77777777" w:rsidR="001739EC" w:rsidRPr="006979CE" w:rsidRDefault="001739EC" w:rsidP="001739EC">
      <w:pPr>
        <w:rPr>
          <w:rStyle w:val="StyleUnderline"/>
        </w:rPr>
      </w:pPr>
      <w:r w:rsidRPr="004F5855">
        <w:rPr>
          <w:sz w:val="16"/>
        </w:rPr>
        <w:t xml:space="preserve">Yet </w:t>
      </w:r>
      <w:r w:rsidRPr="006979CE">
        <w:rPr>
          <w:rStyle w:val="StyleUnderline"/>
          <w:highlight w:val="green"/>
        </w:rPr>
        <w:t>Trump is prepared to</w:t>
      </w:r>
      <w:r w:rsidRPr="006979CE">
        <w:rPr>
          <w:rStyle w:val="StyleUnderline"/>
        </w:rPr>
        <w:t xml:space="preserve"> use his first veto to kill that War Powers Resolution and </w:t>
      </w:r>
      <w:r w:rsidRPr="006979CE">
        <w:rPr>
          <w:rStyle w:val="StyleUnderline"/>
          <w:highlight w:val="green"/>
        </w:rPr>
        <w:t>retain the right to help the Saudi war effort</w:t>
      </w:r>
      <w:r w:rsidRPr="006979CE">
        <w:rPr>
          <w:rStyle w:val="StyleUnderline"/>
        </w:rPr>
        <w:t>.</w:t>
      </w:r>
    </w:p>
    <w:p w14:paraId="062AB855" w14:textId="77777777" w:rsidR="001739EC" w:rsidRPr="006979CE" w:rsidRDefault="001739EC" w:rsidP="001739EC">
      <w:pPr>
        <w:rPr>
          <w:rStyle w:val="StyleUnderline"/>
        </w:rPr>
      </w:pPr>
      <w:r w:rsidRPr="006979CE">
        <w:rPr>
          <w:rStyle w:val="StyleUnderline"/>
        </w:rPr>
        <w:t xml:space="preserve">What is our vital interest in Yemen’s civil war? </w:t>
      </w:r>
      <w:r w:rsidRPr="006979CE">
        <w:rPr>
          <w:rStyle w:val="StyleUnderline"/>
          <w:highlight w:val="green"/>
        </w:rPr>
        <w:t>Why would Trump not wish to extricate us from that moral and humanitarian disaster?</w:t>
      </w:r>
    </w:p>
    <w:p w14:paraId="2FEE5804" w14:textId="77777777" w:rsidR="001739EC" w:rsidRPr="004F5855" w:rsidRDefault="001739EC" w:rsidP="001739EC">
      <w:pPr>
        <w:rPr>
          <w:sz w:val="16"/>
          <w:szCs w:val="16"/>
        </w:rPr>
      </w:pPr>
      <w:r w:rsidRPr="004F5855">
        <w:rPr>
          <w:sz w:val="16"/>
          <w:szCs w:val="16"/>
        </w:rPr>
        <w:t>Answer: Crown Prince Mohammed bin Salman and his regime would sustain a strategic defeat should the Houthis, supported by Iran, prevail.</w:t>
      </w:r>
    </w:p>
    <w:p w14:paraId="65B361B3" w14:textId="77777777" w:rsidR="001739EC" w:rsidRPr="004F5855" w:rsidRDefault="001739EC" w:rsidP="001739EC">
      <w:pPr>
        <w:rPr>
          <w:sz w:val="16"/>
          <w:szCs w:val="16"/>
        </w:rPr>
      </w:pPr>
      <w:r w:rsidRPr="004F5855">
        <w:rPr>
          <w:sz w:val="16"/>
          <w:szCs w:val="16"/>
        </w:rPr>
        <w:t>Before the Warsaw conference called by the U.S. to discuss the Middle East, Bibi Netanyahu’s office tweeted: “This is an open meeting with representatives of leading Arab countries, that are sitting down together with Israel in order to advance the common interest of war with Iran.”</w:t>
      </w:r>
    </w:p>
    <w:p w14:paraId="2DB7FE79" w14:textId="77777777" w:rsidR="001739EC" w:rsidRPr="004F5855" w:rsidRDefault="001739EC" w:rsidP="001739EC">
      <w:pPr>
        <w:rPr>
          <w:sz w:val="16"/>
          <w:szCs w:val="16"/>
        </w:rPr>
      </w:pPr>
      <w:r w:rsidRPr="004F5855">
        <w:rPr>
          <w:sz w:val="16"/>
          <w:szCs w:val="16"/>
        </w:rPr>
        <w:t>The “war-with-Iran” tweet was swiftly deleted, replaced with a new tweet that spoke of “the common interest of combating Iran.”</w:t>
      </w:r>
    </w:p>
    <w:p w14:paraId="06AA37C2" w14:textId="77777777" w:rsidR="001739EC" w:rsidRPr="004F5855" w:rsidRDefault="001739EC" w:rsidP="001739EC">
      <w:pPr>
        <w:rPr>
          <w:sz w:val="16"/>
          <w:szCs w:val="16"/>
        </w:rPr>
      </w:pPr>
      <w:r w:rsidRPr="004F5855">
        <w:rPr>
          <w:sz w:val="16"/>
          <w:szCs w:val="16"/>
        </w:rPr>
        <w:t>Like many Americans with whom he is close, Bibi has never hidden his belief as to what we Americans must do to Iran.</w:t>
      </w:r>
    </w:p>
    <w:p w14:paraId="4B29D21C" w14:textId="77777777" w:rsidR="001739EC" w:rsidRPr="004F5855" w:rsidRDefault="001739EC" w:rsidP="001739EC">
      <w:pPr>
        <w:rPr>
          <w:sz w:val="16"/>
          <w:szCs w:val="16"/>
        </w:rPr>
      </w:pPr>
      <w:r w:rsidRPr="004F5855">
        <w:rPr>
          <w:sz w:val="16"/>
          <w:szCs w:val="16"/>
        </w:rPr>
        <w:t>Early this week came leaks that Trump officials have discovered that Shiite Iran has been secretly collaborating with the Sunni terrorists of al-Qaida. This could, headlined The Washington Times, provide “the legal rationale for U.S. military strikes” on Iran.</w:t>
      </w:r>
    </w:p>
    <w:p w14:paraId="1E6E64B3" w14:textId="77777777" w:rsidR="001739EC" w:rsidRPr="004F5855" w:rsidRDefault="001739EC" w:rsidP="001739EC">
      <w:pPr>
        <w:rPr>
          <w:sz w:val="16"/>
          <w:szCs w:val="16"/>
        </w:rPr>
      </w:pPr>
      <w:r w:rsidRPr="004F5855">
        <w:rPr>
          <w:sz w:val="16"/>
          <w:szCs w:val="16"/>
        </w:rPr>
        <w:t>At the Munich Security Conference, however, NATO allies Britain, France and Germany recommitted to the Iran nuclear treaty from which Trump withdrew, and to improved economic relations with Tehran.</w:t>
      </w:r>
    </w:p>
    <w:p w14:paraId="0C19E96B" w14:textId="77777777" w:rsidR="001739EC" w:rsidRPr="006979CE" w:rsidRDefault="001739EC" w:rsidP="001739EC">
      <w:pPr>
        <w:rPr>
          <w:rStyle w:val="StyleUnderline"/>
        </w:rPr>
      </w:pPr>
      <w:r w:rsidRPr="006979CE">
        <w:rPr>
          <w:rStyle w:val="StyleUnderline"/>
        </w:rPr>
        <w:t>Trump pledged months ago to bring home the 2,000 U.S. troops in Syria and half of the 14,000 in Afghanistan. But he is meeting resistance in his own party in Congress and even in his own administration.</w:t>
      </w:r>
    </w:p>
    <w:p w14:paraId="591C5ECC" w14:textId="77777777" w:rsidR="001739EC" w:rsidRPr="006979CE" w:rsidRDefault="001739EC" w:rsidP="001739EC">
      <w:pPr>
        <w:rPr>
          <w:rStyle w:val="StyleUnderline"/>
        </w:rPr>
      </w:pPr>
      <w:r w:rsidRPr="006979CE">
        <w:rPr>
          <w:rStyle w:val="StyleUnderline"/>
        </w:rPr>
        <w:t>Reasons: A U.S. pullout from Syria would abandon our Kurdish allies to the Turks, who see them as terrorists, and would force the Kurds to cut a deal with Syria’s Bashar Assad and Russia for their security and survival.</w:t>
      </w:r>
    </w:p>
    <w:p w14:paraId="306DA967" w14:textId="77777777" w:rsidR="001739EC" w:rsidRPr="006979CE" w:rsidRDefault="001739EC" w:rsidP="001739EC">
      <w:pPr>
        <w:rPr>
          <w:rStyle w:val="StyleUnderline"/>
        </w:rPr>
      </w:pPr>
      <w:r w:rsidRPr="006979CE">
        <w:rPr>
          <w:rStyle w:val="StyleUnderline"/>
        </w:rPr>
        <w:t>This week, Britain and France informed us that if we leave Syria, then they leave, too.</w:t>
      </w:r>
    </w:p>
    <w:p w14:paraId="7A08A078" w14:textId="77777777" w:rsidR="001739EC" w:rsidRPr="002C0643" w:rsidRDefault="001739EC" w:rsidP="001739EC">
      <w:pPr>
        <w:rPr>
          <w:sz w:val="16"/>
          <w:szCs w:val="16"/>
        </w:rPr>
      </w:pPr>
      <w:r w:rsidRPr="002C0643">
        <w:rPr>
          <w:sz w:val="16"/>
          <w:szCs w:val="16"/>
        </w:rPr>
        <w:t>As for pulling out of Afghanistan, the probable result would be the fall of the Kabul government and return of the Taliban, who hold more territory now than they have since being overthrown 18 years ago. For Afghans who cast their lot with the Americans, it would not go well.</w:t>
      </w:r>
    </w:p>
    <w:p w14:paraId="38010372" w14:textId="77777777" w:rsidR="001739EC" w:rsidRPr="002C0643" w:rsidRDefault="001739EC" w:rsidP="001739EC">
      <w:pPr>
        <w:rPr>
          <w:sz w:val="16"/>
          <w:szCs w:val="16"/>
        </w:rPr>
      </w:pPr>
      <w:r w:rsidRPr="002C0643">
        <w:rPr>
          <w:sz w:val="16"/>
          <w:szCs w:val="16"/>
        </w:rPr>
        <w:t xml:space="preserve">U.S. relations with Russia, which Trump promised to improve, have chilled to Cold War status. The U.S. is pulling out of Ronald Reagan’s INF treaty, which bans land-based nuclear missiles of 300 to </w:t>
      </w:r>
      <w:proofErr w:type="gramStart"/>
      <w:r w:rsidRPr="002C0643">
        <w:rPr>
          <w:sz w:val="16"/>
          <w:szCs w:val="16"/>
        </w:rPr>
        <w:t>3,000 mile</w:t>
      </w:r>
      <w:proofErr w:type="gramEnd"/>
      <w:r w:rsidRPr="002C0643">
        <w:rPr>
          <w:sz w:val="16"/>
          <w:szCs w:val="16"/>
        </w:rPr>
        <w:t xml:space="preserve"> range.</w:t>
      </w:r>
    </w:p>
    <w:p w14:paraId="19EDFCF7" w14:textId="77777777" w:rsidR="001739EC" w:rsidRPr="002C0643" w:rsidRDefault="001739EC" w:rsidP="001739EC">
      <w:pPr>
        <w:rPr>
          <w:sz w:val="16"/>
          <w:szCs w:val="16"/>
        </w:rPr>
      </w:pPr>
      <w:r w:rsidRPr="002C0643">
        <w:rPr>
          <w:sz w:val="16"/>
          <w:szCs w:val="16"/>
        </w:rPr>
        <w:t>Putin has said that any reintroduction of land-based U.S. missiles to Europe would mean a new class of Russian missiles targeted on Europe—and on the United States.</w:t>
      </w:r>
    </w:p>
    <w:p w14:paraId="5A0E4D52" w14:textId="77777777" w:rsidR="001739EC" w:rsidRPr="006979CE" w:rsidRDefault="001739EC" w:rsidP="001739EC">
      <w:pPr>
        <w:rPr>
          <w:rStyle w:val="StyleUnderline"/>
        </w:rPr>
      </w:pPr>
      <w:r w:rsidRPr="006979CE">
        <w:rPr>
          <w:rStyle w:val="StyleUnderline"/>
        </w:rPr>
        <w:t>Today, the U.S. maintains a policy of containment of Russia and China, which are more united than they have been since the first days of the Cold War. We are responsible for defending 28 NATO nations in Europe, twice as many as during the Cold War, plus Japan, South Korea, the Philippines, Australia and New Zealand.</w:t>
      </w:r>
    </w:p>
    <w:p w14:paraId="71B92877" w14:textId="77777777" w:rsidR="001739EC" w:rsidRPr="006979CE" w:rsidRDefault="001739EC" w:rsidP="001739EC">
      <w:pPr>
        <w:rPr>
          <w:rStyle w:val="StyleUnderline"/>
        </w:rPr>
      </w:pPr>
      <w:r w:rsidRPr="006979CE">
        <w:rPr>
          <w:rStyle w:val="StyleUnderline"/>
          <w:highlight w:val="green"/>
        </w:rPr>
        <w:t>We have troops in Syria, Iraq and Afghanistan, and appear on the cusp of collisions with Venezuela and Iran.</w:t>
      </w:r>
      <w:r w:rsidRPr="006979CE">
        <w:rPr>
          <w:rStyle w:val="StyleUnderline"/>
        </w:rPr>
        <w:t xml:space="preserve"> </w:t>
      </w:r>
      <w:r w:rsidRPr="006979CE">
        <w:rPr>
          <w:rStyle w:val="StyleUnderline"/>
          <w:highlight w:val="green"/>
        </w:rPr>
        <w:t>Yet</w:t>
      </w:r>
      <w:r w:rsidRPr="006979CE">
        <w:rPr>
          <w:rStyle w:val="StyleUnderline"/>
        </w:rPr>
        <w:t xml:space="preserve"> we field </w:t>
      </w:r>
      <w:r w:rsidRPr="006979CE">
        <w:rPr>
          <w:rStyle w:val="StyleUnderline"/>
          <w:highlight w:val="green"/>
        </w:rPr>
        <w:t>armed forces a fraction of the size they were in the 1950s</w:t>
      </w:r>
      <w:r w:rsidRPr="006979CE">
        <w:rPr>
          <w:rStyle w:val="StyleUnderline"/>
        </w:rPr>
        <w:t xml:space="preserve"> and 1960s and the Reagan era.</w:t>
      </w:r>
    </w:p>
    <w:p w14:paraId="675249B9" w14:textId="77777777" w:rsidR="001739EC" w:rsidRPr="006979CE" w:rsidRDefault="001739EC" w:rsidP="001739EC">
      <w:pPr>
        <w:rPr>
          <w:rStyle w:val="StyleUnderline"/>
          <w:highlight w:val="green"/>
        </w:rPr>
      </w:pPr>
      <w:r w:rsidRPr="00CB17FC">
        <w:rPr>
          <w:sz w:val="14"/>
        </w:rPr>
        <w:t>And</w:t>
      </w:r>
      <w:r w:rsidRPr="006979CE">
        <w:rPr>
          <w:rStyle w:val="StyleUnderline"/>
          <w:highlight w:val="green"/>
        </w:rPr>
        <w:t xml:space="preserve"> the U.S. national debt is </w:t>
      </w:r>
      <w:r w:rsidRPr="00CB17FC">
        <w:rPr>
          <w:sz w:val="14"/>
        </w:rPr>
        <w:t>now</w:t>
      </w:r>
      <w:r w:rsidRPr="006979CE">
        <w:rPr>
          <w:rStyle w:val="StyleUnderline"/>
          <w:highlight w:val="green"/>
        </w:rPr>
        <w:t xml:space="preserve"> larger than the U.S. economy.</w:t>
      </w:r>
    </w:p>
    <w:p w14:paraId="5AE33F02" w14:textId="77777777" w:rsidR="001739EC" w:rsidRPr="006979CE" w:rsidRDefault="001739EC" w:rsidP="001739EC">
      <w:pPr>
        <w:rPr>
          <w:rStyle w:val="StyleUnderline"/>
        </w:rPr>
      </w:pPr>
      <w:r w:rsidRPr="006979CE">
        <w:rPr>
          <w:rStyle w:val="StyleUnderline"/>
          <w:highlight w:val="green"/>
        </w:rPr>
        <w:t>This is imperial overstretch. It is unsustainable.</w:t>
      </w:r>
    </w:p>
    <w:p w14:paraId="5AF512C8" w14:textId="77777777" w:rsidR="001739EC" w:rsidRDefault="001739EC" w:rsidP="001739EC">
      <w:pPr>
        <w:pStyle w:val="Heading4"/>
        <w:rPr>
          <w:rFonts w:asciiTheme="minorHAnsi" w:hAnsiTheme="minorHAnsi" w:cstheme="minorBidi"/>
        </w:rPr>
      </w:pPr>
      <w:r>
        <w:t>US presence in Middle East hurts readiness for China and Russia Threats</w:t>
      </w:r>
    </w:p>
    <w:p w14:paraId="06DE6172" w14:textId="77777777" w:rsidR="001739EC" w:rsidRPr="00732476" w:rsidRDefault="001739EC" w:rsidP="001739EC">
      <w:r w:rsidRPr="00804257">
        <w:rPr>
          <w:rFonts w:eastAsiaTheme="majorEastAsia" w:cstheme="majorBidi"/>
          <w:b/>
          <w:bCs/>
          <w:sz w:val="26"/>
          <w:szCs w:val="26"/>
        </w:rPr>
        <w:t>Dupont 19</w:t>
      </w:r>
      <w:r>
        <w:t xml:space="preserve"> (</w:t>
      </w:r>
      <w:r w:rsidRPr="00804257">
        <w:t>Alan Dupont is the chief executive of political and strategic risk consultancy the Cognoscenti Group and a non-resident fellow at the Lowy Institute</w:t>
      </w:r>
      <w:r>
        <w:t xml:space="preserve"> and</w:t>
      </w:r>
      <w:r w:rsidRPr="00804257">
        <w:t xml:space="preserve"> strategic risk consultancy the Cognoscenti Group and a non-resident fellow at the Lowy Institute.</w:t>
      </w:r>
      <w:r>
        <w:t xml:space="preserve"> “West at Risk as U.S. Loses Military Edge.” January 26, 2019.) \\ RM</w:t>
      </w:r>
    </w:p>
    <w:p w14:paraId="1C4CFD47" w14:textId="77777777" w:rsidR="001739EC" w:rsidRPr="008251B4" w:rsidRDefault="001739EC" w:rsidP="001739EC">
      <w:pPr>
        <w:rPr>
          <w:sz w:val="16"/>
        </w:rPr>
      </w:pPr>
      <w:r w:rsidRPr="008251B4">
        <w:rPr>
          <w:sz w:val="16"/>
        </w:rPr>
        <w:t>China and Russia pose a growing challenge to American dominance The West is slowly losing the contest for pre-eminence in the emerging international order. Brexit is just one manifestation of the crisis of confidence enveloping liberal democracies beset by a rising tide of dissent, self-doubt, identity pol</w:t>
      </w:r>
      <w:r w:rsidRPr="008251B4">
        <w:rPr>
          <w:sz w:val="16"/>
        </w:rPr>
        <w:softHyphen/>
        <w:t>itics and a loss of trust in the foundational institutions of the post-World War II order. But the steady erosion of US military cap</w:t>
      </w:r>
      <w:r w:rsidRPr="008251B4">
        <w:rPr>
          <w:sz w:val="16"/>
        </w:rPr>
        <w:softHyphen/>
        <w:t xml:space="preserve">abilities is of even greater concern because the West’s traditional </w:t>
      </w:r>
      <w:r w:rsidRPr="008251B4">
        <w:rPr>
          <w:sz w:val="16"/>
        </w:rPr>
        <w:softHyphen/>
        <w:t>ad</w:t>
      </w:r>
      <w:r w:rsidRPr="008251B4">
        <w:rPr>
          <w:sz w:val="16"/>
        </w:rPr>
        <w:softHyphen/>
        <w:t xml:space="preserve">vantage in hard power has </w:t>
      </w:r>
      <w:r w:rsidRPr="008251B4">
        <w:rPr>
          <w:sz w:val="16"/>
        </w:rPr>
        <w:softHyphen/>
        <w:t>under</w:t>
      </w:r>
      <w:r w:rsidRPr="008251B4">
        <w:rPr>
          <w:sz w:val="16"/>
        </w:rPr>
        <w:softHyphen/>
        <w:t>pinned these institutions and their guiding norms. If we lose our military edge, what will prevent illiberal adversaries from under</w:t>
      </w:r>
      <w:r w:rsidRPr="008251B4">
        <w:rPr>
          <w:sz w:val="16"/>
        </w:rPr>
        <w:softHyphen/>
      </w:r>
      <w:r w:rsidRPr="008251B4">
        <w:rPr>
          <w:sz w:val="16"/>
        </w:rPr>
        <w:softHyphen/>
        <w:t>min</w:t>
      </w:r>
      <w:r w:rsidRPr="008251B4">
        <w:rPr>
          <w:sz w:val="16"/>
        </w:rPr>
        <w:softHyphen/>
      </w:r>
      <w:r w:rsidRPr="008251B4">
        <w:rPr>
          <w:sz w:val="16"/>
        </w:rPr>
        <w:softHyphen/>
        <w:t xml:space="preserve">ing our societies and taking what they want by stealth or force? By the end of the 1980s, Ronald Reagan had transformed the US military into a technologically </w:t>
      </w:r>
      <w:r w:rsidRPr="008251B4">
        <w:rPr>
          <w:sz w:val="16"/>
        </w:rPr>
        <w:softHyphen/>
        <w:t xml:space="preserve">superior force by exhausting Moscow in an </w:t>
      </w:r>
      <w:proofErr w:type="gramStart"/>
      <w:r w:rsidRPr="008251B4">
        <w:rPr>
          <w:sz w:val="16"/>
        </w:rPr>
        <w:t>arms</w:t>
      </w:r>
      <w:proofErr w:type="gramEnd"/>
      <w:r w:rsidRPr="008251B4">
        <w:rPr>
          <w:sz w:val="16"/>
        </w:rPr>
        <w:t xml:space="preserve"> race it could never win, leading to the collapse of the Soviet Union. But in the years that followed, the </w:t>
      </w:r>
      <w:r w:rsidRPr="005360CD">
        <w:rPr>
          <w:rStyle w:val="StyleUnderline"/>
          <w:sz w:val="24"/>
        </w:rPr>
        <w:t xml:space="preserve">US </w:t>
      </w:r>
      <w:r w:rsidRPr="008B60B1">
        <w:rPr>
          <w:rStyle w:val="Emphasis"/>
        </w:rPr>
        <w:t>frittered away</w:t>
      </w:r>
      <w:r w:rsidRPr="005360CD">
        <w:rPr>
          <w:rStyle w:val="StyleUnderline"/>
          <w:sz w:val="24"/>
        </w:rPr>
        <w:t xml:space="preserve"> its</w:t>
      </w:r>
      <w:r w:rsidRPr="008251B4">
        <w:rPr>
          <w:sz w:val="16"/>
        </w:rPr>
        <w:t xml:space="preserve"> conventional </w:t>
      </w:r>
      <w:r w:rsidRPr="005360CD">
        <w:rPr>
          <w:u w:val="single"/>
        </w:rPr>
        <w:t>military superiority in the global war on terror and in draining conflicts in Afghanistan and the Middle East,</w:t>
      </w:r>
      <w:r w:rsidRPr="008251B4">
        <w:rPr>
          <w:sz w:val="16"/>
        </w:rPr>
        <w:t xml:space="preserve"> while failing to </w:t>
      </w:r>
      <w:proofErr w:type="spellStart"/>
      <w:r w:rsidRPr="008251B4">
        <w:rPr>
          <w:sz w:val="16"/>
        </w:rPr>
        <w:t>recap</w:t>
      </w:r>
      <w:r w:rsidRPr="008251B4">
        <w:rPr>
          <w:sz w:val="16"/>
        </w:rPr>
        <w:softHyphen/>
        <w:t>italise</w:t>
      </w:r>
      <w:proofErr w:type="spellEnd"/>
      <w:r w:rsidRPr="008251B4">
        <w:rPr>
          <w:sz w:val="16"/>
        </w:rPr>
        <w:t xml:space="preserve"> and innovate for the wars of the future or to prepare for the </w:t>
      </w:r>
      <w:r w:rsidRPr="008251B4">
        <w:rPr>
          <w:sz w:val="16"/>
        </w:rPr>
        <w:softHyphen/>
        <w:t xml:space="preserve">inevitable rise of </w:t>
      </w:r>
      <w:r w:rsidRPr="008251B4">
        <w:rPr>
          <w:sz w:val="16"/>
        </w:rPr>
        <w:softHyphen/>
        <w:t xml:space="preserve">authoritarian competitors. Although they include hostile regional powers like Iran and </w:t>
      </w:r>
      <w:r w:rsidRPr="008251B4">
        <w:rPr>
          <w:sz w:val="16"/>
        </w:rPr>
        <w:softHyphen/>
        <w:t xml:space="preserve">nuclear-armed North Korea, </w:t>
      </w:r>
      <w:r w:rsidRPr="005360CD">
        <w:rPr>
          <w:u w:val="single"/>
        </w:rPr>
        <w:t>the greatest challenge is from China and Russia. Both have poured enormous resources into</w:t>
      </w:r>
      <w:r w:rsidRPr="008251B4">
        <w:rPr>
          <w:sz w:val="16"/>
        </w:rPr>
        <w:t xml:space="preserve"> decades-long </w:t>
      </w:r>
      <w:proofErr w:type="spellStart"/>
      <w:r w:rsidRPr="008251B4">
        <w:rPr>
          <w:sz w:val="16"/>
        </w:rPr>
        <w:t>defence</w:t>
      </w:r>
      <w:proofErr w:type="spellEnd"/>
      <w:r w:rsidRPr="008251B4">
        <w:rPr>
          <w:sz w:val="16"/>
        </w:rPr>
        <w:t xml:space="preserve"> </w:t>
      </w:r>
      <w:proofErr w:type="spellStart"/>
      <w:r w:rsidRPr="008251B4">
        <w:rPr>
          <w:sz w:val="16"/>
        </w:rPr>
        <w:t>modernisation</w:t>
      </w:r>
      <w:proofErr w:type="spellEnd"/>
      <w:r w:rsidRPr="008251B4">
        <w:rPr>
          <w:sz w:val="16"/>
        </w:rPr>
        <w:t xml:space="preserve"> programs, dramatically </w:t>
      </w:r>
      <w:r w:rsidRPr="005360CD">
        <w:rPr>
          <w:u w:val="single"/>
        </w:rPr>
        <w:t>improving their military capabilities and strategic reach</w:t>
      </w:r>
      <w:r w:rsidRPr="008251B4">
        <w:rPr>
          <w:sz w:val="16"/>
        </w:rPr>
        <w:t xml:space="preserve">. The result is a potentially game-changing shift in the global balance of power in </w:t>
      </w:r>
      <w:proofErr w:type="spellStart"/>
      <w:r w:rsidRPr="008251B4">
        <w:rPr>
          <w:sz w:val="16"/>
        </w:rPr>
        <w:t>favour</w:t>
      </w:r>
      <w:proofErr w:type="spellEnd"/>
      <w:r w:rsidRPr="008251B4">
        <w:rPr>
          <w:sz w:val="16"/>
        </w:rPr>
        <w:t xml:space="preserve"> of autocracies. China will soon </w:t>
      </w:r>
      <w:r w:rsidRPr="008251B4">
        <w:rPr>
          <w:sz w:val="16"/>
        </w:rPr>
        <w:softHyphen/>
        <w:t xml:space="preserve">attain military parity with the US in Asia. Most </w:t>
      </w:r>
      <w:proofErr w:type="spellStart"/>
      <w:r w:rsidRPr="008251B4">
        <w:rPr>
          <w:sz w:val="16"/>
        </w:rPr>
        <w:t>defence</w:t>
      </w:r>
      <w:proofErr w:type="spellEnd"/>
      <w:r w:rsidRPr="008251B4">
        <w:rPr>
          <w:sz w:val="16"/>
        </w:rPr>
        <w:t xml:space="preserve"> experts </w:t>
      </w:r>
      <w:r w:rsidRPr="008251B4">
        <w:rPr>
          <w:sz w:val="16"/>
        </w:rPr>
        <w:softHyphen/>
        <w:t xml:space="preserve">believe this is </w:t>
      </w:r>
      <w:r w:rsidRPr="008251B4">
        <w:rPr>
          <w:sz w:val="16"/>
        </w:rPr>
        <w:softHyphen/>
        <w:t xml:space="preserve">likely to occur around 2025. Others, like former NATO supreme commander James </w:t>
      </w:r>
      <w:proofErr w:type="spellStart"/>
      <w:r w:rsidRPr="008251B4">
        <w:rPr>
          <w:sz w:val="16"/>
        </w:rPr>
        <w:t>Stavridis</w:t>
      </w:r>
      <w:proofErr w:type="spellEnd"/>
      <w:r w:rsidRPr="008251B4">
        <w:rPr>
          <w:sz w:val="16"/>
        </w:rPr>
        <w:t xml:space="preserve">, </w:t>
      </w:r>
      <w:r w:rsidRPr="008251B4">
        <w:rPr>
          <w:sz w:val="16"/>
        </w:rPr>
        <w:softHyphen/>
        <w:t xml:space="preserve">believe the People’s Liberation Army has </w:t>
      </w:r>
      <w:r w:rsidRPr="008251B4">
        <w:rPr>
          <w:sz w:val="16"/>
        </w:rPr>
        <w:softHyphen/>
        <w:t xml:space="preserve">already achieved effective parity. And Russia, although clearly outmatched by the US globally, is well placed to achieve local superiority over NATO in any short-duration regional crisis that might develop along its Eurasian periphery. This shift in the military balance is at the point where it is doubtful the US could prevail in a conventional conflict with China and Russia at the same time. And it might not be able to defeat either in </w:t>
      </w:r>
      <w:r w:rsidRPr="008251B4">
        <w:rPr>
          <w:sz w:val="16"/>
        </w:rPr>
        <w:softHyphen/>
        <w:t xml:space="preserve">regional conflicts close to home, such as Ukraine and Taiwan, without risking losses that would be </w:t>
      </w:r>
      <w:r w:rsidRPr="008251B4">
        <w:rPr>
          <w:sz w:val="16"/>
        </w:rPr>
        <w:softHyphen/>
        <w:t xml:space="preserve">unacceptable to a war-weary and politically divided electorate. How did it come to this? </w:t>
      </w:r>
      <w:r w:rsidRPr="005360CD">
        <w:rPr>
          <w:u w:val="single"/>
        </w:rPr>
        <w:t>American hubris, overstretch, complacency, division and triumph</w:t>
      </w:r>
      <w:r w:rsidRPr="005360CD">
        <w:rPr>
          <w:u w:val="single"/>
        </w:rPr>
        <w:softHyphen/>
        <w:t>alism have all played a role along with a resolute determination by China and Russia to</w:t>
      </w:r>
      <w:r w:rsidRPr="008251B4">
        <w:rPr>
          <w:sz w:val="16"/>
        </w:rPr>
        <w:t xml:space="preserve"> redress humiliating past defeats and </w:t>
      </w:r>
      <w:r w:rsidRPr="005360CD">
        <w:rPr>
          <w:u w:val="single"/>
        </w:rPr>
        <w:t>reassert themselves as major powers.</w:t>
      </w:r>
      <w:r w:rsidRPr="008251B4">
        <w:rPr>
          <w:sz w:val="16"/>
        </w:rPr>
        <w:t xml:space="preserve"> US military power peaked at the end of World War II. From 1939 to 1945 the army transformed from a force of 187,000 to nearly 8.3 million </w:t>
      </w:r>
      <w:r w:rsidRPr="008251B4">
        <w:rPr>
          <w:sz w:val="16"/>
        </w:rPr>
        <w:softHyphen/>
        <w:t xml:space="preserve">active duty soldiers. The navy and air force also </w:t>
      </w:r>
      <w:r w:rsidRPr="008251B4">
        <w:rPr>
          <w:sz w:val="16"/>
        </w:rPr>
        <w:softHyphen/>
        <w:t xml:space="preserve">expanded exponentially. By war’s end the navy’s 6768 ships </w:t>
      </w:r>
      <w:r w:rsidRPr="008251B4">
        <w:rPr>
          <w:sz w:val="16"/>
        </w:rPr>
        <w:softHyphen/>
        <w:t xml:space="preserve">included 28 aircraft carriers and 23 battleships while the air force fielded 80,000 planes, 41 per cent of them combat aircraft. And the US was the sole nuclear power until the Soviet Union tested its first atomic bomb in 1949. These numbers were </w:t>
      </w:r>
      <w:r w:rsidRPr="008251B4">
        <w:rPr>
          <w:sz w:val="16"/>
        </w:rPr>
        <w:softHyphen/>
        <w:t xml:space="preserve">obviously unsustainable for a peacetime force. But for most of the Cold War US military strength, particularly its ability to project power globally, was superior to that of its nearest rival, the Soviet Union, and dwarfed that of every other nation. This disparity was even more pronounced at the turn of the century, when the US led in just about every significant measure of military power. However, the seeds of decline were sown at the end of the Cold War when the US began to lose its advantage in key military and dual-use technologies. From the 1950s to the mid-80s, the US was the dominant player in computer chips, precision-guided </w:t>
      </w:r>
      <w:r w:rsidRPr="008251B4">
        <w:rPr>
          <w:sz w:val="16"/>
        </w:rPr>
        <w:softHyphen/>
        <w:t xml:space="preserve">munitions and space. </w:t>
      </w:r>
      <w:proofErr w:type="spellStart"/>
      <w:r w:rsidRPr="008251B4">
        <w:rPr>
          <w:sz w:val="16"/>
        </w:rPr>
        <w:t>Defence</w:t>
      </w:r>
      <w:proofErr w:type="spellEnd"/>
      <w:r w:rsidRPr="008251B4">
        <w:rPr>
          <w:sz w:val="16"/>
        </w:rPr>
        <w:t xml:space="preserve"> </w:t>
      </w:r>
      <w:r w:rsidRPr="008251B4">
        <w:rPr>
          <w:sz w:val="16"/>
        </w:rPr>
        <w:softHyphen/>
        <w:t xml:space="preserve">research in these areas stimulated advances in the private sector, </w:t>
      </w:r>
      <w:r w:rsidRPr="008251B4">
        <w:rPr>
          <w:sz w:val="16"/>
        </w:rPr>
        <w:softHyphen/>
        <w:t xml:space="preserve">reducing costs, making the technology widely available and </w:t>
      </w:r>
      <w:r w:rsidRPr="008251B4">
        <w:rPr>
          <w:sz w:val="16"/>
        </w:rPr>
        <w:softHyphen/>
        <w:t xml:space="preserve">reducing the Pentagon’s control and leading role. Today most new </w:t>
      </w:r>
      <w:proofErr w:type="spellStart"/>
      <w:r w:rsidRPr="008251B4">
        <w:rPr>
          <w:sz w:val="16"/>
        </w:rPr>
        <w:t>defence</w:t>
      </w:r>
      <w:proofErr w:type="spellEnd"/>
      <w:r w:rsidRPr="008251B4">
        <w:rPr>
          <w:sz w:val="16"/>
        </w:rPr>
        <w:t xml:space="preserve"> technologies come out of the private sector and have proliferated </w:t>
      </w:r>
      <w:r w:rsidRPr="008251B4">
        <w:rPr>
          <w:sz w:val="16"/>
        </w:rPr>
        <w:softHyphen/>
        <w:t xml:space="preserve">widely. </w:t>
      </w:r>
      <w:r w:rsidRPr="005360CD">
        <w:rPr>
          <w:u w:val="single"/>
        </w:rPr>
        <w:t xml:space="preserve">China and Russia have </w:t>
      </w:r>
      <w:r w:rsidRPr="005360CD">
        <w:rPr>
          <w:u w:val="single"/>
        </w:rPr>
        <w:softHyphen/>
        <w:t>invested heavily in emerging technologies with military applications such as robotics, cyber, electromagnetic propulsion, hypersonic vehicles and artificial intelligence</w:t>
      </w:r>
      <w:r w:rsidRPr="008251B4">
        <w:rPr>
          <w:sz w:val="16"/>
        </w:rPr>
        <w:t>, enabling them to close the military-technology gap with the US. Russian President Vladimir Putin believes the country that succeeds in dominating the field of AI “will become ruler of the world”, a sentiment his Chinese counterpart, Xi Jinping, appears to share.</w:t>
      </w:r>
      <w:r>
        <w:rPr>
          <w:u w:val="single"/>
        </w:rPr>
        <w:t xml:space="preserve"> </w:t>
      </w:r>
      <w:r w:rsidRPr="006D10CD">
        <w:rPr>
          <w:u w:val="single"/>
        </w:rPr>
        <w:t xml:space="preserve">The </w:t>
      </w:r>
      <w:proofErr w:type="spellStart"/>
      <w:r w:rsidRPr="008251B4">
        <w:rPr>
          <w:sz w:val="16"/>
        </w:rPr>
        <w:t>evangelising</w:t>
      </w:r>
      <w:proofErr w:type="spellEnd"/>
      <w:r w:rsidRPr="008251B4">
        <w:rPr>
          <w:sz w:val="16"/>
        </w:rPr>
        <w:t xml:space="preserve">, nation-building </w:t>
      </w:r>
      <w:r w:rsidRPr="006D10CD">
        <w:rPr>
          <w:u w:val="single"/>
        </w:rPr>
        <w:t>zeal of</w:t>
      </w:r>
      <w:r w:rsidRPr="008251B4">
        <w:rPr>
          <w:sz w:val="16"/>
        </w:rPr>
        <w:t xml:space="preserve"> George W. </w:t>
      </w:r>
      <w:r w:rsidRPr="006D10CD">
        <w:rPr>
          <w:u w:val="single"/>
        </w:rPr>
        <w:t xml:space="preserve">Bush’s neocons, who wrongly </w:t>
      </w:r>
      <w:r w:rsidRPr="006D10CD">
        <w:rPr>
          <w:u w:val="single"/>
        </w:rPr>
        <w:softHyphen/>
        <w:t xml:space="preserve">believed they could </w:t>
      </w:r>
      <w:proofErr w:type="spellStart"/>
      <w:r w:rsidRPr="006D10CD">
        <w:rPr>
          <w:u w:val="single"/>
        </w:rPr>
        <w:t>democratise</w:t>
      </w:r>
      <w:proofErr w:type="spellEnd"/>
      <w:r w:rsidRPr="006D10CD">
        <w:rPr>
          <w:u w:val="single"/>
        </w:rPr>
        <w:t xml:space="preserve"> the Middle East, and the distracting global war on terror consumed much of the budget surplus built up under previous administrations.</w:t>
      </w:r>
      <w:r w:rsidRPr="008251B4">
        <w:rPr>
          <w:sz w:val="16"/>
        </w:rPr>
        <w:t xml:space="preserve"> </w:t>
      </w:r>
      <w:r w:rsidRPr="005360CD">
        <w:rPr>
          <w:u w:val="single"/>
        </w:rPr>
        <w:t xml:space="preserve">Precious </w:t>
      </w:r>
      <w:proofErr w:type="spellStart"/>
      <w:r w:rsidRPr="005360CD">
        <w:rPr>
          <w:u w:val="single"/>
        </w:rPr>
        <w:t>defence</w:t>
      </w:r>
      <w:proofErr w:type="spellEnd"/>
      <w:r w:rsidRPr="005360CD">
        <w:rPr>
          <w:u w:val="single"/>
        </w:rPr>
        <w:t xml:space="preserve"> resources were redirected towards hugely expensive </w:t>
      </w:r>
      <w:proofErr w:type="gramStart"/>
      <w:r w:rsidRPr="005360CD">
        <w:rPr>
          <w:u w:val="single"/>
        </w:rPr>
        <w:t>counter-terrorism</w:t>
      </w:r>
      <w:proofErr w:type="gramEnd"/>
      <w:r w:rsidRPr="005360CD">
        <w:rPr>
          <w:u w:val="single"/>
        </w:rPr>
        <w:t xml:space="preserve"> and counter-insurgency operations in ungoverned spaces around the world, wearing out much of the military’s equipment and draining inventories of materiel and expensive smart munitions.</w:t>
      </w:r>
      <w:r w:rsidRPr="008251B4">
        <w:rPr>
          <w:sz w:val="16"/>
        </w:rPr>
        <w:t xml:space="preserve"> Between 2002 and 2017 the US spent a staggering $US2.8 trillion on funding the war against terror and counter-insurgency wars in Iraq, Afghanistan and Syria, equivalent to 16 per cent of the government’s entire discretionary budget. By comparison, World War II is estimated to have cost about $US4 trillion in today’s dollars. For nearly two decades America took its eye off the main game as China, Russia and other potential adversaries built up their arsenals and sought to </w:t>
      </w:r>
      <w:proofErr w:type="spellStart"/>
      <w:r w:rsidRPr="008251B4">
        <w:rPr>
          <w:sz w:val="16"/>
        </w:rPr>
        <w:t>neutralise</w:t>
      </w:r>
      <w:proofErr w:type="spellEnd"/>
      <w:r w:rsidRPr="008251B4">
        <w:rPr>
          <w:sz w:val="16"/>
        </w:rPr>
        <w:t xml:space="preserve"> US advantages. Compounding this error of judgment, the Bush and Obama administrations </w:t>
      </w:r>
      <w:r w:rsidRPr="008251B4">
        <w:rPr>
          <w:sz w:val="16"/>
        </w:rPr>
        <w:softHyphen/>
        <w:t>under</w:t>
      </w:r>
      <w:r w:rsidRPr="008251B4">
        <w:rPr>
          <w:sz w:val="16"/>
        </w:rPr>
        <w:softHyphen/>
        <w:t xml:space="preserve">estimated the determination of China and Russia to </w:t>
      </w:r>
      <w:r w:rsidRPr="008251B4">
        <w:rPr>
          <w:sz w:val="16"/>
        </w:rPr>
        <w:softHyphen/>
        <w:t xml:space="preserve">reassert themselves in Asia and Europe. </w:t>
      </w:r>
      <w:r w:rsidRPr="005360CD">
        <w:rPr>
          <w:u w:val="single"/>
        </w:rPr>
        <w:t>Overuse and underspending on conventional weaponry have weakened</w:t>
      </w:r>
      <w:r w:rsidRPr="008251B4">
        <w:rPr>
          <w:sz w:val="16"/>
        </w:rPr>
        <w:t xml:space="preserve"> the sinews of </w:t>
      </w:r>
      <w:r w:rsidRPr="005360CD">
        <w:rPr>
          <w:u w:val="single"/>
        </w:rPr>
        <w:t>this once peerless military</w:t>
      </w:r>
      <w:r w:rsidRPr="008251B4">
        <w:rPr>
          <w:sz w:val="16"/>
        </w:rPr>
        <w:t xml:space="preserve">, a worrying </w:t>
      </w:r>
      <w:r w:rsidRPr="008251B4">
        <w:rPr>
          <w:sz w:val="16"/>
        </w:rPr>
        <w:softHyphen/>
        <w:t xml:space="preserve">development for allies like Australia because of our </w:t>
      </w:r>
      <w:proofErr w:type="spellStart"/>
      <w:r w:rsidRPr="008251B4">
        <w:rPr>
          <w:sz w:val="16"/>
        </w:rPr>
        <w:t>defence</w:t>
      </w:r>
      <w:proofErr w:type="spellEnd"/>
      <w:r w:rsidRPr="008251B4">
        <w:rPr>
          <w:sz w:val="16"/>
        </w:rPr>
        <w:t xml:space="preserve"> reliance on the US. The US </w:t>
      </w:r>
      <w:proofErr w:type="spellStart"/>
      <w:r w:rsidRPr="008251B4">
        <w:rPr>
          <w:sz w:val="16"/>
        </w:rPr>
        <w:t>defence</w:t>
      </w:r>
      <w:proofErr w:type="spellEnd"/>
      <w:r w:rsidRPr="008251B4">
        <w:rPr>
          <w:sz w:val="16"/>
        </w:rPr>
        <w:t xml:space="preserve"> budget flatlined under Barack Obama. Forced </w:t>
      </w:r>
      <w:proofErr w:type="spellStart"/>
      <w:r w:rsidRPr="008251B4">
        <w:rPr>
          <w:sz w:val="16"/>
        </w:rPr>
        <w:t>defence</w:t>
      </w:r>
      <w:proofErr w:type="spellEnd"/>
      <w:r w:rsidRPr="008251B4">
        <w:rPr>
          <w:sz w:val="16"/>
        </w:rPr>
        <w:t xml:space="preserve"> cuts by congress, known as sequestration, exacerbated the Pentagon’s funding problems from 2013. In 2017 exasperated former US </w:t>
      </w:r>
      <w:proofErr w:type="spellStart"/>
      <w:r w:rsidRPr="008251B4">
        <w:rPr>
          <w:sz w:val="16"/>
        </w:rPr>
        <w:t>defence</w:t>
      </w:r>
      <w:proofErr w:type="spellEnd"/>
      <w:r w:rsidRPr="008251B4">
        <w:rPr>
          <w:sz w:val="16"/>
        </w:rPr>
        <w:t xml:space="preserve"> secretary Jim Mattis declared: “No enemy in the field has done more to harm the combat readiness of our military than sequestration.” The signs of American military decline are unmistakable. Two-thirds of the navy’s strike fighters can’t </w:t>
      </w:r>
      <w:proofErr w:type="gramStart"/>
      <w:r w:rsidRPr="008251B4">
        <w:rPr>
          <w:sz w:val="16"/>
        </w:rPr>
        <w:t>fly</w:t>
      </w:r>
      <w:proofErr w:type="gramEnd"/>
      <w:r w:rsidRPr="008251B4">
        <w:rPr>
          <w:sz w:val="16"/>
        </w:rPr>
        <w:t xml:space="preserve"> and more than half the navy’s total aircraft are grounded. Ships, including aircraft carriers and submarines, are spending more time in maintenance and less time at sea. There are serious shortages of key personnel and spare parts. The sealift fleet faces the prospect of an imminent collapse because of the advanced age of the ships that would be used to transport up to 90 per cent of army and marine corps equipment in the event of a major conflict overseas. Only three of the army’s 10 divisions are combat-ready. Less than half of marine corps aircraft are flyable. The air force is also in trouble. Barely half the service was mission capable in 2016 against the required level of 80 per cent. The US is also running out of smart bombs and munitions that it has been expending at a rapid rate in Afghanistan and other operational theatres. Despite plans to </w:t>
      </w:r>
      <w:r w:rsidRPr="008251B4">
        <w:rPr>
          <w:sz w:val="16"/>
        </w:rPr>
        <w:softHyphen/>
        <w:t xml:space="preserve">invest more than $US20 billion ($28bn) in their replenishment, the shrinking </w:t>
      </w:r>
      <w:proofErr w:type="spellStart"/>
      <w:r w:rsidRPr="008251B4">
        <w:rPr>
          <w:sz w:val="16"/>
        </w:rPr>
        <w:t>defence</w:t>
      </w:r>
      <w:proofErr w:type="spellEnd"/>
      <w:r w:rsidRPr="008251B4">
        <w:rPr>
          <w:sz w:val="16"/>
        </w:rPr>
        <w:t xml:space="preserve"> industrial base may not be able quickly to replace them and other vital components such as solid rocket </w:t>
      </w:r>
      <w:r w:rsidRPr="006D10CD">
        <w:rPr>
          <w:u w:val="single"/>
        </w:rPr>
        <w:t>motors</w:t>
      </w:r>
      <w:r w:rsidRPr="008251B4">
        <w:rPr>
          <w:sz w:val="16"/>
        </w:rPr>
        <w:t xml:space="preserve">, thermal batteries, fuses and small turbine </w:t>
      </w:r>
      <w:r w:rsidRPr="008251B4">
        <w:rPr>
          <w:sz w:val="16"/>
        </w:rPr>
        <w:softHyphen/>
        <w:t xml:space="preserve">engines. A White House report in October identified more than 300 specific vulnerabilities in the </w:t>
      </w:r>
      <w:proofErr w:type="spellStart"/>
      <w:r w:rsidRPr="008251B4">
        <w:rPr>
          <w:sz w:val="16"/>
        </w:rPr>
        <w:t>defence</w:t>
      </w:r>
      <w:proofErr w:type="spellEnd"/>
      <w:r w:rsidRPr="008251B4">
        <w:rPr>
          <w:sz w:val="16"/>
        </w:rPr>
        <w:t xml:space="preserve"> industrial base ranging from the mundane (sourcing material to make tents and uniforms) to the strategic (rare earths critical for high-end military equipment like radars, directed energy weapons, laser weapons, smart bombs and drones). In many cases the main or sole suppliers are Chinese, which puts the US in the untenable position of relying on a potential adversary for minerals and compo</w:t>
      </w:r>
      <w:r w:rsidRPr="008251B4">
        <w:rPr>
          <w:sz w:val="16"/>
        </w:rPr>
        <w:softHyphen/>
        <w:t xml:space="preserve">nents critical to operations. Donald Trump has begun to address these shortfalls by </w:t>
      </w:r>
      <w:proofErr w:type="spellStart"/>
      <w:r w:rsidRPr="008251B4">
        <w:rPr>
          <w:sz w:val="16"/>
        </w:rPr>
        <w:t>authorising</w:t>
      </w:r>
      <w:proofErr w:type="spellEnd"/>
      <w:r w:rsidRPr="008251B4">
        <w:rPr>
          <w:sz w:val="16"/>
        </w:rPr>
        <w:t xml:space="preserve"> the two largest </w:t>
      </w:r>
      <w:proofErr w:type="spellStart"/>
      <w:r w:rsidRPr="008251B4">
        <w:rPr>
          <w:sz w:val="16"/>
        </w:rPr>
        <w:t>defence</w:t>
      </w:r>
      <w:proofErr w:type="spellEnd"/>
      <w:r w:rsidRPr="008251B4">
        <w:rPr>
          <w:sz w:val="16"/>
        </w:rPr>
        <w:t xml:space="preserve"> budgets in US history — $US700bn in 2018 and $US716bn this year. But sustaining these increases will be difficult as the annual US budget deficit approaches an eye-watering and unsustainable $US1 trillion. Trump’s enhanced </w:t>
      </w:r>
      <w:proofErr w:type="spellStart"/>
      <w:r w:rsidRPr="008251B4">
        <w:rPr>
          <w:sz w:val="16"/>
        </w:rPr>
        <w:t>defence</w:t>
      </w:r>
      <w:proofErr w:type="spellEnd"/>
      <w:r w:rsidRPr="008251B4">
        <w:rPr>
          <w:sz w:val="16"/>
        </w:rPr>
        <w:t xml:space="preserve"> budgets will be stretched by rising personnel costs and the need to </w:t>
      </w:r>
      <w:r w:rsidRPr="008251B4">
        <w:rPr>
          <w:sz w:val="16"/>
        </w:rPr>
        <w:softHyphen/>
        <w:t xml:space="preserve">replace ageing legacy systems </w:t>
      </w:r>
      <w:proofErr w:type="gramStart"/>
      <w:r w:rsidRPr="008251B4">
        <w:rPr>
          <w:sz w:val="16"/>
        </w:rPr>
        <w:softHyphen/>
        <w:t>(</w:t>
      </w:r>
      <w:proofErr w:type="gramEnd"/>
      <w:r w:rsidRPr="008251B4">
        <w:rPr>
          <w:sz w:val="16"/>
        </w:rPr>
        <w:t xml:space="preserve">including US nuclear and missile forces) concurrent with the equally pressing need to invest in new capabilities to meet the Chinese and Russian challenges. </w:t>
      </w:r>
      <w:r w:rsidRPr="006D10CD">
        <w:rPr>
          <w:u w:val="single"/>
        </w:rPr>
        <w:t>Washington’s problem is that it does not have the resources to outmatch China’s and Russia’s combined military capabilities and continue to play the role of global cop</w:t>
      </w:r>
      <w:r w:rsidRPr="008251B4">
        <w:rPr>
          <w:sz w:val="16"/>
        </w:rPr>
        <w:t xml:space="preserve">. Trump </w:t>
      </w:r>
      <w:proofErr w:type="spellStart"/>
      <w:r w:rsidRPr="008251B4">
        <w:rPr>
          <w:sz w:val="16"/>
        </w:rPr>
        <w:t>recognises</w:t>
      </w:r>
      <w:proofErr w:type="spellEnd"/>
      <w:r w:rsidRPr="008251B4">
        <w:rPr>
          <w:sz w:val="16"/>
        </w:rPr>
        <w:t xml:space="preserve"> this </w:t>
      </w:r>
      <w:r w:rsidRPr="008251B4">
        <w:rPr>
          <w:sz w:val="16"/>
        </w:rPr>
        <w:softHyphen/>
        <w:t>dil</w:t>
      </w:r>
      <w:r w:rsidRPr="008251B4">
        <w:rPr>
          <w:sz w:val="16"/>
        </w:rPr>
        <w:softHyphen/>
        <w:t xml:space="preserve">emma, which is one reason he wants to withdraw from Afghanistan and other expensive overseas commitments and return to a traditional offshore balancing role </w:t>
      </w:r>
      <w:r w:rsidRPr="008251B4">
        <w:rPr>
          <w:sz w:val="16"/>
        </w:rPr>
        <w:softHyphen/>
        <w:t xml:space="preserve">requiring allies and proxies to do more of the heavy regional lifting. </w:t>
      </w:r>
      <w:r w:rsidRPr="006D10CD">
        <w:rPr>
          <w:u w:val="single"/>
        </w:rPr>
        <w:t>China’s rapid military strides are bringing a new urgency to the task.</w:t>
      </w:r>
      <w:r w:rsidRPr="008251B4">
        <w:rPr>
          <w:sz w:val="16"/>
        </w:rPr>
        <w:t xml:space="preserve"> The </w:t>
      </w:r>
      <w:r w:rsidRPr="006D10CD">
        <w:rPr>
          <w:u w:val="single"/>
        </w:rPr>
        <w:t>PLA has transformed</w:t>
      </w:r>
      <w:r w:rsidRPr="008251B4">
        <w:rPr>
          <w:sz w:val="16"/>
        </w:rPr>
        <w:t xml:space="preserve"> from a backward, antiquated force </w:t>
      </w:r>
      <w:r w:rsidRPr="006D10CD">
        <w:rPr>
          <w:u w:val="single"/>
        </w:rPr>
        <w:t>into a near peer rival</w:t>
      </w:r>
      <w:r w:rsidRPr="008251B4">
        <w:rPr>
          <w:sz w:val="16"/>
        </w:rPr>
        <w:t xml:space="preserve"> in the space of 20 years and is on the threshold of becoming a full-spectrum military power. This has been achieved on the back of a massive and sustained infusion of money and a shrewdly conceived, well-implemented strategy that promises to </w:t>
      </w:r>
      <w:proofErr w:type="spellStart"/>
      <w:r w:rsidRPr="008251B4">
        <w:rPr>
          <w:sz w:val="16"/>
        </w:rPr>
        <w:t>realise</w:t>
      </w:r>
      <w:proofErr w:type="spellEnd"/>
      <w:r w:rsidRPr="008251B4">
        <w:rPr>
          <w:sz w:val="16"/>
        </w:rPr>
        <w:t xml:space="preserve"> President Xi’s dream of a fully </w:t>
      </w:r>
      <w:proofErr w:type="spellStart"/>
      <w:r w:rsidRPr="008251B4">
        <w:rPr>
          <w:sz w:val="16"/>
        </w:rPr>
        <w:t>modernised</w:t>
      </w:r>
      <w:proofErr w:type="spellEnd"/>
      <w:r w:rsidRPr="008251B4">
        <w:rPr>
          <w:sz w:val="16"/>
        </w:rPr>
        <w:t xml:space="preserve"> PLA by 2035 able to dominate the western Pacific and project power globally. While the headline figures show that Trump’s </w:t>
      </w:r>
      <w:proofErr w:type="spellStart"/>
      <w:r w:rsidRPr="008251B4">
        <w:rPr>
          <w:sz w:val="16"/>
        </w:rPr>
        <w:t>defence</w:t>
      </w:r>
      <w:proofErr w:type="spellEnd"/>
      <w:r w:rsidRPr="008251B4">
        <w:rPr>
          <w:sz w:val="16"/>
        </w:rPr>
        <w:t xml:space="preserve"> budget is bigger than that of the next seven </w:t>
      </w:r>
      <w:proofErr w:type="gramStart"/>
      <w:r w:rsidRPr="008251B4">
        <w:rPr>
          <w:sz w:val="16"/>
        </w:rPr>
        <w:t>countries’</w:t>
      </w:r>
      <w:proofErr w:type="gramEnd"/>
      <w:r w:rsidRPr="008251B4">
        <w:rPr>
          <w:sz w:val="16"/>
        </w:rPr>
        <w:t xml:space="preserve"> combined, outspending China by more than three to one, the actual difference is far less </w:t>
      </w:r>
      <w:r w:rsidRPr="008251B4">
        <w:rPr>
          <w:sz w:val="16"/>
        </w:rPr>
        <w:softHyphen/>
        <w:t xml:space="preserve">because China gets considerably more operational bang for the yuan. It has been able to leapfrog old technologies, learn from others’ mistakes, buy or steal the latest technology and avoid debilitating and expensive foreign conflicts. Moreover, its official 2018 </w:t>
      </w:r>
      <w:proofErr w:type="spellStart"/>
      <w:r w:rsidRPr="008251B4">
        <w:rPr>
          <w:sz w:val="16"/>
        </w:rPr>
        <w:t>defence</w:t>
      </w:r>
      <w:proofErr w:type="spellEnd"/>
      <w:r w:rsidRPr="008251B4">
        <w:rPr>
          <w:sz w:val="16"/>
        </w:rPr>
        <w:t xml:space="preserve"> budget of $US175bn does not include many items that are routinely included in the US equivalent, such as the cost of purchasing foreign weapons and equipment, and </w:t>
      </w:r>
      <w:proofErr w:type="spellStart"/>
      <w:r w:rsidRPr="008251B4">
        <w:rPr>
          <w:sz w:val="16"/>
        </w:rPr>
        <w:t>defence</w:t>
      </w:r>
      <w:proofErr w:type="spellEnd"/>
      <w:r w:rsidRPr="008251B4">
        <w:rPr>
          <w:sz w:val="16"/>
        </w:rPr>
        <w:t xml:space="preserve"> research and development. What we do know is that China increased </w:t>
      </w:r>
      <w:r w:rsidRPr="008251B4">
        <w:rPr>
          <w:sz w:val="16"/>
        </w:rPr>
        <w:softHyphen/>
      </w:r>
      <w:proofErr w:type="spellStart"/>
      <w:r w:rsidRPr="008251B4">
        <w:rPr>
          <w:sz w:val="16"/>
        </w:rPr>
        <w:t>defence</w:t>
      </w:r>
      <w:proofErr w:type="spellEnd"/>
      <w:r w:rsidRPr="008251B4">
        <w:rPr>
          <w:sz w:val="16"/>
        </w:rPr>
        <w:t xml:space="preserve"> spending by 356 per cent between 2001 and 2017, and that it intends to spend a further $US2 trillion on </w:t>
      </w:r>
      <w:proofErr w:type="spellStart"/>
      <w:r w:rsidRPr="008251B4">
        <w:rPr>
          <w:sz w:val="16"/>
        </w:rPr>
        <w:t>defence</w:t>
      </w:r>
      <w:proofErr w:type="spellEnd"/>
      <w:r w:rsidRPr="008251B4">
        <w:rPr>
          <w:sz w:val="16"/>
        </w:rPr>
        <w:t xml:space="preserve"> </w:t>
      </w:r>
      <w:proofErr w:type="spellStart"/>
      <w:r w:rsidRPr="008251B4">
        <w:rPr>
          <w:sz w:val="16"/>
        </w:rPr>
        <w:t>modernisation</w:t>
      </w:r>
      <w:proofErr w:type="spellEnd"/>
      <w:r w:rsidRPr="008251B4">
        <w:rPr>
          <w:sz w:val="16"/>
        </w:rPr>
        <w:t xml:space="preserve"> over the next decade. As a result, the country already boasts the world’s largest force of conventionally armed ballistic and cruise missiles. On present trends, China’s navy will have roughly the same number of warships as the US by 2021 but with a higher proportion of modern ships. Its submarine fleet is already larger than the US’s and the navy is on track to have six aircraft carriers by 2030, which would enable it to deploy four powerful carrier groups to support Beijing’s territorial claims in the East and South China seas. The army has been downsized and </w:t>
      </w:r>
      <w:proofErr w:type="spellStart"/>
      <w:r w:rsidRPr="008251B4">
        <w:rPr>
          <w:sz w:val="16"/>
        </w:rPr>
        <w:t>modernised</w:t>
      </w:r>
      <w:proofErr w:type="spellEnd"/>
      <w:r w:rsidRPr="008251B4">
        <w:rPr>
          <w:sz w:val="16"/>
        </w:rPr>
        <w:t xml:space="preserve"> while the air force, which still </w:t>
      </w:r>
      <w:proofErr w:type="gramStart"/>
      <w:r w:rsidRPr="008251B4">
        <w:rPr>
          <w:sz w:val="16"/>
        </w:rPr>
        <w:t>lags behind</w:t>
      </w:r>
      <w:proofErr w:type="gramEnd"/>
      <w:r w:rsidRPr="008251B4">
        <w:rPr>
          <w:sz w:val="16"/>
        </w:rPr>
        <w:t xml:space="preserve"> America’s, is rapidly acquiring advanced capabilities. This means that forward-</w:t>
      </w:r>
      <w:r w:rsidRPr="008251B4">
        <w:rPr>
          <w:sz w:val="16"/>
        </w:rPr>
        <w:softHyphen/>
        <w:t xml:space="preserve">deployed US forces in Japan, South Korea, Guam and even </w:t>
      </w:r>
      <w:r w:rsidRPr="008251B4">
        <w:rPr>
          <w:sz w:val="16"/>
        </w:rPr>
        <w:softHyphen/>
        <w:t xml:space="preserve">Hawaii are now vulnerable to </w:t>
      </w:r>
      <w:r w:rsidRPr="008251B4">
        <w:rPr>
          <w:sz w:val="16"/>
        </w:rPr>
        <w:softHyphen/>
        <w:t xml:space="preserve">attack from Chinese bombers and missiles launched from the mainland, garrison islands in the South China Sea and the Chinese fleet. Darwin is one of the few places in the western Pacific where US </w:t>
      </w:r>
      <w:r w:rsidRPr="008251B4">
        <w:rPr>
          <w:sz w:val="16"/>
        </w:rPr>
        <w:softHyphen/>
        <w:t xml:space="preserve">forces can operate in relative </w:t>
      </w:r>
      <w:r w:rsidRPr="008251B4">
        <w:rPr>
          <w:sz w:val="16"/>
        </w:rPr>
        <w:softHyphen/>
        <w:t xml:space="preserve">safety. But the same cannot be said of Taiwan, which is the focal point of China’s rearmament. Many </w:t>
      </w:r>
      <w:r w:rsidRPr="008251B4">
        <w:rPr>
          <w:sz w:val="16"/>
        </w:rPr>
        <w:softHyphen/>
        <w:t xml:space="preserve">analysts believe China’s military advances will make it </w:t>
      </w:r>
      <w:r w:rsidRPr="008251B4">
        <w:rPr>
          <w:sz w:val="16"/>
        </w:rPr>
        <w:softHyphen/>
        <w:t xml:space="preserve">extremely difficult for the US to defend Taiwan from a Chinese </w:t>
      </w:r>
      <w:r w:rsidRPr="008251B4">
        <w:rPr>
          <w:sz w:val="16"/>
        </w:rPr>
        <w:softHyphen/>
        <w:t xml:space="preserve">attack without recourse to nuclear weapons. Perhaps the greatest threat to US military pre-eminence is China’s single-minded, strategic approach to developing the </w:t>
      </w:r>
      <w:r w:rsidRPr="008251B4">
        <w:rPr>
          <w:sz w:val="16"/>
        </w:rPr>
        <w:softHyphen/>
        <w:t>enabling technologies and capabilities crucial to future great power status in contrast to the disjointed and domestically contested US approach. Space is illus</w:t>
      </w:r>
      <w:r w:rsidRPr="008251B4">
        <w:rPr>
          <w:sz w:val="16"/>
        </w:rPr>
        <w:softHyphen/>
        <w:t xml:space="preserve">trative. Once a space neophyte, the recent landing of a lunar </w:t>
      </w:r>
      <w:r w:rsidRPr="008251B4">
        <w:rPr>
          <w:sz w:val="16"/>
        </w:rPr>
        <w:softHyphen/>
        <w:t xml:space="preserve">explorer on the dark side of the moon was an impressive demonstration of China’s determination to become this century’s space power. Conversely, the US President’s much trumpeted space force is unlikely to get off the launch pad due to congressional opposition. The Chinese moon landing is the product of clear goals, sustained funding and programmatic stability while US space policy lacks focus and waxes and wanes with the political tide. Besides, Trump can’t just focus on China. He also </w:t>
      </w:r>
      <w:proofErr w:type="gramStart"/>
      <w:r w:rsidRPr="008251B4">
        <w:rPr>
          <w:sz w:val="16"/>
        </w:rPr>
        <w:t>has to</w:t>
      </w:r>
      <w:proofErr w:type="gramEnd"/>
      <w:r w:rsidRPr="008251B4">
        <w:rPr>
          <w:sz w:val="16"/>
        </w:rPr>
        <w:t xml:space="preserve"> deal with a rejuvenated, </w:t>
      </w:r>
      <w:r w:rsidRPr="008251B4">
        <w:rPr>
          <w:sz w:val="16"/>
        </w:rPr>
        <w:softHyphen/>
        <w:t xml:space="preserve">nuclear-capable Russian military. With an economy the size of Texas and a shrinking, ageing population, Russia no longer poses a global threat to the US. But Putin has beefed up military co-operation with China as a means of balancing against the US and NATO in Europe, leveraging off China’s growing military strength. Taking a leaf from the Chinese play book, Putin has also assiduously rebuilt a military decimated by the Soviet Union’s collapse, concentrating his limited resources on exploiting perceived US and European vulnerabilities and selectively developing hi-tech capabilities such as hypersonic missiles and cyber-weapons. Between 2000 and 2016 Russian annual </w:t>
      </w:r>
      <w:proofErr w:type="spellStart"/>
      <w:r w:rsidRPr="008251B4">
        <w:rPr>
          <w:sz w:val="16"/>
        </w:rPr>
        <w:t>defence</w:t>
      </w:r>
      <w:proofErr w:type="spellEnd"/>
      <w:r w:rsidRPr="008251B4">
        <w:rPr>
          <w:sz w:val="16"/>
        </w:rPr>
        <w:t xml:space="preserve"> spending rose from $US20bn to $US69bn (measured in 2016 dollars). At its high point, this accounted for more than 4 per cent of GDP. Much of this money has been spent in strategically astute ways, causing problems for US and </w:t>
      </w:r>
      <w:r w:rsidRPr="008251B4">
        <w:rPr>
          <w:sz w:val="16"/>
        </w:rPr>
        <w:softHyphen/>
        <w:t xml:space="preserve">European </w:t>
      </w:r>
      <w:proofErr w:type="spellStart"/>
      <w:r w:rsidRPr="008251B4">
        <w:rPr>
          <w:sz w:val="16"/>
        </w:rPr>
        <w:t>defence</w:t>
      </w:r>
      <w:proofErr w:type="spellEnd"/>
      <w:r w:rsidRPr="008251B4">
        <w:rPr>
          <w:sz w:val="16"/>
        </w:rPr>
        <w:t xml:space="preserve"> planners. </w:t>
      </w:r>
      <w:r w:rsidRPr="008251B4">
        <w:rPr>
          <w:sz w:val="16"/>
        </w:rPr>
        <w:softHyphen/>
        <w:t xml:space="preserve">Despite a hit to the budget over the past three years because of falling oil and gas revenues, Moscow still plans to spend another $US700bn over the next decade. Like a small cat arching its back to scare off larger cats and dogs, Putin regularly boasts about his country’s military capabilities and rattles the cage of adversaries by threatening to use nuclear weapons if Russia’s core interests are threatened. This has made the US and its NATO partners more cautious in responding to Russian provocations in Ukraine and the Caucasus. For many years the bluff succeeded as US politicians customarily </w:t>
      </w:r>
      <w:proofErr w:type="spellStart"/>
      <w:r w:rsidRPr="008251B4">
        <w:rPr>
          <w:sz w:val="16"/>
        </w:rPr>
        <w:t>characterised</w:t>
      </w:r>
      <w:proofErr w:type="spellEnd"/>
      <w:r w:rsidRPr="008251B4">
        <w:rPr>
          <w:sz w:val="16"/>
        </w:rPr>
        <w:t xml:space="preserve"> Russia as a greater threat than China, a flawed judgment that has only now been rectified by the Trump adminis</w:t>
      </w:r>
      <w:r w:rsidRPr="008251B4">
        <w:rPr>
          <w:sz w:val="16"/>
        </w:rPr>
        <w:softHyphen/>
        <w:t xml:space="preserve">tration’s designation of China as its principal rival. None of this is to suggest that the Chinese and Russian military are 10 feet tall or that the US military is on the verge of collapse. America still leads on most </w:t>
      </w:r>
      <w:r w:rsidRPr="008251B4">
        <w:rPr>
          <w:sz w:val="16"/>
        </w:rPr>
        <w:softHyphen/>
        <w:t xml:space="preserve">important indicators of military strength. David </w:t>
      </w:r>
      <w:proofErr w:type="spellStart"/>
      <w:r w:rsidRPr="008251B4">
        <w:rPr>
          <w:sz w:val="16"/>
        </w:rPr>
        <w:t>Ochmanek</w:t>
      </w:r>
      <w:proofErr w:type="spellEnd"/>
      <w:r w:rsidRPr="008251B4">
        <w:rPr>
          <w:sz w:val="16"/>
        </w:rPr>
        <w:t xml:space="preserve">, a former senior US </w:t>
      </w:r>
      <w:proofErr w:type="spellStart"/>
      <w:r w:rsidRPr="008251B4">
        <w:rPr>
          <w:sz w:val="16"/>
        </w:rPr>
        <w:t>defence</w:t>
      </w:r>
      <w:proofErr w:type="spellEnd"/>
      <w:r w:rsidRPr="008251B4">
        <w:rPr>
          <w:sz w:val="16"/>
        </w:rPr>
        <w:t xml:space="preserve"> official, </w:t>
      </w:r>
      <w:r w:rsidRPr="008251B4">
        <w:rPr>
          <w:sz w:val="16"/>
        </w:rPr>
        <w:softHyphen/>
        <w:t xml:space="preserve">believes many of the problems confronting the Pentagon could be fixed with a modest and sustained increase in targeted </w:t>
      </w:r>
      <w:r w:rsidRPr="008251B4">
        <w:rPr>
          <w:sz w:val="16"/>
        </w:rPr>
        <w:softHyphen/>
      </w:r>
      <w:proofErr w:type="spellStart"/>
      <w:r w:rsidRPr="008251B4">
        <w:rPr>
          <w:sz w:val="16"/>
        </w:rPr>
        <w:t>defence</w:t>
      </w:r>
      <w:proofErr w:type="spellEnd"/>
      <w:r w:rsidRPr="008251B4">
        <w:rPr>
          <w:sz w:val="16"/>
        </w:rPr>
        <w:t xml:space="preserve"> spending of about $US55bn a year, equivalent to no more than 0.3 per cent of GDP. But </w:t>
      </w:r>
      <w:r w:rsidRPr="006D10CD">
        <w:rPr>
          <w:u w:val="single"/>
        </w:rPr>
        <w:t>the gap with China, and to a lesser extent Russia, has narrowed to the point where</w:t>
      </w:r>
      <w:r w:rsidRPr="008251B4">
        <w:rPr>
          <w:sz w:val="16"/>
        </w:rPr>
        <w:t xml:space="preserve">, short of all-out war, </w:t>
      </w:r>
      <w:r w:rsidRPr="006D10CD">
        <w:rPr>
          <w:u w:val="single"/>
        </w:rPr>
        <w:t xml:space="preserve">US and Western military </w:t>
      </w:r>
      <w:r w:rsidRPr="006D10CD">
        <w:rPr>
          <w:u w:val="single"/>
        </w:rPr>
        <w:softHyphen/>
        <w:t>supremacy can no longer be assumed in several regional flashpoints, especially in the maritime reaches of the western Pacific where the US navy once ruled the waves.</w:t>
      </w:r>
      <w:r w:rsidRPr="008251B4">
        <w:rPr>
          <w:sz w:val="16"/>
        </w:rPr>
        <w:t xml:space="preserve"> The harsh reality is that if all the recommendations for </w:t>
      </w:r>
      <w:r w:rsidRPr="008251B4">
        <w:rPr>
          <w:sz w:val="16"/>
        </w:rPr>
        <w:softHyphen/>
        <w:t xml:space="preserve">improving the military contained in the 2018 national </w:t>
      </w:r>
      <w:proofErr w:type="spellStart"/>
      <w:r w:rsidRPr="008251B4">
        <w:rPr>
          <w:sz w:val="16"/>
        </w:rPr>
        <w:t>defence</w:t>
      </w:r>
      <w:proofErr w:type="spellEnd"/>
      <w:r w:rsidRPr="008251B4">
        <w:rPr>
          <w:sz w:val="16"/>
        </w:rPr>
        <w:t xml:space="preserve"> strategy were implemented, they would not restore the overwhelming conventional military superiority Washington once enjoyed.</w:t>
      </w:r>
    </w:p>
    <w:p w14:paraId="509D3C5F" w14:textId="77777777" w:rsidR="001739EC" w:rsidRDefault="001739EC" w:rsidP="001739EC"/>
    <w:p w14:paraId="3B21EF77" w14:textId="77777777" w:rsidR="001739EC" w:rsidRPr="00F601E6" w:rsidRDefault="001739EC" w:rsidP="001739EC"/>
    <w:p w14:paraId="5D97B2AE" w14:textId="77777777" w:rsidR="00794127" w:rsidRPr="00794127" w:rsidRDefault="00794127" w:rsidP="00794127"/>
    <w:p w14:paraId="4CD41A67" w14:textId="77777777" w:rsidR="001739EC" w:rsidRPr="00782689" w:rsidRDefault="001739EC" w:rsidP="001739EC"/>
    <w:p w14:paraId="46A97460" w14:textId="77777777" w:rsidR="001739EC" w:rsidRDefault="001739EC" w:rsidP="001739EC">
      <w:pPr>
        <w:pStyle w:val="Heading3"/>
      </w:pPr>
      <w:proofErr w:type="spellStart"/>
      <w:r>
        <w:t>Heg</w:t>
      </w:r>
      <w:proofErr w:type="spellEnd"/>
      <w:r>
        <w:t xml:space="preserve"> Bad – Terror </w:t>
      </w:r>
    </w:p>
    <w:p w14:paraId="6DE252ED" w14:textId="77777777" w:rsidR="001739EC" w:rsidRDefault="001739EC" w:rsidP="001739EC">
      <w:pPr>
        <w:pStyle w:val="Heading4"/>
      </w:pPr>
      <w:r w:rsidRPr="00EA0A03">
        <w:t xml:space="preserve">us middle east </w:t>
      </w:r>
      <w:proofErr w:type="spellStart"/>
      <w:r w:rsidRPr="00EA0A03">
        <w:t>heg</w:t>
      </w:r>
      <w:proofErr w:type="spellEnd"/>
      <w:r w:rsidRPr="00EA0A03">
        <w:t xml:space="preserve"> leads to terrorism</w:t>
      </w:r>
    </w:p>
    <w:p w14:paraId="1E9435F3" w14:textId="77777777" w:rsidR="001739EC" w:rsidRPr="006979CE" w:rsidRDefault="001739EC" w:rsidP="001739EC">
      <w:r w:rsidRPr="006979CE">
        <w:t xml:space="preserve">Chas W. </w:t>
      </w:r>
      <w:r w:rsidRPr="006979CE">
        <w:rPr>
          <w:rStyle w:val="Style13ptBold"/>
        </w:rPr>
        <w:t>Freeman</w:t>
      </w:r>
      <w:r w:rsidRPr="006979CE">
        <w:t xml:space="preserve">, Jr. </w:t>
      </w:r>
      <w:r w:rsidRPr="006979CE">
        <w:rPr>
          <w:rStyle w:val="Style13ptBold"/>
        </w:rPr>
        <w:t>15</w:t>
      </w:r>
      <w:r w:rsidRPr="006979CE">
        <w:t xml:space="preserve"> (Chas W. Freeman, Jr., served in the United States Foreign Service (USFS) and the State and Defense Departments, was a US Diplomat, and an Ambassador to Saudi Arabia during the Gulf War, “Responding to Failure: Reorganizing U.S. Policies in the Middle East”, </w:t>
      </w:r>
      <w:hyperlink r:id="rId20" w:history="1">
        <w:r w:rsidRPr="006979CE">
          <w:rPr>
            <w:rStyle w:val="Hyperlink"/>
          </w:rPr>
          <w:t>https://www.mepc.org/speeches/responding-failure-reorganizing-us-policies-middle-east</w:t>
        </w:r>
      </w:hyperlink>
      <w:r w:rsidRPr="006979CE">
        <w:t>) //Lowell-JS</w:t>
      </w:r>
    </w:p>
    <w:p w14:paraId="36E67BD3" w14:textId="77777777" w:rsidR="001739EC" w:rsidRPr="002C0643" w:rsidRDefault="001739EC" w:rsidP="001739EC">
      <w:pPr>
        <w:rPr>
          <w:sz w:val="16"/>
        </w:rPr>
      </w:pPr>
      <w:r w:rsidRPr="002C0643">
        <w:rPr>
          <w:sz w:val="16"/>
        </w:rPr>
        <w:t xml:space="preserve">It is often said that human beings learn little useful from success but can learn a great deal from defeat. If so, </w:t>
      </w:r>
      <w:r w:rsidRPr="006979CE">
        <w:rPr>
          <w:rStyle w:val="StyleUnderline"/>
          <w:highlight w:val="green"/>
        </w:rPr>
        <w:t>the Middle East</w:t>
      </w:r>
      <w:r w:rsidRPr="006979CE">
        <w:rPr>
          <w:rStyle w:val="StyleUnderline"/>
        </w:rPr>
        <w:t xml:space="preserve"> now </w:t>
      </w:r>
      <w:r w:rsidRPr="006979CE">
        <w:rPr>
          <w:rStyle w:val="StyleUnderline"/>
          <w:highlight w:val="green"/>
        </w:rPr>
        <w:t>offers a</w:t>
      </w:r>
      <w:r w:rsidRPr="006979CE">
        <w:rPr>
          <w:rStyle w:val="StyleUnderline"/>
        </w:rPr>
        <w:t xml:space="preserve"> remarkably </w:t>
      </w:r>
      <w:r w:rsidRPr="006979CE">
        <w:rPr>
          <w:rStyle w:val="StyleUnderline"/>
          <w:highlight w:val="green"/>
        </w:rPr>
        <w:t>rich menu of foreign-policy failures for Americans to study</w:t>
      </w:r>
      <w:r w:rsidRPr="002C0643">
        <w:rPr>
          <w:sz w:val="16"/>
        </w:rPr>
        <w:t>.</w:t>
      </w:r>
    </w:p>
    <w:p w14:paraId="4329319B" w14:textId="77777777" w:rsidR="001739EC" w:rsidRPr="006979CE" w:rsidRDefault="001739EC" w:rsidP="001739EC">
      <w:pPr>
        <w:rPr>
          <w:rStyle w:val="StyleUnderline"/>
        </w:rPr>
      </w:pPr>
      <w:r w:rsidRPr="006979CE">
        <w:rPr>
          <w:rStyle w:val="StyleUnderline"/>
        </w:rPr>
        <w:t>Our four-decade-long diplomatic effort to bring peace to the Holy Land sputtered to an ignominious conclusion a year ago.</w:t>
      </w:r>
    </w:p>
    <w:p w14:paraId="1E60ECFD" w14:textId="77777777" w:rsidR="001739EC" w:rsidRPr="002C0643" w:rsidRDefault="001739EC" w:rsidP="001739EC">
      <w:pPr>
        <w:rPr>
          <w:sz w:val="16"/>
        </w:rPr>
      </w:pPr>
      <w:r w:rsidRPr="006979CE">
        <w:rPr>
          <w:rStyle w:val="StyleUnderline"/>
          <w:highlight w:val="green"/>
        </w:rPr>
        <w:t>Our unconditional</w:t>
      </w:r>
      <w:r w:rsidRPr="002C0643">
        <w:rPr>
          <w:sz w:val="16"/>
        </w:rPr>
        <w:t xml:space="preserve"> political, economic, and military </w:t>
      </w:r>
      <w:r w:rsidRPr="006979CE">
        <w:rPr>
          <w:rStyle w:val="StyleUnderline"/>
          <w:highlight w:val="green"/>
        </w:rPr>
        <w:t>backing of Israel</w:t>
      </w:r>
      <w:r w:rsidRPr="006979CE">
        <w:rPr>
          <w:rStyle w:val="StyleUnderline"/>
        </w:rPr>
        <w:t xml:space="preserve"> </w:t>
      </w:r>
      <w:r w:rsidRPr="002C0643">
        <w:rPr>
          <w:sz w:val="16"/>
        </w:rPr>
        <w:t xml:space="preserve">has </w:t>
      </w:r>
      <w:r w:rsidRPr="006979CE">
        <w:rPr>
          <w:rStyle w:val="StyleUnderline"/>
          <w:highlight w:val="green"/>
        </w:rPr>
        <w:t>earned us the enmity of Israel’s enemies</w:t>
      </w:r>
      <w:r w:rsidRPr="002C0643">
        <w:rPr>
          <w:sz w:val="16"/>
        </w:rPr>
        <w:t xml:space="preserve"> even as it has enabled egregiously contemptuous expressions of ingratitude and disrespect for us from Israel itself.</w:t>
      </w:r>
    </w:p>
    <w:p w14:paraId="07706C0C" w14:textId="77777777" w:rsidR="001739EC" w:rsidRPr="002C0643" w:rsidRDefault="001739EC" w:rsidP="001739EC">
      <w:pPr>
        <w:rPr>
          <w:sz w:val="16"/>
        </w:rPr>
      </w:pPr>
      <w:r w:rsidRPr="002C0643">
        <w:rPr>
          <w:sz w:val="16"/>
        </w:rPr>
        <w:t xml:space="preserve">Our </w:t>
      </w:r>
      <w:r w:rsidRPr="006979CE">
        <w:rPr>
          <w:rStyle w:val="StyleUnderline"/>
          <w:highlight w:val="green"/>
        </w:rPr>
        <w:t>attempts to contain the Iranian revolution have</w:t>
      </w:r>
      <w:r w:rsidRPr="002C0643">
        <w:rPr>
          <w:sz w:val="16"/>
        </w:rPr>
        <w:t xml:space="preserve"> instead </w:t>
      </w:r>
      <w:r w:rsidRPr="006979CE">
        <w:rPr>
          <w:rStyle w:val="StyleUnderline"/>
          <w:highlight w:val="green"/>
        </w:rPr>
        <w:t>empowered it</w:t>
      </w:r>
      <w:r w:rsidRPr="002C0643">
        <w:rPr>
          <w:sz w:val="16"/>
        </w:rPr>
        <w:t>.</w:t>
      </w:r>
    </w:p>
    <w:p w14:paraId="7EEDBC6E" w14:textId="77777777" w:rsidR="001739EC" w:rsidRPr="002C0643" w:rsidRDefault="001739EC" w:rsidP="001739EC">
      <w:pPr>
        <w:rPr>
          <w:sz w:val="16"/>
        </w:rPr>
      </w:pPr>
      <w:r w:rsidRPr="002C0643">
        <w:rPr>
          <w:sz w:val="16"/>
        </w:rPr>
        <w:t xml:space="preserve">Our </w:t>
      </w:r>
      <w:r w:rsidRPr="006979CE">
        <w:rPr>
          <w:rStyle w:val="StyleUnderline"/>
          <w:highlight w:val="green"/>
        </w:rPr>
        <w:t>military campaigns to pacify the region have destabilized it, dismantled its states, and ignited ferocious wars of religion among its peoples.</w:t>
      </w:r>
    </w:p>
    <w:p w14:paraId="0162D162" w14:textId="77777777" w:rsidR="001739EC" w:rsidRPr="002C0643" w:rsidRDefault="001739EC" w:rsidP="001739EC">
      <w:pPr>
        <w:rPr>
          <w:sz w:val="16"/>
        </w:rPr>
      </w:pPr>
      <w:r w:rsidRPr="002C0643">
        <w:rPr>
          <w:sz w:val="16"/>
        </w:rPr>
        <w:t xml:space="preserve">Our </w:t>
      </w:r>
      <w:r w:rsidRPr="006979CE">
        <w:rPr>
          <w:rStyle w:val="StyleUnderline"/>
          <w:highlight w:val="green"/>
        </w:rPr>
        <w:t>efforts to democratize Arab societies</w:t>
      </w:r>
      <w:r w:rsidRPr="002C0643">
        <w:rPr>
          <w:sz w:val="16"/>
        </w:rPr>
        <w:t xml:space="preserve"> have helped to </w:t>
      </w:r>
      <w:r w:rsidRPr="006979CE">
        <w:rPr>
          <w:rStyle w:val="StyleUnderline"/>
          <w:highlight w:val="green"/>
        </w:rPr>
        <w:t>produce anarchy, terrorism, dictatorship, or</w:t>
      </w:r>
      <w:r w:rsidRPr="002C0643">
        <w:rPr>
          <w:sz w:val="16"/>
        </w:rPr>
        <w:t xml:space="preserve"> an indecisive juxtaposition of </w:t>
      </w:r>
      <w:r w:rsidRPr="006979CE">
        <w:rPr>
          <w:rStyle w:val="StyleUnderline"/>
          <w:highlight w:val="green"/>
        </w:rPr>
        <w:t>all three</w:t>
      </w:r>
      <w:r w:rsidRPr="002C0643">
        <w:rPr>
          <w:sz w:val="16"/>
        </w:rPr>
        <w:t>.</w:t>
      </w:r>
    </w:p>
    <w:p w14:paraId="4707552C" w14:textId="77777777" w:rsidR="001739EC" w:rsidRPr="006979CE" w:rsidRDefault="001739EC" w:rsidP="001739EC">
      <w:pPr>
        <w:rPr>
          <w:rStyle w:val="StyleUnderline"/>
        </w:rPr>
      </w:pPr>
      <w:r w:rsidRPr="006979CE">
        <w:rPr>
          <w:rStyle w:val="StyleUnderline"/>
        </w:rPr>
        <w:t>In Iraq, Libya, and Syria we have shown that war does not decide who’s right so much as determine who’s left.</w:t>
      </w:r>
    </w:p>
    <w:p w14:paraId="7F5B5824" w14:textId="77777777" w:rsidR="001739EC" w:rsidRPr="006979CE" w:rsidRDefault="001739EC" w:rsidP="001739EC">
      <w:pPr>
        <w:rPr>
          <w:rStyle w:val="StyleUnderline"/>
        </w:rPr>
      </w:pPr>
      <w:r w:rsidRPr="006979CE">
        <w:rPr>
          <w:rStyle w:val="StyleUnderline"/>
          <w:highlight w:val="green"/>
        </w:rPr>
        <w:t>Our campaign against terrorism with global reach has multiplied our enemies and continuously expanded their areas of operation.</w:t>
      </w:r>
    </w:p>
    <w:p w14:paraId="6E515C9B" w14:textId="77777777" w:rsidR="001739EC" w:rsidRPr="002C0643" w:rsidRDefault="001739EC" w:rsidP="001739EC">
      <w:pPr>
        <w:rPr>
          <w:sz w:val="16"/>
          <w:szCs w:val="16"/>
        </w:rPr>
      </w:pPr>
      <w:r w:rsidRPr="002C0643">
        <w:rPr>
          <w:sz w:val="16"/>
          <w:szCs w:val="16"/>
        </w:rPr>
        <w:t>Our opposition to nuclear proliferation did not prevent Israel from clandestinely developing nuclear weapons and related delivery systems and may not preclude Iran and others from following suit.</w:t>
      </w:r>
    </w:p>
    <w:p w14:paraId="425A8624" w14:textId="486B7AB5" w:rsidR="001739EC" w:rsidRDefault="001739EC" w:rsidP="001739EC">
      <w:pPr>
        <w:rPr>
          <w:rStyle w:val="StyleUnderline"/>
        </w:rPr>
      </w:pPr>
      <w:r w:rsidRPr="002C0643">
        <w:rPr>
          <w:sz w:val="16"/>
        </w:rPr>
        <w:t xml:space="preserve">At the global level, </w:t>
      </w:r>
      <w:r w:rsidRPr="006979CE">
        <w:rPr>
          <w:rStyle w:val="StyleUnderline"/>
          <w:highlight w:val="green"/>
        </w:rPr>
        <w:t>our policies in the Middle East have damaged our prestige, weakened our alliances, and gained us a reputation for militaristic fecklessness in the conduct of our foreign affairs. They have also distracted us from challenges elsewhere of equal or greater importance to our national interests.</w:t>
      </w:r>
    </w:p>
    <w:p w14:paraId="20989479" w14:textId="77777777" w:rsidR="00794127" w:rsidRDefault="00794127" w:rsidP="00794127">
      <w:pPr>
        <w:pStyle w:val="Heading4"/>
      </w:pPr>
      <w:r>
        <w:t xml:space="preserve">Best historical scholarship confirms blowback is true – US hegemony is the critical driver of recruitment and radicalization </w:t>
      </w:r>
    </w:p>
    <w:p w14:paraId="1884B562" w14:textId="77777777" w:rsidR="00794127" w:rsidRPr="006A3D37"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1" w:history="1">
        <w:r w:rsidRPr="00993894">
          <w:rPr>
            <w:rStyle w:val="Hyperlink"/>
          </w:rPr>
          <w:t>https://cpb-us-w2.wpmucdn.com/u.osu.edu/dist/5/66008/files/2018/12/Desert-Shield-of-the-Republic-Porter-new-22klvgd.pdf)//CMR</w:t>
        </w:r>
      </w:hyperlink>
      <w:r>
        <w:t xml:space="preserve"> </w:t>
      </w:r>
    </w:p>
    <w:p w14:paraId="362F38C2" w14:textId="77777777" w:rsidR="00794127" w:rsidRPr="006A3D37" w:rsidRDefault="00794127" w:rsidP="00794127">
      <w:pPr>
        <w:rPr>
          <w:sz w:val="14"/>
        </w:rPr>
      </w:pPr>
      <w:r w:rsidRPr="006A3D37">
        <w:rPr>
          <w:sz w:val="14"/>
        </w:rPr>
        <w:t>Terrorism and the War on Terror</w:t>
      </w:r>
    </w:p>
    <w:p w14:paraId="4CA1413E" w14:textId="77777777" w:rsidR="00794127" w:rsidRPr="006A3D37" w:rsidRDefault="00794127" w:rsidP="00794127">
      <w:pPr>
        <w:rPr>
          <w:rStyle w:val="StyleUnderline"/>
        </w:rPr>
      </w:pPr>
      <w:r w:rsidRPr="006A3D37">
        <w:rPr>
          <w:sz w:val="14"/>
        </w:rPr>
        <w:t xml:space="preserve">To put it bluntly, </w:t>
      </w:r>
      <w:r w:rsidRPr="006A3D37">
        <w:rPr>
          <w:rStyle w:val="StyleUnderline"/>
        </w:rPr>
        <w:t>being in the Middle East as the “anchor of stability” attracted 9/11 and the subsequent War on Terror</w:t>
      </w:r>
      <w:r w:rsidRPr="006A3D37">
        <w:rPr>
          <w:sz w:val="14"/>
        </w:rPr>
        <w:t xml:space="preserve">. It is true that the United States has an interest in countering terrorism that flows from the Middle East. But that interest is largely endogenous to being there in the first place. Its presence plays a large role in generating that interest. While </w:t>
      </w:r>
      <w:r w:rsidRPr="006A3D37">
        <w:rPr>
          <w:rStyle w:val="StyleUnderline"/>
        </w:rPr>
        <w:t>the waves of jihad</w:t>
      </w:r>
      <w:r w:rsidRPr="006A3D37">
        <w:rPr>
          <w:sz w:val="14"/>
        </w:rPr>
        <w:t xml:space="preserve"> are unlikely to be spent in the medium term, the menace is mostly </w:t>
      </w:r>
      <w:proofErr w:type="gramStart"/>
      <w:r w:rsidRPr="006A3D37">
        <w:rPr>
          <w:sz w:val="14"/>
        </w:rPr>
        <w:t>second-order</w:t>
      </w:r>
      <w:proofErr w:type="gramEnd"/>
      <w:r w:rsidRPr="006A3D37">
        <w:rPr>
          <w:sz w:val="14"/>
        </w:rPr>
        <w:t xml:space="preserve">, and </w:t>
      </w:r>
      <w:r w:rsidRPr="006A3D37">
        <w:rPr>
          <w:rStyle w:val="StyleUnderline"/>
        </w:rPr>
        <w:t>can be contained with a</w:t>
      </w:r>
      <w:r w:rsidRPr="006A3D37">
        <w:rPr>
          <w:sz w:val="16"/>
          <w:szCs w:val="16"/>
        </w:rPr>
        <w:t xml:space="preserve">n unspectacular </w:t>
      </w:r>
      <w:r w:rsidRPr="006A3D37">
        <w:rPr>
          <w:rStyle w:val="StyleUnderline"/>
        </w:rPr>
        <w:t>mix of international counter-terrorism, intelligence sharing, espionage, and occasional targeted airstrikes</w:t>
      </w:r>
      <w:r w:rsidRPr="006A3D37">
        <w:rPr>
          <w:sz w:val="14"/>
        </w:rPr>
        <w:t xml:space="preserve">. It would be simplistic to dismiss the entire war effort as futile, given that it has suppressed threats by destroying talented cadres and making havens unsafe. The better critique is that </w:t>
      </w:r>
      <w:r w:rsidRPr="006A3D37">
        <w:rPr>
          <w:rStyle w:val="StyleUnderline"/>
        </w:rPr>
        <w:t xml:space="preserve">disruption and containment could be achieved over the long haul at a lower price tag with patient police work and more selective violent suppression, </w:t>
      </w:r>
      <w:r w:rsidRPr="006A3D37">
        <w:rPr>
          <w:rStyle w:val="Emphasis"/>
        </w:rPr>
        <w:t xml:space="preserve">without creating a furnace of </w:t>
      </w:r>
      <w:proofErr w:type="spellStart"/>
      <w:r w:rsidRPr="006A3D37">
        <w:rPr>
          <w:rStyle w:val="Emphasis"/>
        </w:rPr>
        <w:t>radicalisation</w:t>
      </w:r>
      <w:proofErr w:type="spellEnd"/>
      <w:r w:rsidRPr="006A3D37">
        <w:rPr>
          <w:rStyle w:val="Emphasis"/>
        </w:rPr>
        <w:t xml:space="preserve"> and military training</w:t>
      </w:r>
      <w:r w:rsidRPr="006A3D37">
        <w:rPr>
          <w:rStyle w:val="StyleUnderline"/>
        </w:rPr>
        <w:t xml:space="preserve"> under live fire that war has provided.</w:t>
      </w:r>
    </w:p>
    <w:p w14:paraId="6150CE66" w14:textId="77777777" w:rsidR="00794127" w:rsidRPr="006A3D37" w:rsidRDefault="00794127" w:rsidP="00794127">
      <w:pPr>
        <w:rPr>
          <w:sz w:val="14"/>
        </w:rPr>
      </w:pPr>
      <w:r w:rsidRPr="006A3D37">
        <w:rPr>
          <w:rStyle w:val="StyleUnderline"/>
        </w:rPr>
        <w:t>The causes of international terrorism are manifold and complex. It remains the case, though, that the U</w:t>
      </w:r>
      <w:r w:rsidRPr="006A3D37">
        <w:rPr>
          <w:sz w:val="14"/>
        </w:rPr>
        <w:t xml:space="preserve">nited </w:t>
      </w:r>
      <w:r w:rsidRPr="006A3D37">
        <w:rPr>
          <w:rStyle w:val="StyleUnderline"/>
        </w:rPr>
        <w:t>S</w:t>
      </w:r>
      <w:r w:rsidRPr="006A3D37">
        <w:rPr>
          <w:sz w:val="14"/>
        </w:rPr>
        <w:t xml:space="preserve">tates’ </w:t>
      </w:r>
      <w:r w:rsidRPr="006A3D37">
        <w:rPr>
          <w:rStyle w:val="StyleUnderline"/>
        </w:rPr>
        <w:t xml:space="preserve">presence in the Middle East is a </w:t>
      </w:r>
      <w:r w:rsidRPr="006A3D37">
        <w:rPr>
          <w:rStyle w:val="Emphasis"/>
        </w:rPr>
        <w:t>central generating cause</w:t>
      </w:r>
      <w:r w:rsidRPr="006A3D37">
        <w:rPr>
          <w:rStyle w:val="StyleUnderline"/>
        </w:rPr>
        <w:t xml:space="preserve"> of violent hostility directed against it</w:t>
      </w:r>
      <w:r w:rsidRPr="006A3D37">
        <w:rPr>
          <w:sz w:val="14"/>
        </w:rPr>
        <w:t xml:space="preserve">. </w:t>
      </w:r>
      <w:r w:rsidRPr="006A3D37">
        <w:rPr>
          <w:rStyle w:val="StyleUnderline"/>
        </w:rPr>
        <w:t xml:space="preserve">This is a </w:t>
      </w:r>
      <w:r w:rsidRPr="006A3D37">
        <w:rPr>
          <w:rStyle w:val="Emphasis"/>
        </w:rPr>
        <w:t>causal claim</w:t>
      </w:r>
      <w:r w:rsidRPr="006A3D37">
        <w:rPr>
          <w:rStyle w:val="StyleUnderline"/>
        </w:rPr>
        <w:t>,</w:t>
      </w:r>
      <w:r w:rsidRPr="006A3D37">
        <w:rPr>
          <w:sz w:val="14"/>
        </w:rPr>
        <w:t xml:space="preserve"> not a moral one. As </w:t>
      </w:r>
      <w:r w:rsidRPr="006A3D37">
        <w:rPr>
          <w:rStyle w:val="Emphasis"/>
        </w:rPr>
        <w:t>a wide body of scholarship</w:t>
      </w:r>
      <w:r w:rsidRPr="006A3D37">
        <w:rPr>
          <w:sz w:val="14"/>
        </w:rPr>
        <w:t xml:space="preserve"> on terrorism </w:t>
      </w:r>
      <w:r w:rsidRPr="006A3D37">
        <w:rPr>
          <w:rStyle w:val="StyleUnderline"/>
        </w:rPr>
        <w:t>demonstrates</w:t>
      </w:r>
      <w:r w:rsidRPr="006A3D37">
        <w:rPr>
          <w:sz w:val="14"/>
        </w:rPr>
        <w:t xml:space="preserve">, the horrific </w:t>
      </w:r>
      <w:r w:rsidRPr="006A3D37">
        <w:rPr>
          <w:rStyle w:val="StyleUnderline"/>
        </w:rPr>
        <w:t>attacks of 9/11 flowed</w:t>
      </w:r>
      <w:r w:rsidRPr="006A3D37">
        <w:rPr>
          <w:sz w:val="14"/>
        </w:rPr>
        <w:t xml:space="preserve"> primarily </w:t>
      </w:r>
      <w:r w:rsidRPr="006A3D37">
        <w:rPr>
          <w:rStyle w:val="StyleUnderline"/>
        </w:rPr>
        <w:t>from America’s embroilment in the politics of the Middle East, and in</w:t>
      </w:r>
      <w:r w:rsidRPr="006A3D37">
        <w:rPr>
          <w:sz w:val="14"/>
        </w:rPr>
        <w:t xml:space="preserve"> what had become </w:t>
      </w:r>
      <w:r w:rsidRPr="006A3D37">
        <w:rPr>
          <w:rStyle w:val="StyleUnderline"/>
        </w:rPr>
        <w:t>a civil war within the Arab-Islamic world</w:t>
      </w:r>
      <w:r w:rsidRPr="006A3D37">
        <w:rPr>
          <w:sz w:val="14"/>
        </w:rPr>
        <w:t xml:space="preserve">, centered on the Gulf. 49 </w:t>
      </w:r>
      <w:r w:rsidRPr="006A3D37">
        <w:rPr>
          <w:rStyle w:val="StyleUnderline"/>
        </w:rPr>
        <w:t>That embroilment is inherent to America’s “</w:t>
      </w:r>
      <w:proofErr w:type="spellStart"/>
      <w:r w:rsidRPr="006A3D37">
        <w:rPr>
          <w:rStyle w:val="StyleUnderline"/>
        </w:rPr>
        <w:t>stabilising</w:t>
      </w:r>
      <w:proofErr w:type="spellEnd"/>
      <w:r w:rsidRPr="006A3D37">
        <w:rPr>
          <w:rStyle w:val="StyleUnderline"/>
        </w:rPr>
        <w:t>” mission in the Gulf</w:t>
      </w:r>
      <w:r w:rsidRPr="006A3D37">
        <w:rPr>
          <w:sz w:val="14"/>
        </w:rPr>
        <w:t xml:space="preserve">. The United States stepped into a region afflicted by an interlocking set of governance problems – a growing Islamist movement, regimes that winked at or sponsored such movements, and a set of conflicts that </w:t>
      </w:r>
      <w:proofErr w:type="spellStart"/>
      <w:r w:rsidRPr="006A3D37">
        <w:rPr>
          <w:sz w:val="14"/>
        </w:rPr>
        <w:t>galvanised</w:t>
      </w:r>
      <w:proofErr w:type="spellEnd"/>
      <w:r w:rsidRPr="006A3D37">
        <w:rPr>
          <w:sz w:val="14"/>
        </w:rPr>
        <w:t xml:space="preserve"> resentment: the containment of Saddam Hussein’s Iraq with sanctions, the Israel-Palestine conflict, and growing resentment of oppressive Gulf monarchies.</w:t>
      </w:r>
    </w:p>
    <w:p w14:paraId="740B07F4" w14:textId="77777777" w:rsidR="00794127" w:rsidRDefault="00794127" w:rsidP="00794127">
      <w:pPr>
        <w:rPr>
          <w:sz w:val="16"/>
        </w:rPr>
      </w:pPr>
      <w:r w:rsidRPr="006A3D37">
        <w:rPr>
          <w:sz w:val="16"/>
        </w:rPr>
        <w:t xml:space="preserve">Contrary to a widespread received wisdom amongst </w:t>
      </w:r>
      <w:proofErr w:type="spellStart"/>
      <w:r w:rsidRPr="006A3D37">
        <w:rPr>
          <w:sz w:val="16"/>
        </w:rPr>
        <w:t>primacists</w:t>
      </w:r>
      <w:proofErr w:type="spellEnd"/>
      <w:r w:rsidRPr="006A3D37">
        <w:rPr>
          <w:sz w:val="16"/>
        </w:rPr>
        <w:t xml:space="preserve">, the attacks were not primarily the result of an absence of American power from Afghanistan and Central Asia. In fact, </w:t>
      </w:r>
      <w:r w:rsidRPr="006A3D37">
        <w:rPr>
          <w:rStyle w:val="StyleUnderline"/>
        </w:rPr>
        <w:t xml:space="preserve">the </w:t>
      </w:r>
      <w:r w:rsidRPr="006A3D37">
        <w:rPr>
          <w:rStyle w:val="Emphasis"/>
        </w:rPr>
        <w:t>deeper driver</w:t>
      </w:r>
      <w:r w:rsidRPr="006A3D37">
        <w:rPr>
          <w:rStyle w:val="StyleUnderline"/>
        </w:rPr>
        <w:t xml:space="preserve"> was American </w:t>
      </w:r>
      <w:r w:rsidRPr="006A3D37">
        <w:rPr>
          <w:rStyle w:val="Emphasis"/>
        </w:rPr>
        <w:t>entanglement</w:t>
      </w:r>
      <w:r w:rsidRPr="006A3D37">
        <w:rPr>
          <w:rStyle w:val="StyleUnderline"/>
        </w:rPr>
        <w:t xml:space="preserve"> and presence in </w:t>
      </w:r>
      <w:r w:rsidRPr="006A3D37">
        <w:rPr>
          <w:rStyle w:val="Emphasis"/>
        </w:rPr>
        <w:t>Saudi Arabia</w:t>
      </w:r>
      <w:r w:rsidRPr="006A3D37">
        <w:rPr>
          <w:rStyle w:val="StyleUnderline"/>
        </w:rPr>
        <w:t>,</w:t>
      </w:r>
      <w:r w:rsidRPr="006A3D37">
        <w:rPr>
          <w:sz w:val="16"/>
        </w:rPr>
        <w:t xml:space="preserve"> a legacy from the Gulf War of 1990. While international Salafist-jihadi ideology can never be reduced to one thing, and is adept at finding grievances, its heartland of concern is the Middle East and its violent nostalgia for a lost empire, or caliphate. </w:t>
      </w:r>
      <w:r w:rsidRPr="006A3D37">
        <w:rPr>
          <w:rStyle w:val="StyleUnderline"/>
        </w:rPr>
        <w:t>Al Qaeda and its affiliates associate the plight of their sacred lands to rule by corrupt apostate regimes, who are the clients of</w:t>
      </w:r>
      <w:r w:rsidRPr="006A3D37">
        <w:rPr>
          <w:sz w:val="16"/>
        </w:rPr>
        <w:t xml:space="preserve"> the “far enemy”, </w:t>
      </w:r>
      <w:r w:rsidRPr="006A3D37">
        <w:rPr>
          <w:rStyle w:val="StyleUnderline"/>
        </w:rPr>
        <w:t>the U</w:t>
      </w:r>
      <w:r w:rsidRPr="006A3D37">
        <w:rPr>
          <w:sz w:val="16"/>
        </w:rPr>
        <w:t xml:space="preserve">nited </w:t>
      </w:r>
      <w:r w:rsidRPr="006A3D37">
        <w:rPr>
          <w:rStyle w:val="StyleUnderline"/>
        </w:rPr>
        <w:t>S</w:t>
      </w:r>
      <w:r w:rsidRPr="006A3D37">
        <w:rPr>
          <w:sz w:val="16"/>
        </w:rPr>
        <w:t xml:space="preserve">tates. </w:t>
      </w:r>
      <w:r w:rsidRPr="006A3D37">
        <w:rPr>
          <w:rStyle w:val="StyleUnderline"/>
        </w:rPr>
        <w:t xml:space="preserve">Most of its potential recruits are </w:t>
      </w:r>
      <w:proofErr w:type="spellStart"/>
      <w:r w:rsidRPr="006A3D37">
        <w:rPr>
          <w:rStyle w:val="StyleUnderline"/>
        </w:rPr>
        <w:t>galvanised</w:t>
      </w:r>
      <w:proofErr w:type="spellEnd"/>
      <w:r w:rsidRPr="006A3D37">
        <w:rPr>
          <w:rStyle w:val="StyleUnderline"/>
        </w:rPr>
        <w:t xml:space="preserve"> primarily by grievances related to the Middle East</w:t>
      </w:r>
      <w:r w:rsidRPr="006A3D37">
        <w:rPr>
          <w:sz w:val="16"/>
        </w:rPr>
        <w:t xml:space="preserve"> – and a fusion of struggles from Palestine and Iraq to the Balkans and Kashmir- </w:t>
      </w:r>
      <w:r w:rsidRPr="006A3D37">
        <w:rPr>
          <w:rStyle w:val="StyleUnderline"/>
        </w:rPr>
        <w:t>rather than</w:t>
      </w:r>
      <w:r w:rsidRPr="006A3D37">
        <w:rPr>
          <w:sz w:val="16"/>
        </w:rPr>
        <w:t xml:space="preserve"> more distant </w:t>
      </w:r>
      <w:r w:rsidRPr="006A3D37">
        <w:rPr>
          <w:rStyle w:val="StyleUnderline"/>
        </w:rPr>
        <w:t>cultural grievances about American democratic society</w:t>
      </w:r>
      <w:r w:rsidRPr="006A3D37">
        <w:rPr>
          <w:sz w:val="16"/>
        </w:rPr>
        <w:t xml:space="preserve">, from unveiled women to consumerist profanity. Al Qaeda and its descendants prey primarily on a fusion of region-specific grievances. As just one of many cases, Osama Bin Laden trafficked on rage at the brutality of international sanctions against Iraq, a </w:t>
      </w:r>
      <w:proofErr w:type="spellStart"/>
      <w:r w:rsidRPr="006A3D37">
        <w:rPr>
          <w:sz w:val="16"/>
        </w:rPr>
        <w:t>centrepiece</w:t>
      </w:r>
      <w:proofErr w:type="spellEnd"/>
      <w:r w:rsidRPr="006A3D37">
        <w:rPr>
          <w:sz w:val="16"/>
        </w:rPr>
        <w:t xml:space="preserve"> of containment of a “rogue state”, and what he, the </w:t>
      </w:r>
      <w:proofErr w:type="spellStart"/>
      <w:r w:rsidRPr="006A3D37">
        <w:rPr>
          <w:sz w:val="16"/>
        </w:rPr>
        <w:t>B’aath</w:t>
      </w:r>
      <w:proofErr w:type="spellEnd"/>
      <w:r w:rsidRPr="006A3D37">
        <w:rPr>
          <w:sz w:val="16"/>
        </w:rPr>
        <w:t xml:space="preserve"> Party, peace activists and even Secretary of State Madeleine Albright agreed was infanticide. Even though this charge was overblown, it made for effective propaganda and eventually helped the case for war. 50</w:t>
      </w:r>
    </w:p>
    <w:p w14:paraId="5E4F3B08" w14:textId="192F604B" w:rsidR="00794127" w:rsidRDefault="00794127" w:rsidP="00794127">
      <w:pPr>
        <w:pStyle w:val="Heading3"/>
      </w:pPr>
      <w:proofErr w:type="spellStart"/>
      <w:r w:rsidRPr="00794127">
        <w:t>Heg</w:t>
      </w:r>
      <w:proofErr w:type="spellEnd"/>
      <w:r w:rsidRPr="00794127">
        <w:t xml:space="preserve"> Bad – Terror – AT: No </w:t>
      </w:r>
      <w:proofErr w:type="spellStart"/>
      <w:r w:rsidRPr="00794127">
        <w:t>Lashout</w:t>
      </w:r>
      <w:proofErr w:type="spellEnd"/>
      <w:r w:rsidRPr="00794127">
        <w:t xml:space="preserve">/War </w:t>
      </w:r>
    </w:p>
    <w:p w14:paraId="6017402E" w14:textId="77777777" w:rsidR="00794127" w:rsidRPr="0045034B" w:rsidRDefault="00794127" w:rsidP="00794127">
      <w:pPr>
        <w:pStyle w:val="Heading4"/>
        <w:rPr>
          <w:rFonts w:cs="Arial"/>
        </w:rPr>
      </w:pPr>
      <w:r w:rsidRPr="0045034B">
        <w:rPr>
          <w:rFonts w:cs="Arial"/>
        </w:rPr>
        <w:t xml:space="preserve">Nuclear terrorism causes extinction—misattribution errors, </w:t>
      </w:r>
      <w:proofErr w:type="spellStart"/>
      <w:r w:rsidRPr="0045034B">
        <w:rPr>
          <w:rFonts w:cs="Arial"/>
        </w:rPr>
        <w:t>miscalc</w:t>
      </w:r>
      <w:proofErr w:type="spellEnd"/>
      <w:r w:rsidRPr="0045034B">
        <w:rPr>
          <w:rFonts w:cs="Arial"/>
        </w:rPr>
        <w:t xml:space="preserve"> and high tensions spark global nuclear conflict </w:t>
      </w:r>
    </w:p>
    <w:p w14:paraId="77060D9C" w14:textId="77777777" w:rsidR="00794127" w:rsidRPr="0045034B" w:rsidRDefault="00794127" w:rsidP="00794127">
      <w:pPr>
        <w:spacing w:line="240" w:lineRule="auto"/>
        <w:rPr>
          <w:rStyle w:val="Style13ptBold"/>
          <w:b w:val="0"/>
          <w:sz w:val="16"/>
        </w:rPr>
      </w:pPr>
      <w:r w:rsidRPr="0045034B">
        <w:rPr>
          <w:rStyle w:val="Style13ptBold"/>
        </w:rPr>
        <w:t xml:space="preserve">Hayes 18 </w:t>
      </w:r>
      <w:r w:rsidRPr="0045034B">
        <w:t>(Peter Hayes, Director of the Nautilus Institute and Honorary Professor at the Centre for International Security Studies at the University of Sydney, “</w:t>
      </w:r>
      <w:r>
        <w:t>Non-State Terrorism and Inadvertent Nuclear War</w:t>
      </w:r>
      <w:r w:rsidRPr="0045034B">
        <w:t>”</w:t>
      </w:r>
      <w:r>
        <w:t>, January 18, 2018,</w:t>
      </w:r>
      <w:r w:rsidRPr="0045034B">
        <w:t xml:space="preserve"> https://nautilus.org/napsnet/napsnet-special-reports/non-state-terrorism-and-inadvertent-nuclear-war/)</w:t>
      </w:r>
    </w:p>
    <w:p w14:paraId="3E44FEE7" w14:textId="77777777" w:rsidR="00794127" w:rsidRPr="00C9071B" w:rsidRDefault="00794127" w:rsidP="00794127">
      <w:pPr>
        <w:rPr>
          <w:sz w:val="16"/>
        </w:rPr>
      </w:pPr>
      <w:r w:rsidRPr="00C9071B">
        <w:rPr>
          <w:sz w:val="16"/>
        </w:rPr>
        <w:t xml:space="preserve">We now move to our conclusion. </w:t>
      </w:r>
      <w:r w:rsidRPr="0045034B">
        <w:rPr>
          <w:rStyle w:val="StyleUnderline"/>
        </w:rPr>
        <w:t>Nuclear-armed states</w:t>
      </w:r>
      <w:r w:rsidRPr="00C9071B">
        <w:rPr>
          <w:sz w:val="16"/>
        </w:rPr>
        <w:t xml:space="preserve"> can </w:t>
      </w:r>
      <w:r w:rsidRPr="0045034B">
        <w:rPr>
          <w:rStyle w:val="StyleUnderline"/>
        </w:rPr>
        <w:t xml:space="preserve">place themselves on the </w:t>
      </w:r>
      <w:r w:rsidRPr="0045034B">
        <w:rPr>
          <w:rStyle w:val="Emphasis"/>
        </w:rPr>
        <w:t xml:space="preserve">edge of nuclear war </w:t>
      </w:r>
      <w:r w:rsidRPr="00C9071B">
        <w:rPr>
          <w:sz w:val="16"/>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bookmarkStart w:id="1" w:name="_ftnref19"/>
      <w:r w:rsidRPr="00C9071B">
        <w:rPr>
          <w:sz w:val="16"/>
        </w:rPr>
        <w:fldChar w:fldCharType="begin"/>
      </w:r>
      <w:r w:rsidRPr="00C9071B">
        <w:rPr>
          <w:sz w:val="16"/>
        </w:rPr>
        <w:instrText xml:space="preserve"> HYPERLINK "https://nautilus.org/napsnet/napsnet-special-reports/non-state-terrorism-and-inadvertent-nuclear-war/" \l "_ftn19" </w:instrText>
      </w:r>
      <w:r w:rsidRPr="00C9071B">
        <w:rPr>
          <w:sz w:val="16"/>
        </w:rPr>
        <w:fldChar w:fldCharType="separate"/>
      </w:r>
      <w:r w:rsidRPr="00C9071B">
        <w:rPr>
          <w:rStyle w:val="Hyperlink"/>
          <w:sz w:val="16"/>
        </w:rPr>
        <w:t>[19]</w:t>
      </w:r>
      <w:r w:rsidRPr="00C9071B">
        <w:rPr>
          <w:sz w:val="16"/>
        </w:rPr>
        <w:fldChar w:fldCharType="end"/>
      </w:r>
      <w:bookmarkEnd w:id="1"/>
      <w:r w:rsidRPr="00C9071B">
        <w:rPr>
          <w:sz w:val="16"/>
        </w:rPr>
        <w:t xml:space="preserve"> Rhetorical threats are standard fare in realist and constructivist accounts of inter-state nuclear deterrence, </w:t>
      </w:r>
      <w:proofErr w:type="spellStart"/>
      <w:r w:rsidRPr="00C9071B">
        <w:rPr>
          <w:sz w:val="16"/>
        </w:rPr>
        <w:t>compellence</w:t>
      </w:r>
      <w:proofErr w:type="spellEnd"/>
      <w:r w:rsidRPr="00C9071B">
        <w:rPr>
          <w:sz w:val="16"/>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45034B">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C9071B">
        <w:rPr>
          <w:sz w:val="16"/>
        </w:rPr>
        <w:t xml:space="preserve">, even without the emergence of a fifth tier of non-state actors to add further unpredictability to how this system works in practice. The possibility that </w:t>
      </w:r>
      <w:r w:rsidRPr="0045034B">
        <w:rPr>
          <w:rStyle w:val="Emphasis"/>
        </w:rPr>
        <w:t>non-state actors</w:t>
      </w:r>
      <w:r w:rsidRPr="00C9071B">
        <w:rPr>
          <w:sz w:val="16"/>
        </w:rPr>
        <w:t xml:space="preserve"> may </w:t>
      </w:r>
      <w:r w:rsidRPr="0045034B">
        <w:rPr>
          <w:rStyle w:val="StyleUnderline"/>
        </w:rPr>
        <w:t>attack</w:t>
      </w:r>
      <w:r w:rsidRPr="00C9071B">
        <w:rPr>
          <w:sz w:val="16"/>
        </w:rPr>
        <w:t xml:space="preserve"> without advance warning as to the time, place, and angle of attack </w:t>
      </w:r>
      <w:r w:rsidRPr="0045034B">
        <w:rPr>
          <w:rStyle w:val="StyleUnderline"/>
        </w:rPr>
        <w:t>presents another layer of uncertainty to this complexity as to how inter-state nuclear war may break out</w:t>
      </w:r>
      <w:r w:rsidRPr="00C9071B">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45034B">
        <w:rPr>
          <w:rStyle w:val="StyleUnderline"/>
          <w:highlight w:val="yellow"/>
        </w:rPr>
        <w:t>a</w:t>
      </w:r>
      <w:r w:rsidRPr="00C9071B">
        <w:rPr>
          <w:sz w:val="16"/>
        </w:rPr>
        <w:t xml:space="preserve"> non-state </w:t>
      </w:r>
      <w:r w:rsidRPr="0045034B">
        <w:rPr>
          <w:rStyle w:val="Emphasis"/>
          <w:highlight w:val="yellow"/>
        </w:rPr>
        <w:t>nuclear terrorist attack</w:t>
      </w:r>
      <w:r w:rsidRPr="00C9071B">
        <w:rPr>
          <w:sz w:val="16"/>
        </w:rPr>
        <w:t xml:space="preserve"> </w:t>
      </w:r>
      <w:r w:rsidRPr="0045034B">
        <w:rPr>
          <w:rStyle w:val="StyleUnderline"/>
          <w:highlight w:val="yellow"/>
        </w:rPr>
        <w:t xml:space="preserve">could impel a </w:t>
      </w:r>
      <w:r w:rsidRPr="0045034B">
        <w:rPr>
          <w:rStyle w:val="Emphasis"/>
          <w:highlight w:val="yellow"/>
        </w:rPr>
        <w:t>nuclear armed state</w:t>
      </w:r>
      <w:r w:rsidRPr="00C9071B">
        <w:rPr>
          <w:sz w:val="16"/>
        </w:rPr>
        <w:t xml:space="preserve"> </w:t>
      </w:r>
      <w:r w:rsidRPr="0045034B">
        <w:rPr>
          <w:rStyle w:val="StyleUnderline"/>
          <w:highlight w:val="yellow"/>
        </w:rPr>
        <w:t xml:space="preserve">to </w:t>
      </w:r>
      <w:r w:rsidRPr="0045034B">
        <w:rPr>
          <w:rStyle w:val="Emphasis"/>
          <w:highlight w:val="yellow"/>
        </w:rPr>
        <w:t>escalate</w:t>
      </w:r>
      <w:r w:rsidRPr="00C9071B">
        <w:rPr>
          <w:sz w:val="16"/>
        </w:rPr>
        <w:t xml:space="preserve"> its threat or even </w:t>
      </w:r>
      <w:r w:rsidRPr="0045034B">
        <w:rPr>
          <w:rStyle w:val="StyleUnderline"/>
          <w:highlight w:val="yellow"/>
        </w:rPr>
        <w:t>military actions</w:t>
      </w:r>
      <w:r w:rsidRPr="00C9071B">
        <w:rPr>
          <w:sz w:val="16"/>
        </w:rPr>
        <w:t xml:space="preserve"> </w:t>
      </w:r>
      <w:r w:rsidRPr="0045034B">
        <w:rPr>
          <w:rStyle w:val="Emphasis"/>
          <w:highlight w:val="yellow"/>
        </w:rPr>
        <w:t>against other states</w:t>
      </w:r>
      <w:r w:rsidRPr="00C9071B">
        <w:rPr>
          <w:sz w:val="16"/>
          <w:highlight w:val="yellow"/>
        </w:rPr>
        <w:t xml:space="preserve">, </w:t>
      </w:r>
      <w:r w:rsidRPr="0045034B">
        <w:rPr>
          <w:rStyle w:val="StyleUnderline"/>
          <w:highlight w:val="yellow"/>
        </w:rPr>
        <w:t>in</w:t>
      </w:r>
      <w:r w:rsidRPr="0045034B">
        <w:rPr>
          <w:rStyle w:val="StyleUnderline"/>
        </w:rPr>
        <w:t xml:space="preserve"> the </w:t>
      </w:r>
      <w:r w:rsidRPr="0045034B">
        <w:rPr>
          <w:rStyle w:val="StyleUnderline"/>
          <w:highlight w:val="yellow"/>
        </w:rPr>
        <w:t>belief</w:t>
      </w:r>
      <w:r w:rsidRPr="0045034B">
        <w:rPr>
          <w:rStyle w:val="StyleUnderline"/>
        </w:rPr>
        <w:t xml:space="preserve"> that </w:t>
      </w:r>
      <w:r w:rsidRPr="0045034B">
        <w:rPr>
          <w:rStyle w:val="StyleUnderline"/>
          <w:highlight w:val="yellow"/>
        </w:rPr>
        <w:t>this</w:t>
      </w:r>
      <w:r w:rsidRPr="0045034B">
        <w:rPr>
          <w:rStyle w:val="StyleUnderline"/>
        </w:rPr>
        <w:t xml:space="preserve"> targeted </w:t>
      </w:r>
      <w:r w:rsidRPr="0045034B">
        <w:rPr>
          <w:rStyle w:val="StyleUnderline"/>
          <w:highlight w:val="yellow"/>
        </w:rPr>
        <w:t>state</w:t>
      </w:r>
      <w:r w:rsidRPr="0045034B">
        <w:rPr>
          <w:rStyle w:val="StyleUnderline"/>
        </w:rPr>
        <w:t xml:space="preserve"> may have </w:t>
      </w:r>
      <w:r w:rsidRPr="0045034B">
        <w:rPr>
          <w:rStyle w:val="Emphasis"/>
          <w:highlight w:val="yellow"/>
        </w:rPr>
        <w:t>sponsored</w:t>
      </w:r>
      <w:r w:rsidRPr="0045034B">
        <w:rPr>
          <w:rStyle w:val="StyleUnderline"/>
        </w:rPr>
        <w:t xml:space="preserve"> </w:t>
      </w:r>
      <w:r w:rsidRPr="0045034B">
        <w:rPr>
          <w:rStyle w:val="StyleUnderline"/>
          <w:highlight w:val="yellow"/>
        </w:rPr>
        <w:t>the</w:t>
      </w:r>
      <w:r w:rsidRPr="0045034B">
        <w:rPr>
          <w:rStyle w:val="StyleUnderline"/>
        </w:rPr>
        <w:t xml:space="preserve"> non-state </w:t>
      </w:r>
      <w:r w:rsidRPr="0045034B">
        <w:rPr>
          <w:rStyle w:val="StyleUnderline"/>
          <w:highlight w:val="yellow"/>
        </w:rPr>
        <w:t>attack</w:t>
      </w:r>
      <w:r w:rsidRPr="0045034B">
        <w:rPr>
          <w:rStyle w:val="StyleUnderline"/>
        </w:rPr>
        <w:t>,</w:t>
      </w:r>
      <w:r w:rsidRPr="00C9071B">
        <w:rPr>
          <w:sz w:val="16"/>
        </w:rPr>
        <w:t xml:space="preserve"> or was simply the source of the attack, whatever the declared identity of the attacking non-state entity. </w:t>
      </w:r>
      <w:r w:rsidRPr="0045034B">
        <w:rPr>
          <w:rStyle w:val="StyleUnderline"/>
          <w:highlight w:val="yellow"/>
        </w:rPr>
        <w:t>This</w:t>
      </w:r>
      <w:r w:rsidRPr="00C9071B">
        <w:rPr>
          <w:sz w:val="16"/>
        </w:rPr>
        <w:t xml:space="preserve"> outcome </w:t>
      </w:r>
      <w:r w:rsidRPr="0045034B">
        <w:rPr>
          <w:rStyle w:val="StyleUnderline"/>
          <w:highlight w:val="yellow"/>
        </w:rPr>
        <w:t>could</w:t>
      </w:r>
      <w:r w:rsidRPr="00C9071B">
        <w:rPr>
          <w:sz w:val="16"/>
        </w:rPr>
        <w:t xml:space="preserve"> </w:t>
      </w:r>
      <w:r w:rsidRPr="0045034B">
        <w:rPr>
          <w:rStyle w:val="Emphasis"/>
          <w:highlight w:val="yellow"/>
        </w:rPr>
        <w:t>trigger</w:t>
      </w:r>
      <w:r w:rsidRPr="00C9071B">
        <w:rPr>
          <w:sz w:val="16"/>
        </w:rPr>
        <w:t xml:space="preserve"> these states to go onto one or more of the pathways to </w:t>
      </w:r>
      <w:r w:rsidRPr="0045034B">
        <w:rPr>
          <w:rStyle w:val="Emphasis"/>
          <w:highlight w:val="yellow"/>
        </w:rPr>
        <w:t>inadvertent nuclear war</w:t>
      </w:r>
      <w:r w:rsidRPr="00C9071B">
        <w:rPr>
          <w:sz w:val="16"/>
        </w:rPr>
        <w:t xml:space="preserve">, especially if the terrorist attack was on a high value and </w:t>
      </w:r>
      <w:proofErr w:type="gramStart"/>
      <w:r w:rsidRPr="00C9071B">
        <w:rPr>
          <w:sz w:val="16"/>
        </w:rPr>
        <w:t>high risk</w:t>
      </w:r>
      <w:proofErr w:type="gramEnd"/>
      <w:r w:rsidRPr="00C9071B">
        <w:rPr>
          <w:sz w:val="16"/>
        </w:rPr>
        <w:t xml:space="preserve"> nuclear facility or involved the seizure and/or use of fissile material. </w:t>
      </w:r>
      <w:r w:rsidRPr="0045034B">
        <w:rPr>
          <w:rStyle w:val="StyleUnderline"/>
        </w:rPr>
        <w:t xml:space="preserve">Some </w:t>
      </w:r>
      <w:r w:rsidRPr="00C9071B">
        <w:rPr>
          <w:sz w:val="16"/>
        </w:rPr>
        <w:t>experts</w:t>
      </w:r>
      <w:r w:rsidRPr="0045034B">
        <w:rPr>
          <w:rStyle w:val="StyleUnderline"/>
        </w:rPr>
        <w:t xml:space="preserve"> dismiss this possibility as</w:t>
      </w:r>
      <w:r w:rsidRPr="00C9071B">
        <w:rPr>
          <w:sz w:val="16"/>
        </w:rPr>
        <w:t xml:space="preserve"> </w:t>
      </w:r>
      <w:r w:rsidRPr="0045034B">
        <w:rPr>
          <w:rStyle w:val="Emphasis"/>
        </w:rPr>
        <w:t>so remote</w:t>
      </w:r>
      <w:r w:rsidRPr="00C9071B">
        <w:rPr>
          <w:sz w:val="16"/>
        </w:rPr>
        <w:t xml:space="preserve"> as to be not worth worrying about. </w:t>
      </w:r>
      <w:r w:rsidRPr="0045034B">
        <w:rPr>
          <w:rStyle w:val="Emphasis"/>
        </w:rPr>
        <w:t>Yet the history</w:t>
      </w:r>
      <w:r w:rsidRPr="00C9071B">
        <w:rPr>
          <w:sz w:val="16"/>
        </w:rPr>
        <w:t xml:space="preserve"> </w:t>
      </w:r>
      <w:r w:rsidRPr="0045034B">
        <w:rPr>
          <w:rStyle w:val="StyleUnderline"/>
        </w:rPr>
        <w:t>of nuclear terrorism</w:t>
      </w:r>
      <w:r w:rsidRPr="00C9071B">
        <w:rPr>
          <w:sz w:val="16"/>
        </w:rPr>
        <w:t xml:space="preserve"> globally and in the Northeast Asian region </w:t>
      </w:r>
      <w:r w:rsidRPr="0045034B">
        <w:rPr>
          <w:rStyle w:val="StyleUnderline"/>
        </w:rPr>
        <w:t>suggests</w:t>
      </w:r>
      <w:r w:rsidRPr="00C9071B">
        <w:rPr>
          <w:sz w:val="16"/>
        </w:rPr>
        <w:t xml:space="preserve"> </w:t>
      </w:r>
      <w:r w:rsidRPr="0045034B">
        <w:rPr>
          <w:rStyle w:val="Emphasis"/>
        </w:rPr>
        <w:t>otherwise</w:t>
      </w:r>
      <w:r w:rsidRPr="00C9071B">
        <w:rPr>
          <w:sz w:val="16"/>
        </w:rPr>
        <w:t xml:space="preserve">. Using the </w:t>
      </w:r>
      <w:proofErr w:type="gramStart"/>
      <w:r w:rsidRPr="00C9071B">
        <w:rPr>
          <w:sz w:val="16"/>
        </w:rPr>
        <w:t>sand castle</w:t>
      </w:r>
      <w:proofErr w:type="gramEnd"/>
      <w:r w:rsidRPr="00C9071B">
        <w:rPr>
          <w:sz w:val="16"/>
        </w:rPr>
        <w:t xml:space="preserv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45034B">
        <w:rPr>
          <w:rStyle w:val="StyleUnderline"/>
          <w:highlight w:val="yellow"/>
        </w:rPr>
        <w:t xml:space="preserve">at a time of </w:t>
      </w:r>
      <w:r w:rsidRPr="0045034B">
        <w:rPr>
          <w:rStyle w:val="Emphasis"/>
          <w:highlight w:val="yellow"/>
        </w:rPr>
        <w:t>crisis</w:t>
      </w:r>
      <w:r w:rsidRPr="00C9071B">
        <w:rPr>
          <w:sz w:val="16"/>
        </w:rPr>
        <w:t xml:space="preserve"> </w:t>
      </w:r>
      <w:r w:rsidRPr="0045034B">
        <w:rPr>
          <w:rStyle w:val="StyleUnderline"/>
        </w:rPr>
        <w:t>when</w:t>
      </w:r>
      <w:r w:rsidRPr="00C9071B">
        <w:rPr>
          <w:sz w:val="16"/>
        </w:rPr>
        <w:t xml:space="preserve"> </w:t>
      </w:r>
      <w:r w:rsidRPr="0045034B">
        <w:rPr>
          <w:rStyle w:val="Emphasis"/>
          <w:highlight w:val="yellow"/>
        </w:rPr>
        <w:t xml:space="preserve">alert levels are </w:t>
      </w:r>
      <w:r w:rsidRPr="0045034B">
        <w:rPr>
          <w:rStyle w:val="Emphasis"/>
        </w:rPr>
        <w:t xml:space="preserve">already </w:t>
      </w:r>
      <w:r w:rsidRPr="0045034B">
        <w:rPr>
          <w:rStyle w:val="Emphasis"/>
          <w:highlight w:val="yellow"/>
        </w:rPr>
        <w:t>high</w:t>
      </w:r>
      <w:r w:rsidRPr="00C9071B">
        <w:rPr>
          <w:sz w:val="16"/>
        </w:rPr>
        <w:t xml:space="preserve">, </w:t>
      </w:r>
      <w:r w:rsidRPr="0045034B">
        <w:rPr>
          <w:rStyle w:val="StyleUnderline"/>
        </w:rPr>
        <w:t xml:space="preserve">when control systems on nuclear forces have already shifted from primary emphasis on negative to positive control, when </w:t>
      </w:r>
      <w:r w:rsidRPr="0045034B">
        <w:rPr>
          <w:rStyle w:val="Emphasis"/>
          <w:highlight w:val="yellow"/>
        </w:rPr>
        <w:t>decision making</w:t>
      </w:r>
      <w:r w:rsidRPr="0045034B">
        <w:rPr>
          <w:rStyle w:val="StyleUnderline"/>
          <w:highlight w:val="yellow"/>
        </w:rPr>
        <w:t xml:space="preserve"> is</w:t>
      </w:r>
      <w:r w:rsidRPr="0045034B">
        <w:rPr>
          <w:rStyle w:val="StyleUnderline"/>
        </w:rPr>
        <w:t xml:space="preserve"> already </w:t>
      </w:r>
      <w:r w:rsidRPr="0045034B">
        <w:rPr>
          <w:rStyle w:val="Emphasis"/>
          <w:highlight w:val="yellow"/>
        </w:rPr>
        <w:t>stressed</w:t>
      </w:r>
      <w:r w:rsidRPr="00C9071B">
        <w:rPr>
          <w:sz w:val="16"/>
        </w:rPr>
        <w:t xml:space="preserve">, </w:t>
      </w:r>
      <w:r w:rsidRPr="0045034B">
        <w:rPr>
          <w:rStyle w:val="StyleUnderline"/>
        </w:rPr>
        <w:t xml:space="preserve">when </w:t>
      </w:r>
      <w:r w:rsidRPr="0045034B">
        <w:rPr>
          <w:rStyle w:val="StyleUnderline"/>
          <w:highlight w:val="yellow"/>
        </w:rPr>
        <w:t>the potential for</w:t>
      </w:r>
      <w:r w:rsidRPr="00C9071B">
        <w:rPr>
          <w:sz w:val="16"/>
        </w:rPr>
        <w:t xml:space="preserve"> </w:t>
      </w:r>
      <w:r w:rsidRPr="0045034B">
        <w:rPr>
          <w:rStyle w:val="StyleUnderline"/>
          <w:highlight w:val="yellow"/>
        </w:rPr>
        <w:t>miscalc</w:t>
      </w:r>
      <w:r w:rsidRPr="00C9071B">
        <w:rPr>
          <w:sz w:val="16"/>
        </w:rPr>
        <w:t xml:space="preserve">ulation </w:t>
      </w:r>
      <w:r w:rsidRPr="0045034B">
        <w:rPr>
          <w:rStyle w:val="StyleUnderline"/>
          <w:highlight w:val="yellow"/>
        </w:rPr>
        <w:t>is</w:t>
      </w:r>
      <w:r w:rsidRPr="00C9071B">
        <w:rPr>
          <w:sz w:val="16"/>
        </w:rPr>
        <w:t xml:space="preserve"> already </w:t>
      </w:r>
      <w:r w:rsidRPr="0045034B">
        <w:rPr>
          <w:rStyle w:val="Emphasis"/>
          <w:highlight w:val="yellow"/>
        </w:rPr>
        <w:t>high</w:t>
      </w:r>
      <w:r w:rsidRPr="00C9071B">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45034B">
        <w:rPr>
          <w:rStyle w:val="StyleUnderline"/>
        </w:rPr>
        <w:t xml:space="preserve">a </w:t>
      </w:r>
      <w:r w:rsidRPr="0045034B">
        <w:rPr>
          <w:rStyle w:val="Emphasis"/>
        </w:rPr>
        <w:t>terrorist nuclear attack</w:t>
      </w:r>
      <w:r w:rsidRPr="00C9071B">
        <w:rPr>
          <w:sz w:val="16"/>
        </w:rPr>
        <w:t xml:space="preserve"> </w:t>
      </w:r>
      <w:r w:rsidRPr="0045034B">
        <w:rPr>
          <w:rStyle w:val="StyleUnderline"/>
        </w:rPr>
        <w:t>may shift</w:t>
      </w:r>
      <w:r w:rsidRPr="00C9071B">
        <w:rPr>
          <w:sz w:val="16"/>
        </w:rPr>
        <w:t xml:space="preserve"> a coincident combination of some or all of these </w:t>
      </w:r>
      <w:r w:rsidRPr="0045034B">
        <w:rPr>
          <w:rStyle w:val="StyleUnderline"/>
        </w:rPr>
        <w:t xml:space="preserve">factors to a </w:t>
      </w:r>
      <w:r w:rsidRPr="0045034B">
        <w:rPr>
          <w:rStyle w:val="Emphasis"/>
        </w:rPr>
        <w:t>threshold level</w:t>
      </w:r>
      <w:r w:rsidRPr="00C9071B">
        <w:rPr>
          <w:sz w:val="16"/>
        </w:rPr>
        <w:t xml:space="preserve"> </w:t>
      </w:r>
      <w:r w:rsidRPr="0045034B">
        <w:rPr>
          <w:rStyle w:val="StyleUnderline"/>
        </w:rPr>
        <w:t>where they</w:t>
      </w:r>
      <w:r w:rsidRPr="00C9071B">
        <w:rPr>
          <w:sz w:val="16"/>
        </w:rPr>
        <w:t xml:space="preserve"> collectively </w:t>
      </w:r>
      <w:r w:rsidRPr="0045034B">
        <w:rPr>
          <w:rStyle w:val="StyleUnderline"/>
        </w:rPr>
        <w:t>lead to</w:t>
      </w:r>
      <w:r w:rsidRPr="00C9071B">
        <w:rPr>
          <w:sz w:val="16"/>
        </w:rPr>
        <w:t xml:space="preserve"> </w:t>
      </w:r>
      <w:r w:rsidRPr="0045034B">
        <w:rPr>
          <w:rStyle w:val="StyleUnderline"/>
        </w:rPr>
        <w:t xml:space="preserve">a </w:t>
      </w:r>
      <w:r w:rsidRPr="0045034B">
        <w:rPr>
          <w:rStyle w:val="Emphasis"/>
        </w:rPr>
        <w:t>first-use decision</w:t>
      </w:r>
      <w:r w:rsidRPr="00C9071B">
        <w:rPr>
          <w:sz w:val="16"/>
        </w:rPr>
        <w:t xml:space="preserve"> </w:t>
      </w:r>
      <w:r w:rsidRPr="0045034B">
        <w:rPr>
          <w:rStyle w:val="StyleUnderline"/>
        </w:rPr>
        <w:t xml:space="preserve">by </w:t>
      </w:r>
      <w:r w:rsidRPr="0045034B">
        <w:rPr>
          <w:rStyle w:val="Emphasis"/>
        </w:rPr>
        <w:t>one or more nuclear-armed states</w:t>
      </w:r>
      <w:r w:rsidRPr="00C9071B">
        <w:rPr>
          <w:sz w:val="16"/>
        </w:rPr>
        <w:t xml:space="preserve">.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C9071B">
        <w:rPr>
          <w:sz w:val="16"/>
        </w:rPr>
        <w:t>use, and</w:t>
      </w:r>
      <w:proofErr w:type="gramEnd"/>
      <w:r w:rsidRPr="00C9071B">
        <w:rPr>
          <w:sz w:val="16"/>
        </w:rPr>
        <w:t xml:space="preserve">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w:t>
      </w:r>
      <w:proofErr w:type="spellStart"/>
      <w:r w:rsidRPr="00C9071B">
        <w:rPr>
          <w:sz w:val="16"/>
        </w:rPr>
        <w:t>Ayson</w:t>
      </w:r>
      <w:proofErr w:type="spellEnd"/>
      <w:r w:rsidRPr="00C9071B">
        <w:rPr>
          <w:sz w:val="16"/>
        </w:rPr>
        <w:t xml:space="preserve"> concluded: In considering the ways in which </w:t>
      </w:r>
      <w:r w:rsidRPr="0045034B">
        <w:rPr>
          <w:rStyle w:val="StyleUnderline"/>
          <w:highlight w:val="yellow"/>
        </w:rPr>
        <w:t xml:space="preserve">a </w:t>
      </w:r>
      <w:r w:rsidRPr="0045034B">
        <w:rPr>
          <w:rStyle w:val="Emphasis"/>
          <w:highlight w:val="yellow"/>
        </w:rPr>
        <w:t>terrorist nuclear attack</w:t>
      </w:r>
      <w:r w:rsidRPr="00C9071B">
        <w:rPr>
          <w:sz w:val="16"/>
        </w:rPr>
        <w:t xml:space="preserve"> </w:t>
      </w:r>
      <w:r w:rsidRPr="0045034B">
        <w:rPr>
          <w:rStyle w:val="StyleUnderline"/>
          <w:highlight w:val="yellow"/>
        </w:rPr>
        <w:t>could</w:t>
      </w:r>
      <w:r w:rsidRPr="00C9071B">
        <w:rPr>
          <w:sz w:val="16"/>
        </w:rPr>
        <w:t xml:space="preserve"> (wittingly or unwittingly) </w:t>
      </w:r>
      <w:r w:rsidRPr="0045034B">
        <w:rPr>
          <w:rStyle w:val="StyleUnderline"/>
          <w:highlight w:val="yellow"/>
        </w:rPr>
        <w:t xml:space="preserve">spark off a </w:t>
      </w:r>
      <w:r w:rsidRPr="0045034B">
        <w:rPr>
          <w:rStyle w:val="Emphasis"/>
          <w:highlight w:val="yellow"/>
        </w:rPr>
        <w:t>wider nuclear exchange</w:t>
      </w:r>
      <w:r w:rsidRPr="00C9071B">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45034B">
        <w:rPr>
          <w:rStyle w:val="StyleUnderline"/>
        </w:rPr>
        <w:t>states need to do more than consider the best ways to prevent terrorists from acquiring, deploying and then detonating a nuclear weapon</w:t>
      </w:r>
      <w:r w:rsidRPr="00C9071B">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2" w:name="_ftnref20"/>
      <w:r w:rsidRPr="00C9071B">
        <w:rPr>
          <w:sz w:val="16"/>
        </w:rPr>
        <w:fldChar w:fldCharType="begin"/>
      </w:r>
      <w:r w:rsidRPr="00C9071B">
        <w:rPr>
          <w:sz w:val="16"/>
        </w:rPr>
        <w:instrText xml:space="preserve"> HYPERLINK "https://nautilus.org/napsnet/napsnet-special-reports/non-state-terrorism-and-inadvertent-nuclear-war/" \l "_ftn20" </w:instrText>
      </w:r>
      <w:r w:rsidRPr="00C9071B">
        <w:rPr>
          <w:sz w:val="16"/>
        </w:rPr>
        <w:fldChar w:fldCharType="separate"/>
      </w:r>
      <w:r w:rsidRPr="00C9071B">
        <w:rPr>
          <w:rStyle w:val="Hyperlink"/>
          <w:sz w:val="16"/>
        </w:rPr>
        <w:t>[20]</w:t>
      </w:r>
      <w:r w:rsidRPr="00C9071B">
        <w:rPr>
          <w:sz w:val="16"/>
        </w:rPr>
        <w:fldChar w:fldCharType="end"/>
      </w:r>
      <w:bookmarkEnd w:id="2"/>
    </w:p>
    <w:p w14:paraId="498DCDA6" w14:textId="06432529" w:rsidR="00794127" w:rsidRDefault="00794127" w:rsidP="00794127">
      <w:pPr>
        <w:pStyle w:val="Heading3"/>
      </w:pPr>
      <w:proofErr w:type="spellStart"/>
      <w:r>
        <w:t>Heg</w:t>
      </w:r>
      <w:proofErr w:type="spellEnd"/>
      <w:r>
        <w:t xml:space="preserve"> Bad – Terror – AT: No Nuke Terror </w:t>
      </w:r>
    </w:p>
    <w:p w14:paraId="533AE822" w14:textId="77777777" w:rsidR="00794127" w:rsidRPr="0060053F" w:rsidRDefault="00794127" w:rsidP="00794127">
      <w:pPr>
        <w:pStyle w:val="Heading4"/>
      </w:pPr>
      <w:r>
        <w:t xml:space="preserve">Nuke terror is possible and likely – they have the </w:t>
      </w:r>
      <w:r w:rsidRPr="00BF2523">
        <w:rPr>
          <w:i/>
          <w:u w:val="single"/>
        </w:rPr>
        <w:t>means</w:t>
      </w:r>
      <w:r>
        <w:t xml:space="preserve"> and </w:t>
      </w:r>
      <w:r w:rsidRPr="00BF2523">
        <w:rPr>
          <w:i/>
          <w:u w:val="single"/>
        </w:rPr>
        <w:t>motive</w:t>
      </w:r>
    </w:p>
    <w:p w14:paraId="15E8492E" w14:textId="77777777" w:rsidR="00794127" w:rsidRPr="0060053F" w:rsidRDefault="00794127" w:rsidP="00794127">
      <w:r w:rsidRPr="0060053F">
        <w:rPr>
          <w:rStyle w:val="Style13ptBold"/>
        </w:rPr>
        <w:t xml:space="preserve">Jabr and </w:t>
      </w:r>
      <w:proofErr w:type="spellStart"/>
      <w:r w:rsidRPr="0060053F">
        <w:rPr>
          <w:rStyle w:val="Style13ptBold"/>
        </w:rPr>
        <w:t>Wellerstein</w:t>
      </w:r>
      <w:proofErr w:type="spellEnd"/>
      <w:r w:rsidRPr="0060053F">
        <w:rPr>
          <w:rStyle w:val="Style13ptBold"/>
        </w:rPr>
        <w:t xml:space="preserve"> 18</w:t>
      </w:r>
      <w:r w:rsidRPr="0060053F">
        <w:t xml:space="preserve"> – * contributing writer to The New York Times Magazine and Scientific American, MA in Journalism from NYU, ** historian of science at the Stevens Institute of Technology, PhD in the History of Science from Harvard (*Ferris Jabr, ** Alex </w:t>
      </w:r>
      <w:proofErr w:type="spellStart"/>
      <w:r w:rsidRPr="0060053F">
        <w:t>Wellerstein</w:t>
      </w:r>
      <w:proofErr w:type="spellEnd"/>
      <w:r w:rsidRPr="0060053F">
        <w:t xml:space="preserve">, 6/11/18, “This Is What a Nuclear Bomb Looks Like,” New York Magazine, </w:t>
      </w:r>
      <w:hyperlink r:id="rId22" w:history="1">
        <w:r w:rsidRPr="0060053F">
          <w:rPr>
            <w:rStyle w:val="Hyperlink"/>
          </w:rPr>
          <w:t>http://nymag.com/daily/intelligencer/2018/06/what-a-nuclear-attack-in-new-york-would-look-like.html)</w:t>
        </w:r>
      </w:hyperlink>
      <w:r w:rsidRPr="0060053F">
        <w:t xml:space="preserve"> </w:t>
      </w:r>
    </w:p>
    <w:p w14:paraId="0B4C219C" w14:textId="77777777" w:rsidR="00794127" w:rsidRPr="00E56C56" w:rsidRDefault="00794127" w:rsidP="00794127">
      <w:pPr>
        <w:rPr>
          <w:u w:val="single"/>
        </w:rPr>
      </w:pPr>
      <w:r w:rsidRPr="00C9071B">
        <w:rPr>
          <w:sz w:val="16"/>
        </w:rPr>
        <w:t xml:space="preserve">What made the false alarm </w:t>
      </w:r>
      <w:proofErr w:type="gramStart"/>
      <w:r w:rsidRPr="00C9071B">
        <w:rPr>
          <w:sz w:val="16"/>
        </w:rPr>
        <w:t>all the more</w:t>
      </w:r>
      <w:proofErr w:type="gramEnd"/>
      <w:r w:rsidRPr="00C9071B">
        <w:rPr>
          <w:sz w:val="16"/>
        </w:rPr>
        <w:t xml:space="preserve"> frightening is just how plausible the prospect of a nuclear strike has become. The U.S. and Russia, both of which maintain massive nuclear arsenals, are increasingly at odds. Iran has announced plans to ramp up its production of enriched uranium. North Korea may already have nuclear missiles capable of striking anywhere in the U.S., and there is no way to know whether Trump’s negotiations with Kim Jong-un will wind up increasing or decreasing the prospect of nuclear war. But the current state of dread, while entirely understandable, has overshadowed two crucial realities about the threat of a nuclear calamity. First, </w:t>
      </w:r>
      <w:r w:rsidRPr="0060053F">
        <w:rPr>
          <w:rStyle w:val="Emphasis"/>
        </w:rPr>
        <w:t>a nuclear attack on the U</w:t>
      </w:r>
      <w:r w:rsidRPr="00C9071B">
        <w:rPr>
          <w:sz w:val="16"/>
        </w:rPr>
        <w:t xml:space="preserve">nited </w:t>
      </w:r>
      <w:r w:rsidRPr="0060053F">
        <w:rPr>
          <w:rStyle w:val="Emphasis"/>
        </w:rPr>
        <w:t>S</w:t>
      </w:r>
      <w:r w:rsidRPr="00C9071B">
        <w:rPr>
          <w:sz w:val="16"/>
        </w:rPr>
        <w:t xml:space="preserve">tates </w:t>
      </w:r>
      <w:r w:rsidRPr="0060053F">
        <w:rPr>
          <w:rStyle w:val="Emphasis"/>
        </w:rPr>
        <w:t>could</w:t>
      </w:r>
      <w:r w:rsidRPr="00C9071B">
        <w:rPr>
          <w:sz w:val="16"/>
        </w:rPr>
        <w:t xml:space="preserve"> well </w:t>
      </w:r>
      <w:r w:rsidRPr="0060053F">
        <w:rPr>
          <w:rStyle w:val="Emphasis"/>
        </w:rPr>
        <w:t>come not from the skies but from the streets</w:t>
      </w:r>
      <w:r w:rsidRPr="00C9071B">
        <w:rPr>
          <w:sz w:val="16"/>
        </w:rPr>
        <w:t xml:space="preserve">. Experts warn that </w:t>
      </w:r>
      <w:r w:rsidRPr="00827AF5">
        <w:rPr>
          <w:rStyle w:val="Emphasis"/>
          <w:highlight w:val="yellow"/>
        </w:rPr>
        <w:t>it would be</w:t>
      </w:r>
      <w:r w:rsidRPr="0060053F">
        <w:rPr>
          <w:rStyle w:val="Emphasis"/>
        </w:rPr>
        <w:t xml:space="preserve"> relatively </w:t>
      </w:r>
      <w:r w:rsidRPr="00827AF5">
        <w:rPr>
          <w:rStyle w:val="Emphasis"/>
          <w:highlight w:val="yellow"/>
        </w:rPr>
        <w:t>easy for terrorists to build a</w:t>
      </w:r>
      <w:r w:rsidRPr="0060053F">
        <w:rPr>
          <w:rStyle w:val="Emphasis"/>
        </w:rPr>
        <w:t xml:space="preserve">n “improvised </w:t>
      </w:r>
      <w:r w:rsidRPr="00827AF5">
        <w:rPr>
          <w:rStyle w:val="Emphasis"/>
          <w:highlight w:val="yellow"/>
        </w:rPr>
        <w:t>nuclear bomb” and smuggle it into America</w:t>
      </w:r>
      <w:r w:rsidRPr="00C9071B">
        <w:rPr>
          <w:sz w:val="16"/>
        </w:rPr>
        <w:t xml:space="preserve">. </w:t>
      </w:r>
      <w:r w:rsidRPr="00BF2523">
        <w:rPr>
          <w:rStyle w:val="StyleUnderline"/>
        </w:rPr>
        <w:t>Building a ten-kiloton bomb nearly as destructive as the one dropped on Hiroshima would require little more than some technical expertise and 46 kilograms of highly enriched uranium — a quantity about the size of a bowling ball.</w:t>
      </w:r>
      <w:r>
        <w:rPr>
          <w:rStyle w:val="StyleUnderline"/>
        </w:rPr>
        <w:t xml:space="preserve"> </w:t>
      </w:r>
      <w:r w:rsidRPr="00C9071B">
        <w:rPr>
          <w:sz w:val="16"/>
        </w:rPr>
        <w:t xml:space="preserve">The second reality we have failed to understand is what a nuclear detonation and its aftermath would </w:t>
      </w:r>
      <w:proofErr w:type="gramStart"/>
      <w:r w:rsidRPr="00C9071B">
        <w:rPr>
          <w:sz w:val="16"/>
        </w:rPr>
        <w:t>actually look</w:t>
      </w:r>
      <w:proofErr w:type="gramEnd"/>
      <w:r w:rsidRPr="00C9071B">
        <w:rPr>
          <w:sz w:val="16"/>
        </w:rPr>
        <w:t xml:space="preserve"> like. In our imaginations, fueled by apocalyptic fictions like The Road and The Day After, </w:t>
      </w:r>
      <w:r w:rsidRPr="00BF2523">
        <w:rPr>
          <w:rStyle w:val="StyleUnderline"/>
        </w:rPr>
        <w:t>the scale and speed of nuclear annihilation seem too vast and horrific to contemplat</w:t>
      </w:r>
      <w:r w:rsidRPr="00C9071B">
        <w:rPr>
          <w:sz w:val="16"/>
        </w:rPr>
        <w:t xml:space="preserve">e. If nuclear war is considered “unthinkable,” that is in no small part because of our refusal to think about it with any clarity or specificity. In the long run, the best deterrent to nuclear war may be to understand what a single nuclear bomb </w:t>
      </w:r>
      <w:proofErr w:type="gramStart"/>
      <w:r w:rsidRPr="00C9071B">
        <w:rPr>
          <w:sz w:val="16"/>
        </w:rPr>
        <w:t>is capable of doing</w:t>
      </w:r>
      <w:proofErr w:type="gramEnd"/>
      <w:r w:rsidRPr="00C9071B">
        <w:rPr>
          <w:sz w:val="16"/>
        </w:rPr>
        <w:t xml:space="preserve"> to, say, a city like New York — and to accept that the </w:t>
      </w:r>
      <w:r w:rsidRPr="00BF2523">
        <w:rPr>
          <w:rStyle w:val="Emphasis"/>
        </w:rPr>
        <w:t>reality would be even worse than</w:t>
      </w:r>
      <w:r w:rsidRPr="0060053F">
        <w:rPr>
          <w:rStyle w:val="Emphasis"/>
        </w:rPr>
        <w:t xml:space="preserve"> our fears.</w:t>
      </w:r>
      <w:r>
        <w:rPr>
          <w:rStyle w:val="Emphasis"/>
        </w:rPr>
        <w:t xml:space="preserve"> </w:t>
      </w:r>
      <w:r w:rsidRPr="00C9071B">
        <w:rPr>
          <w:sz w:val="16"/>
        </w:rPr>
        <w:t xml:space="preserve">The Bomb </w:t>
      </w:r>
      <w:r w:rsidRPr="00827AF5">
        <w:rPr>
          <w:rStyle w:val="StyleUnderline"/>
          <w:highlight w:val="yellow"/>
        </w:rPr>
        <w:t>There are</w:t>
      </w:r>
      <w:r w:rsidRPr="00C9071B">
        <w:rPr>
          <w:sz w:val="16"/>
        </w:rPr>
        <w:t xml:space="preserve"> currently </w:t>
      </w:r>
      <w:r w:rsidRPr="0060053F">
        <w:rPr>
          <w:rStyle w:val="StyleUnderline"/>
        </w:rPr>
        <w:t xml:space="preserve">at least </w:t>
      </w:r>
      <w:r w:rsidRPr="00827AF5">
        <w:rPr>
          <w:rStyle w:val="Emphasis"/>
          <w:highlight w:val="yellow"/>
        </w:rPr>
        <w:t>2,000 tons</w:t>
      </w:r>
      <w:r w:rsidRPr="00827AF5">
        <w:rPr>
          <w:rStyle w:val="StyleUnderline"/>
          <w:highlight w:val="yellow"/>
        </w:rPr>
        <w:t xml:space="preserve"> of </w:t>
      </w:r>
      <w:r w:rsidRPr="0060053F">
        <w:rPr>
          <w:rStyle w:val="StyleUnderline"/>
        </w:rPr>
        <w:t xml:space="preserve">weapons-grade nuclear </w:t>
      </w:r>
      <w:r w:rsidRPr="00827AF5">
        <w:rPr>
          <w:rStyle w:val="StyleUnderline"/>
          <w:highlight w:val="yellow"/>
        </w:rPr>
        <w:t>material</w:t>
      </w:r>
      <w:r w:rsidRPr="0060053F">
        <w:rPr>
          <w:rStyle w:val="StyleUnderline"/>
        </w:rPr>
        <w:t xml:space="preserve"> stored in some 40 countries</w:t>
      </w:r>
      <w:r w:rsidRPr="00C9071B">
        <w:rPr>
          <w:sz w:val="16"/>
        </w:rPr>
        <w:t xml:space="preserve"> </w:t>
      </w:r>
      <w:r w:rsidRPr="0060053F">
        <w:rPr>
          <w:rStyle w:val="Emphasis"/>
        </w:rPr>
        <w:t xml:space="preserve">— enough </w:t>
      </w:r>
      <w:r w:rsidRPr="00827AF5">
        <w:rPr>
          <w:rStyle w:val="Emphasis"/>
          <w:highlight w:val="yellow"/>
        </w:rPr>
        <w:t>to make</w:t>
      </w:r>
      <w:r w:rsidRPr="0060053F">
        <w:rPr>
          <w:rStyle w:val="Emphasis"/>
        </w:rPr>
        <w:t xml:space="preserve"> more than </w:t>
      </w:r>
      <w:r w:rsidRPr="00827AF5">
        <w:rPr>
          <w:rStyle w:val="Emphasis"/>
          <w:highlight w:val="yellow"/>
        </w:rPr>
        <w:t>40,000 bombs</w:t>
      </w:r>
      <w:r w:rsidRPr="00C9071B">
        <w:rPr>
          <w:sz w:val="16"/>
        </w:rPr>
        <w:t xml:space="preserve"> approximately </w:t>
      </w:r>
      <w:r w:rsidRPr="0060053F">
        <w:rPr>
          <w:rStyle w:val="Emphasis"/>
        </w:rPr>
        <w:t>the size of the one that devastated Hiroshima</w:t>
      </w:r>
      <w:r w:rsidRPr="00C9071B">
        <w:rPr>
          <w:sz w:val="16"/>
        </w:rPr>
        <w:t xml:space="preserve">. </w:t>
      </w:r>
      <w:r w:rsidRPr="00827AF5">
        <w:rPr>
          <w:rStyle w:val="Emphasis"/>
          <w:highlight w:val="yellow"/>
        </w:rPr>
        <w:t>Stealing the material would be</w:t>
      </w:r>
      <w:r w:rsidRPr="0060053F">
        <w:rPr>
          <w:rStyle w:val="Emphasis"/>
        </w:rPr>
        <w:t xml:space="preserve"> challenging but </w:t>
      </w:r>
      <w:r w:rsidRPr="00827AF5">
        <w:rPr>
          <w:rStyle w:val="Emphasis"/>
          <w:highlight w:val="yellow"/>
        </w:rPr>
        <w:t>far from impossible</w:t>
      </w:r>
      <w:r w:rsidRPr="00827AF5">
        <w:rPr>
          <w:rStyle w:val="StyleUnderline"/>
          <w:highlight w:val="yellow"/>
        </w:rPr>
        <w:t>. Russia stockpiles</w:t>
      </w:r>
      <w:r w:rsidRPr="0060053F">
        <w:rPr>
          <w:rStyle w:val="StyleUnderline"/>
        </w:rPr>
        <w:t xml:space="preserve"> numerous bombs </w:t>
      </w:r>
      <w:r w:rsidRPr="00827AF5">
        <w:rPr>
          <w:rStyle w:val="StyleUnderline"/>
          <w:highlight w:val="yellow"/>
        </w:rPr>
        <w:t>built before</w:t>
      </w:r>
      <w:r w:rsidRPr="0060053F">
        <w:rPr>
          <w:rStyle w:val="StyleUnderline"/>
        </w:rPr>
        <w:t xml:space="preserve"> the use of </w:t>
      </w:r>
      <w:r w:rsidRPr="00827AF5">
        <w:rPr>
          <w:rStyle w:val="StyleUnderline"/>
          <w:highlight w:val="yellow"/>
        </w:rPr>
        <w:t>electronic locks</w:t>
      </w:r>
      <w:r w:rsidRPr="00C9071B">
        <w:rPr>
          <w:sz w:val="16"/>
        </w:rPr>
        <w:t xml:space="preserve"> that disable the weapons in the event of tampering. </w:t>
      </w:r>
      <w:r w:rsidRPr="00827AF5">
        <w:rPr>
          <w:rStyle w:val="StyleUnderline"/>
          <w:highlight w:val="yellow"/>
        </w:rPr>
        <w:t>Universities</w:t>
      </w:r>
      <w:r w:rsidRPr="0060053F">
        <w:rPr>
          <w:rStyle w:val="StyleUnderline"/>
        </w:rPr>
        <w:t xml:space="preserve"> that handle uranium often </w:t>
      </w:r>
      <w:r w:rsidRPr="00827AF5">
        <w:rPr>
          <w:rStyle w:val="StyleUnderline"/>
          <w:highlight w:val="yellow"/>
        </w:rPr>
        <w:t>have lax security</w:t>
      </w:r>
      <w:r w:rsidRPr="0060053F">
        <w:rPr>
          <w:rStyle w:val="StyleUnderline"/>
        </w:rPr>
        <w:t>.</w:t>
      </w:r>
      <w:r w:rsidRPr="00C9071B">
        <w:rPr>
          <w:sz w:val="16"/>
        </w:rPr>
        <w:t xml:space="preserve"> And </w:t>
      </w:r>
      <w:r w:rsidRPr="00BF2523">
        <w:rPr>
          <w:rStyle w:val="StyleUnderline"/>
        </w:rPr>
        <w:t>insiders at military compounds</w:t>
      </w:r>
      <w:r w:rsidRPr="00C9071B">
        <w:rPr>
          <w:sz w:val="16"/>
        </w:rPr>
        <w:t xml:space="preserve"> sometimes </w:t>
      </w:r>
      <w:r w:rsidRPr="00BF2523">
        <w:rPr>
          <w:rStyle w:val="StyleUnderline"/>
        </w:rPr>
        <w:t>steal radioactive material and sell it on the black market</w:t>
      </w:r>
      <w:r w:rsidRPr="00C9071B">
        <w:rPr>
          <w:sz w:val="16"/>
        </w:rPr>
        <w:t xml:space="preserve">. </w:t>
      </w:r>
      <w:r w:rsidRPr="00BF2523">
        <w:rPr>
          <w:rStyle w:val="Emphasis"/>
        </w:rPr>
        <w:t>Since</w:t>
      </w:r>
      <w:r w:rsidRPr="0060053F">
        <w:rPr>
          <w:rStyle w:val="Emphasis"/>
        </w:rPr>
        <w:t xml:space="preserve"> 1993, </w:t>
      </w:r>
      <w:r w:rsidRPr="00827AF5">
        <w:rPr>
          <w:rStyle w:val="Emphasis"/>
          <w:highlight w:val="yellow"/>
        </w:rPr>
        <w:t>there have been 762</w:t>
      </w:r>
      <w:r w:rsidRPr="0060053F">
        <w:rPr>
          <w:rStyle w:val="Emphasis"/>
        </w:rPr>
        <w:t xml:space="preserve"> known </w:t>
      </w:r>
      <w:r w:rsidRPr="00827AF5">
        <w:rPr>
          <w:rStyle w:val="Emphasis"/>
          <w:highlight w:val="yellow"/>
        </w:rPr>
        <w:t>instances in which</w:t>
      </w:r>
      <w:r w:rsidRPr="0060053F">
        <w:rPr>
          <w:rStyle w:val="Emphasis"/>
        </w:rPr>
        <w:t xml:space="preserve"> radioactive </w:t>
      </w:r>
      <w:r w:rsidRPr="00827AF5">
        <w:rPr>
          <w:rStyle w:val="Emphasis"/>
          <w:highlight w:val="yellow"/>
        </w:rPr>
        <w:t>materials were lost or stolen</w:t>
      </w:r>
      <w:r w:rsidRPr="0060053F">
        <w:rPr>
          <w:rStyle w:val="Emphasis"/>
        </w:rPr>
        <w:t xml:space="preserve">, </w:t>
      </w:r>
      <w:r w:rsidRPr="00BF2523">
        <w:rPr>
          <w:rStyle w:val="Emphasis"/>
        </w:rPr>
        <w:t>and more than 2,000 cases of trafficking and other criminal activities.</w:t>
      </w:r>
      <w:r>
        <w:rPr>
          <w:rStyle w:val="Emphasis"/>
        </w:rPr>
        <w:t xml:space="preserve"> </w:t>
      </w:r>
      <w:r w:rsidRPr="0060053F">
        <w:rPr>
          <w:rStyle w:val="StyleUnderline"/>
        </w:rPr>
        <w:t>Once terrorists obtained the uranium, they would need only a small team of sympathetic engineers and physicists to build</w:t>
      </w:r>
      <w:r w:rsidRPr="00C9071B">
        <w:rPr>
          <w:sz w:val="16"/>
        </w:rPr>
        <w:t xml:space="preserve"> what is known as </w:t>
      </w:r>
      <w:r w:rsidRPr="0060053F">
        <w:rPr>
          <w:rStyle w:val="StyleUnderline"/>
        </w:rPr>
        <w:t>a gun-type nuclear bomb,</w:t>
      </w:r>
      <w:r w:rsidRPr="00C9071B">
        <w:rPr>
          <w:sz w:val="16"/>
        </w:rPr>
        <w:t xml:space="preserve"> like the one dropped on Hiroshima. A gun-type nuke uses traditional explosives to fire a slug of uranium through a tube directly into another chunk of uranium, fracturing huge numbers of atoms and unleashing a massive amount of energy. Compared to modern nuclear missiles, which are far more powerful and complex, </w:t>
      </w:r>
      <w:r w:rsidRPr="00827AF5">
        <w:rPr>
          <w:rStyle w:val="Emphasis"/>
          <w:highlight w:val="yellow"/>
        </w:rPr>
        <w:t>constructing</w:t>
      </w:r>
      <w:r w:rsidRPr="0060053F">
        <w:rPr>
          <w:rStyle w:val="Emphasis"/>
        </w:rPr>
        <w:t xml:space="preserve"> a crude gun-type </w:t>
      </w:r>
      <w:r w:rsidRPr="00827AF5">
        <w:rPr>
          <w:rStyle w:val="Emphasis"/>
          <w:highlight w:val="yellow"/>
        </w:rPr>
        <w:t>nuke is</w:t>
      </w:r>
      <w:r w:rsidRPr="0060053F">
        <w:rPr>
          <w:rStyle w:val="Emphasis"/>
        </w:rPr>
        <w:t xml:space="preserve"> </w:t>
      </w:r>
      <w:proofErr w:type="gramStart"/>
      <w:r w:rsidRPr="0060053F">
        <w:rPr>
          <w:rStyle w:val="Emphasis"/>
        </w:rPr>
        <w:t xml:space="preserve">fairly </w:t>
      </w:r>
      <w:r w:rsidRPr="00827AF5">
        <w:rPr>
          <w:rStyle w:val="Emphasis"/>
          <w:highlight w:val="yellow"/>
        </w:rPr>
        <w:t>straightforward</w:t>
      </w:r>
      <w:proofErr w:type="gramEnd"/>
      <w:r w:rsidRPr="00C9071B">
        <w:rPr>
          <w:sz w:val="16"/>
        </w:rPr>
        <w:t xml:space="preserve">. In 2002, when Joe Biden was chairman of the Senate Foreign Relations Committee, he asked several nuclear laboratories whether a terrorist group could construct an off-the-shelf nuclear weapon. Several months later, they gave their answer: </w:t>
      </w:r>
      <w:r w:rsidRPr="000A420B">
        <w:rPr>
          <w:rStyle w:val="Emphasis"/>
        </w:rPr>
        <w:t>Without resorting to any illegal activities or drawing on classified information,</w:t>
      </w:r>
      <w:r w:rsidRPr="0060053F">
        <w:rPr>
          <w:rStyle w:val="Emphasis"/>
        </w:rPr>
        <w:t xml:space="preserve"> </w:t>
      </w:r>
      <w:r w:rsidRPr="00BF2523">
        <w:rPr>
          <w:rStyle w:val="Emphasis"/>
        </w:rPr>
        <w:t xml:space="preserve">and </w:t>
      </w:r>
      <w:r w:rsidRPr="00827AF5">
        <w:rPr>
          <w:rStyle w:val="Emphasis"/>
          <w:highlight w:val="yellow"/>
        </w:rPr>
        <w:t xml:space="preserve">using only commercially available parts, </w:t>
      </w:r>
      <w:r w:rsidRPr="000A420B">
        <w:rPr>
          <w:rStyle w:val="Emphasis"/>
        </w:rPr>
        <w:t>they had built a nuclear bomb</w:t>
      </w:r>
      <w:r w:rsidRPr="0060053F">
        <w:rPr>
          <w:rStyle w:val="Emphasis"/>
        </w:rPr>
        <w:t xml:space="preserve"> </w:t>
      </w:r>
      <w:r w:rsidRPr="00BF2523">
        <w:rPr>
          <w:rStyle w:val="Emphasis"/>
        </w:rPr>
        <w:t>that was “bigger than a breadbox but smaller than a dump truck.”</w:t>
      </w:r>
      <w:r w:rsidRPr="00C9071B">
        <w:rPr>
          <w:sz w:val="16"/>
        </w:rPr>
        <w:t xml:space="preserve"> To underscore the danger, Biden had them bring the device to the Senate. The last step in the process — </w:t>
      </w:r>
      <w:r w:rsidRPr="00827AF5">
        <w:rPr>
          <w:rStyle w:val="Emphasis"/>
          <w:highlight w:val="yellow"/>
        </w:rPr>
        <w:t>smuggling</w:t>
      </w:r>
      <w:r w:rsidRPr="0060053F">
        <w:rPr>
          <w:rStyle w:val="Emphasis"/>
        </w:rPr>
        <w:t xml:space="preserve"> the weapon </w:t>
      </w:r>
      <w:r w:rsidRPr="00827AF5">
        <w:rPr>
          <w:rStyle w:val="Emphasis"/>
          <w:highlight w:val="yellow"/>
        </w:rPr>
        <w:t>into the U</w:t>
      </w:r>
      <w:r w:rsidRPr="00C9071B">
        <w:rPr>
          <w:sz w:val="16"/>
        </w:rPr>
        <w:t xml:space="preserve">nited </w:t>
      </w:r>
      <w:r w:rsidRPr="00827AF5">
        <w:rPr>
          <w:rStyle w:val="Emphasis"/>
          <w:highlight w:val="yellow"/>
        </w:rPr>
        <w:t>S</w:t>
      </w:r>
      <w:r w:rsidRPr="00C9071B">
        <w:rPr>
          <w:sz w:val="16"/>
        </w:rPr>
        <w:t xml:space="preserve">tates — </w:t>
      </w:r>
      <w:r w:rsidRPr="00827AF5">
        <w:rPr>
          <w:rStyle w:val="Emphasis"/>
          <w:highlight w:val="yellow"/>
        </w:rPr>
        <w:t>would be</w:t>
      </w:r>
      <w:r w:rsidRPr="0060053F">
        <w:rPr>
          <w:rStyle w:val="Emphasis"/>
        </w:rPr>
        <w:t xml:space="preserve"> even </w:t>
      </w:r>
      <w:r w:rsidRPr="00827AF5">
        <w:rPr>
          <w:rStyle w:val="Emphasis"/>
          <w:highlight w:val="yellow"/>
        </w:rPr>
        <w:t>easier</w:t>
      </w:r>
      <w:r w:rsidRPr="0060053F">
        <w:rPr>
          <w:rStyle w:val="Emphasis"/>
        </w:rPr>
        <w:t>.</w:t>
      </w:r>
      <w:r w:rsidRPr="00C9071B">
        <w:rPr>
          <w:sz w:val="16"/>
        </w:rPr>
        <w:t xml:space="preserve"> </w:t>
      </w:r>
      <w:r w:rsidRPr="0060053F">
        <w:rPr>
          <w:rStyle w:val="StyleUnderline"/>
        </w:rPr>
        <w:t>A ten-kiloton bomb</w:t>
      </w:r>
      <w:r w:rsidRPr="00C9071B">
        <w:rPr>
          <w:sz w:val="16"/>
        </w:rPr>
        <w:t xml:space="preserve">, which would release as much energy as 10,000 tons of TNT, </w:t>
      </w:r>
      <w:r w:rsidRPr="0060053F">
        <w:rPr>
          <w:rStyle w:val="StyleUnderline"/>
        </w:rPr>
        <w:t>would be only seven feet long and weigh about 1,000 pounds.</w:t>
      </w:r>
      <w:r w:rsidRPr="00C9071B">
        <w:rPr>
          <w:sz w:val="16"/>
        </w:rPr>
        <w:t xml:space="preserve"> </w:t>
      </w:r>
      <w:r w:rsidRPr="000A420B">
        <w:rPr>
          <w:rStyle w:val="StyleUnderline"/>
        </w:rPr>
        <w:t>It would be simple to transport such a device to America aboard a container ship,</w:t>
      </w:r>
      <w:r w:rsidRPr="00C9071B">
        <w:rPr>
          <w:sz w:val="16"/>
        </w:rPr>
        <w:t xml:space="preserve"> just another unseen object in a giant metal box among millions of other metal boxes floating on the ocean. Even a </w:t>
      </w:r>
      <w:r w:rsidRPr="000A420B">
        <w:rPr>
          <w:rStyle w:val="StyleUnderline"/>
        </w:rPr>
        <w:t>moderate</w:t>
      </w:r>
      <w:r w:rsidRPr="00C9071B">
        <w:rPr>
          <w:sz w:val="16"/>
        </w:rPr>
        <w:t xml:space="preserve"> amount of </w:t>
      </w:r>
      <w:r w:rsidRPr="000A420B">
        <w:rPr>
          <w:rStyle w:val="StyleUnderline"/>
        </w:rPr>
        <w:t>shielding would be enough to hide its radioactive signature</w:t>
      </w:r>
      <w:r w:rsidRPr="0060053F">
        <w:rPr>
          <w:rStyle w:val="StyleUnderline"/>
        </w:rPr>
        <w:t xml:space="preserve"> from </w:t>
      </w:r>
      <w:r w:rsidRPr="00C9071B">
        <w:rPr>
          <w:sz w:val="16"/>
        </w:rPr>
        <w:t xml:space="preserve">most </w:t>
      </w:r>
      <w:r w:rsidRPr="0060053F">
        <w:rPr>
          <w:rStyle w:val="StyleUnderline"/>
        </w:rPr>
        <w:t>detectors</w:t>
      </w:r>
      <w:r w:rsidRPr="00C9071B">
        <w:rPr>
          <w:sz w:val="16"/>
        </w:rPr>
        <w:t xml:space="preserve"> at shipping hubs. </w:t>
      </w:r>
      <w:r w:rsidRPr="00872B92">
        <w:rPr>
          <w:rStyle w:val="StyleUnderline"/>
        </w:rPr>
        <w:t>Given all the naturally radioactive items that frequently trigger false alarms</w:t>
      </w:r>
      <w:r w:rsidRPr="00C9071B">
        <w:rPr>
          <w:sz w:val="16"/>
        </w:rPr>
        <w:t xml:space="preserve"> — bananas, ceramics, Brazil nuts, pet deodorizers — </w:t>
      </w:r>
      <w:r w:rsidRPr="00872B92">
        <w:rPr>
          <w:rStyle w:val="StyleUnderline"/>
        </w:rPr>
        <w:t>a terrorist group could even bury the bomb in bags of Fresh Step or Tidy Cats to fool inspectors</w:t>
      </w:r>
      <w:r w:rsidRPr="00C9071B">
        <w:rPr>
          <w:sz w:val="16"/>
        </w:rPr>
        <w:t xml:space="preserve"> if a security sensor was tripped. In 1946, a senator asked J. Robert Oppenheimer, the physicist who played a key role in the Manhattan Project, what instrument he would use to detect a nuclear bomb smuggled into the United States. Oppenheimer’s answer: “A screwdriver.” Amazingly, our detection systems have still not caught up to this threat: One would essentially have to open and visually inspect every single crate and container arriving on America’s shores. </w:t>
      </w:r>
      <w:r w:rsidRPr="00764970">
        <w:rPr>
          <w:rStyle w:val="StyleUnderline"/>
        </w:rPr>
        <w:t>Once the container ship reached a port like Newark, terrorists would have no trouble loading the concealed bomb into the back of an unassuming white van and driving it</w:t>
      </w:r>
      <w:r w:rsidRPr="00C9071B">
        <w:rPr>
          <w:sz w:val="16"/>
        </w:rPr>
        <w:t xml:space="preserve"> through the Lincoln Tunnel </w:t>
      </w:r>
      <w:r w:rsidRPr="00764970">
        <w:rPr>
          <w:rStyle w:val="StyleUnderline"/>
        </w:rPr>
        <w:t>directly into Times Square.</w:t>
      </w:r>
    </w:p>
    <w:p w14:paraId="58F53D3B" w14:textId="77777777" w:rsidR="00794127" w:rsidRPr="00794127" w:rsidRDefault="00794127" w:rsidP="00794127"/>
    <w:p w14:paraId="404E8665" w14:textId="77777777" w:rsidR="00782689" w:rsidRDefault="00782689" w:rsidP="00782689">
      <w:pPr>
        <w:pStyle w:val="Heading3"/>
      </w:pPr>
      <w:proofErr w:type="spellStart"/>
      <w:r>
        <w:t>Heg</w:t>
      </w:r>
      <w:proofErr w:type="spellEnd"/>
      <w:r>
        <w:t xml:space="preserve"> Bad – US Cred </w:t>
      </w:r>
    </w:p>
    <w:p w14:paraId="1F86AD74" w14:textId="77777777" w:rsidR="00782689" w:rsidRPr="00D63906" w:rsidRDefault="00782689" w:rsidP="00782689">
      <w:pPr>
        <w:pStyle w:val="Heading4"/>
      </w:pPr>
      <w:r w:rsidRPr="00D63906">
        <w:t>US involvement in the Middle East destroys US cred</w:t>
      </w:r>
      <w:r>
        <w:t>, status</w:t>
      </w:r>
      <w:r w:rsidRPr="00D63906">
        <w:t xml:space="preserve"> </w:t>
      </w:r>
      <w:r>
        <w:t>and makes the US more vulnerable</w:t>
      </w:r>
    </w:p>
    <w:p w14:paraId="0CB9100A" w14:textId="77777777" w:rsidR="00782689" w:rsidRDefault="00782689" w:rsidP="00782689">
      <w:r w:rsidRPr="001009AC">
        <w:rPr>
          <w:rStyle w:val="Style13ptBold"/>
        </w:rPr>
        <w:t>Chengde 10/9</w:t>
      </w:r>
      <w:r>
        <w:t xml:space="preserve"> (Yin Chengde, a </w:t>
      </w:r>
      <w:r w:rsidRPr="00E40A2E">
        <w:t>research</w:t>
      </w:r>
      <w:r>
        <w:t xml:space="preserve">er </w:t>
      </w:r>
      <w:r w:rsidRPr="00E40A2E">
        <w:t>f</w:t>
      </w:r>
      <w:r>
        <w:t>or the</w:t>
      </w:r>
      <w:r w:rsidRPr="00E40A2E">
        <w:t xml:space="preserve"> China Foundation for International Studies</w:t>
      </w:r>
      <w:r>
        <w:t>, “</w:t>
      </w:r>
      <w:r w:rsidRPr="001009AC">
        <w:t>The US’ Pursuit of Hegemony Has Harmed the Middle East</w:t>
      </w:r>
      <w:r>
        <w:t xml:space="preserve">”, October 9, 2018, </w:t>
      </w:r>
      <w:hyperlink r:id="rId23" w:history="1">
        <w:r w:rsidRPr="009B1BE4">
          <w:rPr>
            <w:rStyle w:val="Hyperlink"/>
          </w:rPr>
          <w:t>https://www.chinausfocus.com/foreign-policy/the-us-pursuit-of-hegemony-has-harmed-the-middle-east)//</w:t>
        </w:r>
      </w:hyperlink>
      <w:r>
        <w:t xml:space="preserve"> Lowell-JS</w:t>
      </w:r>
    </w:p>
    <w:p w14:paraId="32A8FB64" w14:textId="77777777" w:rsidR="00782689" w:rsidRPr="00331042" w:rsidRDefault="00782689" w:rsidP="00782689">
      <w:pPr>
        <w:rPr>
          <w:b/>
          <w:iCs/>
          <w:u w:val="single"/>
        </w:rPr>
      </w:pPr>
      <w:r w:rsidRPr="002C0643">
        <w:rPr>
          <w:sz w:val="16"/>
        </w:rPr>
        <w:t xml:space="preserve">Trump assumes his extremely tough Middle East policy is the best way to demonstrate his commitment to “America First”, and is in the US’ interests, but he is actually wrong. </w:t>
      </w:r>
      <w:r w:rsidRPr="006979CE">
        <w:rPr>
          <w:rStyle w:val="StyleUnderline"/>
        </w:rPr>
        <w:t>His irrational actions have done severe harm to the interests of all stakeholders, and the US has ended up being the foremost victim.</w:t>
      </w:r>
      <w:r w:rsidRPr="002C0643">
        <w:rPr>
          <w:sz w:val="16"/>
        </w:rPr>
        <w:t xml:space="preserve"> Since US withdrawal from the Iran nuclear deal has invited unanimous opposition from the international community, especially the other five signatory countries, </w:t>
      </w:r>
      <w:r w:rsidRPr="006979CE">
        <w:rPr>
          <w:rStyle w:val="StyleUnderline"/>
          <w:highlight w:val="green"/>
        </w:rPr>
        <w:t>the US threat to punish any country that does business with Iran and suffocate the Iranian economy will not succeed.</w:t>
      </w:r>
      <w:r w:rsidRPr="002C0643">
        <w:rPr>
          <w:sz w:val="16"/>
        </w:rPr>
        <w:t xml:space="preserve"> On the contrary, </w:t>
      </w:r>
      <w:r w:rsidRPr="006979CE">
        <w:rPr>
          <w:rStyle w:val="StyleUnderline"/>
          <w:highlight w:val="green"/>
        </w:rPr>
        <w:t>the US’ image and credibility have suffered a great blow</w:t>
      </w:r>
      <w:r w:rsidRPr="002C0643">
        <w:rPr>
          <w:sz w:val="16"/>
        </w:rPr>
        <w:t xml:space="preserve">. The US finds itself in such unprecedented isolation that </w:t>
      </w:r>
      <w:r w:rsidRPr="006979CE">
        <w:rPr>
          <w:rStyle w:val="StyleUnderline"/>
          <w:highlight w:val="green"/>
        </w:rPr>
        <w:t>some international media have branded it an “international Pariah”.</w:t>
      </w:r>
      <w:r w:rsidRPr="002C0643">
        <w:rPr>
          <w:sz w:val="16"/>
        </w:rPr>
        <w:t xml:space="preserve"> </w:t>
      </w:r>
      <w:r w:rsidRPr="006979CE">
        <w:rPr>
          <w:rStyle w:val="StyleUnderline"/>
        </w:rPr>
        <w:t xml:space="preserve">The </w:t>
      </w:r>
      <w:r w:rsidRPr="006979CE">
        <w:rPr>
          <w:rStyle w:val="StyleUnderline"/>
          <w:highlight w:val="green"/>
        </w:rPr>
        <w:t>US withdrawal from the deal</w:t>
      </w:r>
      <w:r w:rsidRPr="006979CE">
        <w:rPr>
          <w:rStyle w:val="StyleUnderline"/>
        </w:rPr>
        <w:t xml:space="preserve"> may </w:t>
      </w:r>
      <w:r w:rsidRPr="006979CE">
        <w:rPr>
          <w:rStyle w:val="StyleUnderline"/>
          <w:highlight w:val="green"/>
        </w:rPr>
        <w:t>also worsen nuclear prolif</w:t>
      </w:r>
      <w:r w:rsidRPr="006979CE">
        <w:rPr>
          <w:rStyle w:val="StyleUnderline"/>
        </w:rPr>
        <w:t xml:space="preserve">eration, </w:t>
      </w:r>
      <w:r w:rsidRPr="006979CE">
        <w:rPr>
          <w:rStyle w:val="StyleUnderline"/>
          <w:highlight w:val="green"/>
        </w:rPr>
        <w:t>posing a challenge to its own security</w:t>
      </w:r>
      <w:r w:rsidRPr="002C0643">
        <w:rPr>
          <w:sz w:val="16"/>
        </w:rPr>
        <w:t xml:space="preserve">. </w:t>
      </w:r>
      <w:r w:rsidRPr="006979CE">
        <w:rPr>
          <w:rStyle w:val="StyleUnderline"/>
        </w:rPr>
        <w:t>By suppressing Palestine and supporting Israel, the US has led to the discontinuation of the peace process, prolonged and acerbated the suffering of the Palestinians,</w:t>
      </w:r>
      <w:r w:rsidRPr="002C0643">
        <w:rPr>
          <w:sz w:val="16"/>
        </w:rPr>
        <w:t xml:space="preserve"> which </w:t>
      </w:r>
      <w:r w:rsidRPr="006979CE">
        <w:rPr>
          <w:rStyle w:val="StyleUnderline"/>
          <w:highlight w:val="green"/>
        </w:rPr>
        <w:t>will inevitably sow seeds of hostility against the US in Palestinians and Arab Muslims, and international terrorism against the US may stage a comeback</w:t>
      </w:r>
      <w:r w:rsidRPr="002C0643">
        <w:rPr>
          <w:sz w:val="16"/>
        </w:rPr>
        <w:t xml:space="preserve">. </w:t>
      </w:r>
      <w:r w:rsidRPr="006979CE">
        <w:rPr>
          <w:rStyle w:val="StyleUnderline"/>
        </w:rPr>
        <w:t>Trump’s reckless moves, which he</w:t>
      </w:r>
      <w:r w:rsidRPr="002C0643">
        <w:rPr>
          <w:sz w:val="16"/>
        </w:rPr>
        <w:t xml:space="preserve"> believes are smart, </w:t>
      </w:r>
      <w:r w:rsidRPr="006979CE">
        <w:rPr>
          <w:rStyle w:val="StyleUnderline"/>
        </w:rPr>
        <w:t>may end up hurting the US itself. It is thus hoped that the US government will learn from its past failures and wake up from its obsession with hegemony.</w:t>
      </w:r>
    </w:p>
    <w:p w14:paraId="3D9FCF9F" w14:textId="72C8FED8" w:rsidR="00363551" w:rsidRDefault="00363551" w:rsidP="00363551">
      <w:pPr>
        <w:pStyle w:val="Heading3"/>
      </w:pPr>
      <w:proofErr w:type="spellStart"/>
      <w:r>
        <w:t>Heg</w:t>
      </w:r>
      <w:proofErr w:type="spellEnd"/>
      <w:r>
        <w:t xml:space="preserve"> Bad – </w:t>
      </w:r>
      <w:r>
        <w:t xml:space="preserve">AT: Turns – Top-Shelf  </w:t>
      </w:r>
      <w:r>
        <w:t xml:space="preserve">  </w:t>
      </w:r>
    </w:p>
    <w:p w14:paraId="36ECDE0E" w14:textId="77777777" w:rsidR="00363551" w:rsidRPr="00B45F57" w:rsidRDefault="00363551" w:rsidP="00363551">
      <w:pPr>
        <w:pStyle w:val="Heading4"/>
      </w:pPr>
      <w:r>
        <w:t xml:space="preserve">Middle East </w:t>
      </w:r>
      <w:proofErr w:type="spellStart"/>
      <w:r>
        <w:t>heg</w:t>
      </w:r>
      <w:proofErr w:type="spellEnd"/>
      <w:r>
        <w:t xml:space="preserve"> is unsustainable and net-worse for stability – err </w:t>
      </w:r>
      <w:proofErr w:type="spellStart"/>
      <w:r>
        <w:t>aff</w:t>
      </w:r>
      <w:proofErr w:type="spellEnd"/>
      <w:r>
        <w:t xml:space="preserve"> on probability and empirics </w:t>
      </w:r>
    </w:p>
    <w:p w14:paraId="380F8A04" w14:textId="77777777" w:rsidR="00363551" w:rsidRDefault="00363551" w:rsidP="00363551">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4" w:history="1">
        <w:r w:rsidRPr="00993894">
          <w:rPr>
            <w:rStyle w:val="Hyperlink"/>
          </w:rPr>
          <w:t>https://cpb-us-w2.wpmucdn.com/u.osu.edu/dist/5/66008/files/2018/12/Desert-Shield-of-the-Republic-Porter-new-22klvgd.pdf)//CMR</w:t>
        </w:r>
      </w:hyperlink>
      <w:r>
        <w:t xml:space="preserve"> </w:t>
      </w:r>
    </w:p>
    <w:p w14:paraId="472E8781" w14:textId="77777777" w:rsidR="00363551" w:rsidRPr="00B45F57" w:rsidRDefault="00363551" w:rsidP="00363551">
      <w:pPr>
        <w:rPr>
          <w:sz w:val="16"/>
        </w:rPr>
      </w:pPr>
      <w:r w:rsidRPr="00B45F57">
        <w:rPr>
          <w:sz w:val="16"/>
        </w:rPr>
        <w:t xml:space="preserve">As with most issues, </w:t>
      </w:r>
      <w:r w:rsidRPr="00B45F57">
        <w:rPr>
          <w:rStyle w:val="StyleUnderline"/>
        </w:rPr>
        <w:t>there are tradeoffs</w:t>
      </w:r>
      <w:r w:rsidRPr="00B45F57">
        <w:rPr>
          <w:sz w:val="16"/>
        </w:rPr>
        <w:t xml:space="preserve"> involved </w:t>
      </w:r>
      <w:r w:rsidRPr="00B45F57">
        <w:rPr>
          <w:rStyle w:val="StyleUnderline"/>
        </w:rPr>
        <w:t>in</w:t>
      </w:r>
      <w:r w:rsidRPr="00B45F57">
        <w:rPr>
          <w:sz w:val="16"/>
        </w:rPr>
        <w:t xml:space="preserve"> the question of </w:t>
      </w:r>
      <w:r w:rsidRPr="00B45F57">
        <w:rPr>
          <w:rStyle w:val="StyleUnderline"/>
        </w:rPr>
        <w:t>U.S. engagement in the Middle East</w:t>
      </w:r>
      <w:r w:rsidRPr="00B45F57">
        <w:rPr>
          <w:sz w:val="16"/>
        </w:rPr>
        <w:t xml:space="preserve">. The best realist case for withdrawal would not deny that an abandonment would result in some increased </w:t>
      </w:r>
      <w:proofErr w:type="gramStart"/>
      <w:r w:rsidRPr="00B45F57">
        <w:rPr>
          <w:sz w:val="16"/>
        </w:rPr>
        <w:t>disorder, and</w:t>
      </w:r>
      <w:proofErr w:type="gramEnd"/>
      <w:r w:rsidRPr="00B45F57">
        <w:rPr>
          <w:sz w:val="16"/>
        </w:rPr>
        <w:t xml:space="preserve"> forego some benefits. That would include the possible </w:t>
      </w:r>
      <w:r w:rsidRPr="00B45F57">
        <w:rPr>
          <w:rStyle w:val="StyleUnderline"/>
        </w:rPr>
        <w:t>loss of</w:t>
      </w:r>
      <w:r w:rsidRPr="00B45F57">
        <w:rPr>
          <w:sz w:val="16"/>
        </w:rPr>
        <w:t xml:space="preserve"> some </w:t>
      </w:r>
      <w:r w:rsidRPr="00B45F57">
        <w:rPr>
          <w:rStyle w:val="StyleUnderline"/>
        </w:rPr>
        <w:t>influence</w:t>
      </w:r>
      <w:r w:rsidRPr="00B45F57">
        <w:rPr>
          <w:sz w:val="16"/>
        </w:rPr>
        <w:t xml:space="preserve">, though it </w:t>
      </w:r>
      <w:r w:rsidRPr="00B45F57">
        <w:rPr>
          <w:rStyle w:val="StyleUnderline"/>
        </w:rPr>
        <w:t>is</w:t>
      </w:r>
      <w:r w:rsidRPr="00B45F57">
        <w:rPr>
          <w:sz w:val="16"/>
        </w:rPr>
        <w:t xml:space="preserve"> often </w:t>
      </w:r>
      <w:r w:rsidRPr="00B45F57">
        <w:rPr>
          <w:rStyle w:val="Emphasis"/>
        </w:rPr>
        <w:t>exaggerated</w:t>
      </w:r>
      <w:r w:rsidRPr="00B45F57">
        <w:rPr>
          <w:sz w:val="16"/>
        </w:rPr>
        <w:t>, some bases that afford striking power, some resurgence of Islamist activity, and domestically, an increase in domestic strife over foreign policy that most breaks from the status quo entail.</w:t>
      </w:r>
    </w:p>
    <w:p w14:paraId="5F1147B6" w14:textId="77777777" w:rsidR="00363551" w:rsidRPr="00B45F57" w:rsidRDefault="00363551" w:rsidP="00363551">
      <w:pPr>
        <w:rPr>
          <w:sz w:val="16"/>
        </w:rPr>
      </w:pPr>
      <w:r w:rsidRPr="00B45F57">
        <w:rPr>
          <w:rStyle w:val="StyleUnderline"/>
        </w:rPr>
        <w:t xml:space="preserve">It is a question of </w:t>
      </w:r>
      <w:r w:rsidRPr="00B45F57">
        <w:rPr>
          <w:rStyle w:val="Emphasis"/>
        </w:rPr>
        <w:t>net assessment</w:t>
      </w:r>
      <w:r w:rsidRPr="00B45F57">
        <w:rPr>
          <w:rStyle w:val="StyleUnderline"/>
        </w:rPr>
        <w:t>, linked to America’s wider grand strategy</w:t>
      </w:r>
      <w:r w:rsidRPr="00B45F57">
        <w:rPr>
          <w:sz w:val="16"/>
        </w:rPr>
        <w:t xml:space="preserve">. </w:t>
      </w:r>
      <w:r w:rsidRPr="00B45F57">
        <w:rPr>
          <w:rStyle w:val="StyleUnderline"/>
        </w:rPr>
        <w:t>Increasing disorder is already a feature of the region’s condition</w:t>
      </w:r>
      <w:r w:rsidRPr="00B45F57">
        <w:rPr>
          <w:sz w:val="16"/>
        </w:rPr>
        <w:t xml:space="preserve">. It is already </w:t>
      </w:r>
      <w:r w:rsidRPr="00B45F57">
        <w:rPr>
          <w:rStyle w:val="StyleUnderline"/>
        </w:rPr>
        <w:t>a source of violent blowback</w:t>
      </w:r>
      <w:r w:rsidRPr="00B45F57">
        <w:rPr>
          <w:sz w:val="16"/>
        </w:rPr>
        <w:t xml:space="preserve">. Under the aegis of a U.S. client state in Baghdad, the black flags of ISIL rose up. </w:t>
      </w:r>
      <w:r w:rsidRPr="00B45F57">
        <w:rPr>
          <w:rStyle w:val="StyleUnderline"/>
        </w:rPr>
        <w:t>Attempts to reimpose order</w:t>
      </w:r>
      <w:r w:rsidRPr="00B45F57">
        <w:rPr>
          <w:sz w:val="16"/>
        </w:rPr>
        <w:t xml:space="preserve"> while on the front foot </w:t>
      </w:r>
      <w:r w:rsidRPr="00B45F57">
        <w:rPr>
          <w:rStyle w:val="StyleUnderline"/>
        </w:rPr>
        <w:t xml:space="preserve">have had </w:t>
      </w:r>
      <w:r w:rsidRPr="00B45F57">
        <w:rPr>
          <w:rStyle w:val="Emphasis"/>
        </w:rPr>
        <w:t>mixed results</w:t>
      </w:r>
      <w:r w:rsidRPr="00B45F57">
        <w:rPr>
          <w:sz w:val="16"/>
        </w:rPr>
        <w:t xml:space="preserve">, to put it politely, </w:t>
      </w:r>
      <w:r w:rsidRPr="00B45F57">
        <w:rPr>
          <w:rStyle w:val="StyleUnderline"/>
        </w:rPr>
        <w:t xml:space="preserve">including </w:t>
      </w:r>
      <w:proofErr w:type="spellStart"/>
      <w:r w:rsidRPr="00B45F57">
        <w:rPr>
          <w:rStyle w:val="StyleUnderline"/>
        </w:rPr>
        <w:t>spiralling</w:t>
      </w:r>
      <w:proofErr w:type="spellEnd"/>
      <w:r w:rsidRPr="00B45F57">
        <w:rPr>
          <w:rStyle w:val="StyleUnderline"/>
        </w:rPr>
        <w:t xml:space="preserve"> debt, wasted life, war without end</w:t>
      </w:r>
      <w:r w:rsidRPr="00B45F57">
        <w:rPr>
          <w:sz w:val="16"/>
        </w:rPr>
        <w:t xml:space="preserve">, and Trump. The question is whether </w:t>
      </w:r>
      <w:r w:rsidRPr="00B45F57">
        <w:rPr>
          <w:rStyle w:val="StyleUnderline"/>
        </w:rPr>
        <w:t xml:space="preserve">the U.S. could better secure its way of life by </w:t>
      </w:r>
      <w:r w:rsidRPr="00B45F57">
        <w:rPr>
          <w:rStyle w:val="Emphasis"/>
        </w:rPr>
        <w:t xml:space="preserve">tolerating the risks of withdrawal </w:t>
      </w:r>
      <w:r w:rsidRPr="00B45F57">
        <w:rPr>
          <w:rStyle w:val="StyleUnderline"/>
        </w:rPr>
        <w:t>and any further disorder that would follow</w:t>
      </w:r>
      <w:r w:rsidRPr="00B45F57">
        <w:rPr>
          <w:sz w:val="16"/>
        </w:rPr>
        <w:t xml:space="preserve">. The analysis here suggests that it can, and </w:t>
      </w:r>
      <w:r w:rsidRPr="00B45F57">
        <w:rPr>
          <w:rStyle w:val="StyleUnderline"/>
        </w:rPr>
        <w:t xml:space="preserve">in order to </w:t>
      </w:r>
      <w:r w:rsidRPr="00B45F57">
        <w:rPr>
          <w:rStyle w:val="Emphasis"/>
        </w:rPr>
        <w:t>bolster itself elsewhere</w:t>
      </w:r>
      <w:r w:rsidRPr="00B45F57">
        <w:rPr>
          <w:sz w:val="16"/>
        </w:rPr>
        <w:t xml:space="preserve">, it should. </w:t>
      </w:r>
      <w:r w:rsidRPr="00B45F57">
        <w:rPr>
          <w:rStyle w:val="StyleUnderline"/>
        </w:rPr>
        <w:t xml:space="preserve">The </w:t>
      </w:r>
      <w:r w:rsidRPr="00B45F57">
        <w:rPr>
          <w:rStyle w:val="Emphasis"/>
        </w:rPr>
        <w:t>alternative</w:t>
      </w:r>
      <w:r w:rsidRPr="00B45F57">
        <w:rPr>
          <w:sz w:val="16"/>
        </w:rPr>
        <w:t xml:space="preserve"> on offer </w:t>
      </w:r>
      <w:r w:rsidRPr="00B45F57">
        <w:rPr>
          <w:rStyle w:val="StyleUnderline"/>
        </w:rPr>
        <w:t>is</w:t>
      </w:r>
      <w:r w:rsidRPr="00B45F57">
        <w:rPr>
          <w:sz w:val="16"/>
        </w:rPr>
        <w:t xml:space="preserve"> not the status quo, but </w:t>
      </w:r>
      <w:r w:rsidRPr="00B45F57">
        <w:rPr>
          <w:rStyle w:val="Emphasis"/>
        </w:rPr>
        <w:t>a deteriorating version of the status quo</w:t>
      </w:r>
      <w:r w:rsidRPr="00B45F57">
        <w:rPr>
          <w:sz w:val="16"/>
        </w:rPr>
        <w:t xml:space="preserve">, </w:t>
      </w:r>
      <w:r w:rsidRPr="00B45F57">
        <w:rPr>
          <w:rStyle w:val="StyleUnderline"/>
        </w:rPr>
        <w:t>driven</w:t>
      </w:r>
      <w:r w:rsidRPr="00B45F57">
        <w:rPr>
          <w:sz w:val="16"/>
        </w:rPr>
        <w:t xml:space="preserve"> in part </w:t>
      </w:r>
      <w:r w:rsidRPr="00B45F57">
        <w:rPr>
          <w:rStyle w:val="StyleUnderline"/>
        </w:rPr>
        <w:t>by the increasingly unrealistic pursuit of unrivalled hegemony</w:t>
      </w:r>
      <w:r w:rsidRPr="00B45F57">
        <w:rPr>
          <w:sz w:val="16"/>
        </w:rPr>
        <w:t>. To put it another way, the choice is the likeliest path of least regret.</w:t>
      </w:r>
    </w:p>
    <w:p w14:paraId="34F907E1" w14:textId="77777777" w:rsidR="00363551" w:rsidRPr="007E71E4" w:rsidRDefault="00363551" w:rsidP="00363551"/>
    <w:p w14:paraId="17C1082B" w14:textId="34E4E7A9" w:rsidR="00782689" w:rsidRDefault="00794127" w:rsidP="00794127">
      <w:pPr>
        <w:pStyle w:val="Heading3"/>
      </w:pPr>
      <w:proofErr w:type="spellStart"/>
      <w:r>
        <w:t>Heg</w:t>
      </w:r>
      <w:proofErr w:type="spellEnd"/>
      <w:r>
        <w:t xml:space="preserve"> Bad – AT: Iran </w:t>
      </w:r>
    </w:p>
    <w:p w14:paraId="025C622C" w14:textId="77777777" w:rsidR="00794127" w:rsidRDefault="00794127" w:rsidP="00794127">
      <w:pPr>
        <w:pStyle w:val="Heading4"/>
      </w:pPr>
      <w:r>
        <w:t xml:space="preserve">Iran threat is hype – </w:t>
      </w:r>
      <w:r w:rsidRPr="00F2188A">
        <w:rPr>
          <w:u w:val="single"/>
        </w:rPr>
        <w:t>regional balancing</w:t>
      </w:r>
      <w:r>
        <w:t xml:space="preserve"> and </w:t>
      </w:r>
      <w:r>
        <w:rPr>
          <w:u w:val="single"/>
        </w:rPr>
        <w:t>naval power</w:t>
      </w:r>
      <w:r>
        <w:t xml:space="preserve"> checks </w:t>
      </w:r>
    </w:p>
    <w:p w14:paraId="2D2ED580" w14:textId="77777777" w:rsidR="00794127" w:rsidRPr="0064584A"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5" w:history="1">
        <w:r w:rsidRPr="00993894">
          <w:rPr>
            <w:rStyle w:val="Hyperlink"/>
          </w:rPr>
          <w:t>https://cpb-us-w2.wpmucdn.com/u.osu.edu/dist/5/66008/files/2018/12/Desert-Shield-of-the-Republic-Porter-new-22klvgd.pdf)//CMR</w:t>
        </w:r>
      </w:hyperlink>
      <w:r>
        <w:t xml:space="preserve"> </w:t>
      </w:r>
    </w:p>
    <w:p w14:paraId="78C16D16" w14:textId="77777777" w:rsidR="00794127" w:rsidRPr="00DB0091" w:rsidRDefault="00794127" w:rsidP="00794127">
      <w:pPr>
        <w:rPr>
          <w:rStyle w:val="StyleUnderline"/>
        </w:rPr>
      </w:pPr>
      <w:r w:rsidRPr="00F2188A">
        <w:rPr>
          <w:sz w:val="16"/>
        </w:rPr>
        <w:t xml:space="preserve">It is unclear how military presence on the ground prevents oil disruption. To begin with, </w:t>
      </w:r>
      <w:r w:rsidRPr="0064584A">
        <w:rPr>
          <w:rStyle w:val="StyleUnderline"/>
        </w:rPr>
        <w:t>the proposition of an Iranian hegemony</w:t>
      </w:r>
      <w:r w:rsidRPr="00F2188A">
        <w:rPr>
          <w:sz w:val="16"/>
        </w:rPr>
        <w:t xml:space="preserve">, where an ascendant Iran seizes control of major oil terminals or goes further and seizes whole state territories, </w:t>
      </w:r>
      <w:r w:rsidRPr="0064584A">
        <w:rPr>
          <w:rStyle w:val="StyleUnderline"/>
        </w:rPr>
        <w:t>is wildly exaggerated</w:t>
      </w:r>
      <w:r w:rsidRPr="00F2188A">
        <w:rPr>
          <w:sz w:val="16"/>
        </w:rPr>
        <w:t xml:space="preserve">. </w:t>
      </w:r>
      <w:r w:rsidRPr="00DB0091">
        <w:rPr>
          <w:rStyle w:val="StyleUnderline"/>
        </w:rPr>
        <w:t>Iran simply lacks the economic/military capacity to dominate its region</w:t>
      </w:r>
      <w:r w:rsidRPr="00F2188A">
        <w:rPr>
          <w:sz w:val="16"/>
        </w:rPr>
        <w:t xml:space="preserve">. </w:t>
      </w:r>
      <w:r w:rsidRPr="00DB0091">
        <w:rPr>
          <w:rStyle w:val="StyleUnderline"/>
        </w:rPr>
        <w:t>Its GDP is 439</w:t>
      </w:r>
      <w:r w:rsidRPr="00F2188A">
        <w:rPr>
          <w:sz w:val="16"/>
        </w:rPr>
        <w:t xml:space="preserve">.51 $US </w:t>
      </w:r>
      <w:r w:rsidRPr="00DB0091">
        <w:rPr>
          <w:rStyle w:val="StyleUnderline"/>
        </w:rPr>
        <w:t>billion, compared to the combined GDP of its GCC enemies of</w:t>
      </w:r>
      <w:r w:rsidRPr="00F2188A">
        <w:rPr>
          <w:sz w:val="16"/>
        </w:rPr>
        <w:t xml:space="preserve"> $</w:t>
      </w:r>
      <w:r w:rsidRPr="00DB0091">
        <w:rPr>
          <w:rStyle w:val="StyleUnderline"/>
        </w:rPr>
        <w:t>1.505 trillion</w:t>
      </w:r>
      <w:r w:rsidRPr="00F2188A">
        <w:rPr>
          <w:sz w:val="16"/>
        </w:rPr>
        <w:t xml:space="preserve">. </w:t>
      </w:r>
      <w:r w:rsidRPr="00DB0091">
        <w:rPr>
          <w:rStyle w:val="StyleUnderline"/>
        </w:rPr>
        <w:t xml:space="preserve">According to </w:t>
      </w:r>
      <w:r w:rsidRPr="00F2188A">
        <w:rPr>
          <w:sz w:val="16"/>
        </w:rPr>
        <w:t>the Stockholm International Peace Research Institute [</w:t>
      </w:r>
      <w:r w:rsidRPr="00DB0091">
        <w:rPr>
          <w:rStyle w:val="StyleUnderline"/>
        </w:rPr>
        <w:t xml:space="preserve">SIPRI], it devotes just “three percent of its </w:t>
      </w:r>
      <w:proofErr w:type="spellStart"/>
      <w:r w:rsidRPr="00DB0091">
        <w:rPr>
          <w:rStyle w:val="StyleUnderline"/>
        </w:rPr>
        <w:t>gdp</w:t>
      </w:r>
      <w:proofErr w:type="spellEnd"/>
      <w:r w:rsidRPr="00DB0091">
        <w:rPr>
          <w:rStyle w:val="StyleUnderline"/>
        </w:rPr>
        <w:t xml:space="preserve"> on its military, less than the proportions spent by Saudi Arabia</w:t>
      </w:r>
      <w:r w:rsidRPr="00F2188A">
        <w:rPr>
          <w:sz w:val="16"/>
        </w:rPr>
        <w:t xml:space="preserve"> (ten percent), </w:t>
      </w:r>
      <w:r w:rsidRPr="00DB0091">
        <w:rPr>
          <w:rStyle w:val="StyleUnderline"/>
        </w:rPr>
        <w:t xml:space="preserve">Israel </w:t>
      </w:r>
      <w:r w:rsidRPr="00F2188A">
        <w:rPr>
          <w:sz w:val="16"/>
        </w:rPr>
        <w:t xml:space="preserve">(six percent), </w:t>
      </w:r>
      <w:r w:rsidRPr="00DB0091">
        <w:rPr>
          <w:rStyle w:val="StyleUnderline"/>
        </w:rPr>
        <w:t xml:space="preserve">Iraq </w:t>
      </w:r>
      <w:r w:rsidRPr="00F2188A">
        <w:rPr>
          <w:sz w:val="16"/>
        </w:rPr>
        <w:t xml:space="preserve">(five percent), </w:t>
      </w:r>
      <w:r w:rsidRPr="00DB0091">
        <w:rPr>
          <w:rStyle w:val="StyleUnderline"/>
        </w:rPr>
        <w:t xml:space="preserve">and Jordan </w:t>
      </w:r>
      <w:r w:rsidRPr="00F2188A">
        <w:rPr>
          <w:sz w:val="16"/>
        </w:rPr>
        <w:t xml:space="preserve">(four percent), </w:t>
      </w:r>
      <w:r w:rsidRPr="00DB0091">
        <w:rPr>
          <w:rStyle w:val="StyleUnderline"/>
        </w:rPr>
        <w:t xml:space="preserve">putting Iran in eighth place in the Middle East in terms of defense spending as a percentage of </w:t>
      </w:r>
      <w:proofErr w:type="spellStart"/>
      <w:r w:rsidRPr="00DB0091">
        <w:rPr>
          <w:rStyle w:val="StyleUnderline"/>
        </w:rPr>
        <w:t>gdp</w:t>
      </w:r>
      <w:proofErr w:type="spellEnd"/>
      <w:r w:rsidRPr="00DB0091">
        <w:rPr>
          <w:rStyle w:val="StyleUnderline"/>
        </w:rPr>
        <w:t>. Iran’s spending lags in absolute terms, as well</w:t>
      </w:r>
      <w:r w:rsidRPr="00F2188A">
        <w:rPr>
          <w:sz w:val="16"/>
        </w:rPr>
        <w:t>. In 2016, for example, Saudi Arabia spent $63.7 billion on defense, five times Iran’s $12.7 billion.”75 As Anthony Cordesman notes, “</w:t>
      </w:r>
      <w:r w:rsidRPr="0064584A">
        <w:rPr>
          <w:rStyle w:val="Emphasis"/>
        </w:rPr>
        <w:t>Trends sharply favor Arab states even if U.S. and European spending on power projection is ignored</w:t>
      </w:r>
      <w:r w:rsidRPr="00F2188A">
        <w:rPr>
          <w:sz w:val="16"/>
        </w:rPr>
        <w:t xml:space="preserve">.”76 </w:t>
      </w:r>
      <w:r w:rsidRPr="00DB0091">
        <w:rPr>
          <w:rStyle w:val="StyleUnderline"/>
        </w:rPr>
        <w:t>Israel, too, is more than capable of deterring any Iranian aggression, with a secure second strike nuclear capability and a demonstrated capacity to align and bargain with Arab states</w:t>
      </w:r>
      <w:r w:rsidRPr="00F2188A">
        <w:rPr>
          <w:sz w:val="16"/>
        </w:rPr>
        <w:t xml:space="preserve">. As things stand, </w:t>
      </w:r>
      <w:r w:rsidRPr="00DB0091">
        <w:rPr>
          <w:rStyle w:val="StyleUnderline"/>
        </w:rPr>
        <w:t xml:space="preserve">Iran’s efforts to extend its presence and influence have provoked </w:t>
      </w:r>
      <w:proofErr w:type="gramStart"/>
      <w:r w:rsidRPr="00DB0091">
        <w:rPr>
          <w:rStyle w:val="Emphasis"/>
        </w:rPr>
        <w:t>counter-balancing</w:t>
      </w:r>
      <w:proofErr w:type="gramEnd"/>
      <w:r w:rsidRPr="00DB0091">
        <w:rPr>
          <w:rStyle w:val="StyleUnderline"/>
        </w:rPr>
        <w:t xml:space="preserve"> by informal Saudi-Israel coalition</w:t>
      </w:r>
      <w:r w:rsidRPr="00F2188A">
        <w:rPr>
          <w:sz w:val="16"/>
        </w:rPr>
        <w:t xml:space="preserve">. </w:t>
      </w:r>
      <w:r w:rsidRPr="00DB0091">
        <w:rPr>
          <w:rStyle w:val="StyleUnderline"/>
        </w:rPr>
        <w:t xml:space="preserve">There is </w:t>
      </w:r>
      <w:r w:rsidRPr="00DB0091">
        <w:rPr>
          <w:rStyle w:val="Emphasis"/>
        </w:rPr>
        <w:t>no realistic possibility</w:t>
      </w:r>
      <w:r w:rsidRPr="00DB0091">
        <w:rPr>
          <w:rStyle w:val="StyleUnderline"/>
        </w:rPr>
        <w:t xml:space="preserve"> in the decades ahead of a successful Iranian bid for hegemony.</w:t>
      </w:r>
    </w:p>
    <w:p w14:paraId="2F82D0D1" w14:textId="77777777" w:rsidR="00794127" w:rsidRPr="00F2188A" w:rsidRDefault="00794127" w:rsidP="00794127">
      <w:pPr>
        <w:rPr>
          <w:sz w:val="16"/>
        </w:rPr>
      </w:pPr>
      <w:r w:rsidRPr="00F2188A">
        <w:rPr>
          <w:sz w:val="16"/>
        </w:rPr>
        <w:t>Should an external power make a bid for hegemony in the region, the long and difficult U.S. experience after experiments with a number of different methods suggests that the new interloper would be taking on a world of trouble, that would divert resources and distract its attention, attract increased hostility, and entangle it in the intrigues of the region, to the extent that the United States’ relative position elsewhere would be bolstered.</w:t>
      </w:r>
    </w:p>
    <w:p w14:paraId="4891A416" w14:textId="77777777" w:rsidR="00794127" w:rsidRPr="00F2188A" w:rsidRDefault="00794127" w:rsidP="00794127">
      <w:pPr>
        <w:rPr>
          <w:rStyle w:val="StyleUnderline"/>
        </w:rPr>
      </w:pPr>
      <w:r w:rsidRPr="00F2188A">
        <w:rPr>
          <w:sz w:val="16"/>
        </w:rPr>
        <w:t xml:space="preserve">That </w:t>
      </w:r>
      <w:proofErr w:type="gramStart"/>
      <w:r w:rsidRPr="00F2188A">
        <w:rPr>
          <w:sz w:val="16"/>
        </w:rPr>
        <w:t>in itself would</w:t>
      </w:r>
      <w:proofErr w:type="gramEnd"/>
      <w:r w:rsidRPr="00F2188A">
        <w:rPr>
          <w:sz w:val="16"/>
        </w:rPr>
        <w:t xml:space="preserve"> not necessarily stop Iran trying, and withdrawal could result in even more increased interstate competition than is already happening under the current dispensation. </w:t>
      </w:r>
      <w:r w:rsidRPr="00DB0091">
        <w:rPr>
          <w:rStyle w:val="StyleUnderline"/>
        </w:rPr>
        <w:t xml:space="preserve">In an </w:t>
      </w:r>
      <w:r w:rsidRPr="00DB0091">
        <w:rPr>
          <w:rStyle w:val="Emphasis"/>
        </w:rPr>
        <w:t>emergency</w:t>
      </w:r>
      <w:r w:rsidRPr="00F2188A">
        <w:rPr>
          <w:sz w:val="16"/>
        </w:rPr>
        <w:t xml:space="preserve">, though, </w:t>
      </w:r>
      <w:r w:rsidRPr="00DB0091">
        <w:rPr>
          <w:rStyle w:val="StyleUnderline"/>
        </w:rPr>
        <w:t>US military presence</w:t>
      </w:r>
      <w:r w:rsidRPr="00F2188A">
        <w:rPr>
          <w:sz w:val="16"/>
        </w:rPr>
        <w:t xml:space="preserve"> on the ground </w:t>
      </w:r>
      <w:r w:rsidRPr="00DB0091">
        <w:rPr>
          <w:rStyle w:val="StyleUnderline"/>
        </w:rPr>
        <w:t xml:space="preserve">could </w:t>
      </w:r>
      <w:r w:rsidRPr="00DB0091">
        <w:rPr>
          <w:rStyle w:val="Emphasis"/>
        </w:rPr>
        <w:t>increase</w:t>
      </w:r>
      <w:r w:rsidRPr="00DB0091">
        <w:rPr>
          <w:rStyle w:val="StyleUnderline"/>
        </w:rPr>
        <w:t xml:space="preserve"> rather than negate oil-related instability</w:t>
      </w:r>
      <w:r w:rsidRPr="00F2188A">
        <w:rPr>
          <w:sz w:val="16"/>
        </w:rPr>
        <w:t xml:space="preserve">. It would not necessarily be a </w:t>
      </w:r>
      <w:proofErr w:type="spellStart"/>
      <w:r w:rsidRPr="00F2188A">
        <w:rPr>
          <w:sz w:val="16"/>
        </w:rPr>
        <w:t>stabilising</w:t>
      </w:r>
      <w:proofErr w:type="spellEnd"/>
      <w:r w:rsidRPr="00F2188A">
        <w:rPr>
          <w:sz w:val="16"/>
        </w:rPr>
        <w:t xml:space="preserve"> move to station troops in the land of Mecca, in extremis, in the event of a war or civil uprising. Short of fears of Iranian conquest, the kinds of </w:t>
      </w:r>
      <w:r w:rsidRPr="00F2188A">
        <w:rPr>
          <w:rStyle w:val="StyleUnderline"/>
        </w:rPr>
        <w:t xml:space="preserve">nightmare scenarios that primacy rationales envisage, such as a blockade of the Straits of Hormuz or the seizure of oil facilities, can be </w:t>
      </w:r>
      <w:r w:rsidRPr="00F2188A">
        <w:rPr>
          <w:rStyle w:val="Emphasis"/>
        </w:rPr>
        <w:t>readily reversed</w:t>
      </w:r>
      <w:r w:rsidRPr="00F2188A">
        <w:rPr>
          <w:rStyle w:val="StyleUnderline"/>
        </w:rPr>
        <w:t xml:space="preserve"> with the swift application of seaborne airpower.</w:t>
      </w:r>
    </w:p>
    <w:p w14:paraId="4C981B4E" w14:textId="5F5E9271" w:rsidR="00794127" w:rsidRDefault="00794127" w:rsidP="00794127">
      <w:pPr>
        <w:pStyle w:val="Heading3"/>
      </w:pPr>
      <w:proofErr w:type="spellStart"/>
      <w:r>
        <w:t>Heg</w:t>
      </w:r>
      <w:proofErr w:type="spellEnd"/>
      <w:r>
        <w:t xml:space="preserve"> Bad – AT: Oil </w:t>
      </w:r>
    </w:p>
    <w:p w14:paraId="055E9C9A" w14:textId="77777777" w:rsidR="00794127" w:rsidRPr="0064584A" w:rsidRDefault="00794127" w:rsidP="00794127">
      <w:pPr>
        <w:pStyle w:val="Heading4"/>
      </w:pPr>
      <w:r>
        <w:t xml:space="preserve">US security guarantees </w:t>
      </w:r>
      <w:r w:rsidRPr="0064584A">
        <w:rPr>
          <w:u w:val="single"/>
        </w:rPr>
        <w:t>empirically fail</w:t>
      </w:r>
      <w:r>
        <w:t xml:space="preserve"> to shape Saudi/OPEC oil decisions – but </w:t>
      </w:r>
      <w:r w:rsidRPr="0064584A">
        <w:rPr>
          <w:u w:val="single"/>
        </w:rPr>
        <w:t>no impact</w:t>
      </w:r>
      <w:r>
        <w:t xml:space="preserve"> </w:t>
      </w:r>
    </w:p>
    <w:p w14:paraId="19AA7A78" w14:textId="77777777" w:rsidR="00794127" w:rsidRPr="0064584A"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6" w:history="1">
        <w:r w:rsidRPr="00993894">
          <w:rPr>
            <w:rStyle w:val="Hyperlink"/>
          </w:rPr>
          <w:t>https://cpb-us-w2.wpmucdn.com/u.osu.edu/dist/5/66008/files/2018/12/Desert-Shield-of-the-Republic-Porter-new-22klvgd.pdf)//CMR</w:t>
        </w:r>
      </w:hyperlink>
      <w:r>
        <w:t xml:space="preserve"> </w:t>
      </w:r>
    </w:p>
    <w:p w14:paraId="3C28FBC0" w14:textId="77777777" w:rsidR="00794127" w:rsidRDefault="00794127" w:rsidP="00794127">
      <w:pPr>
        <w:rPr>
          <w:sz w:val="16"/>
        </w:rPr>
      </w:pPr>
      <w:r w:rsidRPr="00E26BB9">
        <w:rPr>
          <w:sz w:val="16"/>
        </w:rPr>
        <w:t xml:space="preserve">From the other side of the equation, while Washington has some influence, </w:t>
      </w:r>
      <w:r w:rsidRPr="00E26BB9">
        <w:rPr>
          <w:rStyle w:val="StyleUnderline"/>
        </w:rPr>
        <w:t>U.S. presence has</w:t>
      </w:r>
      <w:r w:rsidRPr="00E26BB9">
        <w:rPr>
          <w:sz w:val="16"/>
        </w:rPr>
        <w:t xml:space="preserve"> demonstrably often </w:t>
      </w:r>
      <w:r w:rsidRPr="00E26BB9">
        <w:rPr>
          <w:rStyle w:val="StyleUnderline"/>
        </w:rPr>
        <w:t>not resulted in the levels of price stability that Washington desires</w:t>
      </w:r>
      <w:r w:rsidRPr="00E26BB9">
        <w:rPr>
          <w:sz w:val="16"/>
        </w:rPr>
        <w:t xml:space="preserve">. </w:t>
      </w:r>
      <w:r w:rsidRPr="00E26BB9">
        <w:rPr>
          <w:rStyle w:val="StyleUnderline"/>
        </w:rPr>
        <w:t xml:space="preserve">There is a history of Saudi Arabia </w:t>
      </w:r>
      <w:r w:rsidRPr="00E26BB9">
        <w:rPr>
          <w:rStyle w:val="Emphasis"/>
        </w:rPr>
        <w:t>rebuffing U.S. preferences</w:t>
      </w:r>
      <w:r w:rsidRPr="00E26BB9">
        <w:rPr>
          <w:rStyle w:val="StyleUnderline"/>
        </w:rPr>
        <w:t xml:space="preserve"> on price</w:t>
      </w:r>
      <w:r w:rsidRPr="00E26BB9">
        <w:rPr>
          <w:sz w:val="16"/>
        </w:rPr>
        <w:t xml:space="preserve">.71 To return to a theme, </w:t>
      </w:r>
      <w:r w:rsidRPr="00E26BB9">
        <w:rPr>
          <w:rStyle w:val="StyleUnderline"/>
        </w:rPr>
        <w:t xml:space="preserve">Saudi Arabia and OPEC members have </w:t>
      </w:r>
      <w:r w:rsidRPr="00E26BB9">
        <w:rPr>
          <w:rStyle w:val="Emphasis"/>
        </w:rPr>
        <w:t>consistently disobeyed</w:t>
      </w:r>
      <w:r w:rsidRPr="00E26BB9">
        <w:rPr>
          <w:rStyle w:val="StyleUnderline"/>
        </w:rPr>
        <w:t xml:space="preserve"> U.S. and OPEC demands</w:t>
      </w:r>
      <w:r w:rsidRPr="00E26BB9">
        <w:rPr>
          <w:sz w:val="16"/>
        </w:rPr>
        <w:t xml:space="preserve"> – and OPEC’s own targets- </w:t>
      </w:r>
      <w:r w:rsidRPr="00E26BB9">
        <w:rPr>
          <w:rStyle w:val="StyleUnderline"/>
        </w:rPr>
        <w:t>on oil production</w:t>
      </w:r>
      <w:r w:rsidRPr="00E26BB9">
        <w:rPr>
          <w:sz w:val="16"/>
        </w:rPr>
        <w:t xml:space="preserve">. </w:t>
      </w:r>
      <w:r w:rsidRPr="00E26BB9">
        <w:rPr>
          <w:rStyle w:val="StyleUnderline"/>
        </w:rPr>
        <w:t xml:space="preserve">They have cheated on their production targets </w:t>
      </w:r>
      <w:r w:rsidRPr="00E26BB9">
        <w:rPr>
          <w:rStyle w:val="Emphasis"/>
        </w:rPr>
        <w:t>96% of the time</w:t>
      </w:r>
      <w:r w:rsidRPr="00E26BB9">
        <w:rPr>
          <w:rStyle w:val="StyleUnderline"/>
        </w:rPr>
        <w:t>,</w:t>
      </w:r>
      <w:r w:rsidRPr="00E26BB9">
        <w:rPr>
          <w:sz w:val="16"/>
        </w:rPr>
        <w:t xml:space="preserve"> according to one study.72 </w:t>
      </w:r>
      <w:r w:rsidRPr="00E26BB9">
        <w:rPr>
          <w:rStyle w:val="StyleUnderline"/>
        </w:rPr>
        <w:t>OPEC</w:t>
      </w:r>
      <w:r w:rsidRPr="00E26BB9">
        <w:rPr>
          <w:sz w:val="16"/>
        </w:rPr>
        <w:t xml:space="preserve">, despite claims otherwise, </w:t>
      </w:r>
      <w:r w:rsidRPr="00E26BB9">
        <w:rPr>
          <w:rStyle w:val="StyleUnderline"/>
        </w:rPr>
        <w:t>exerts little constraint as a “cartel” on its members’ actual production</w:t>
      </w:r>
      <w:r w:rsidRPr="00E26BB9">
        <w:rPr>
          <w:sz w:val="16"/>
        </w:rPr>
        <w:t xml:space="preserve">. </w:t>
      </w:r>
      <w:r w:rsidRPr="00E26BB9">
        <w:rPr>
          <w:rStyle w:val="StyleUnderline"/>
        </w:rPr>
        <w:t>The main drivers of oil price lie elsewhere</w:t>
      </w:r>
      <w:r w:rsidRPr="00E26BB9">
        <w:rPr>
          <w:sz w:val="16"/>
        </w:rPr>
        <w:t xml:space="preserve">. “Most of the credit or blame for rising oil prices in recent years rests with Asian customers.”73 </w:t>
      </w:r>
      <w:r w:rsidRPr="00E26BB9">
        <w:rPr>
          <w:rStyle w:val="StyleUnderline"/>
        </w:rPr>
        <w:t>Saudi Arabia individually does have capacity to influence supply levels</w:t>
      </w:r>
      <w:r w:rsidRPr="00E26BB9">
        <w:rPr>
          <w:sz w:val="16"/>
        </w:rPr>
        <w:t xml:space="preserve">. Yet </w:t>
      </w:r>
      <w:r w:rsidRPr="00E26BB9">
        <w:rPr>
          <w:rStyle w:val="Emphasis"/>
        </w:rPr>
        <w:t>despite increased security ties</w:t>
      </w:r>
      <w:r w:rsidRPr="00E26BB9">
        <w:rPr>
          <w:sz w:val="16"/>
        </w:rPr>
        <w:t xml:space="preserve"> </w:t>
      </w:r>
      <w:r w:rsidRPr="00E26BB9">
        <w:rPr>
          <w:rStyle w:val="StyleUnderline"/>
        </w:rPr>
        <w:t>with the U</w:t>
      </w:r>
      <w:r w:rsidRPr="00E26BB9">
        <w:rPr>
          <w:sz w:val="16"/>
        </w:rPr>
        <w:t xml:space="preserve">nited </w:t>
      </w:r>
      <w:r w:rsidRPr="00E26BB9">
        <w:rPr>
          <w:rStyle w:val="StyleUnderline"/>
        </w:rPr>
        <w:t>S</w:t>
      </w:r>
      <w:r w:rsidRPr="00E26BB9">
        <w:rPr>
          <w:sz w:val="16"/>
        </w:rPr>
        <w:t xml:space="preserve">tates, </w:t>
      </w:r>
      <w:r w:rsidRPr="00E26BB9">
        <w:rPr>
          <w:rStyle w:val="StyleUnderline"/>
        </w:rPr>
        <w:t>the Kingdom has explicitly threatened to punish its patron with decreased production and increased rises, in retaliation to U.S. sanctions</w:t>
      </w:r>
      <w:r w:rsidRPr="00E26BB9">
        <w:rPr>
          <w:sz w:val="16"/>
        </w:rPr>
        <w:t xml:space="preserve"> over the Khashoggi disappearance.74 </w:t>
      </w:r>
      <w:r w:rsidRPr="00E26BB9">
        <w:rPr>
          <w:rStyle w:val="StyleUnderline"/>
        </w:rPr>
        <w:t>This open threat</w:t>
      </w:r>
      <w:r w:rsidRPr="00E26BB9">
        <w:rPr>
          <w:sz w:val="16"/>
        </w:rPr>
        <w:t xml:space="preserve">, alongside the many other Saudi activities that violate U.S. interests, </w:t>
      </w:r>
      <w:r w:rsidRPr="00E26BB9">
        <w:rPr>
          <w:rStyle w:val="StyleUnderline"/>
        </w:rPr>
        <w:t xml:space="preserve">demonstrates the limits on </w:t>
      </w:r>
      <w:r w:rsidRPr="00E26BB9">
        <w:rPr>
          <w:sz w:val="16"/>
        </w:rPr>
        <w:t>the</w:t>
      </w:r>
      <w:r w:rsidRPr="00E26BB9">
        <w:rPr>
          <w:rStyle w:val="StyleUnderline"/>
        </w:rPr>
        <w:t xml:space="preserve"> U.S. coercive leverage </w:t>
      </w:r>
      <w:r w:rsidRPr="00E26BB9">
        <w:rPr>
          <w:sz w:val="16"/>
        </w:rPr>
        <w:t>that military presence supposedly buys. To persist with this set of arrangements invites humiliation. Is it worth it?</w:t>
      </w:r>
    </w:p>
    <w:p w14:paraId="0A48DC58" w14:textId="77777777" w:rsidR="00794127" w:rsidRPr="0064584A" w:rsidRDefault="00794127" w:rsidP="00794127">
      <w:pPr>
        <w:pStyle w:val="Heading4"/>
      </w:pPr>
      <w:r>
        <w:t xml:space="preserve">No oil shocks – multiple checks and alliances irrelevant </w:t>
      </w:r>
    </w:p>
    <w:p w14:paraId="2839E51A" w14:textId="77777777" w:rsidR="00794127"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7" w:history="1">
        <w:r w:rsidRPr="00993894">
          <w:rPr>
            <w:rStyle w:val="Hyperlink"/>
          </w:rPr>
          <w:t>https://cpb-us-w2.wpmucdn.com/u.osu.edu/dist/5/66008/files/2018/12/Desert-Shield-of-the-Republic-Porter-new-22klvgd.pdf)//CMR</w:t>
        </w:r>
      </w:hyperlink>
      <w:r>
        <w:t xml:space="preserve"> </w:t>
      </w:r>
    </w:p>
    <w:p w14:paraId="5016D4B6" w14:textId="77777777" w:rsidR="00794127" w:rsidRDefault="00794127" w:rsidP="00794127">
      <w:r>
        <w:t>Oil and the Balance of Power</w:t>
      </w:r>
    </w:p>
    <w:p w14:paraId="16EB21C9" w14:textId="77777777" w:rsidR="00794127" w:rsidRPr="00E26BB9" w:rsidRDefault="00794127" w:rsidP="00794127">
      <w:pPr>
        <w:rPr>
          <w:sz w:val="16"/>
        </w:rPr>
      </w:pPr>
      <w:r w:rsidRPr="00E26BB9">
        <w:rPr>
          <w:sz w:val="16"/>
        </w:rPr>
        <w:t xml:space="preserve">What about the oil? In relation to the oil question, what about the prospect of an altered (and worse) balance of power in the </w:t>
      </w:r>
      <w:proofErr w:type="spellStart"/>
      <w:r w:rsidRPr="00E26BB9">
        <w:rPr>
          <w:sz w:val="16"/>
        </w:rPr>
        <w:t>even</w:t>
      </w:r>
      <w:proofErr w:type="spellEnd"/>
      <w:r w:rsidRPr="00E26BB9">
        <w:rPr>
          <w:sz w:val="16"/>
        </w:rPr>
        <w:t xml:space="preserve"> of a U.S. departure? The U.S. still has an interest in Gulf oil, though that resource and the interest are gradually declining. Direct reliance on Middle Eastern oil imports is falling. Moreover, </w:t>
      </w:r>
      <w:r w:rsidRPr="00E26BB9">
        <w:rPr>
          <w:rStyle w:val="StyleUnderline"/>
        </w:rPr>
        <w:t>the linkage between military presence and the interest in oil price is not obvious. Oil is a fungible commodity, not a resource to be “controlled.” Access to oil</w:t>
      </w:r>
      <w:r w:rsidRPr="00E26BB9">
        <w:rPr>
          <w:sz w:val="16"/>
        </w:rPr>
        <w:t xml:space="preserve">, then, </w:t>
      </w:r>
      <w:r w:rsidRPr="00E26BB9">
        <w:rPr>
          <w:rStyle w:val="StyleUnderline"/>
        </w:rPr>
        <w:t>is not determined by being the dominant power in the Middle East</w:t>
      </w:r>
      <w:r w:rsidRPr="00E26BB9">
        <w:rPr>
          <w:sz w:val="16"/>
        </w:rPr>
        <w:t xml:space="preserve">.67 Rather, the argument is about indirect effects. The U.S. remains subject to changes in price that result from any alteration in global supply and demand, and which in theory could be </w:t>
      </w:r>
      <w:proofErr w:type="gramStart"/>
      <w:r w:rsidRPr="00E26BB9">
        <w:rPr>
          <w:sz w:val="16"/>
        </w:rPr>
        <w:t>effected</w:t>
      </w:r>
      <w:proofErr w:type="gramEnd"/>
      <w:r w:rsidRPr="00E26BB9">
        <w:rPr>
          <w:sz w:val="16"/>
        </w:rPr>
        <w:t xml:space="preserve"> by a hostile hegemon manipulating supply. </w:t>
      </w:r>
      <w:r w:rsidRPr="00E26BB9">
        <w:rPr>
          <w:rStyle w:val="StyleUnderline"/>
        </w:rPr>
        <w:t xml:space="preserve">There are more </w:t>
      </w:r>
      <w:r w:rsidRPr="00E26BB9">
        <w:rPr>
          <w:rStyle w:val="Emphasis"/>
        </w:rPr>
        <w:t>efficient</w:t>
      </w:r>
      <w:r w:rsidRPr="00E26BB9">
        <w:rPr>
          <w:rStyle w:val="StyleUnderline"/>
        </w:rPr>
        <w:t xml:space="preserve"> and </w:t>
      </w:r>
      <w:proofErr w:type="gramStart"/>
      <w:r w:rsidRPr="00E26BB9">
        <w:rPr>
          <w:rStyle w:val="Emphasis"/>
        </w:rPr>
        <w:t>cost</w:t>
      </w:r>
      <w:r>
        <w:rPr>
          <w:rStyle w:val="Emphasis"/>
        </w:rPr>
        <w:t xml:space="preserve"> </w:t>
      </w:r>
      <w:r w:rsidRPr="00E26BB9">
        <w:rPr>
          <w:rStyle w:val="Emphasis"/>
        </w:rPr>
        <w:t>effective</w:t>
      </w:r>
      <w:proofErr w:type="gramEnd"/>
      <w:r w:rsidRPr="00E26BB9">
        <w:rPr>
          <w:rStyle w:val="StyleUnderline"/>
        </w:rPr>
        <w:t xml:space="preserve"> ways to secure those interests than alliances and military presence.</w:t>
      </w:r>
      <w:r w:rsidRPr="00E26BB9">
        <w:rPr>
          <w:sz w:val="16"/>
        </w:rPr>
        <w:t xml:space="preserve">68 </w:t>
      </w:r>
      <w:r w:rsidRPr="00E26BB9">
        <w:rPr>
          <w:rStyle w:val="StyleUnderline"/>
        </w:rPr>
        <w:t>The oil market itself is changing and becoming more resilient. Western economic exposure to Gulf oil shocks is reduced, thanks to increases in efficiency, and with North American shale and gas developing</w:t>
      </w:r>
      <w:r w:rsidRPr="00E26BB9">
        <w:rPr>
          <w:sz w:val="16"/>
        </w:rPr>
        <w:t>.</w:t>
      </w:r>
    </w:p>
    <w:p w14:paraId="557BE36D" w14:textId="77777777" w:rsidR="00794127" w:rsidRDefault="00794127" w:rsidP="00794127">
      <w:pPr>
        <w:rPr>
          <w:sz w:val="16"/>
        </w:rPr>
      </w:pPr>
      <w:r w:rsidRPr="00E26BB9">
        <w:rPr>
          <w:sz w:val="16"/>
        </w:rPr>
        <w:t>These include</w:t>
      </w:r>
      <w:r w:rsidRPr="00E26BB9">
        <w:rPr>
          <w:rStyle w:val="StyleUnderline"/>
        </w:rPr>
        <w:t xml:space="preserve"> the use of spare capacity and strategic petroleum reserves</w:t>
      </w:r>
      <w:r w:rsidRPr="00E26BB9">
        <w:rPr>
          <w:sz w:val="16"/>
        </w:rPr>
        <w:t xml:space="preserve"> to </w:t>
      </w:r>
      <w:r w:rsidRPr="00E26BB9">
        <w:rPr>
          <w:rStyle w:val="Emphasis"/>
        </w:rPr>
        <w:t>moderate supply shocks</w:t>
      </w:r>
      <w:r w:rsidRPr="00E26BB9">
        <w:rPr>
          <w:rStyle w:val="StyleUnderline"/>
        </w:rPr>
        <w:t>.</w:t>
      </w:r>
      <w:r w:rsidRPr="00E26BB9">
        <w:rPr>
          <w:sz w:val="16"/>
        </w:rPr>
        <w:t xml:space="preserve"> </w:t>
      </w:r>
      <w:r w:rsidRPr="00E26BB9">
        <w:rPr>
          <w:rStyle w:val="StyleUnderline"/>
        </w:rPr>
        <w:t xml:space="preserve">The U.S. already has adaptive mechanisms, </w:t>
      </w:r>
      <w:r w:rsidRPr="00E26BB9">
        <w:rPr>
          <w:rStyle w:val="Emphasis"/>
        </w:rPr>
        <w:t>apart from security guarantees and bases</w:t>
      </w:r>
      <w:r w:rsidRPr="00E26BB9">
        <w:rPr>
          <w:rStyle w:val="StyleUnderline"/>
        </w:rPr>
        <w:t>, that it can use to mitigate disruptions</w:t>
      </w:r>
      <w:r w:rsidRPr="00E26BB9">
        <w:rPr>
          <w:sz w:val="16"/>
        </w:rPr>
        <w:t xml:space="preserve">. Indeed, </w:t>
      </w:r>
      <w:r w:rsidRPr="00E26BB9">
        <w:rPr>
          <w:rStyle w:val="StyleUnderline"/>
        </w:rPr>
        <w:t>in every oil shock since</w:t>
      </w:r>
      <w:r w:rsidRPr="00E26BB9">
        <w:rPr>
          <w:sz w:val="16"/>
        </w:rPr>
        <w:t xml:space="preserve"> 19</w:t>
      </w:r>
      <w:r w:rsidRPr="00E26BB9">
        <w:rPr>
          <w:rStyle w:val="StyleUnderline"/>
        </w:rPr>
        <w:t>73, these mechanisms have been used, increasing production from other sources, the redistributing capacity of the I</w:t>
      </w:r>
      <w:r w:rsidRPr="00E26BB9">
        <w:rPr>
          <w:sz w:val="16"/>
        </w:rPr>
        <w:t xml:space="preserve">nternational </w:t>
      </w:r>
      <w:r w:rsidRPr="00E26BB9">
        <w:rPr>
          <w:rStyle w:val="StyleUnderline"/>
        </w:rPr>
        <w:t>E</w:t>
      </w:r>
      <w:r w:rsidRPr="00E26BB9">
        <w:rPr>
          <w:sz w:val="16"/>
        </w:rPr>
        <w:t xml:space="preserve">nergy </w:t>
      </w:r>
      <w:r w:rsidRPr="00E26BB9">
        <w:rPr>
          <w:rStyle w:val="StyleUnderline"/>
        </w:rPr>
        <w:t>A</w:t>
      </w:r>
      <w:r w:rsidRPr="00E26BB9">
        <w:rPr>
          <w:sz w:val="16"/>
        </w:rPr>
        <w:t xml:space="preserve">gency, </w:t>
      </w:r>
      <w:r w:rsidRPr="00E26BB9">
        <w:rPr>
          <w:rStyle w:val="StyleUnderline"/>
        </w:rPr>
        <w:t>rerouting shipping transport and calling on public and private inventories</w:t>
      </w:r>
      <w:r w:rsidRPr="00E26BB9">
        <w:rPr>
          <w:sz w:val="16"/>
        </w:rPr>
        <w:t xml:space="preserve">.69 </w:t>
      </w:r>
      <w:r w:rsidRPr="00E26BB9">
        <w:rPr>
          <w:rStyle w:val="StyleUnderline"/>
        </w:rPr>
        <w:t>Further developments</w:t>
      </w:r>
      <w:r w:rsidRPr="00E26BB9">
        <w:rPr>
          <w:sz w:val="16"/>
        </w:rPr>
        <w:t xml:space="preserve"> </w:t>
      </w:r>
      <w:r w:rsidRPr="00E26BB9">
        <w:rPr>
          <w:rStyle w:val="StyleUnderline"/>
        </w:rPr>
        <w:t xml:space="preserve">also create increased </w:t>
      </w:r>
      <w:r w:rsidRPr="00E26BB9">
        <w:rPr>
          <w:rStyle w:val="Emphasis"/>
        </w:rPr>
        <w:t>resilience</w:t>
      </w:r>
      <w:r w:rsidRPr="00E26BB9">
        <w:rPr>
          <w:sz w:val="16"/>
        </w:rPr>
        <w:t xml:space="preserve">, </w:t>
      </w:r>
      <w:r w:rsidRPr="00E26BB9">
        <w:rPr>
          <w:rStyle w:val="StyleUnderline"/>
        </w:rPr>
        <w:t xml:space="preserve">such as the development of spot and futures markets that enable consumers to hedge risks, as opposed to the reliance on </w:t>
      </w:r>
      <w:proofErr w:type="spellStart"/>
      <w:r w:rsidRPr="00E26BB9">
        <w:rPr>
          <w:rStyle w:val="StyleUnderline"/>
        </w:rPr>
        <w:t>longterm</w:t>
      </w:r>
      <w:proofErr w:type="spellEnd"/>
      <w:r w:rsidRPr="00E26BB9">
        <w:rPr>
          <w:rStyle w:val="StyleUnderline"/>
        </w:rPr>
        <w:t xml:space="preserve"> contracts</w:t>
      </w:r>
      <w:r w:rsidRPr="00E26BB9">
        <w:rPr>
          <w:sz w:val="16"/>
        </w:rPr>
        <w:t xml:space="preserve">. </w:t>
      </w:r>
      <w:r w:rsidRPr="00E26BB9">
        <w:rPr>
          <w:rStyle w:val="StyleUnderline"/>
        </w:rPr>
        <w:t>Even the</w:t>
      </w:r>
      <w:r w:rsidRPr="00E26BB9">
        <w:rPr>
          <w:sz w:val="16"/>
        </w:rPr>
        <w:t xml:space="preserve"> severe 19</w:t>
      </w:r>
      <w:r w:rsidRPr="00E26BB9">
        <w:rPr>
          <w:rStyle w:val="StyleUnderline"/>
        </w:rPr>
        <w:t xml:space="preserve">73 oil embargo crisis was created not primarily by the </w:t>
      </w:r>
      <w:proofErr w:type="gramStart"/>
      <w:r w:rsidRPr="00E26BB9">
        <w:rPr>
          <w:rStyle w:val="StyleUnderline"/>
        </w:rPr>
        <w:t>drop in</w:t>
      </w:r>
      <w:proofErr w:type="gramEnd"/>
      <w:r w:rsidRPr="00E26BB9">
        <w:rPr>
          <w:rStyle w:val="StyleUnderline"/>
        </w:rPr>
        <w:t xml:space="preserve"> production, which only fell</w:t>
      </w:r>
      <w:r w:rsidRPr="00E26BB9">
        <w:rPr>
          <w:sz w:val="16"/>
        </w:rPr>
        <w:t xml:space="preserve"> by 2-4%, but </w:t>
      </w:r>
      <w:r w:rsidRPr="00E26BB9">
        <w:rPr>
          <w:rStyle w:val="StyleUnderline"/>
        </w:rPr>
        <w:t>by</w:t>
      </w:r>
      <w:r w:rsidRPr="00E26BB9">
        <w:rPr>
          <w:sz w:val="16"/>
        </w:rPr>
        <w:t xml:space="preserve"> the </w:t>
      </w:r>
      <w:r w:rsidRPr="00E26BB9">
        <w:rPr>
          <w:rStyle w:val="StyleUnderline"/>
        </w:rPr>
        <w:t>Nixon</w:t>
      </w:r>
      <w:r w:rsidRPr="00E26BB9">
        <w:rPr>
          <w:sz w:val="16"/>
        </w:rPr>
        <w:t xml:space="preserve"> administration</w:t>
      </w:r>
      <w:r w:rsidRPr="00E26BB9">
        <w:rPr>
          <w:rStyle w:val="StyleUnderline"/>
        </w:rPr>
        <w:t xml:space="preserve">’s </w:t>
      </w:r>
      <w:r w:rsidRPr="00E26BB9">
        <w:rPr>
          <w:sz w:val="16"/>
        </w:rPr>
        <w:t xml:space="preserve">imposition of </w:t>
      </w:r>
      <w:r w:rsidRPr="00E26BB9">
        <w:rPr>
          <w:rStyle w:val="StyleUnderline"/>
        </w:rPr>
        <w:t>price controls</w:t>
      </w:r>
      <w:r w:rsidRPr="00E26BB9">
        <w:rPr>
          <w:sz w:val="16"/>
        </w:rPr>
        <w:t>.</w:t>
      </w:r>
      <w:r>
        <w:rPr>
          <w:sz w:val="16"/>
        </w:rPr>
        <w:t xml:space="preserve"> </w:t>
      </w:r>
    </w:p>
    <w:p w14:paraId="0CD0AA69" w14:textId="77777777" w:rsidR="00794127" w:rsidRDefault="00794127" w:rsidP="00794127">
      <w:pPr>
        <w:rPr>
          <w:sz w:val="16"/>
        </w:rPr>
      </w:pPr>
      <w:r w:rsidRPr="00E26BB9">
        <w:rPr>
          <w:sz w:val="16"/>
        </w:rPr>
        <w:t xml:space="preserve">One point of division between primacy and restraint realists is the estimate of the severity of disruption. Primacy realists tend to accept a priori the assumption that the world is so </w:t>
      </w:r>
      <w:proofErr w:type="spellStart"/>
      <w:r w:rsidRPr="00E26BB9">
        <w:rPr>
          <w:sz w:val="16"/>
        </w:rPr>
        <w:t>globalised</w:t>
      </w:r>
      <w:proofErr w:type="spellEnd"/>
      <w:r w:rsidRPr="00E26BB9">
        <w:rPr>
          <w:sz w:val="16"/>
        </w:rPr>
        <w:t xml:space="preserve"> and interdependent that the U.S. is dangerously vulnerable, to the extent that the burden of proof lies firmly on the argument for retrenchment. Restraint realists, by contrast, argue that the </w:t>
      </w:r>
      <w:proofErr w:type="spellStart"/>
      <w:r w:rsidRPr="00E26BB9">
        <w:rPr>
          <w:sz w:val="16"/>
        </w:rPr>
        <w:t>globalisation</w:t>
      </w:r>
      <w:proofErr w:type="spellEnd"/>
      <w:r w:rsidRPr="00E26BB9">
        <w:rPr>
          <w:sz w:val="16"/>
        </w:rPr>
        <w:t xml:space="preserve"> thesis overstates such vulnerability. </w:t>
      </w:r>
      <w:r w:rsidRPr="00E26BB9">
        <w:rPr>
          <w:rStyle w:val="Emphasis"/>
        </w:rPr>
        <w:t>Even large-scale disruptions</w:t>
      </w:r>
      <w:r w:rsidRPr="00E26BB9">
        <w:rPr>
          <w:rStyle w:val="StyleUnderline"/>
        </w:rPr>
        <w:t xml:space="preserve"> to oil markets</w:t>
      </w:r>
      <w:r w:rsidRPr="00E26BB9">
        <w:rPr>
          <w:sz w:val="16"/>
        </w:rPr>
        <w:t xml:space="preserve"> – for instance the Iran-Iraq war of the 1980’s - </w:t>
      </w:r>
      <w:r w:rsidRPr="00E26BB9">
        <w:rPr>
          <w:rStyle w:val="StyleUnderline"/>
        </w:rPr>
        <w:t xml:space="preserve">historically lead to </w:t>
      </w:r>
      <w:r w:rsidRPr="00E26BB9">
        <w:rPr>
          <w:rStyle w:val="Emphasis"/>
        </w:rPr>
        <w:t>rapid adaptation</w:t>
      </w:r>
      <w:r w:rsidRPr="00E26BB9">
        <w:rPr>
          <w:rStyle w:val="StyleUnderline"/>
        </w:rPr>
        <w:t xml:space="preserve"> by third parties</w:t>
      </w:r>
      <w:r w:rsidRPr="00E26BB9">
        <w:rPr>
          <w:sz w:val="16"/>
        </w:rPr>
        <w:t xml:space="preserve">.70 </w:t>
      </w:r>
    </w:p>
    <w:p w14:paraId="4A24EB2B" w14:textId="1C8CAF06" w:rsidR="00794127" w:rsidRDefault="00794127" w:rsidP="00794127">
      <w:pPr>
        <w:pStyle w:val="Heading3"/>
      </w:pPr>
      <w:proofErr w:type="spellStart"/>
      <w:r>
        <w:t>Heg</w:t>
      </w:r>
      <w:proofErr w:type="spellEnd"/>
      <w:r>
        <w:t xml:space="preserve"> Bad – AT: China/Russia </w:t>
      </w:r>
    </w:p>
    <w:p w14:paraId="4E4C657E" w14:textId="77777777" w:rsidR="00794127" w:rsidRDefault="00794127" w:rsidP="00794127">
      <w:pPr>
        <w:pStyle w:val="Heading4"/>
      </w:pPr>
      <w:r>
        <w:t xml:space="preserve">Russian/Chinese attempts to impose hegemony will </w:t>
      </w:r>
      <w:r w:rsidRPr="00F2188A">
        <w:rPr>
          <w:u w:val="single"/>
        </w:rPr>
        <w:t>backfire</w:t>
      </w:r>
      <w:r>
        <w:t xml:space="preserve"> </w:t>
      </w:r>
    </w:p>
    <w:p w14:paraId="63DE7AD9" w14:textId="77777777" w:rsidR="00794127"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8" w:history="1">
        <w:r w:rsidRPr="00993894">
          <w:rPr>
            <w:rStyle w:val="Hyperlink"/>
          </w:rPr>
          <w:t>https://cpb-us-w2.wpmucdn.com/u.osu.edu/dist/5/66008/files/2018/12/Desert-Shield-of-the-Republic-Porter-new-22klvgd.pdf)//CMR</w:t>
        </w:r>
      </w:hyperlink>
      <w:r>
        <w:t xml:space="preserve"> </w:t>
      </w:r>
    </w:p>
    <w:p w14:paraId="691BBC22" w14:textId="77777777" w:rsidR="00794127" w:rsidRPr="00F2188A" w:rsidRDefault="00794127" w:rsidP="00794127">
      <w:pPr>
        <w:rPr>
          <w:sz w:val="16"/>
        </w:rPr>
      </w:pPr>
      <w:r w:rsidRPr="00DB0091">
        <w:rPr>
          <w:rStyle w:val="StyleUnderline"/>
        </w:rPr>
        <w:t>Should an external power make a bid for hegemony in the region, the long and difficult U.S. experience after experiments with a number of different methods suggests that the new interloper would be taking on a world of trouble, that would divert resources and distract its attention, attract increased hostility, and entangle it in the intrigues of the region, to the extent that the U</w:t>
      </w:r>
      <w:r w:rsidRPr="00F2188A">
        <w:rPr>
          <w:sz w:val="16"/>
        </w:rPr>
        <w:t xml:space="preserve">nited </w:t>
      </w:r>
      <w:r w:rsidRPr="00DB0091">
        <w:rPr>
          <w:rStyle w:val="StyleUnderline"/>
        </w:rPr>
        <w:t>S</w:t>
      </w:r>
      <w:r w:rsidRPr="00F2188A">
        <w:rPr>
          <w:sz w:val="16"/>
        </w:rPr>
        <w:t xml:space="preserve">tates’ </w:t>
      </w:r>
      <w:r w:rsidRPr="00DB0091">
        <w:rPr>
          <w:rStyle w:val="StyleUnderline"/>
        </w:rPr>
        <w:t xml:space="preserve">relative position </w:t>
      </w:r>
      <w:r w:rsidRPr="00DB0091">
        <w:rPr>
          <w:rStyle w:val="Emphasis"/>
        </w:rPr>
        <w:t>elsewhere</w:t>
      </w:r>
      <w:r w:rsidRPr="00DB0091">
        <w:rPr>
          <w:rStyle w:val="StyleUnderline"/>
        </w:rPr>
        <w:t xml:space="preserve"> would be bolstered</w:t>
      </w:r>
      <w:r w:rsidRPr="00F2188A">
        <w:rPr>
          <w:sz w:val="16"/>
        </w:rPr>
        <w:t>.</w:t>
      </w:r>
    </w:p>
    <w:p w14:paraId="5C2338F1" w14:textId="11B7B901" w:rsidR="00794127" w:rsidRDefault="00794127" w:rsidP="00794127">
      <w:pPr>
        <w:pStyle w:val="Heading3"/>
      </w:pPr>
      <w:proofErr w:type="spellStart"/>
      <w:r>
        <w:t>Heg</w:t>
      </w:r>
      <w:proofErr w:type="spellEnd"/>
      <w:r>
        <w:t xml:space="preserve"> Bad – AT: </w:t>
      </w:r>
      <w:proofErr w:type="spellStart"/>
      <w:r>
        <w:t>Prolif</w:t>
      </w:r>
      <w:proofErr w:type="spellEnd"/>
      <w:r>
        <w:t xml:space="preserve"> </w:t>
      </w:r>
    </w:p>
    <w:p w14:paraId="6B19BD51" w14:textId="77777777" w:rsidR="00794127" w:rsidRDefault="00794127" w:rsidP="00794127">
      <w:pPr>
        <w:pStyle w:val="Heading4"/>
      </w:pPr>
      <w:proofErr w:type="spellStart"/>
      <w:r>
        <w:t>Heg</w:t>
      </w:r>
      <w:proofErr w:type="spellEnd"/>
      <w:r>
        <w:t xml:space="preserve"> doesn’t solve, makes Iran/Saudi </w:t>
      </w:r>
      <w:proofErr w:type="spellStart"/>
      <w:r>
        <w:t>prolif</w:t>
      </w:r>
      <w:proofErr w:type="spellEnd"/>
      <w:r>
        <w:t xml:space="preserve"> inevitable </w:t>
      </w:r>
    </w:p>
    <w:p w14:paraId="5580CA9B" w14:textId="77777777" w:rsidR="00794127" w:rsidRDefault="00794127" w:rsidP="00794127">
      <w:r w:rsidRPr="003B4AAA">
        <w:rPr>
          <w:rStyle w:val="Style13ptBold"/>
        </w:rPr>
        <w:t>Porter 18</w:t>
      </w:r>
      <w:r>
        <w:t xml:space="preserve"> (Patrick Porter is the Chair of Strategic Studies at the University of Exeter, Academic Director of Strategy and Security Institute and Senior Associate Fellow at RUSI, PhD in history from Oxford, “Desert Shield of the Republic? Realism and the Middle East,” </w:t>
      </w:r>
      <w:hyperlink r:id="rId29" w:history="1">
        <w:r w:rsidRPr="00993894">
          <w:rPr>
            <w:rStyle w:val="Hyperlink"/>
          </w:rPr>
          <w:t>https://cpb-us-w2.wpmucdn.com/u.osu.edu/dist/5/66008/files/2018/12/Desert-Shield-of-the-Republic-Porter-new-22klvgd.pdf)//CMR</w:t>
        </w:r>
      </w:hyperlink>
      <w:r>
        <w:t xml:space="preserve"> </w:t>
      </w:r>
    </w:p>
    <w:p w14:paraId="48E971A7" w14:textId="77777777" w:rsidR="00794127" w:rsidRPr="00671FF4" w:rsidRDefault="00794127" w:rsidP="00794127">
      <w:pPr>
        <w:rPr>
          <w:sz w:val="16"/>
        </w:rPr>
      </w:pPr>
      <w:r w:rsidRPr="00671FF4">
        <w:rPr>
          <w:sz w:val="16"/>
        </w:rPr>
        <w:t xml:space="preserve">Two major aberrations confront this argument. As we have seen, Israel disobeyed U.S. demands that it </w:t>
      </w:r>
      <w:proofErr w:type="gramStart"/>
      <w:r w:rsidRPr="00671FF4">
        <w:rPr>
          <w:sz w:val="16"/>
        </w:rPr>
        <w:t>refrain</w:t>
      </w:r>
      <w:proofErr w:type="gramEnd"/>
      <w:r w:rsidRPr="00671FF4">
        <w:rPr>
          <w:sz w:val="16"/>
        </w:rPr>
        <w:t xml:space="preserve"> from crossing the threshold. Secondly, </w:t>
      </w:r>
      <w:r w:rsidRPr="00671FF4">
        <w:rPr>
          <w:rStyle w:val="StyleUnderline"/>
        </w:rPr>
        <w:t xml:space="preserve">U.S. and allied hostility is a </w:t>
      </w:r>
      <w:r w:rsidRPr="00671FF4">
        <w:rPr>
          <w:rStyle w:val="Emphasis"/>
        </w:rPr>
        <w:t>major driver</w:t>
      </w:r>
      <w:r w:rsidRPr="00671FF4">
        <w:rPr>
          <w:rStyle w:val="StyleUnderline"/>
        </w:rPr>
        <w:t xml:space="preserve"> of Iran</w:t>
      </w:r>
      <w:r w:rsidRPr="00671FF4">
        <w:rPr>
          <w:sz w:val="16"/>
        </w:rPr>
        <w:t xml:space="preserve">ian nuclear </w:t>
      </w:r>
      <w:r w:rsidRPr="00671FF4">
        <w:rPr>
          <w:rStyle w:val="StyleUnderline"/>
        </w:rPr>
        <w:t>prolif</w:t>
      </w:r>
      <w:r w:rsidRPr="00671FF4">
        <w:rPr>
          <w:sz w:val="16"/>
        </w:rPr>
        <w:t xml:space="preserve">eration, </w:t>
      </w:r>
      <w:r w:rsidRPr="00671FF4">
        <w:rPr>
          <w:rStyle w:val="StyleUnderline"/>
        </w:rPr>
        <w:t>whether latent or full-blown.</w:t>
      </w:r>
      <w:r w:rsidRPr="00671FF4">
        <w:rPr>
          <w:sz w:val="16"/>
        </w:rPr>
        <w:t xml:space="preserve"> </w:t>
      </w:r>
      <w:r w:rsidRPr="00671FF4">
        <w:rPr>
          <w:rStyle w:val="StyleUnderline"/>
        </w:rPr>
        <w:t>Sanctions, threats and negotiations</w:t>
      </w:r>
      <w:r w:rsidRPr="00671FF4">
        <w:rPr>
          <w:sz w:val="16"/>
        </w:rPr>
        <w:t xml:space="preserve"> may have made possible the JCPOA with Iran, but as with terrorism, this </w:t>
      </w:r>
      <w:r w:rsidRPr="00671FF4">
        <w:rPr>
          <w:rStyle w:val="StyleUnderline"/>
        </w:rPr>
        <w:t xml:space="preserve">was action to suppress </w:t>
      </w:r>
      <w:r w:rsidRPr="00671FF4">
        <w:rPr>
          <w:rStyle w:val="Emphasis"/>
        </w:rPr>
        <w:t>a threat that forward presence helped create</w:t>
      </w:r>
      <w:r w:rsidRPr="00671FF4">
        <w:rPr>
          <w:sz w:val="16"/>
        </w:rPr>
        <w:t xml:space="preserve">. Furthermore, </w:t>
      </w:r>
      <w:r w:rsidRPr="00671FF4">
        <w:rPr>
          <w:rStyle w:val="StyleUnderline"/>
        </w:rPr>
        <w:t>recent scholarship</w:t>
      </w:r>
      <w:r w:rsidRPr="00671FF4">
        <w:rPr>
          <w:sz w:val="16"/>
        </w:rPr>
        <w:t xml:space="preserve">77 </w:t>
      </w:r>
      <w:r w:rsidRPr="00671FF4">
        <w:rPr>
          <w:rStyle w:val="StyleUnderline"/>
        </w:rPr>
        <w:t>suggests that U.S. guarantees are not</w:t>
      </w:r>
      <w:r w:rsidRPr="00671FF4">
        <w:rPr>
          <w:sz w:val="16"/>
        </w:rPr>
        <w:t xml:space="preserve"> necessarily </w:t>
      </w:r>
      <w:r w:rsidRPr="00671FF4">
        <w:rPr>
          <w:rStyle w:val="StyleUnderline"/>
        </w:rPr>
        <w:t>a decisive inhibitor, and it is not clear that distancing would make a great difference</w:t>
      </w:r>
      <w:r w:rsidRPr="00671FF4">
        <w:rPr>
          <w:sz w:val="16"/>
        </w:rPr>
        <w:t xml:space="preserve">. </w:t>
      </w:r>
      <w:r w:rsidRPr="00671FF4">
        <w:rPr>
          <w:rStyle w:val="StyleUnderline"/>
        </w:rPr>
        <w:t>Even after withdrawing, the U.S. would still have access to a range of tools to inhibit prolif</w:t>
      </w:r>
      <w:r w:rsidRPr="00671FF4">
        <w:rPr>
          <w:sz w:val="16"/>
        </w:rPr>
        <w:t xml:space="preserve">eration, </w:t>
      </w:r>
      <w:r w:rsidRPr="00671FF4">
        <w:rPr>
          <w:rStyle w:val="StyleUnderline"/>
        </w:rPr>
        <w:t>with sanctions, economic carrots and sticks, and threats of force</w:t>
      </w:r>
      <w:r w:rsidRPr="00671FF4">
        <w:rPr>
          <w:sz w:val="16"/>
        </w:rPr>
        <w:t xml:space="preserve">. Furthermore, a common objection to abandonment would be increased Russian or Chinese encroachment. If so, </w:t>
      </w:r>
      <w:r w:rsidRPr="00671FF4">
        <w:rPr>
          <w:rStyle w:val="StyleUnderline"/>
        </w:rPr>
        <w:t>prolif</w:t>
      </w:r>
      <w:r w:rsidRPr="00671FF4">
        <w:rPr>
          <w:sz w:val="16"/>
        </w:rPr>
        <w:t xml:space="preserve">eration activity </w:t>
      </w:r>
      <w:r w:rsidRPr="00671FF4">
        <w:rPr>
          <w:rStyle w:val="StyleUnderline"/>
        </w:rPr>
        <w:t>would likely attract</w:t>
      </w:r>
      <w:r w:rsidRPr="00671FF4">
        <w:rPr>
          <w:sz w:val="16"/>
        </w:rPr>
        <w:t xml:space="preserve"> their [</w:t>
      </w:r>
      <w:r w:rsidRPr="00671FF4">
        <w:rPr>
          <w:rStyle w:val="StyleUnderline"/>
        </w:rPr>
        <w:t>Russian, Chinese] attention, and preventive efforts</w:t>
      </w:r>
      <w:r w:rsidRPr="00671FF4">
        <w:rPr>
          <w:sz w:val="16"/>
        </w:rPr>
        <w:t>.</w:t>
      </w:r>
    </w:p>
    <w:p w14:paraId="3EB9E93D" w14:textId="77777777" w:rsidR="00794127" w:rsidRPr="002127B1" w:rsidRDefault="00794127" w:rsidP="00794127">
      <w:pPr>
        <w:rPr>
          <w:sz w:val="16"/>
        </w:rPr>
      </w:pPr>
      <w:r w:rsidRPr="002127B1">
        <w:rPr>
          <w:sz w:val="16"/>
        </w:rPr>
        <w:t xml:space="preserve">The cure of putting up with all else in order to constrain proliferation may be worse than the disease. As the work of Nuno Monteiro and Alexandre Debs demonstrate, </w:t>
      </w:r>
      <w:r w:rsidRPr="002127B1">
        <w:rPr>
          <w:rStyle w:val="Emphasis"/>
        </w:rPr>
        <w:t>a mere security commitment is not enough to prevent prolif</w:t>
      </w:r>
      <w:r w:rsidRPr="002127B1">
        <w:rPr>
          <w:sz w:val="16"/>
        </w:rPr>
        <w:t xml:space="preserve">eration.78 The weaker ally must be confident enough that the ally would not abandon it. Alternatively, threats of abandonment could work but would have to be credible. </w:t>
      </w:r>
      <w:r w:rsidRPr="002127B1">
        <w:rPr>
          <w:rStyle w:val="StyleUnderline"/>
        </w:rPr>
        <w:t xml:space="preserve">The kinds of commitments that are needed to reassure Riyadh enough to prevent it proliferating would need to be even stronger than Washington’s current relationship, to the point of tolerating </w:t>
      </w:r>
      <w:proofErr w:type="gramStart"/>
      <w:r w:rsidRPr="002127B1">
        <w:rPr>
          <w:rStyle w:val="StyleUnderline"/>
        </w:rPr>
        <w:t>all</w:t>
      </w:r>
      <w:r w:rsidRPr="002127B1">
        <w:rPr>
          <w:sz w:val="16"/>
        </w:rPr>
        <w:t xml:space="preserve"> of</w:t>
      </w:r>
      <w:proofErr w:type="gramEnd"/>
      <w:r w:rsidRPr="002127B1">
        <w:rPr>
          <w:sz w:val="16"/>
        </w:rPr>
        <w:t xml:space="preserve"> the </w:t>
      </w:r>
      <w:r w:rsidRPr="002127B1">
        <w:rPr>
          <w:rStyle w:val="StyleUnderline"/>
        </w:rPr>
        <w:t xml:space="preserve">pernicious </w:t>
      </w:r>
      <w:proofErr w:type="spellStart"/>
      <w:r w:rsidRPr="002127B1">
        <w:rPr>
          <w:rStyle w:val="StyleUnderline"/>
        </w:rPr>
        <w:t>behaviours</w:t>
      </w:r>
      <w:proofErr w:type="spellEnd"/>
      <w:r w:rsidRPr="002127B1">
        <w:rPr>
          <w:rStyle w:val="StyleUnderline"/>
        </w:rPr>
        <w:t xml:space="preserve"> </w:t>
      </w:r>
      <w:r w:rsidRPr="002127B1">
        <w:rPr>
          <w:sz w:val="16"/>
        </w:rPr>
        <w:t xml:space="preserve">above. That very tolerance would then strain the credibility of threats to withdraw. </w:t>
      </w:r>
      <w:r w:rsidRPr="002127B1">
        <w:rPr>
          <w:rStyle w:val="StyleUnderline"/>
        </w:rPr>
        <w:t>That existing commitments are not enough is demonstrated by the fact that Saudi Arabia is already accelerate its civilian nuclear development as a hedge to possible Iranian nuclearization</w:t>
      </w:r>
      <w:r w:rsidRPr="002127B1">
        <w:rPr>
          <w:sz w:val="16"/>
        </w:rPr>
        <w:t>.79</w:t>
      </w:r>
    </w:p>
    <w:p w14:paraId="7D358D44" w14:textId="77777777" w:rsidR="00794127" w:rsidRPr="00CC68B7" w:rsidRDefault="00794127" w:rsidP="00794127">
      <w:pPr>
        <w:rPr>
          <w:sz w:val="16"/>
        </w:rPr>
      </w:pPr>
      <w:r w:rsidRPr="00CC68B7">
        <w:rPr>
          <w:sz w:val="16"/>
        </w:rPr>
        <w:t xml:space="preserve">Alternatively, an unmistakable threat of withdrawal would be needed to coerce client states away from proliferation. But Washington would have to mean it to make it credible, precisely the real threat of unreliability that </w:t>
      </w:r>
      <w:proofErr w:type="spellStart"/>
      <w:r w:rsidRPr="00CC68B7">
        <w:rPr>
          <w:sz w:val="16"/>
        </w:rPr>
        <w:t>primacists</w:t>
      </w:r>
      <w:proofErr w:type="spellEnd"/>
      <w:r w:rsidRPr="00CC68B7">
        <w:rPr>
          <w:sz w:val="16"/>
        </w:rPr>
        <w:t xml:space="preserve"> warn against in their enthusiasm for steadfast alliance commitment. This is not the equivalent of iron-clad commitments to more stable, responsible allies like West Germany or Japan. It is rather an iron-clad commitment to a regime whose interests – as it defines and pursues them – are sharply at odds with America’s.</w:t>
      </w:r>
    </w:p>
    <w:p w14:paraId="0A796E2E" w14:textId="77777777" w:rsidR="00794127" w:rsidRPr="00CC68B7" w:rsidRDefault="00794127" w:rsidP="00794127">
      <w:pPr>
        <w:rPr>
          <w:sz w:val="16"/>
        </w:rPr>
      </w:pPr>
      <w:r w:rsidRPr="00CC68B7">
        <w:rPr>
          <w:sz w:val="16"/>
        </w:rPr>
        <w:t xml:space="preserve">Possible proliferation is important but not all-important. It is conceded that abandonment would raise the odds of increased interstate competition, thereby raising the odds of reactive proliferation attempts, even while </w:t>
      </w:r>
      <w:r w:rsidRPr="002127B1">
        <w:rPr>
          <w:rStyle w:val="StyleUnderline"/>
        </w:rPr>
        <w:t>abandonment and counter-prolif</w:t>
      </w:r>
      <w:r w:rsidRPr="00CC68B7">
        <w:rPr>
          <w:sz w:val="16"/>
        </w:rPr>
        <w:t xml:space="preserve">eration </w:t>
      </w:r>
      <w:r w:rsidRPr="002127B1">
        <w:rPr>
          <w:rStyle w:val="StyleUnderline"/>
        </w:rPr>
        <w:t xml:space="preserve">are </w:t>
      </w:r>
      <w:r w:rsidRPr="002127B1">
        <w:rPr>
          <w:rStyle w:val="Emphasis"/>
        </w:rPr>
        <w:t>not</w:t>
      </w:r>
      <w:r w:rsidRPr="002127B1">
        <w:rPr>
          <w:rStyle w:val="StyleUnderline"/>
        </w:rPr>
        <w:t xml:space="preserve"> </w:t>
      </w:r>
      <w:r w:rsidRPr="00CC68B7">
        <w:rPr>
          <w:sz w:val="16"/>
        </w:rPr>
        <w:t>necessarily</w:t>
      </w:r>
      <w:r w:rsidRPr="002127B1">
        <w:rPr>
          <w:rStyle w:val="StyleUnderline"/>
        </w:rPr>
        <w:t xml:space="preserve"> </w:t>
      </w:r>
      <w:r w:rsidRPr="002127B1">
        <w:rPr>
          <w:rStyle w:val="Emphasis"/>
        </w:rPr>
        <w:t>mutually exclusive</w:t>
      </w:r>
      <w:r w:rsidRPr="00CC68B7">
        <w:rPr>
          <w:sz w:val="16"/>
        </w:rPr>
        <w:t xml:space="preserve">. If so, </w:t>
      </w:r>
      <w:r w:rsidRPr="002127B1">
        <w:rPr>
          <w:rStyle w:val="StyleUnderline"/>
        </w:rPr>
        <w:t>the question is whether staying put in order to lower the probability of prolif</w:t>
      </w:r>
      <w:r w:rsidRPr="00CC68B7">
        <w:rPr>
          <w:sz w:val="16"/>
        </w:rPr>
        <w:t xml:space="preserve">eration further </w:t>
      </w:r>
      <w:r w:rsidRPr="002127B1">
        <w:rPr>
          <w:rStyle w:val="StyleUnderline"/>
        </w:rPr>
        <w:t>is worth the considerable costs</w:t>
      </w:r>
      <w:r w:rsidRPr="00CC68B7">
        <w:rPr>
          <w:sz w:val="16"/>
        </w:rPr>
        <w:t xml:space="preserve"> that the United States pays, up front and in the course </w:t>
      </w:r>
      <w:r w:rsidRPr="002127B1">
        <w:rPr>
          <w:rStyle w:val="StyleUnderline"/>
        </w:rPr>
        <w:t>of staying</w:t>
      </w:r>
      <w:r w:rsidRPr="00CC68B7">
        <w:rPr>
          <w:sz w:val="16"/>
        </w:rPr>
        <w:t xml:space="preserve">. The verdict here is negative. If it comes down to it, a more nuclearized Middle East would be a reality Washington and probably the regional states could learn to live with, as with Central Asia, another nuclearized region that hegemonic efforts failed to avert. Indeed, there is every possibility of proliferation under </w:t>
      </w:r>
      <w:r w:rsidRPr="00CC68B7">
        <w:rPr>
          <w:rStyle w:val="Emphasis"/>
        </w:rPr>
        <w:t>U.S. hegemony</w:t>
      </w:r>
      <w:r w:rsidRPr="00CC68B7">
        <w:rPr>
          <w:sz w:val="16"/>
        </w:rPr>
        <w:t xml:space="preserve">, a phenomenon we have seen before, as opposed to proliferation </w:t>
      </w:r>
      <w:proofErr w:type="gramStart"/>
      <w:r w:rsidRPr="00CC68B7">
        <w:rPr>
          <w:sz w:val="16"/>
        </w:rPr>
        <w:t>as a consequence of</w:t>
      </w:r>
      <w:proofErr w:type="gramEnd"/>
      <w:r w:rsidRPr="00CC68B7">
        <w:rPr>
          <w:sz w:val="16"/>
        </w:rPr>
        <w:t xml:space="preserve"> withdrawal. If anything, </w:t>
      </w:r>
      <w:r w:rsidRPr="002127B1">
        <w:rPr>
          <w:rStyle w:val="StyleUnderline"/>
        </w:rPr>
        <w:t>arguments for prolif</w:t>
      </w:r>
      <w:r w:rsidRPr="00CC68B7">
        <w:rPr>
          <w:sz w:val="16"/>
        </w:rPr>
        <w:t xml:space="preserve">eration </w:t>
      </w:r>
      <w:r w:rsidRPr="00CC68B7">
        <w:rPr>
          <w:rStyle w:val="StyleUnderline"/>
        </w:rPr>
        <w:t>in Tehran will</w:t>
      </w:r>
      <w:r w:rsidRPr="00CC68B7">
        <w:rPr>
          <w:sz w:val="16"/>
        </w:rPr>
        <w:t xml:space="preserve"> now </w:t>
      </w:r>
      <w:r w:rsidRPr="00CC68B7">
        <w:rPr>
          <w:rStyle w:val="StyleUnderline"/>
        </w:rPr>
        <w:t xml:space="preserve">be </w:t>
      </w:r>
      <w:r w:rsidRPr="00CC68B7">
        <w:rPr>
          <w:rStyle w:val="Emphasis"/>
        </w:rPr>
        <w:t>stronger</w:t>
      </w:r>
      <w:r w:rsidRPr="00CC68B7">
        <w:rPr>
          <w:rStyle w:val="StyleUnderline"/>
        </w:rPr>
        <w:t xml:space="preserve"> rather than weaker</w:t>
      </w:r>
      <w:r w:rsidRPr="00CC68B7">
        <w:rPr>
          <w:sz w:val="16"/>
        </w:rPr>
        <w:t xml:space="preserve">, given the abrogation of the JCPOA, an agreement that was coerced out of Iran at significant costs and concessions. </w:t>
      </w:r>
      <w:r w:rsidRPr="00CC68B7">
        <w:rPr>
          <w:rStyle w:val="StyleUnderline"/>
        </w:rPr>
        <w:t>America’s willingness to topple regimes</w:t>
      </w:r>
      <w:r w:rsidRPr="00CC68B7">
        <w:rPr>
          <w:sz w:val="16"/>
        </w:rPr>
        <w:t xml:space="preserve"> that have either disarmed or not acquired a nuclear weapon, along with the </w:t>
      </w:r>
      <w:r w:rsidRPr="00CC68B7">
        <w:rPr>
          <w:rStyle w:val="StyleUnderline"/>
        </w:rPr>
        <w:t>dumping of this nuclear agreement, and mounting hostility will all tilt the debate</w:t>
      </w:r>
      <w:r w:rsidRPr="00CC68B7">
        <w:rPr>
          <w:sz w:val="16"/>
        </w:rPr>
        <w:t xml:space="preserve"> at least </w:t>
      </w:r>
      <w:r w:rsidRPr="00CC68B7">
        <w:rPr>
          <w:rStyle w:val="StyleUnderline"/>
        </w:rPr>
        <w:t>towards latent if not actual prolif</w:t>
      </w:r>
      <w:r w:rsidRPr="00CC68B7">
        <w:rPr>
          <w:sz w:val="16"/>
        </w:rPr>
        <w:t xml:space="preserve">eration. </w:t>
      </w:r>
      <w:r w:rsidRPr="00CC68B7">
        <w:rPr>
          <w:rStyle w:val="StyleUnderline"/>
        </w:rPr>
        <w:t xml:space="preserve">If so, it is not hard to imagine Saudi Arabia </w:t>
      </w:r>
      <w:r w:rsidRPr="00CC68B7">
        <w:rPr>
          <w:rStyle w:val="Emphasis"/>
        </w:rPr>
        <w:t>doubting U.S. guarantees</w:t>
      </w:r>
      <w:r w:rsidRPr="00CC68B7">
        <w:rPr>
          <w:rStyle w:val="StyleUnderline"/>
        </w:rPr>
        <w:t>,</w:t>
      </w:r>
      <w:r w:rsidRPr="00CC68B7">
        <w:rPr>
          <w:sz w:val="16"/>
        </w:rPr>
        <w:t xml:space="preserve"> </w:t>
      </w:r>
      <w:r w:rsidRPr="00CC68B7">
        <w:rPr>
          <w:rStyle w:val="StyleUnderline"/>
        </w:rPr>
        <w:t>and seeking insurance in its own nuclear deterrent</w:t>
      </w:r>
      <w:r w:rsidRPr="00CC68B7">
        <w:rPr>
          <w:sz w:val="16"/>
        </w:rPr>
        <w:t>, possibly from a Sunni donor state like Pakistan.</w:t>
      </w:r>
    </w:p>
    <w:p w14:paraId="50411043" w14:textId="4B2C3983" w:rsidR="00794127" w:rsidRDefault="00794127" w:rsidP="00794127"/>
    <w:p w14:paraId="27F1E547" w14:textId="702BDBF6" w:rsidR="00EE11EC" w:rsidRDefault="00EE11EC" w:rsidP="00EE11EC">
      <w:pPr>
        <w:pStyle w:val="Heading2"/>
      </w:pPr>
      <w:r>
        <w:t xml:space="preserve">Yemen </w:t>
      </w:r>
    </w:p>
    <w:p w14:paraId="5DA256B0" w14:textId="37E4948D" w:rsidR="00EE11EC" w:rsidRDefault="00EE11EC" w:rsidP="00EE11EC"/>
    <w:p w14:paraId="05DC7BCE" w14:textId="53AB405C" w:rsidR="00EE11EC" w:rsidRDefault="00EE11EC" w:rsidP="00EE11EC">
      <w:pPr>
        <w:pStyle w:val="Heading3"/>
      </w:pPr>
      <w:r>
        <w:t xml:space="preserve">US backing = MBS Atrocities </w:t>
      </w:r>
    </w:p>
    <w:p w14:paraId="768638B1" w14:textId="77777777" w:rsidR="00EE11EC" w:rsidRPr="002912BC" w:rsidRDefault="00EE11EC" w:rsidP="00EE11EC">
      <w:pPr>
        <w:pStyle w:val="Heading4"/>
      </w:pPr>
      <w:r>
        <w:t xml:space="preserve">US backing greenlights MBS atrocities </w:t>
      </w:r>
    </w:p>
    <w:p w14:paraId="1639DA9C" w14:textId="77777777" w:rsidR="00EE11EC" w:rsidRPr="00092373" w:rsidRDefault="00EE11EC" w:rsidP="00EE11EC">
      <w:r w:rsidRPr="00092373">
        <w:rPr>
          <w:rStyle w:val="Style13ptBold"/>
        </w:rPr>
        <w:t xml:space="preserve">Bandow 18 </w:t>
      </w:r>
      <w:r w:rsidRPr="00092373">
        <w:t>(</w:t>
      </w:r>
      <w:r w:rsidRPr="00092373">
        <w:rPr>
          <w:rFonts w:asciiTheme="minorHAnsi" w:hAnsiTheme="minorHAnsi" w:cstheme="minorHAnsi"/>
        </w:rPr>
        <w:t xml:space="preserve">Doug, </w:t>
      </w:r>
      <w:r w:rsidRPr="00092373">
        <w:rPr>
          <w:rFonts w:asciiTheme="minorHAnsi" w:hAnsiTheme="minorHAnsi" w:cstheme="minorHAnsi"/>
          <w:color w:val="222222"/>
          <w:shd w:val="clear" w:color="auto" w:fill="FFFFFF"/>
        </w:rPr>
        <w:t xml:space="preserve">senior fellow at the Cato Institute, specializing in foreign policy and civil liberties, “Saudi Arabia has Become a Geopolitical Loose Cannon”, CATO Institute, </w:t>
      </w:r>
      <w:hyperlink r:id="rId30" w:history="1">
        <w:r w:rsidRPr="00092373">
          <w:rPr>
            <w:rStyle w:val="Hyperlink"/>
            <w:rFonts w:asciiTheme="minorHAnsi" w:hAnsiTheme="minorHAnsi" w:cstheme="minorHAnsi"/>
          </w:rPr>
          <w:t>https://www.cato.org/publications/commentary/saudi-arabia-has-become-geopolitical-loose-cannon</w:t>
        </w:r>
      </w:hyperlink>
      <w:r w:rsidRPr="00092373">
        <w:t>, March 19, 2018)//BL</w:t>
      </w:r>
    </w:p>
    <w:p w14:paraId="44845356" w14:textId="77777777" w:rsidR="00EE11EC" w:rsidRDefault="00EE11EC" w:rsidP="00EE11EC">
      <w:pPr>
        <w:pStyle w:val="NormalWeb"/>
        <w:shd w:val="clear" w:color="auto" w:fill="FFFFFF"/>
        <w:spacing w:before="0" w:beforeAutospacing="0" w:after="240" w:afterAutospacing="0"/>
        <w:textAlignment w:val="baseline"/>
        <w:rPr>
          <w:rStyle w:val="StyleUnderline"/>
        </w:rPr>
      </w:pPr>
      <w:r w:rsidRPr="00BE76A7">
        <w:rPr>
          <w:rFonts w:ascii="Georgia" w:hAnsi="Georgia"/>
          <w:color w:val="222222"/>
          <w:sz w:val="16"/>
        </w:rPr>
        <w:t xml:space="preserve">Finally, </w:t>
      </w:r>
      <w:proofErr w:type="spellStart"/>
      <w:r w:rsidRPr="00BE76A7">
        <w:rPr>
          <w:rStyle w:val="StyleUnderline"/>
          <w:highlight w:val="yellow"/>
        </w:rPr>
        <w:t>MbS</w:t>
      </w:r>
      <w:proofErr w:type="spellEnd"/>
      <w:r w:rsidRPr="00BE76A7">
        <w:rPr>
          <w:rStyle w:val="StyleUnderline"/>
          <w:highlight w:val="yellow"/>
        </w:rPr>
        <w:t xml:space="preserve"> is the principal architect</w:t>
      </w:r>
      <w:r w:rsidRPr="00BE76A7">
        <w:rPr>
          <w:rFonts w:ascii="Georgia" w:hAnsi="Georgia"/>
          <w:color w:val="222222"/>
          <w:sz w:val="16"/>
        </w:rPr>
        <w:t xml:space="preserve">, along with UAE, </w:t>
      </w:r>
      <w:r w:rsidRPr="00BE76A7">
        <w:rPr>
          <w:rStyle w:val="StyleUnderline"/>
          <w:highlight w:val="yellow"/>
        </w:rPr>
        <w:t>of the</w:t>
      </w:r>
      <w:r w:rsidRPr="009A609C">
        <w:rPr>
          <w:rStyle w:val="StyleUnderline"/>
        </w:rPr>
        <w:t xml:space="preserve"> disastrous </w:t>
      </w:r>
      <w:r w:rsidRPr="00BE76A7">
        <w:rPr>
          <w:rStyle w:val="StyleUnderline"/>
          <w:highlight w:val="yellow"/>
        </w:rPr>
        <w:t>attack on Yemen</w:t>
      </w:r>
      <w:r w:rsidRPr="009A609C">
        <w:rPr>
          <w:rStyle w:val="StyleUnderline"/>
        </w:rPr>
        <w:t>.</w:t>
      </w:r>
      <w:r w:rsidRPr="00BE76A7">
        <w:rPr>
          <w:rFonts w:ascii="Georgia" w:hAnsi="Georgia"/>
          <w:color w:val="222222"/>
          <w:sz w:val="16"/>
        </w:rPr>
        <w:t xml:space="preserve"> </w:t>
      </w:r>
      <w:r w:rsidRPr="009A609C">
        <w:rPr>
          <w:rStyle w:val="StyleUnderline"/>
        </w:rPr>
        <w:t>The latter has suffered through almost continual civil war and violent strife for a half century.</w:t>
      </w:r>
      <w:r w:rsidRPr="00BE76A7">
        <w:rPr>
          <w:rFonts w:ascii="Georgia" w:hAnsi="Georgia"/>
          <w:color w:val="222222"/>
          <w:sz w:val="16"/>
        </w:rPr>
        <w:t xml:space="preserve"> At </w:t>
      </w:r>
      <w:proofErr w:type="gramStart"/>
      <w:r w:rsidRPr="00BE76A7">
        <w:rPr>
          <w:rFonts w:ascii="Georgia" w:hAnsi="Georgia"/>
          <w:color w:val="222222"/>
          <w:sz w:val="16"/>
        </w:rPr>
        <w:t>one point</w:t>
      </w:r>
      <w:proofErr w:type="gramEnd"/>
      <w:r w:rsidRPr="00BE76A7">
        <w:rPr>
          <w:rFonts w:ascii="Georgia" w:hAnsi="Georgia"/>
          <w:color w:val="222222"/>
          <w:sz w:val="16"/>
        </w:rPr>
        <w:t xml:space="preserve"> Egyptian and Saudi soldiers intervened on opposite sides. In 2014 the long-time obstreperous Houthis, religiously Zaydis borrowing from both Shiites and Sunnis, joined with their former antagonist, recently ousted President Ali Abdallah Saleh, to defenestrate his successor, </w:t>
      </w:r>
      <w:proofErr w:type="spellStart"/>
      <w:r w:rsidRPr="00BE76A7">
        <w:rPr>
          <w:rFonts w:ascii="Georgia" w:hAnsi="Georgia"/>
          <w:color w:val="222222"/>
          <w:sz w:val="16"/>
        </w:rPr>
        <w:t>Abdrabbuh</w:t>
      </w:r>
      <w:proofErr w:type="spellEnd"/>
      <w:r w:rsidRPr="00BE76A7">
        <w:rPr>
          <w:rFonts w:ascii="Georgia" w:hAnsi="Georgia"/>
          <w:color w:val="222222"/>
          <w:sz w:val="16"/>
        </w:rPr>
        <w:t xml:space="preserve"> Mansur </w:t>
      </w:r>
      <w:proofErr w:type="spellStart"/>
      <w:r w:rsidRPr="00BE76A7">
        <w:rPr>
          <w:rFonts w:ascii="Georgia" w:hAnsi="Georgia"/>
          <w:color w:val="222222"/>
          <w:sz w:val="16"/>
        </w:rPr>
        <w:t>Hadi</w:t>
      </w:r>
      <w:proofErr w:type="spellEnd"/>
      <w:r w:rsidRPr="00BE76A7">
        <w:rPr>
          <w:rFonts w:ascii="Georgia" w:hAnsi="Georgia"/>
          <w:color w:val="222222"/>
          <w:sz w:val="16"/>
        </w:rPr>
        <w:t xml:space="preserve">. </w:t>
      </w:r>
      <w:r w:rsidRPr="009A609C">
        <w:rPr>
          <w:rStyle w:val="StyleUnderline"/>
        </w:rPr>
        <w:t>Iran played only a minimal role in the Yemeni saga.</w:t>
      </w:r>
      <w:r>
        <w:rPr>
          <w:rStyle w:val="StyleUnderline"/>
        </w:rPr>
        <w:t xml:space="preserve"> </w:t>
      </w:r>
      <w:r w:rsidRPr="009A609C">
        <w:rPr>
          <w:rStyle w:val="StyleUnderline"/>
        </w:rPr>
        <w:t xml:space="preserve">However, the Saudis desired to ensure a puppet government in Sanaa and intervened on </w:t>
      </w:r>
      <w:proofErr w:type="spellStart"/>
      <w:r w:rsidRPr="009A609C">
        <w:rPr>
          <w:rStyle w:val="StyleUnderline"/>
        </w:rPr>
        <w:t>Hadi’s</w:t>
      </w:r>
      <w:proofErr w:type="spellEnd"/>
      <w:r w:rsidRPr="009A609C">
        <w:rPr>
          <w:rStyle w:val="StyleUnderline"/>
        </w:rPr>
        <w:t xml:space="preserve"> behalf.</w:t>
      </w:r>
      <w:r w:rsidRPr="00BE76A7">
        <w:rPr>
          <w:rFonts w:ascii="Georgia" w:hAnsi="Georgia"/>
          <w:color w:val="222222"/>
          <w:sz w:val="16"/>
        </w:rPr>
        <w:t xml:space="preserve"> Since then Riyadh and Abu Dhabi have diverged in their aims, with UAE abandoning </w:t>
      </w:r>
      <w:proofErr w:type="spellStart"/>
      <w:r w:rsidRPr="00BE76A7">
        <w:rPr>
          <w:rFonts w:ascii="Georgia" w:hAnsi="Georgia"/>
          <w:color w:val="222222"/>
          <w:sz w:val="16"/>
        </w:rPr>
        <w:t>Hadi</w:t>
      </w:r>
      <w:proofErr w:type="spellEnd"/>
      <w:r w:rsidRPr="00BE76A7">
        <w:rPr>
          <w:rFonts w:ascii="Georgia" w:hAnsi="Georgia"/>
          <w:color w:val="222222"/>
          <w:sz w:val="16"/>
        </w:rPr>
        <w:t xml:space="preserve"> and promoting separatism in what had once been the nation of South Yemen. </w:t>
      </w:r>
      <w:r w:rsidRPr="00BE76A7">
        <w:rPr>
          <w:rStyle w:val="StyleUnderline"/>
          <w:highlight w:val="yellow"/>
        </w:rPr>
        <w:t>The Obama admin</w:t>
      </w:r>
      <w:r w:rsidRPr="009A609C">
        <w:rPr>
          <w:rStyle w:val="StyleUnderline"/>
        </w:rPr>
        <w:t xml:space="preserve">istration </w:t>
      </w:r>
      <w:r w:rsidRPr="00BE76A7">
        <w:rPr>
          <w:rStyle w:val="StyleUnderline"/>
        </w:rPr>
        <w:t xml:space="preserve">intervened to </w:t>
      </w:r>
      <w:r w:rsidRPr="00BE76A7">
        <w:rPr>
          <w:rStyle w:val="StyleUnderline"/>
          <w:highlight w:val="yellow"/>
        </w:rPr>
        <w:t>back the KSA, providing munitions, aerial refueling and targeting assistance.</w:t>
      </w:r>
      <w:r w:rsidRPr="009A609C">
        <w:rPr>
          <w:rStyle w:val="StyleUnderline"/>
        </w:rPr>
        <w:t xml:space="preserve"> </w:t>
      </w:r>
      <w:r w:rsidRPr="00BE76A7">
        <w:rPr>
          <w:rStyle w:val="StyleUnderline"/>
          <w:highlight w:val="yellow"/>
        </w:rPr>
        <w:t>The conflict has been a human horror</w:t>
      </w:r>
      <w:r w:rsidRPr="009A609C">
        <w:rPr>
          <w:rStyle w:val="StyleUnderline"/>
        </w:rPr>
        <w:t xml:space="preserve">. Humanitarian groups figure the </w:t>
      </w:r>
      <w:r w:rsidRPr="00BE76A7">
        <w:rPr>
          <w:rStyle w:val="StyleUnderline"/>
          <w:highlight w:val="yellow"/>
        </w:rPr>
        <w:t>Saudi</w:t>
      </w:r>
      <w:r w:rsidRPr="009A609C">
        <w:rPr>
          <w:rStyle w:val="StyleUnderline"/>
        </w:rPr>
        <w:t xml:space="preserve">-led coalition </w:t>
      </w:r>
      <w:r w:rsidRPr="00BE76A7">
        <w:rPr>
          <w:rStyle w:val="StyleUnderline"/>
          <w:highlight w:val="yellow"/>
        </w:rPr>
        <w:t>is responsible for at least three-quarters of the civilian deaths</w:t>
      </w:r>
      <w:r w:rsidRPr="009A609C">
        <w:rPr>
          <w:rStyle w:val="StyleUnderline"/>
        </w:rPr>
        <w:t xml:space="preserve">, which </w:t>
      </w:r>
      <w:r w:rsidRPr="00BE76A7">
        <w:rPr>
          <w:rStyle w:val="StyleUnderline"/>
          <w:highlight w:val="yellow"/>
        </w:rPr>
        <w:t>top ten thousand</w:t>
      </w:r>
      <w:r w:rsidRPr="009A609C">
        <w:rPr>
          <w:rStyle w:val="StyleUnderline"/>
        </w:rPr>
        <w:t xml:space="preserve">. </w:t>
      </w:r>
      <w:r w:rsidRPr="00BE76A7">
        <w:rPr>
          <w:rStyle w:val="StyleUnderline"/>
          <w:highlight w:val="yellow"/>
        </w:rPr>
        <w:t>Riyadh</w:t>
      </w:r>
      <w:r w:rsidRPr="00BE76A7">
        <w:rPr>
          <w:rFonts w:ascii="Georgia" w:hAnsi="Georgia"/>
          <w:color w:val="222222"/>
          <w:sz w:val="16"/>
        </w:rPr>
        <w:t xml:space="preserve"> and Abu Dhabi </w:t>
      </w:r>
      <w:r w:rsidRPr="009A609C">
        <w:rPr>
          <w:rStyle w:val="StyleUnderline"/>
        </w:rPr>
        <w:t xml:space="preserve">have </w:t>
      </w:r>
      <w:r w:rsidRPr="00BE76A7">
        <w:rPr>
          <w:rStyle w:val="StyleUnderline"/>
        </w:rPr>
        <w:t xml:space="preserve">destroyed Yemen’s health care system, </w:t>
      </w:r>
      <w:r w:rsidRPr="00BE76A7">
        <w:rPr>
          <w:rStyle w:val="StyleUnderline"/>
          <w:highlight w:val="yellow"/>
        </w:rPr>
        <w:t>triggered a cholera epidemic, and created widespread malnutrition and starvation</w:t>
      </w:r>
      <w:r w:rsidRPr="009A609C">
        <w:rPr>
          <w:rStyle w:val="StyleUnderline"/>
        </w:rPr>
        <w:t xml:space="preserve">. As a </w:t>
      </w:r>
      <w:proofErr w:type="gramStart"/>
      <w:r w:rsidRPr="009A609C">
        <w:rPr>
          <w:rStyle w:val="StyleUnderline"/>
        </w:rPr>
        <w:t>public-relations</w:t>
      </w:r>
      <w:proofErr w:type="gramEnd"/>
      <w:r w:rsidRPr="009A609C">
        <w:rPr>
          <w:rStyle w:val="StyleUnderline"/>
        </w:rPr>
        <w:t xml:space="preserve"> exercise the Kingdom offered “aid” to the country that it systematically destroyed.</w:t>
      </w:r>
      <w:r w:rsidRPr="00BE76A7">
        <w:rPr>
          <w:rFonts w:ascii="Georgia" w:hAnsi="Georgia"/>
          <w:color w:val="222222"/>
          <w:sz w:val="16"/>
        </w:rPr>
        <w:t xml:space="preserve"> Again, </w:t>
      </w:r>
      <w:proofErr w:type="spellStart"/>
      <w:r w:rsidRPr="00BE76A7">
        <w:rPr>
          <w:rFonts w:ascii="Georgia" w:hAnsi="Georgia"/>
          <w:color w:val="222222"/>
          <w:sz w:val="16"/>
        </w:rPr>
        <w:t>MbS’s</w:t>
      </w:r>
      <w:proofErr w:type="spellEnd"/>
      <w:r w:rsidRPr="00BE76A7">
        <w:rPr>
          <w:rFonts w:ascii="Georgia" w:hAnsi="Georgia"/>
          <w:color w:val="222222"/>
          <w:sz w:val="16"/>
        </w:rPr>
        <w:t xml:space="preserve"> policy backfired. Tehran offered modest support to the Houthis, bleeding Saudi Arabia, which discovered that tens of billions of dollars in sophisticated weapons do not a competent military make. Observed Peter Salisbury of London’s Chatham House, “The Yemen war was meant to be a demonstration of Saudi Arabia’s ability to push back against Iran’s role in the region. The opposite has happened though.” </w:t>
      </w:r>
      <w:r w:rsidRPr="009A609C">
        <w:rPr>
          <w:rStyle w:val="StyleUnderline"/>
        </w:rPr>
        <w:t>The KSA’s international reputation suffered as it murdered helpless civilians for no serious geopolitical purpose.</w:t>
      </w:r>
      <w:r>
        <w:rPr>
          <w:rStyle w:val="StyleUnderline"/>
        </w:rPr>
        <w:t xml:space="preserve"> </w:t>
      </w:r>
      <w:r w:rsidRPr="00BE76A7">
        <w:rPr>
          <w:rStyle w:val="StyleUnderline"/>
          <w:highlight w:val="yellow"/>
        </w:rPr>
        <w:t xml:space="preserve">Why does Washington continue to embrace the Saudi royals? </w:t>
      </w:r>
      <w:r w:rsidRPr="00BE76A7">
        <w:rPr>
          <w:rStyle w:val="StyleUnderline"/>
        </w:rPr>
        <w:t>Its relationship with the KSA is embarrassing, counterproductive and unnecessary.</w:t>
      </w:r>
      <w:r w:rsidRPr="00BE76A7">
        <w:rPr>
          <w:rFonts w:ascii="Georgia" w:hAnsi="Georgia"/>
          <w:color w:val="222222"/>
          <w:sz w:val="16"/>
        </w:rPr>
        <w:t xml:space="preserve"> America is moving ahead of Saudi Arabia in oil production. New sources elsewhere have reduced the Kingdom’s once dominant role as a supplier. Israel and the Gulf States easily can constrain Iran without U.S. backing. That doesn’t mean the United States should treat Riyadh as an enemy. Rather, </w:t>
      </w:r>
      <w:r w:rsidRPr="00BE76A7">
        <w:rPr>
          <w:rStyle w:val="StyleUnderline"/>
        </w:rPr>
        <w:t xml:space="preserve">Americans should deal with the Kingdom when convenient, without the pretense of friendship. </w:t>
      </w:r>
      <w:r w:rsidRPr="00BE76A7">
        <w:rPr>
          <w:rStyle w:val="StyleUnderline"/>
          <w:highlight w:val="yellow"/>
        </w:rPr>
        <w:t>Washington should freely criticize</w:t>
      </w:r>
      <w:r w:rsidRPr="00BE76A7">
        <w:rPr>
          <w:rStyle w:val="StyleUnderline"/>
        </w:rPr>
        <w:t xml:space="preserve"> what is one of </w:t>
      </w:r>
      <w:r w:rsidRPr="00BE76A7">
        <w:rPr>
          <w:rStyle w:val="StyleUnderline"/>
          <w:highlight w:val="yellow"/>
        </w:rPr>
        <w:t>the world’s most repressive regimes, applying the same standards</w:t>
      </w:r>
      <w:r w:rsidRPr="00BE76A7">
        <w:rPr>
          <w:rStyle w:val="StyleUnderline"/>
        </w:rPr>
        <w:t xml:space="preserve"> to the Kingdom </w:t>
      </w:r>
      <w:r w:rsidRPr="00BE76A7">
        <w:rPr>
          <w:rStyle w:val="StyleUnderline"/>
          <w:highlight w:val="yellow"/>
        </w:rPr>
        <w:t>as to Iran</w:t>
      </w:r>
      <w:r w:rsidRPr="00BE76A7">
        <w:rPr>
          <w:rStyle w:val="StyleUnderline"/>
        </w:rPr>
        <w:t xml:space="preserve">, for instance. </w:t>
      </w:r>
      <w:r w:rsidRPr="00BE76A7">
        <w:rPr>
          <w:rFonts w:ascii="Georgia" w:hAnsi="Georgia"/>
          <w:color w:val="222222"/>
          <w:sz w:val="16"/>
        </w:rPr>
        <w:t>Noted Sarah Leah Whitson of Human Rights Watch: “</w:t>
      </w:r>
      <w:r w:rsidRPr="00BE76A7">
        <w:rPr>
          <w:rStyle w:val="StyleUnderline"/>
        </w:rPr>
        <w:t>Mohammed bin Salman’s well-funded image as a reformist falls flat in the face of Yemen’s humanitarian catastrophe and scores of activists and political dissidents languishing Saudi prisons on spurious charges.</w:t>
      </w:r>
      <w:r w:rsidRPr="00BE76A7">
        <w:rPr>
          <w:rFonts w:ascii="Georgia" w:hAnsi="Georgia"/>
          <w:color w:val="222222"/>
          <w:sz w:val="16"/>
        </w:rPr>
        <w:t xml:space="preserve">” </w:t>
      </w:r>
      <w:r w:rsidRPr="00BE76A7">
        <w:rPr>
          <w:rStyle w:val="StyleUnderline"/>
          <w:highlight w:val="yellow"/>
        </w:rPr>
        <w:t xml:space="preserve">U.S. policy should reflect the fact that </w:t>
      </w:r>
      <w:proofErr w:type="spellStart"/>
      <w:r w:rsidRPr="00BE76A7">
        <w:rPr>
          <w:rStyle w:val="StyleUnderline"/>
          <w:highlight w:val="yellow"/>
        </w:rPr>
        <w:t>MbS</w:t>
      </w:r>
      <w:proofErr w:type="spellEnd"/>
      <w:r w:rsidRPr="00BE76A7">
        <w:rPr>
          <w:rStyle w:val="StyleUnderline"/>
          <w:highlight w:val="yellow"/>
        </w:rPr>
        <w:t xml:space="preserve"> is impulsive, reckless and authoritarian,</w:t>
      </w:r>
      <w:r w:rsidRPr="00BE76A7">
        <w:rPr>
          <w:rStyle w:val="StyleUnderline"/>
        </w:rPr>
        <w:t xml:space="preserve"> despite his willingness to liberalize Saudi social life. If he is serious about reform, then his agenda must include</w:t>
      </w:r>
      <w:r w:rsidRPr="00BE76A7">
        <w:rPr>
          <w:rFonts w:ascii="Georgia" w:hAnsi="Georgia"/>
          <w:color w:val="222222"/>
          <w:sz w:val="16"/>
        </w:rPr>
        <w:t xml:space="preserve"> allowing greater freedom of expression and religious worship by non-Muslims, advancing the rule of law over that of men, and </w:t>
      </w:r>
      <w:r w:rsidRPr="00BE76A7">
        <w:rPr>
          <w:rStyle w:val="StyleUnderline"/>
        </w:rPr>
        <w:t>restraining international adventurism. Until then, the KSA will be as much foe as friend of American principles and interests.</w:t>
      </w:r>
    </w:p>
    <w:p w14:paraId="237DDAB8" w14:textId="77777777" w:rsidR="00EE11EC" w:rsidRDefault="00EE11EC" w:rsidP="00EE11EC">
      <w:pPr>
        <w:pStyle w:val="Heading4"/>
        <w:rPr>
          <w:rStyle w:val="StyleUnderline"/>
          <w:sz w:val="28"/>
          <w:szCs w:val="28"/>
          <w:u w:val="none"/>
        </w:rPr>
      </w:pPr>
      <w:r>
        <w:rPr>
          <w:rStyle w:val="StyleUnderline"/>
          <w:sz w:val="28"/>
          <w:szCs w:val="28"/>
          <w:u w:val="none"/>
        </w:rPr>
        <w:t>Saudi Arabia is a huge human rights violator. Citizens face domestic and religious repression and dissidents are abused.</w:t>
      </w:r>
    </w:p>
    <w:p w14:paraId="2E3C7B78" w14:textId="77777777" w:rsidR="00EE11EC" w:rsidRPr="000107E4" w:rsidRDefault="00EE11EC" w:rsidP="00EE11EC">
      <w:r w:rsidRPr="00092373">
        <w:rPr>
          <w:rStyle w:val="Style13ptBold"/>
        </w:rPr>
        <w:t xml:space="preserve">Bandow 18 </w:t>
      </w:r>
      <w:r w:rsidRPr="00092373">
        <w:t>(</w:t>
      </w:r>
      <w:r w:rsidRPr="00092373">
        <w:rPr>
          <w:rFonts w:asciiTheme="minorHAnsi" w:hAnsiTheme="minorHAnsi" w:cstheme="minorHAnsi"/>
        </w:rPr>
        <w:t xml:space="preserve">Doug, </w:t>
      </w:r>
      <w:r w:rsidRPr="00092373">
        <w:rPr>
          <w:rFonts w:asciiTheme="minorHAnsi" w:hAnsiTheme="minorHAnsi" w:cstheme="minorHAnsi"/>
          <w:color w:val="222222"/>
          <w:shd w:val="clear" w:color="auto" w:fill="FFFFFF"/>
        </w:rPr>
        <w:t xml:space="preserve">senior fellow at the Cato Institute, specializing in foreign policy and civil liberties, “Saudi Arabia has Become a Geopolitical Loose Cannon”, CATO Institute, </w:t>
      </w:r>
      <w:hyperlink r:id="rId31" w:history="1">
        <w:r w:rsidRPr="00092373">
          <w:rPr>
            <w:rStyle w:val="Hyperlink"/>
            <w:rFonts w:asciiTheme="minorHAnsi" w:hAnsiTheme="minorHAnsi" w:cstheme="minorHAnsi"/>
          </w:rPr>
          <w:t>https://www.cato.org/publications/commentary/saudi-arabia-has-become-geopolitical-loose-cannon</w:t>
        </w:r>
      </w:hyperlink>
      <w:r w:rsidRPr="00092373">
        <w:t>, March 19, 2018)//BL</w:t>
      </w:r>
    </w:p>
    <w:p w14:paraId="61596E07" w14:textId="77777777" w:rsidR="00EE11EC" w:rsidRPr="000107E4" w:rsidRDefault="00EE11EC" w:rsidP="00EE11EC">
      <w:pPr>
        <w:shd w:val="clear" w:color="auto" w:fill="FFFFFF"/>
        <w:spacing w:after="240" w:line="240" w:lineRule="auto"/>
        <w:textAlignment w:val="baseline"/>
        <w:rPr>
          <w:rFonts w:ascii="Georgia" w:eastAsia="Times New Roman" w:hAnsi="Georgia" w:cs="Times New Roman"/>
          <w:color w:val="222222"/>
          <w:sz w:val="16"/>
          <w:szCs w:val="24"/>
          <w:lang w:eastAsia="zh-CN"/>
        </w:rPr>
      </w:pPr>
      <w:r w:rsidRPr="00153A7D">
        <w:rPr>
          <w:rStyle w:val="StyleUnderline"/>
        </w:rPr>
        <w:t xml:space="preserve">The bad is </w:t>
      </w:r>
      <w:proofErr w:type="gramStart"/>
      <w:r w:rsidRPr="00153A7D">
        <w:rPr>
          <w:rStyle w:val="StyleUnderline"/>
        </w:rPr>
        <w:t>really bad</w:t>
      </w:r>
      <w:proofErr w:type="gramEnd"/>
      <w:r w:rsidRPr="00153A7D">
        <w:rPr>
          <w:rStyle w:val="StyleUnderline"/>
        </w:rPr>
        <w:t xml:space="preserve">: </w:t>
      </w:r>
      <w:r w:rsidRPr="000107E4">
        <w:rPr>
          <w:rStyle w:val="StyleUnderline"/>
        </w:rPr>
        <w:t>domestic political and religious repression</w:t>
      </w:r>
      <w:r w:rsidRPr="00153A7D">
        <w:rPr>
          <w:rStyle w:val="StyleUnderline"/>
        </w:rPr>
        <w:t>.</w:t>
      </w:r>
      <w:r w:rsidRPr="000107E4">
        <w:rPr>
          <w:rFonts w:ascii="Georgia" w:eastAsia="Times New Roman" w:hAnsi="Georgia" w:cs="Times New Roman"/>
          <w:color w:val="222222"/>
          <w:sz w:val="16"/>
          <w:szCs w:val="24"/>
          <w:lang w:eastAsia="zh-CN"/>
        </w:rPr>
        <w:t xml:space="preserve"> Human-rights groups consistently find the Kingdom of Saudi Arabia to be one of the world’s most oppressive nations. For instance, Freedom House rates </w:t>
      </w:r>
      <w:r w:rsidRPr="000107E4">
        <w:rPr>
          <w:rFonts w:ascii="Georgia" w:eastAsia="Times New Roman" w:hAnsi="Georgia" w:cs="Times New Roman"/>
          <w:color w:val="222222"/>
          <w:highlight w:val="yellow"/>
          <w:u w:val="single"/>
          <w:lang w:eastAsia="zh-CN"/>
        </w:rPr>
        <w:t>the KSA</w:t>
      </w:r>
      <w:r w:rsidRPr="000107E4">
        <w:rPr>
          <w:rFonts w:ascii="Georgia" w:eastAsia="Times New Roman" w:hAnsi="Georgia" w:cs="Times New Roman"/>
          <w:color w:val="222222"/>
          <w:sz w:val="16"/>
          <w:szCs w:val="24"/>
          <w:lang w:eastAsia="zh-CN"/>
        </w:rPr>
        <w:t xml:space="preserve"> unfree. </w:t>
      </w:r>
      <w:r w:rsidRPr="000107E4">
        <w:rPr>
          <w:rStyle w:val="StyleUnderline"/>
        </w:rPr>
        <w:t>The Kingdom</w:t>
      </w:r>
      <w:r w:rsidRPr="00153A7D">
        <w:rPr>
          <w:rStyle w:val="StyleUnderline"/>
        </w:rPr>
        <w:t>, reported Freedom House, “</w:t>
      </w:r>
      <w:r w:rsidRPr="000107E4">
        <w:rPr>
          <w:rStyle w:val="StyleUnderline"/>
          <w:highlight w:val="yellow"/>
        </w:rPr>
        <w:t>restricts</w:t>
      </w:r>
      <w:r w:rsidRPr="00153A7D">
        <w:rPr>
          <w:rStyle w:val="StyleUnderline"/>
        </w:rPr>
        <w:t xml:space="preserve"> almost all </w:t>
      </w:r>
      <w:r w:rsidRPr="000107E4">
        <w:rPr>
          <w:rStyle w:val="StyleUnderline"/>
          <w:highlight w:val="yellow"/>
        </w:rPr>
        <w:t>political rights</w:t>
      </w:r>
      <w:r w:rsidRPr="00153A7D">
        <w:rPr>
          <w:rStyle w:val="StyleUnderline"/>
        </w:rPr>
        <w:t xml:space="preserve"> and </w:t>
      </w:r>
      <w:r w:rsidRPr="000107E4">
        <w:rPr>
          <w:rStyle w:val="StyleUnderline"/>
          <w:highlight w:val="yellow"/>
        </w:rPr>
        <w:t>civil liberties through</w:t>
      </w:r>
      <w:r w:rsidRPr="00153A7D">
        <w:rPr>
          <w:rStyle w:val="StyleUnderline"/>
        </w:rPr>
        <w:t xml:space="preserve"> a combination of </w:t>
      </w:r>
      <w:r w:rsidRPr="000107E4">
        <w:rPr>
          <w:rStyle w:val="StyleUnderline"/>
          <w:highlight w:val="yellow"/>
        </w:rPr>
        <w:t>oppressive laws</w:t>
      </w:r>
      <w:r w:rsidRPr="000107E4">
        <w:rPr>
          <w:rStyle w:val="StyleUnderline"/>
        </w:rPr>
        <w:t xml:space="preserve"> and the use of </w:t>
      </w:r>
      <w:r w:rsidRPr="000107E4">
        <w:rPr>
          <w:rStyle w:val="StyleUnderline"/>
          <w:highlight w:val="yellow"/>
        </w:rPr>
        <w:t>force</w:t>
      </w:r>
      <w:r w:rsidRPr="00153A7D">
        <w:rPr>
          <w:rStyle w:val="StyleUnderline"/>
        </w:rPr>
        <w:t xml:space="preserve">.” The rulers “rely on </w:t>
      </w:r>
      <w:r w:rsidRPr="000107E4">
        <w:rPr>
          <w:rStyle w:val="StyleUnderline"/>
          <w:highlight w:val="yellow"/>
        </w:rPr>
        <w:t>extensive surveillance</w:t>
      </w:r>
      <w:r w:rsidRPr="00153A7D">
        <w:rPr>
          <w:rStyle w:val="StyleUnderline"/>
        </w:rPr>
        <w:t xml:space="preserve">, the </w:t>
      </w:r>
      <w:r w:rsidRPr="000107E4">
        <w:rPr>
          <w:rStyle w:val="StyleUnderline"/>
          <w:highlight w:val="yellow"/>
        </w:rPr>
        <w:t>criminalization of dissent</w:t>
      </w:r>
      <w:r w:rsidRPr="00153A7D">
        <w:rPr>
          <w:rStyle w:val="StyleUnderline"/>
        </w:rPr>
        <w:t xml:space="preserve">, appeals to </w:t>
      </w:r>
      <w:r w:rsidRPr="000107E4">
        <w:rPr>
          <w:rStyle w:val="StyleUnderline"/>
          <w:highlight w:val="yellow"/>
        </w:rPr>
        <w:t>sectarianism</w:t>
      </w:r>
      <w:r w:rsidRPr="00153A7D">
        <w:rPr>
          <w:rStyle w:val="StyleUnderline"/>
        </w:rPr>
        <w:t>, and public spending supported by oil revenues to maintain power.”</w:t>
      </w:r>
      <w:r w:rsidRPr="000107E4">
        <w:rPr>
          <w:rFonts w:ascii="Georgia" w:eastAsia="Times New Roman" w:hAnsi="Georgia" w:cs="Times New Roman"/>
          <w:color w:val="222222"/>
          <w:sz w:val="16"/>
          <w:szCs w:val="24"/>
          <w:lang w:eastAsia="zh-CN"/>
        </w:rPr>
        <w:t xml:space="preserve"> Amnesty International came to a similar conclusion: “</w:t>
      </w:r>
      <w:r w:rsidRPr="000107E4">
        <w:rPr>
          <w:rStyle w:val="StyleUnderline"/>
        </w:rPr>
        <w:t xml:space="preserve">The authorities severely restricted freedoms of expression, association and assembly. Many </w:t>
      </w:r>
      <w:r w:rsidRPr="000107E4">
        <w:rPr>
          <w:rStyle w:val="StyleUnderline"/>
          <w:highlight w:val="yellow"/>
        </w:rPr>
        <w:t>human-rights defenders</w:t>
      </w:r>
      <w:r w:rsidRPr="000107E4">
        <w:rPr>
          <w:rStyle w:val="StyleUnderline"/>
        </w:rPr>
        <w:t xml:space="preserve"> and critics </w:t>
      </w:r>
      <w:r w:rsidRPr="000107E4">
        <w:rPr>
          <w:rStyle w:val="StyleUnderline"/>
          <w:highlight w:val="yellow"/>
        </w:rPr>
        <w:t xml:space="preserve">were </w:t>
      </w:r>
      <w:proofErr w:type="gramStart"/>
      <w:r w:rsidRPr="000107E4">
        <w:rPr>
          <w:rStyle w:val="StyleUnderline"/>
          <w:highlight w:val="yellow"/>
        </w:rPr>
        <w:t>detained</w:t>
      </w:r>
      <w:proofErr w:type="gramEnd"/>
      <w:r w:rsidRPr="00153A7D">
        <w:rPr>
          <w:rStyle w:val="StyleUnderline"/>
        </w:rPr>
        <w:t xml:space="preserve"> and some were </w:t>
      </w:r>
      <w:r w:rsidRPr="000107E4">
        <w:rPr>
          <w:rStyle w:val="StyleUnderline"/>
          <w:highlight w:val="yellow"/>
        </w:rPr>
        <w:t>sentenced to lengthy prison terms after unfair trials</w:t>
      </w:r>
      <w:r w:rsidRPr="00153A7D">
        <w:rPr>
          <w:rStyle w:val="StyleUnderline"/>
        </w:rPr>
        <w:t xml:space="preserve">. Several Shia </w:t>
      </w:r>
      <w:r w:rsidRPr="000107E4">
        <w:rPr>
          <w:rStyle w:val="StyleUnderline"/>
          <w:highlight w:val="yellow"/>
        </w:rPr>
        <w:t>activists</w:t>
      </w:r>
      <w:r w:rsidRPr="00153A7D">
        <w:rPr>
          <w:rStyle w:val="StyleUnderline"/>
        </w:rPr>
        <w:t xml:space="preserve"> were </w:t>
      </w:r>
      <w:r w:rsidRPr="000107E4">
        <w:rPr>
          <w:rStyle w:val="StyleUnderline"/>
          <w:highlight w:val="yellow"/>
        </w:rPr>
        <w:t>executed</w:t>
      </w:r>
      <w:r w:rsidRPr="00153A7D">
        <w:rPr>
          <w:rStyle w:val="StyleUnderline"/>
        </w:rPr>
        <w:t xml:space="preserve">, and many more were sentenced to death following grossly unfair trials.” </w:t>
      </w:r>
      <w:r w:rsidRPr="000107E4">
        <w:rPr>
          <w:rStyle w:val="StyleUnderline"/>
          <w:highlight w:val="yellow"/>
        </w:rPr>
        <w:t>AI</w:t>
      </w:r>
      <w:r w:rsidRPr="00153A7D">
        <w:rPr>
          <w:rStyle w:val="StyleUnderline"/>
        </w:rPr>
        <w:t xml:space="preserve"> went on to </w:t>
      </w:r>
      <w:r w:rsidRPr="000107E4">
        <w:rPr>
          <w:rStyle w:val="StyleUnderline"/>
          <w:highlight w:val="yellow"/>
        </w:rPr>
        <w:t>report torture</w:t>
      </w:r>
      <w:r w:rsidRPr="00153A7D">
        <w:rPr>
          <w:rStyle w:val="StyleUnderline"/>
        </w:rPr>
        <w:t xml:space="preserve">, other </w:t>
      </w:r>
      <w:r w:rsidRPr="000107E4">
        <w:rPr>
          <w:rStyle w:val="StyleUnderline"/>
          <w:highlight w:val="yellow"/>
        </w:rPr>
        <w:t>ill-treatment, sexual violence</w:t>
      </w:r>
      <w:r w:rsidRPr="00153A7D">
        <w:rPr>
          <w:rStyle w:val="StyleUnderline"/>
        </w:rPr>
        <w:t>, and more against those held.</w:t>
      </w:r>
      <w:r w:rsidRPr="000107E4">
        <w:rPr>
          <w:rFonts w:ascii="Georgia" w:eastAsia="Times New Roman" w:hAnsi="Georgia" w:cs="Times New Roman"/>
          <w:color w:val="222222"/>
          <w:sz w:val="16"/>
          <w:szCs w:val="24"/>
          <w:lang w:eastAsia="zh-CN"/>
        </w:rPr>
        <w:t xml:space="preserve"> The State Department’s fifty-seven-page human-rights report cited </w:t>
      </w:r>
      <w:r w:rsidRPr="00153A7D">
        <w:rPr>
          <w:rStyle w:val="StyleUnderline"/>
        </w:rPr>
        <w:t xml:space="preserve">“citizen’s lack of the ability and legal means to choose their government; restrictions on universal rights, such as freedom of expression, including on the internet, and the freedoms of assembly, association, movement, and religion; and </w:t>
      </w:r>
      <w:r w:rsidRPr="000107E4">
        <w:rPr>
          <w:rStyle w:val="StyleUnderline"/>
          <w:highlight w:val="yellow"/>
        </w:rPr>
        <w:t>pervasive gender discrimination</w:t>
      </w:r>
      <w:r w:rsidRPr="00153A7D">
        <w:rPr>
          <w:rStyle w:val="StyleUnderline"/>
        </w:rPr>
        <w:t xml:space="preserve"> </w:t>
      </w:r>
      <w:r w:rsidRPr="000107E4">
        <w:rPr>
          <w:rStyle w:val="StyleUnderline"/>
          <w:highlight w:val="yellow"/>
        </w:rPr>
        <w:t>and lack of equal rights</w:t>
      </w:r>
      <w:r w:rsidRPr="00153A7D">
        <w:rPr>
          <w:rStyle w:val="StyleUnderline"/>
        </w:rPr>
        <w:t xml:space="preserve"> that affected most aspects of women’s lives.” </w:t>
      </w:r>
      <w:r w:rsidRPr="000107E4">
        <w:rPr>
          <w:rFonts w:ascii="Georgia" w:eastAsia="Times New Roman" w:hAnsi="Georgia" w:cs="Times New Roman"/>
          <w:color w:val="222222"/>
          <w:sz w:val="16"/>
          <w:szCs w:val="24"/>
          <w:lang w:eastAsia="zh-CN"/>
        </w:rPr>
        <w:t>There was no judicial independence or due process. There was “</w:t>
      </w:r>
      <w:r w:rsidRPr="00153A7D">
        <w:rPr>
          <w:rStyle w:val="StyleUnderline"/>
        </w:rPr>
        <w:t>arbitrary interference with privacy, home and correspondence,”</w:t>
      </w:r>
      <w:r w:rsidRPr="000107E4">
        <w:rPr>
          <w:rFonts w:ascii="Georgia" w:eastAsia="Times New Roman" w:hAnsi="Georgia" w:cs="Times New Roman"/>
          <w:color w:val="222222"/>
          <w:sz w:val="16"/>
          <w:szCs w:val="24"/>
          <w:lang w:eastAsia="zh-CN"/>
        </w:rPr>
        <w:t xml:space="preserve"> and much more. Those who oppose the regime feel the lash. </w:t>
      </w:r>
      <w:r w:rsidRPr="00153A7D">
        <w:rPr>
          <w:rStyle w:val="StyleUnderline"/>
        </w:rPr>
        <w:t xml:space="preserve">In January 2016 </w:t>
      </w:r>
      <w:r w:rsidRPr="000107E4">
        <w:rPr>
          <w:rStyle w:val="StyleUnderline"/>
          <w:highlight w:val="yellow"/>
        </w:rPr>
        <w:t>the KSA executed twenty-seven Shia</w:t>
      </w:r>
      <w:r w:rsidRPr="00153A7D">
        <w:rPr>
          <w:rStyle w:val="StyleUnderline"/>
        </w:rPr>
        <w:t xml:space="preserve">, mostly protesters against Sunni tyranny in 2011. Among them was the noted cleric Sheikh </w:t>
      </w:r>
      <w:proofErr w:type="spellStart"/>
      <w:r w:rsidRPr="00153A7D">
        <w:rPr>
          <w:rStyle w:val="StyleUnderline"/>
        </w:rPr>
        <w:t>Nimr</w:t>
      </w:r>
      <w:proofErr w:type="spellEnd"/>
      <w:r w:rsidRPr="00153A7D">
        <w:rPr>
          <w:rStyle w:val="StyleUnderline"/>
        </w:rPr>
        <w:t xml:space="preserve"> al-</w:t>
      </w:r>
      <w:proofErr w:type="spellStart"/>
      <w:r w:rsidRPr="00153A7D">
        <w:rPr>
          <w:rStyle w:val="StyleUnderline"/>
        </w:rPr>
        <w:t>Nimr</w:t>
      </w:r>
      <w:proofErr w:type="spellEnd"/>
      <w:r w:rsidRPr="00153A7D">
        <w:rPr>
          <w:rStyle w:val="StyleUnderline"/>
        </w:rPr>
        <w:t>,</w:t>
      </w:r>
      <w:r w:rsidRPr="000107E4">
        <w:rPr>
          <w:rFonts w:ascii="Georgia" w:eastAsia="Times New Roman" w:hAnsi="Georgia" w:cs="Times New Roman"/>
          <w:color w:val="222222"/>
          <w:sz w:val="16"/>
          <w:szCs w:val="24"/>
          <w:lang w:eastAsia="zh-CN"/>
        </w:rPr>
        <w:t xml:space="preserve"> who backed the demonstrators. All were convicted of “terrorist” offenses, meaning opposing the absolute Sunni monarchy. Imams, columnists and bloggers were arrested last year for simply saying nothing, that is, failing to back the regime’s attack on Qatar. </w:t>
      </w:r>
      <w:r w:rsidRPr="00153A7D">
        <w:rPr>
          <w:rStyle w:val="StyleUnderline"/>
        </w:rPr>
        <w:t xml:space="preserve">Another noted victim is </w:t>
      </w:r>
      <w:proofErr w:type="spellStart"/>
      <w:r w:rsidRPr="00153A7D">
        <w:rPr>
          <w:rStyle w:val="StyleUnderline"/>
        </w:rPr>
        <w:t>Raif</w:t>
      </w:r>
      <w:proofErr w:type="spellEnd"/>
      <w:r w:rsidRPr="00153A7D">
        <w:rPr>
          <w:rStyle w:val="StyleUnderline"/>
        </w:rPr>
        <w:t xml:space="preserve"> Badawi, </w:t>
      </w:r>
      <w:r w:rsidRPr="000107E4">
        <w:rPr>
          <w:rStyle w:val="StyleUnderline"/>
          <w:highlight w:val="yellow"/>
        </w:rPr>
        <w:t>a dissident blogger</w:t>
      </w:r>
      <w:r w:rsidRPr="00153A7D">
        <w:rPr>
          <w:rStyle w:val="StyleUnderline"/>
        </w:rPr>
        <w:t xml:space="preserve"> who criticized religious repression and mistreatment of women, who in 2014 </w:t>
      </w:r>
      <w:r w:rsidRPr="000107E4">
        <w:rPr>
          <w:rStyle w:val="StyleUnderline"/>
          <w:highlight w:val="yellow"/>
        </w:rPr>
        <w:t>was sentenced to ten years</w:t>
      </w:r>
      <w:r w:rsidRPr="00153A7D">
        <w:rPr>
          <w:rStyle w:val="StyleUnderline"/>
        </w:rPr>
        <w:t xml:space="preserve"> imprisonment </w:t>
      </w:r>
      <w:r w:rsidRPr="000107E4">
        <w:rPr>
          <w:rStyle w:val="StyleUnderline"/>
          <w:highlight w:val="yellow"/>
        </w:rPr>
        <w:t>and one thousand lashes</w:t>
      </w:r>
      <w:r w:rsidRPr="000107E4">
        <w:rPr>
          <w:rFonts w:ascii="Georgia" w:eastAsia="Times New Roman" w:hAnsi="Georgia" w:cs="Times New Roman"/>
          <w:color w:val="222222"/>
          <w:sz w:val="16"/>
          <w:szCs w:val="24"/>
          <w:lang w:eastAsia="zh-CN"/>
        </w:rPr>
        <w:t xml:space="preserve">. His lawyer subsequently was sentenced to fifteen years, while his wife fled to Canada. The list of victims continues to lengthen on </w:t>
      </w:r>
      <w:proofErr w:type="spellStart"/>
      <w:r w:rsidRPr="000107E4">
        <w:rPr>
          <w:rFonts w:ascii="Georgia" w:eastAsia="Times New Roman" w:hAnsi="Georgia" w:cs="Times New Roman"/>
          <w:color w:val="222222"/>
          <w:sz w:val="16"/>
          <w:szCs w:val="24"/>
          <w:lang w:eastAsia="zh-CN"/>
        </w:rPr>
        <w:t>MbS’s</w:t>
      </w:r>
      <w:proofErr w:type="spellEnd"/>
      <w:r w:rsidRPr="000107E4">
        <w:rPr>
          <w:rFonts w:ascii="Georgia" w:eastAsia="Times New Roman" w:hAnsi="Georgia" w:cs="Times New Roman"/>
          <w:color w:val="222222"/>
          <w:sz w:val="16"/>
          <w:szCs w:val="24"/>
          <w:lang w:eastAsia="zh-CN"/>
        </w:rPr>
        <w:t xml:space="preserve"> watch. For instance, </w:t>
      </w:r>
      <w:r w:rsidRPr="00153A7D">
        <w:rPr>
          <w:rStyle w:val="StyleUnderline"/>
        </w:rPr>
        <w:t xml:space="preserve">in January the </w:t>
      </w:r>
      <w:r w:rsidRPr="000107E4">
        <w:rPr>
          <w:rStyle w:val="StyleUnderline"/>
          <w:highlight w:val="yellow"/>
        </w:rPr>
        <w:t>founders of the Union for Human Rights,</w:t>
      </w:r>
      <w:r w:rsidRPr="00153A7D">
        <w:rPr>
          <w:rStyle w:val="StyleUnderline"/>
        </w:rPr>
        <w:t xml:space="preserve"> Abdullah al-</w:t>
      </w:r>
      <w:proofErr w:type="spellStart"/>
      <w:r w:rsidRPr="00153A7D">
        <w:rPr>
          <w:rStyle w:val="StyleUnderline"/>
        </w:rPr>
        <w:t>Attawi</w:t>
      </w:r>
      <w:proofErr w:type="spellEnd"/>
      <w:r w:rsidRPr="00153A7D">
        <w:rPr>
          <w:rStyle w:val="StyleUnderline"/>
        </w:rPr>
        <w:t xml:space="preserve"> and Mohammed al-</w:t>
      </w:r>
      <w:proofErr w:type="spellStart"/>
      <w:r w:rsidRPr="00153A7D">
        <w:rPr>
          <w:rStyle w:val="StyleUnderline"/>
        </w:rPr>
        <w:t>Otaibi</w:t>
      </w:r>
      <w:proofErr w:type="spellEnd"/>
      <w:r w:rsidRPr="00153A7D">
        <w:rPr>
          <w:rStyle w:val="StyleUnderline"/>
        </w:rPr>
        <w:t xml:space="preserve">, </w:t>
      </w:r>
      <w:r w:rsidRPr="000107E4">
        <w:rPr>
          <w:rStyle w:val="StyleUnderline"/>
          <w:highlight w:val="yellow"/>
        </w:rPr>
        <w:t>were sentenced to seven years and fourteen years</w:t>
      </w:r>
      <w:r w:rsidRPr="00153A7D">
        <w:rPr>
          <w:rStyle w:val="StyleUnderline"/>
        </w:rPr>
        <w:t>, respectively, in prison</w:t>
      </w:r>
      <w:r w:rsidRPr="000107E4">
        <w:rPr>
          <w:rFonts w:ascii="Georgia" w:eastAsia="Times New Roman" w:hAnsi="Georgia" w:cs="Times New Roman"/>
          <w:color w:val="222222"/>
          <w:sz w:val="16"/>
          <w:szCs w:val="24"/>
          <w:lang w:eastAsia="zh-CN"/>
        </w:rPr>
        <w:t>. More broadly, reported Human Rights Watch, last year “</w:t>
      </w:r>
      <w:r w:rsidRPr="00153A7D">
        <w:rPr>
          <w:rStyle w:val="StyleUnderline"/>
        </w:rPr>
        <w:t>Saudi authorities continued their arbitrary arrests, trials, and convictions of peaceful dissidents. Dozens of human-rights defenders amid activists continued to serve long prison sentences for criticizing authorities or advocating political and rights reforms.</w:t>
      </w:r>
      <w:r w:rsidRPr="000107E4">
        <w:rPr>
          <w:rFonts w:ascii="Georgia" w:eastAsia="Times New Roman" w:hAnsi="Georgia" w:cs="Times New Roman"/>
          <w:color w:val="222222"/>
          <w:sz w:val="16"/>
          <w:szCs w:val="24"/>
          <w:lang w:eastAsia="zh-CN"/>
        </w:rPr>
        <w:t xml:space="preserve"> Authorities continued to discriminate against women and religious minorities.” In December Amnesty International observed that “in the months since the Crown Prince’s appointment, we have seen little to believe that his overtures are anything more than a slick PR exercise. In fact, the dire rights record in the country has far from improved. Witness the ongoing wave of arrest targeting journalists, critics and religious scholars. </w:t>
      </w:r>
      <w:r w:rsidRPr="00153A7D">
        <w:rPr>
          <w:rStyle w:val="StyleUnderline"/>
        </w:rPr>
        <w:t xml:space="preserve">Virtually all </w:t>
      </w:r>
      <w:r w:rsidRPr="000107E4">
        <w:rPr>
          <w:rStyle w:val="StyleUnderline"/>
        </w:rPr>
        <w:t>the country’s prominent civil society activities and human rights defenders, including many who had been vocal on corruption, are currently behind bars</w:t>
      </w:r>
      <w:r w:rsidRPr="000107E4">
        <w:rPr>
          <w:rFonts w:ascii="Georgia" w:eastAsia="Times New Roman" w:hAnsi="Georgia" w:cs="Times New Roman"/>
          <w:color w:val="222222"/>
          <w:sz w:val="16"/>
          <w:szCs w:val="24"/>
          <w:lang w:eastAsia="zh-CN"/>
        </w:rPr>
        <w:t xml:space="preserve">. Just like his predecessors, the </w:t>
      </w:r>
      <w:r w:rsidRPr="000107E4">
        <w:rPr>
          <w:rStyle w:val="StyleUnderline"/>
          <w:highlight w:val="yellow"/>
        </w:rPr>
        <w:t>Crown Prince</w:t>
      </w:r>
      <w:r w:rsidRPr="000107E4">
        <w:rPr>
          <w:rStyle w:val="StyleUnderline"/>
        </w:rPr>
        <w:t xml:space="preserve"> seems </w:t>
      </w:r>
      <w:r w:rsidRPr="000107E4">
        <w:rPr>
          <w:rStyle w:val="StyleUnderline"/>
          <w:highlight w:val="yellow"/>
        </w:rPr>
        <w:t>determined to crush the Kingdom’s h</w:t>
      </w:r>
      <w:r w:rsidRPr="000107E4">
        <w:rPr>
          <w:rStyle w:val="StyleUnderline"/>
        </w:rPr>
        <w:t xml:space="preserve">uman </w:t>
      </w:r>
      <w:r w:rsidRPr="000107E4">
        <w:rPr>
          <w:rStyle w:val="StyleUnderline"/>
          <w:highlight w:val="yellow"/>
        </w:rPr>
        <w:t>ri</w:t>
      </w:r>
      <w:r w:rsidRPr="000107E4">
        <w:rPr>
          <w:rStyle w:val="StyleUnderline"/>
        </w:rPr>
        <w:t xml:space="preserve">ghts </w:t>
      </w:r>
      <w:r w:rsidRPr="000107E4">
        <w:rPr>
          <w:rStyle w:val="StyleUnderline"/>
          <w:highlight w:val="yellow"/>
        </w:rPr>
        <w:t>movement.”</w:t>
      </w:r>
    </w:p>
    <w:p w14:paraId="3EDEEEAA" w14:textId="77777777" w:rsidR="00EE11EC" w:rsidRPr="009B4E72" w:rsidRDefault="00EE11EC" w:rsidP="00EE11EC">
      <w:pPr>
        <w:pStyle w:val="Heading4"/>
        <w:rPr>
          <w:rStyle w:val="Style13ptBold"/>
          <w:b/>
          <w:bCs w:val="0"/>
        </w:rPr>
      </w:pPr>
      <w:r w:rsidRPr="009B4E72">
        <w:rPr>
          <w:rStyle w:val="Style13ptBold"/>
          <w:b/>
          <w:bCs w:val="0"/>
        </w:rPr>
        <w:t>Saudi citizens</w:t>
      </w:r>
      <w:r>
        <w:rPr>
          <w:rStyle w:val="Style13ptBold"/>
          <w:b/>
          <w:bCs w:val="0"/>
        </w:rPr>
        <w:t>, including elites,</w:t>
      </w:r>
      <w:r w:rsidRPr="009B4E72">
        <w:rPr>
          <w:rStyle w:val="Style13ptBold"/>
          <w:b/>
          <w:bCs w:val="0"/>
        </w:rPr>
        <w:t xml:space="preserve"> are largely repressed, both inside and outside the country. </w:t>
      </w:r>
    </w:p>
    <w:p w14:paraId="0976CDB9" w14:textId="77777777" w:rsidR="00EE11EC" w:rsidRPr="00092373" w:rsidRDefault="00EE11EC" w:rsidP="00EE11EC">
      <w:r w:rsidRPr="00092373">
        <w:rPr>
          <w:rStyle w:val="Style13ptBold"/>
        </w:rPr>
        <w:t xml:space="preserve">Bandow 18 </w:t>
      </w:r>
      <w:r w:rsidRPr="00092373">
        <w:t>(</w:t>
      </w:r>
      <w:r w:rsidRPr="00092373">
        <w:rPr>
          <w:rFonts w:asciiTheme="minorHAnsi" w:hAnsiTheme="minorHAnsi" w:cstheme="minorHAnsi"/>
        </w:rPr>
        <w:t xml:space="preserve">Doug, </w:t>
      </w:r>
      <w:r w:rsidRPr="00092373">
        <w:rPr>
          <w:rFonts w:asciiTheme="minorHAnsi" w:hAnsiTheme="minorHAnsi" w:cstheme="minorHAnsi"/>
          <w:color w:val="222222"/>
          <w:shd w:val="clear" w:color="auto" w:fill="FFFFFF"/>
        </w:rPr>
        <w:t xml:space="preserve">senior fellow at the Cato Institute, specializing in foreign policy and civil liberties, “Saudi Arabia has Become a Geopolitical Loose Cannon”, CATO Institute, </w:t>
      </w:r>
      <w:hyperlink r:id="rId32" w:history="1">
        <w:r w:rsidRPr="00092373">
          <w:rPr>
            <w:rStyle w:val="Hyperlink"/>
            <w:rFonts w:asciiTheme="minorHAnsi" w:hAnsiTheme="minorHAnsi" w:cstheme="minorHAnsi"/>
          </w:rPr>
          <w:t>https://www.cato.org/publications/commentary/saudi-arabia-has-become-geopolitical-loose-cannon</w:t>
        </w:r>
      </w:hyperlink>
      <w:r w:rsidRPr="00092373">
        <w:t>, March 19, 2018)//BL</w:t>
      </w:r>
    </w:p>
    <w:p w14:paraId="2DBEDD24" w14:textId="77777777" w:rsidR="00EE11EC" w:rsidRPr="002912BC" w:rsidRDefault="00EE11EC" w:rsidP="00EE11EC">
      <w:pPr>
        <w:shd w:val="clear" w:color="auto" w:fill="FFFFFF"/>
        <w:spacing w:after="240" w:line="240" w:lineRule="auto"/>
        <w:textAlignment w:val="baseline"/>
        <w:rPr>
          <w:rFonts w:ascii="Georgia" w:eastAsia="Times New Roman" w:hAnsi="Georgia" w:cs="Times New Roman"/>
          <w:color w:val="222222"/>
          <w:sz w:val="16"/>
          <w:szCs w:val="24"/>
          <w:lang w:eastAsia="zh-CN"/>
        </w:rPr>
      </w:pPr>
      <w:r w:rsidRPr="00DD1C5E">
        <w:rPr>
          <w:rStyle w:val="StyleUnderline"/>
          <w:highlight w:val="yellow"/>
        </w:rPr>
        <w:t>Even</w:t>
      </w:r>
      <w:r w:rsidRPr="00153A7D">
        <w:rPr>
          <w:rStyle w:val="StyleUnderline"/>
        </w:rPr>
        <w:t xml:space="preserve"> onetime privileged </w:t>
      </w:r>
      <w:r w:rsidRPr="00DD1C5E">
        <w:rPr>
          <w:rStyle w:val="StyleUnderline"/>
          <w:highlight w:val="yellow"/>
        </w:rPr>
        <w:t>elites are not exempt</w:t>
      </w:r>
      <w:r w:rsidRPr="00153A7D">
        <w:rPr>
          <w:rStyle w:val="StyleUnderline"/>
        </w:rPr>
        <w:t xml:space="preserve">. Last fall </w:t>
      </w:r>
      <w:proofErr w:type="spellStart"/>
      <w:r w:rsidRPr="00DD1C5E">
        <w:rPr>
          <w:rStyle w:val="StyleUnderline"/>
          <w:highlight w:val="yellow"/>
        </w:rPr>
        <w:t>MbS</w:t>
      </w:r>
      <w:proofErr w:type="spellEnd"/>
      <w:r w:rsidRPr="00153A7D">
        <w:rPr>
          <w:rStyle w:val="StyleUnderline"/>
        </w:rPr>
        <w:t xml:space="preserve"> turned the Ritz-Carlton hotel into a prison and </w:t>
      </w:r>
      <w:r w:rsidRPr="00DD1C5E">
        <w:rPr>
          <w:rStyle w:val="StyleUnderline"/>
          <w:highlight w:val="yellow"/>
        </w:rPr>
        <w:t>arrested a host of leading Saudis, including his cousin, Mohammed bin Nayef,</w:t>
      </w:r>
      <w:r w:rsidRPr="00DD1C5E">
        <w:rPr>
          <w:rFonts w:ascii="Georgia" w:eastAsia="Times New Roman" w:hAnsi="Georgia" w:cs="Times New Roman"/>
          <w:color w:val="222222"/>
          <w:sz w:val="16"/>
          <w:szCs w:val="24"/>
          <w:lang w:eastAsia="zh-CN"/>
        </w:rPr>
        <w:t xml:space="preserve"> ousted earlier in the year as crown prince. </w:t>
      </w:r>
      <w:r w:rsidRPr="00153A7D">
        <w:rPr>
          <w:rStyle w:val="StyleUnderline"/>
        </w:rPr>
        <w:t xml:space="preserve">The price of their freedom was to sign over significant portions of their assets. </w:t>
      </w:r>
      <w:r w:rsidRPr="00DD1C5E">
        <w:rPr>
          <w:rStyle w:val="StyleUnderline"/>
          <w:highlight w:val="yellow"/>
        </w:rPr>
        <w:t>Many were physically abused</w:t>
      </w:r>
      <w:r w:rsidRPr="00153A7D">
        <w:rPr>
          <w:rStyle w:val="StyleUnderline"/>
        </w:rPr>
        <w:t xml:space="preserve"> and required medical attention; </w:t>
      </w:r>
      <w:r w:rsidRPr="00DD1C5E">
        <w:rPr>
          <w:rStyle w:val="StyleUnderline"/>
          <w:highlight w:val="yellow"/>
        </w:rPr>
        <w:t>one</w:t>
      </w:r>
      <w:r w:rsidRPr="00153A7D">
        <w:rPr>
          <w:rStyle w:val="StyleUnderline"/>
        </w:rPr>
        <w:t xml:space="preserve"> apparently </w:t>
      </w:r>
      <w:r w:rsidRPr="00DD1C5E">
        <w:rPr>
          <w:rStyle w:val="StyleUnderline"/>
          <w:highlight w:val="yellow"/>
        </w:rPr>
        <w:t>died</w:t>
      </w:r>
      <w:r w:rsidRPr="00153A7D">
        <w:rPr>
          <w:rStyle w:val="StyleUnderline"/>
        </w:rPr>
        <w:t xml:space="preserve"> in custody. </w:t>
      </w:r>
      <w:r w:rsidRPr="00DD1C5E">
        <w:rPr>
          <w:rFonts w:ascii="Georgia" w:eastAsia="Times New Roman" w:hAnsi="Georgia" w:cs="Times New Roman"/>
          <w:color w:val="222222"/>
          <w:sz w:val="16"/>
          <w:szCs w:val="24"/>
          <w:lang w:eastAsia="zh-CN"/>
        </w:rPr>
        <w:t xml:space="preserve">Some remain imprisoned, and no longer at a luxury hotel. </w:t>
      </w:r>
      <w:r w:rsidRPr="00153A7D">
        <w:rPr>
          <w:rStyle w:val="StyleUnderline"/>
        </w:rPr>
        <w:t xml:space="preserve">Others have been barred from travel and monitored through ankle bracelets. </w:t>
      </w:r>
      <w:proofErr w:type="spellStart"/>
      <w:r w:rsidRPr="00DD1C5E">
        <w:rPr>
          <w:rStyle w:val="StyleUnderline"/>
        </w:rPr>
        <w:t>MbS</w:t>
      </w:r>
      <w:proofErr w:type="spellEnd"/>
      <w:r w:rsidRPr="00153A7D">
        <w:rPr>
          <w:rStyle w:val="StyleUnderline"/>
        </w:rPr>
        <w:t xml:space="preserve"> justified the shakedown as an anti-corruption campaign.</w:t>
      </w:r>
      <w:r w:rsidRPr="00DD1C5E">
        <w:rPr>
          <w:rFonts w:ascii="Georgia" w:eastAsia="Times New Roman" w:hAnsi="Georgia" w:cs="Times New Roman"/>
          <w:color w:val="222222"/>
          <w:sz w:val="16"/>
          <w:szCs w:val="24"/>
          <w:lang w:eastAsia="zh-CN"/>
        </w:rPr>
        <w:t xml:space="preserve"> But he spent a half billion dollars on a yacht and $300 million on a French </w:t>
      </w:r>
      <w:proofErr w:type="gramStart"/>
      <w:r w:rsidRPr="00DD1C5E">
        <w:rPr>
          <w:rFonts w:ascii="Georgia" w:eastAsia="Times New Roman" w:hAnsi="Georgia" w:cs="Times New Roman"/>
          <w:color w:val="222222"/>
          <w:sz w:val="16"/>
          <w:szCs w:val="24"/>
          <w:lang w:eastAsia="zh-CN"/>
        </w:rPr>
        <w:t>chateau, and</w:t>
      </w:r>
      <w:proofErr w:type="gramEnd"/>
      <w:r w:rsidRPr="00DD1C5E">
        <w:rPr>
          <w:rFonts w:ascii="Georgia" w:eastAsia="Times New Roman" w:hAnsi="Georgia" w:cs="Times New Roman"/>
          <w:color w:val="222222"/>
          <w:sz w:val="16"/>
          <w:szCs w:val="24"/>
          <w:lang w:eastAsia="zh-CN"/>
        </w:rPr>
        <w:t xml:space="preserve"> was rumored to be the anonymous buyer of the $450 million Leonardo da Vinci painting last year (Riyadh denied the latter). The entire exercise looks like a redistribution of stolen goods, with the chief crook grabbing more of the booty for himself. </w:t>
      </w:r>
      <w:r w:rsidRPr="00DD1C5E">
        <w:rPr>
          <w:rStyle w:val="StyleUnderline"/>
        </w:rPr>
        <w:t>Nor does being outside of the country insulate one from the tender mercies of Saudi “justice.”</w:t>
      </w:r>
      <w:r w:rsidRPr="00DD1C5E">
        <w:rPr>
          <w:rFonts w:ascii="Georgia" w:eastAsia="Times New Roman" w:hAnsi="Georgia" w:cs="Times New Roman"/>
          <w:color w:val="222222"/>
          <w:sz w:val="16"/>
          <w:szCs w:val="24"/>
          <w:lang w:eastAsia="zh-CN"/>
        </w:rPr>
        <w:t xml:space="preserve"> </w:t>
      </w:r>
      <w:r w:rsidRPr="00DD1C5E">
        <w:rPr>
          <w:rStyle w:val="StyleUnderline"/>
        </w:rPr>
        <w:t>The</w:t>
      </w:r>
      <w:r>
        <w:rPr>
          <w:rStyle w:val="StyleUnderline"/>
        </w:rPr>
        <w:t xml:space="preserve"> </w:t>
      </w:r>
      <w:r w:rsidRPr="00DD1C5E">
        <w:rPr>
          <w:rStyle w:val="StyleUnderline"/>
        </w:rPr>
        <w:t>Guardian</w:t>
      </w:r>
      <w:r w:rsidRPr="00DD1C5E">
        <w:rPr>
          <w:rFonts w:ascii="Georgia" w:eastAsia="Times New Roman" w:hAnsi="Georgia" w:cs="Times New Roman"/>
          <w:color w:val="222222"/>
          <w:sz w:val="16"/>
          <w:szCs w:val="24"/>
          <w:lang w:eastAsia="zh-CN"/>
        </w:rPr>
        <w:t xml:space="preserve"> and later BBC </w:t>
      </w:r>
      <w:r w:rsidRPr="00DD1C5E">
        <w:rPr>
          <w:rStyle w:val="StyleUnderline"/>
        </w:rPr>
        <w:t xml:space="preserve">documented the </w:t>
      </w:r>
      <w:r w:rsidRPr="00DD1C5E">
        <w:rPr>
          <w:rStyle w:val="StyleUnderline"/>
          <w:highlight w:val="yellow"/>
        </w:rPr>
        <w:t>kidnapping of at least three dissident princes living outside of Saudi Arabia</w:t>
      </w:r>
      <w:r w:rsidRPr="00DD1C5E">
        <w:rPr>
          <w:rStyle w:val="StyleUnderline"/>
        </w:rPr>
        <w:t xml:space="preserve">. </w:t>
      </w:r>
      <w:r w:rsidRPr="00DD1C5E">
        <w:rPr>
          <w:rFonts w:ascii="Georgia" w:eastAsia="Times New Roman" w:hAnsi="Georgia" w:cs="Times New Roman"/>
          <w:color w:val="222222"/>
          <w:sz w:val="16"/>
          <w:szCs w:val="24"/>
          <w:lang w:eastAsia="zh-CN"/>
        </w:rPr>
        <w:t xml:space="preserve">All were politically influential and turned critical. All disappeared in the KSA, never to be heard from again. </w:t>
      </w:r>
      <w:r w:rsidRPr="00DD1C5E">
        <w:rPr>
          <w:rStyle w:val="StyleUnderline"/>
        </w:rPr>
        <w:t>Nor is there any religious liberty in KSA. Explained the State Department: “</w:t>
      </w:r>
      <w:r w:rsidRPr="00DD1C5E">
        <w:rPr>
          <w:rStyle w:val="StyleUnderline"/>
          <w:highlight w:val="yellow"/>
        </w:rPr>
        <w:t>Freedom of religion is not provided</w:t>
      </w:r>
      <w:r w:rsidRPr="00DD1C5E">
        <w:rPr>
          <w:rStyle w:val="StyleUnderline"/>
        </w:rPr>
        <w:t xml:space="preserve"> under the law and the government does not recognize the freedom to practice publicly any non-Muslim religion.”</w:t>
      </w:r>
      <w:r w:rsidRPr="00DD1C5E">
        <w:rPr>
          <w:rFonts w:ascii="Georgia" w:eastAsia="Times New Roman" w:hAnsi="Georgia" w:cs="Times New Roman"/>
          <w:color w:val="222222"/>
          <w:sz w:val="16"/>
          <w:szCs w:val="24"/>
          <w:lang w:eastAsia="zh-CN"/>
        </w:rPr>
        <w:t xml:space="preserve"> </w:t>
      </w:r>
      <w:r w:rsidRPr="00DD1C5E">
        <w:rPr>
          <w:rStyle w:val="StyleUnderline"/>
          <w:highlight w:val="yellow"/>
        </w:rPr>
        <w:t xml:space="preserve">The regime criminalizes </w:t>
      </w:r>
      <w:r w:rsidRPr="00DD1C5E">
        <w:rPr>
          <w:rStyle w:val="StyleUnderline"/>
        </w:rPr>
        <w:t xml:space="preserve">many acts, </w:t>
      </w:r>
      <w:r w:rsidRPr="00DD1C5E">
        <w:rPr>
          <w:rStyle w:val="StyleUnderline"/>
          <w:highlight w:val="yellow"/>
        </w:rPr>
        <w:t>“including non-Islamic public worship, public display of non-Islamic religious symbols, conversion by a Muslim to another religion, and proselytizing by a non-Muslim.</w:t>
      </w:r>
      <w:r w:rsidRPr="00DD1C5E">
        <w:rPr>
          <w:rFonts w:ascii="Georgia" w:eastAsia="Times New Roman" w:hAnsi="Georgia" w:cs="Times New Roman"/>
          <w:color w:val="222222"/>
          <w:sz w:val="16"/>
          <w:szCs w:val="24"/>
          <w:lang w:eastAsia="zh-CN"/>
        </w:rPr>
        <w:t xml:space="preserve"> </w:t>
      </w:r>
      <w:r w:rsidRPr="00DD1C5E">
        <w:rPr>
          <w:rStyle w:val="StyleUnderline"/>
        </w:rPr>
        <w:t>Shia clerics and activists who advocated for equal treatment of Shia Muslims were arrested.</w:t>
      </w:r>
      <w:r w:rsidRPr="00DD1C5E">
        <w:rPr>
          <w:rFonts w:ascii="Georgia" w:eastAsia="Times New Roman" w:hAnsi="Georgia" w:cs="Times New Roman"/>
          <w:color w:val="222222"/>
          <w:sz w:val="16"/>
          <w:szCs w:val="24"/>
          <w:lang w:eastAsia="zh-CN"/>
        </w:rPr>
        <w:t>” State rated the Kingdom a “Country of Particular Concern.”</w:t>
      </w:r>
    </w:p>
    <w:p w14:paraId="0E368AFE" w14:textId="77777777" w:rsidR="00EE11EC" w:rsidRPr="009034F7" w:rsidRDefault="00EE11EC" w:rsidP="00EE11EC">
      <w:pPr>
        <w:pStyle w:val="Heading4"/>
        <w:rPr>
          <w:rStyle w:val="StyleUnderline"/>
          <w:sz w:val="28"/>
          <w:szCs w:val="28"/>
          <w:u w:val="none"/>
        </w:rPr>
      </w:pPr>
      <w:r w:rsidRPr="009034F7">
        <w:rPr>
          <w:rStyle w:val="StyleUnderline"/>
          <w:sz w:val="28"/>
          <w:szCs w:val="28"/>
          <w:u w:val="none"/>
        </w:rPr>
        <w:t>Empirics prove Saudi Arabia is a loose cannon, and Congress is still reluctant to take drastic measures.</w:t>
      </w:r>
    </w:p>
    <w:p w14:paraId="5D7EEEBD" w14:textId="77777777" w:rsidR="00EE11EC" w:rsidRPr="009034F7" w:rsidRDefault="00EE11EC" w:rsidP="00EE11EC">
      <w:pPr>
        <w:rPr>
          <w:rStyle w:val="StyleUnderline"/>
          <w:rFonts w:asciiTheme="minorHAnsi" w:hAnsiTheme="minorHAnsi" w:cstheme="minorHAnsi"/>
        </w:rPr>
      </w:pPr>
      <w:proofErr w:type="spellStart"/>
      <w:r w:rsidRPr="009034F7">
        <w:rPr>
          <w:rStyle w:val="Style13ptBold"/>
        </w:rPr>
        <w:t>Elbaum</w:t>
      </w:r>
      <w:proofErr w:type="spellEnd"/>
      <w:r w:rsidRPr="009034F7">
        <w:rPr>
          <w:rStyle w:val="Style13ptBold"/>
        </w:rPr>
        <w:t xml:space="preserve">, </w:t>
      </w:r>
      <w:proofErr w:type="spellStart"/>
      <w:r w:rsidRPr="009034F7">
        <w:rPr>
          <w:rStyle w:val="Style13ptBold"/>
        </w:rPr>
        <w:t>Talmazan</w:t>
      </w:r>
      <w:proofErr w:type="spellEnd"/>
      <w:r w:rsidRPr="009034F7">
        <w:rPr>
          <w:rStyle w:val="Style13ptBold"/>
        </w:rPr>
        <w:t>, and De Luce 1</w:t>
      </w:r>
      <w:r w:rsidRPr="007D498E">
        <w:rPr>
          <w:rStyle w:val="Style13ptBold"/>
        </w:rPr>
        <w:t>8</w:t>
      </w:r>
      <w:r w:rsidRPr="007D498E">
        <w:rPr>
          <w:rStyle w:val="StyleUnderline"/>
          <w:rFonts w:asciiTheme="minorHAnsi" w:hAnsiTheme="minorHAnsi" w:cstheme="minorHAnsi"/>
          <w:u w:val="none"/>
        </w:rPr>
        <w:t xml:space="preserve"> (Rachel, Yuliya, Dan, NBC journalist, freelance journalist,</w:t>
      </w:r>
      <w:r w:rsidRPr="009034F7">
        <w:rPr>
          <w:rStyle w:val="StyleUnderline"/>
          <w:rFonts w:asciiTheme="minorHAnsi" w:hAnsiTheme="minorHAnsi" w:cstheme="minorHAnsi"/>
        </w:rPr>
        <w:t xml:space="preserve"> </w:t>
      </w:r>
      <w:r w:rsidRPr="009034F7">
        <w:rPr>
          <w:rFonts w:asciiTheme="minorHAnsi" w:hAnsiTheme="minorHAnsi" w:cstheme="minorHAnsi"/>
          <w:color w:val="333333"/>
          <w:shd w:val="clear" w:color="auto" w:fill="FFFFFF"/>
        </w:rPr>
        <w:t xml:space="preserve">National security and global affairs reporter for the NBC News investigative unit; formerly Foreign Policy magazine, </w:t>
      </w:r>
      <w:proofErr w:type="spellStart"/>
      <w:r w:rsidRPr="009034F7">
        <w:rPr>
          <w:rFonts w:asciiTheme="minorHAnsi" w:hAnsiTheme="minorHAnsi" w:cstheme="minorHAnsi"/>
          <w:color w:val="333333"/>
          <w:shd w:val="clear" w:color="auto" w:fill="FFFFFF"/>
        </w:rPr>
        <w:t>Agence</w:t>
      </w:r>
      <w:proofErr w:type="spellEnd"/>
      <w:r w:rsidRPr="009034F7">
        <w:rPr>
          <w:rFonts w:asciiTheme="minorHAnsi" w:hAnsiTheme="minorHAnsi" w:cstheme="minorHAnsi"/>
          <w:color w:val="333333"/>
          <w:shd w:val="clear" w:color="auto" w:fill="FFFFFF"/>
        </w:rPr>
        <w:t xml:space="preserve"> France-Presse, The Guardian, Reuters, NBS News, “Deep Saudi relationship complicates U.S. response on Khashoggi”, </w:t>
      </w:r>
      <w:hyperlink r:id="rId33" w:history="1">
        <w:r w:rsidRPr="009034F7">
          <w:rPr>
            <w:rStyle w:val="Hyperlink"/>
            <w:rFonts w:asciiTheme="minorHAnsi" w:hAnsiTheme="minorHAnsi" w:cstheme="minorHAnsi"/>
          </w:rPr>
          <w:t>https://www.nbcnews.com/news/world/deep-saudi-relationship-complicates-u-s-response-khashoggi-n920551</w:t>
        </w:r>
      </w:hyperlink>
      <w:r>
        <w:rPr>
          <w:rFonts w:asciiTheme="minorHAnsi" w:hAnsiTheme="minorHAnsi" w:cstheme="minorHAnsi"/>
        </w:rPr>
        <w:t>, Oct 17, 2018</w:t>
      </w:r>
      <w:r w:rsidRPr="009034F7">
        <w:rPr>
          <w:rFonts w:asciiTheme="minorHAnsi" w:hAnsiTheme="minorHAnsi" w:cstheme="minorHAnsi"/>
        </w:rPr>
        <w:t>)//BL</w:t>
      </w:r>
    </w:p>
    <w:p w14:paraId="6999B8E7" w14:textId="77777777" w:rsidR="00EE11EC" w:rsidRPr="002912BC" w:rsidRDefault="00EE11EC" w:rsidP="00EE11EC">
      <w:pPr>
        <w:rPr>
          <w:rStyle w:val="StyleUnderline"/>
          <w:sz w:val="16"/>
          <w:u w:val="none"/>
        </w:rPr>
      </w:pPr>
      <w:r w:rsidRPr="00BE46E3">
        <w:rPr>
          <w:rStyle w:val="StyleUnderline"/>
          <w:highlight w:val="yellow"/>
        </w:rPr>
        <w:t>Regarding</w:t>
      </w:r>
      <w:r w:rsidRPr="007A580C">
        <w:rPr>
          <w:rStyle w:val="StyleUnderline"/>
        </w:rPr>
        <w:t xml:space="preserve"> the disappearance of </w:t>
      </w:r>
      <w:r w:rsidRPr="00BE46E3">
        <w:rPr>
          <w:rStyle w:val="StyleUnderline"/>
          <w:highlight w:val="yellow"/>
        </w:rPr>
        <w:t>Khashoggi</w:t>
      </w:r>
      <w:r w:rsidRPr="007A580C">
        <w:rPr>
          <w:rStyle w:val="StyleUnderline"/>
        </w:rPr>
        <w:t xml:space="preserve">, a longtime regime insider who left Saudi Arabia last year amid the crown prince's crackdown on dissent, </w:t>
      </w:r>
      <w:r w:rsidRPr="00BE46E3">
        <w:rPr>
          <w:rStyle w:val="StyleUnderline"/>
          <w:highlight w:val="yellow"/>
        </w:rPr>
        <w:t>the two countries</w:t>
      </w:r>
      <w:r w:rsidRPr="007A580C">
        <w:rPr>
          <w:rStyle w:val="StyleUnderline"/>
        </w:rPr>
        <w:t xml:space="preserve"> may be </w:t>
      </w:r>
      <w:r w:rsidRPr="00BE46E3">
        <w:rPr>
          <w:rStyle w:val="StyleUnderline"/>
          <w:highlight w:val="yellow"/>
        </w:rPr>
        <w:t>trying to reach common ground in order to not disrupt relations</w:t>
      </w:r>
      <w:r w:rsidRPr="007A580C">
        <w:rPr>
          <w:rStyle w:val="StyleUnderline"/>
        </w:rPr>
        <w:t>, analysts say.</w:t>
      </w:r>
      <w:r w:rsidRPr="00BE46E3">
        <w:rPr>
          <w:sz w:val="16"/>
        </w:rPr>
        <w:t xml:space="preserve"> "I can see a lot of people shifting around and trying to get through this without a major breach," said David Butter, an associate fellow at the London-based think tank Chatham House. </w:t>
      </w:r>
      <w:r w:rsidRPr="007A580C">
        <w:rPr>
          <w:rStyle w:val="StyleUnderline"/>
        </w:rPr>
        <w:t xml:space="preserve">"It's not clear how that will be achieved unless </w:t>
      </w:r>
      <w:r w:rsidRPr="00BE46E3">
        <w:rPr>
          <w:rStyle w:val="StyleUnderline"/>
          <w:highlight w:val="yellow"/>
        </w:rPr>
        <w:t xml:space="preserve">things are allowed to </w:t>
      </w:r>
      <w:proofErr w:type="gramStart"/>
      <w:r w:rsidRPr="00BE46E3">
        <w:rPr>
          <w:rStyle w:val="StyleUnderline"/>
          <w:highlight w:val="yellow"/>
        </w:rPr>
        <w:t>slide</w:t>
      </w:r>
      <w:proofErr w:type="gramEnd"/>
      <w:r w:rsidRPr="00BE46E3">
        <w:rPr>
          <w:rStyle w:val="StyleUnderline"/>
          <w:highlight w:val="yellow"/>
        </w:rPr>
        <w:t xml:space="preserve"> </w:t>
      </w:r>
      <w:r w:rsidRPr="00BE46E3">
        <w:rPr>
          <w:rStyle w:val="StyleUnderline"/>
        </w:rPr>
        <w:t>and it's accepted that</w:t>
      </w:r>
      <w:r w:rsidRPr="007A580C">
        <w:rPr>
          <w:rStyle w:val="StyleUnderline"/>
        </w:rPr>
        <w:t xml:space="preserve"> there will be some fall guys that the Saudis will blame."</w:t>
      </w:r>
      <w:r w:rsidRPr="00BE46E3">
        <w:rPr>
          <w:sz w:val="16"/>
        </w:rPr>
        <w:t xml:space="preserve"> Trump underlined the economic relationship when he said on Saturday that if the Saudis "don’t buy it from us, they’re going to buy it from Russia or they’re going to buy it from China," referring to an </w:t>
      </w:r>
      <w:proofErr w:type="gramStart"/>
      <w:r w:rsidRPr="00BE46E3">
        <w:rPr>
          <w:sz w:val="16"/>
        </w:rPr>
        <w:t>arms</w:t>
      </w:r>
      <w:proofErr w:type="gramEnd"/>
      <w:r w:rsidRPr="00BE46E3">
        <w:rPr>
          <w:sz w:val="16"/>
        </w:rPr>
        <w:t xml:space="preserve"> deal he helped broker. "Think of that, $110 billion. All they’re going to do is give it to other countries, and I think that would be very foolish.” Oil has also linked the two countries since before World War II, when America oil companies helped the kingdom develop the sector. </w:t>
      </w:r>
      <w:r w:rsidRPr="007A580C">
        <w:rPr>
          <w:rStyle w:val="StyleUnderline"/>
        </w:rPr>
        <w:t xml:space="preserve">The relationship between the United States and Saudi Arabia has always been likened to a marriage of convenience: </w:t>
      </w:r>
      <w:proofErr w:type="gramStart"/>
      <w:r w:rsidRPr="007A580C">
        <w:rPr>
          <w:rStyle w:val="StyleUnderline"/>
        </w:rPr>
        <w:t>the</w:t>
      </w:r>
      <w:proofErr w:type="gramEnd"/>
      <w:r w:rsidRPr="007A580C">
        <w:rPr>
          <w:rStyle w:val="StyleUnderline"/>
        </w:rPr>
        <w:t xml:space="preserve"> </w:t>
      </w:r>
      <w:r w:rsidRPr="00BE46E3">
        <w:rPr>
          <w:rStyle w:val="StyleUnderline"/>
          <w:highlight w:val="yellow"/>
        </w:rPr>
        <w:t>U</w:t>
      </w:r>
      <w:r w:rsidRPr="007A580C">
        <w:rPr>
          <w:rStyle w:val="StyleUnderline"/>
        </w:rPr>
        <w:t xml:space="preserve">nited </w:t>
      </w:r>
      <w:r w:rsidRPr="00BE46E3">
        <w:rPr>
          <w:rStyle w:val="StyleUnderline"/>
          <w:highlight w:val="yellow"/>
        </w:rPr>
        <w:t>S</w:t>
      </w:r>
      <w:r w:rsidRPr="007A580C">
        <w:rPr>
          <w:rStyle w:val="StyleUnderline"/>
        </w:rPr>
        <w:t xml:space="preserve">tates </w:t>
      </w:r>
      <w:r w:rsidRPr="00BE46E3">
        <w:rPr>
          <w:rStyle w:val="StyleUnderline"/>
          <w:highlight w:val="yellow"/>
        </w:rPr>
        <w:t>provides security</w:t>
      </w:r>
      <w:r w:rsidRPr="007A580C">
        <w:rPr>
          <w:rStyle w:val="StyleUnderline"/>
        </w:rPr>
        <w:t xml:space="preserve"> in return </w:t>
      </w:r>
      <w:r w:rsidRPr="00BE46E3">
        <w:rPr>
          <w:rStyle w:val="StyleUnderline"/>
          <w:highlight w:val="yellow"/>
        </w:rPr>
        <w:t>for Saudi Arabia</w:t>
      </w:r>
      <w:r w:rsidRPr="007A580C">
        <w:rPr>
          <w:rStyle w:val="StyleUnderline"/>
        </w:rPr>
        <w:t xml:space="preserve">, the world's largest oil exporter, ensuring affordable oil supplies for the global economy. </w:t>
      </w:r>
      <w:r w:rsidRPr="00BE46E3">
        <w:rPr>
          <w:sz w:val="16"/>
        </w:rPr>
        <w:t xml:space="preserve">With U.S. sanctions on Iran, a fellow oil exporter and fierce Saudi regional rival, set to deepen in November, the Trump administration was planning to rely on Riyadh to make up for the shortfall. </w:t>
      </w:r>
      <w:r w:rsidRPr="007A580C">
        <w:rPr>
          <w:rStyle w:val="StyleUnderline"/>
        </w:rPr>
        <w:t xml:space="preserve">When </w:t>
      </w:r>
      <w:r w:rsidRPr="00BE46E3">
        <w:rPr>
          <w:rStyle w:val="StyleUnderline"/>
          <w:highlight w:val="yellow"/>
        </w:rPr>
        <w:t>Trump</w:t>
      </w:r>
      <w:r w:rsidRPr="007A580C">
        <w:rPr>
          <w:rStyle w:val="StyleUnderline"/>
        </w:rPr>
        <w:t xml:space="preserve"> came to power he </w:t>
      </w:r>
      <w:r w:rsidRPr="00BE46E3">
        <w:rPr>
          <w:rStyle w:val="StyleUnderline"/>
          <w:highlight w:val="yellow"/>
        </w:rPr>
        <w:t>focused on Saudi Arabia</w:t>
      </w:r>
      <w:r w:rsidRPr="007A580C">
        <w:rPr>
          <w:rStyle w:val="StyleUnderline"/>
        </w:rPr>
        <w:t xml:space="preserve"> </w:t>
      </w:r>
      <w:r w:rsidRPr="00BE46E3">
        <w:rPr>
          <w:rStyle w:val="StyleUnderline"/>
          <w:highlight w:val="yellow"/>
        </w:rPr>
        <w:t>and</w:t>
      </w:r>
      <w:r w:rsidRPr="007A580C">
        <w:rPr>
          <w:rStyle w:val="StyleUnderline"/>
        </w:rPr>
        <w:t xml:space="preserve"> </w:t>
      </w:r>
      <w:r w:rsidRPr="00BE46E3">
        <w:rPr>
          <w:rStyle w:val="StyleUnderline"/>
          <w:highlight w:val="yellow"/>
        </w:rPr>
        <w:t xml:space="preserve">made the </w:t>
      </w:r>
      <w:hyperlink r:id="rId34" w:history="1">
        <w:r w:rsidRPr="00BE46E3">
          <w:rPr>
            <w:rStyle w:val="StyleUnderline"/>
            <w:highlight w:val="yellow"/>
          </w:rPr>
          <w:t>kingdom his first visit overseas as president</w:t>
        </w:r>
      </w:hyperlink>
      <w:r w:rsidRPr="007A580C">
        <w:rPr>
          <w:rStyle w:val="StyleUnderline"/>
        </w:rPr>
        <w:t xml:space="preserve">. </w:t>
      </w:r>
      <w:r w:rsidRPr="00BE46E3">
        <w:rPr>
          <w:sz w:val="16"/>
        </w:rPr>
        <w:t xml:space="preserve">At the time, White House officials told reporters that Saudi leaders would help drive a Palestinian-Israeli peace deal, as well as develop a long-term plan to cut Islamic State funding and get those in the region to contribute more to the fight. </w:t>
      </w:r>
      <w:proofErr w:type="gramStart"/>
      <w:r w:rsidRPr="00BE46E3">
        <w:rPr>
          <w:sz w:val="16"/>
        </w:rPr>
        <w:t>In spite of</w:t>
      </w:r>
      <w:proofErr w:type="gramEnd"/>
      <w:r w:rsidRPr="00BE46E3">
        <w:rPr>
          <w:sz w:val="16"/>
        </w:rPr>
        <w:t xml:space="preserve"> the ties, </w:t>
      </w:r>
      <w:r w:rsidRPr="007A580C">
        <w:rPr>
          <w:rStyle w:val="StyleUnderline"/>
        </w:rPr>
        <w:t xml:space="preserve">U.S. lawmakers have taken a tougher stance than the president </w:t>
      </w:r>
      <w:r w:rsidRPr="00BE46E3">
        <w:rPr>
          <w:rStyle w:val="StyleUnderline"/>
          <w:highlight w:val="yellow"/>
        </w:rPr>
        <w:t>in the wake of Khashoggi's disappearance</w:t>
      </w:r>
      <w:r w:rsidRPr="007A580C">
        <w:rPr>
          <w:rStyle w:val="StyleUnderline"/>
        </w:rPr>
        <w:t xml:space="preserve">. OCT. 17, 201801:20 </w:t>
      </w:r>
      <w:hyperlink r:id="rId35" w:history="1">
        <w:r w:rsidRPr="007A580C">
          <w:rPr>
            <w:rStyle w:val="StyleUnderline"/>
          </w:rPr>
          <w:t>Sen. Lindsey Graham</w:t>
        </w:r>
      </w:hyperlink>
      <w:r w:rsidRPr="007A580C">
        <w:rPr>
          <w:rStyle w:val="StyleUnderline"/>
        </w:rPr>
        <w:t xml:space="preserve">, R-S.C., normally a Trump ally, said on Tuesday said that he believes that the crown prince had </w:t>
      </w:r>
      <w:proofErr w:type="spellStart"/>
      <w:r w:rsidRPr="007A580C">
        <w:rPr>
          <w:rStyle w:val="StyleUnderline"/>
        </w:rPr>
        <w:t>Khashoogi</w:t>
      </w:r>
      <w:proofErr w:type="spellEnd"/>
      <w:r w:rsidRPr="007A580C">
        <w:rPr>
          <w:rStyle w:val="StyleUnderline"/>
        </w:rPr>
        <w:t xml:space="preserve"> "murdered" in the Saudi consulate in Istanbul and that he has "tainted" his country as a result. Graham added that the crown prince "has got to go" and that he now plans to "sanction the hell out of Saudi Arabia."</w:t>
      </w:r>
      <w:r w:rsidRPr="00BE46E3">
        <w:rPr>
          <w:sz w:val="16"/>
        </w:rPr>
        <w:t xml:space="preserve"> The Senate’s foreign policy lawmakers have signaled bipartisan support for punishing the Saudis with sanctions. Last week, more than 20 senators triggered the Global Magnitsky Human Rights Accountability Act, which prohibits extrajudicial killings, torture and other egregious rights violations. Under the law, Trump must report within 120 days as to whether gross rights violations have occurred, and if so, who in Saudi Arabia should be held responsible and targeted with sanctions. Even before Khashoggi’s case, lawmakers expressed increasing frustration with Saudi Arabia, condemning Riyadh over its military campaign in Yemen that has claimed thousands of civilian lives and helped cause a humanitarian catastrophe. Congress has only narrowly approved recent arms sales to Saudi Arabia and has demanded the Trump administration certify whether the Saudi-led coalition is abiding by the laws of war in Yemen. </w:t>
      </w:r>
      <w:r w:rsidRPr="007A580C">
        <w:rPr>
          <w:rStyle w:val="StyleUnderline"/>
        </w:rPr>
        <w:t xml:space="preserve">For all the hostility directed at the Saudis, however, </w:t>
      </w:r>
      <w:r w:rsidRPr="00BE46E3">
        <w:rPr>
          <w:rStyle w:val="StyleUnderline"/>
          <w:highlight w:val="yellow"/>
        </w:rPr>
        <w:t>lawmakers are reluctant to back</w:t>
      </w:r>
      <w:r w:rsidRPr="007A580C">
        <w:rPr>
          <w:rStyle w:val="StyleUnderline"/>
        </w:rPr>
        <w:t xml:space="preserve"> drastic </w:t>
      </w:r>
      <w:r w:rsidRPr="00BE46E3">
        <w:rPr>
          <w:rStyle w:val="StyleUnderline"/>
          <w:highlight w:val="yellow"/>
        </w:rPr>
        <w:t>steps that could jettison the</w:t>
      </w:r>
      <w:r w:rsidRPr="007A580C">
        <w:rPr>
          <w:rStyle w:val="StyleUnderline"/>
        </w:rPr>
        <w:t xml:space="preserve"> longstanding </w:t>
      </w:r>
      <w:r w:rsidRPr="00BE46E3">
        <w:rPr>
          <w:rStyle w:val="StyleUnderline"/>
          <w:highlight w:val="yellow"/>
        </w:rPr>
        <w:t>partnership with the kingdom</w:t>
      </w:r>
      <w:r w:rsidRPr="007A580C">
        <w:rPr>
          <w:rStyle w:val="StyleUnderline"/>
        </w:rPr>
        <w:t>, according two Senate staffers, one Republican and one Democratic</w:t>
      </w:r>
      <w:r w:rsidRPr="00BE46E3">
        <w:rPr>
          <w:sz w:val="16"/>
        </w:rPr>
        <w:t xml:space="preserve">, who asked not to be identified because they were not authorized to speak on the record. </w:t>
      </w:r>
      <w:r w:rsidRPr="007A580C">
        <w:rPr>
          <w:rStyle w:val="StyleUnderline"/>
        </w:rPr>
        <w:t xml:space="preserve">Instead, </w:t>
      </w:r>
      <w:r w:rsidRPr="00BE46E3">
        <w:rPr>
          <w:rStyle w:val="StyleUnderline"/>
          <w:highlight w:val="yellow"/>
        </w:rPr>
        <w:t>Congress wants to</w:t>
      </w:r>
      <w:r w:rsidRPr="007A580C">
        <w:rPr>
          <w:rStyle w:val="StyleUnderline"/>
        </w:rPr>
        <w:t xml:space="preserve"> see punishment meted out while </w:t>
      </w:r>
      <w:r w:rsidRPr="00BE46E3">
        <w:rPr>
          <w:rStyle w:val="StyleUnderline"/>
          <w:highlight w:val="yellow"/>
        </w:rPr>
        <w:t>preserv</w:t>
      </w:r>
      <w:r w:rsidRPr="007A580C">
        <w:rPr>
          <w:rStyle w:val="StyleUnderline"/>
        </w:rPr>
        <w:t xml:space="preserve">ing </w:t>
      </w:r>
      <w:r w:rsidRPr="00BE46E3">
        <w:rPr>
          <w:rStyle w:val="StyleUnderline"/>
          <w:highlight w:val="yellow"/>
        </w:rPr>
        <w:t>the strategic alliance</w:t>
      </w:r>
      <w:r w:rsidRPr="007A580C">
        <w:rPr>
          <w:rStyle w:val="StyleUnderline"/>
        </w:rPr>
        <w:t>, and the Trump administration appears to be pushing in that direction</w:t>
      </w:r>
      <w:r w:rsidRPr="00BE46E3">
        <w:rPr>
          <w:sz w:val="16"/>
        </w:rPr>
        <w:t xml:space="preserve">, the staffers said. </w:t>
      </w:r>
      <w:r w:rsidRPr="00BE46E3">
        <w:rPr>
          <w:rStyle w:val="StyleUnderline"/>
          <w:highlight w:val="yellow"/>
        </w:rPr>
        <w:t>Asked about</w:t>
      </w:r>
      <w:r w:rsidRPr="007A580C">
        <w:rPr>
          <w:rStyle w:val="StyleUnderline"/>
        </w:rPr>
        <w:t xml:space="preserve"> the possibility of </w:t>
      </w:r>
      <w:r w:rsidRPr="00BE46E3">
        <w:rPr>
          <w:rStyle w:val="StyleUnderline"/>
          <w:highlight w:val="yellow"/>
        </w:rPr>
        <w:t>sanctions</w:t>
      </w:r>
      <w:r w:rsidRPr="007A580C">
        <w:rPr>
          <w:rStyle w:val="StyleUnderline"/>
        </w:rPr>
        <w:t xml:space="preserve"> on specific sectors of the Saudi economy, or those that target major Saudi state companies, </w:t>
      </w:r>
      <w:r w:rsidRPr="00BE46E3">
        <w:rPr>
          <w:rStyle w:val="StyleUnderline"/>
          <w:highlight w:val="yellow"/>
        </w:rPr>
        <w:t>the Democratic staffer told NBC News:</w:t>
      </w:r>
      <w:r w:rsidRPr="007A580C">
        <w:rPr>
          <w:rStyle w:val="StyleUnderline"/>
        </w:rPr>
        <w:t xml:space="preserve"> “It’s </w:t>
      </w:r>
      <w:r w:rsidRPr="00BE46E3">
        <w:rPr>
          <w:rStyle w:val="StyleUnderline"/>
          <w:highlight w:val="yellow"/>
        </w:rPr>
        <w:t>too early</w:t>
      </w:r>
      <w:r w:rsidRPr="007A580C">
        <w:rPr>
          <w:rStyle w:val="StyleUnderline"/>
        </w:rPr>
        <w:t xml:space="preserve"> for that.”</w:t>
      </w:r>
      <w:r w:rsidRPr="00BE46E3">
        <w:rPr>
          <w:sz w:val="16"/>
        </w:rPr>
        <w:t xml:space="preserve"> </w:t>
      </w:r>
      <w:r w:rsidRPr="007A580C">
        <w:rPr>
          <w:rStyle w:val="StyleUnderline"/>
        </w:rPr>
        <w:t>The two economies have an array of connections and “</w:t>
      </w:r>
      <w:r w:rsidRPr="00BE46E3">
        <w:rPr>
          <w:rStyle w:val="StyleUnderline"/>
          <w:highlight w:val="yellow"/>
        </w:rPr>
        <w:t>we have to make sure we don’t shoot ourselves in the foot</w:t>
      </w:r>
      <w:r w:rsidRPr="007A580C">
        <w:rPr>
          <w:rStyle w:val="StyleUnderline"/>
        </w:rPr>
        <w:t>.”</w:t>
      </w:r>
      <w:r w:rsidRPr="00BE46E3">
        <w:rPr>
          <w:sz w:val="16"/>
        </w:rPr>
        <w:t xml:space="preserve"> There is also talk of </w:t>
      </w:r>
      <w:r w:rsidRPr="007A580C">
        <w:rPr>
          <w:rStyle w:val="StyleUnderline"/>
        </w:rPr>
        <w:t>potentially rejecting future arms sales</w:t>
      </w:r>
      <w:r w:rsidRPr="00BE46E3">
        <w:rPr>
          <w:sz w:val="16"/>
        </w:rPr>
        <w:t xml:space="preserve"> — the country </w:t>
      </w:r>
      <w:hyperlink r:id="rId36" w:history="1">
        <w:r w:rsidRPr="00BE46E3">
          <w:rPr>
            <w:rStyle w:val="Hyperlink"/>
            <w:sz w:val="16"/>
          </w:rPr>
          <w:t>is the largest recipient of U.S. arms</w:t>
        </w:r>
      </w:hyperlink>
      <w:r w:rsidRPr="00BE46E3">
        <w:rPr>
          <w:sz w:val="16"/>
        </w:rPr>
        <w:t xml:space="preserve"> — although </w:t>
      </w:r>
      <w:r w:rsidRPr="00BE46E3">
        <w:rPr>
          <w:u w:val="single"/>
        </w:rPr>
        <w:t>there</w:t>
      </w:r>
      <w:r w:rsidRPr="00BE46E3">
        <w:rPr>
          <w:rStyle w:val="StyleUnderline"/>
        </w:rPr>
        <w:t xml:space="preserve"> is still a </w:t>
      </w:r>
      <w:r w:rsidRPr="00BE46E3">
        <w:rPr>
          <w:rStyle w:val="StyleUnderline"/>
          <w:highlight w:val="yellow"/>
        </w:rPr>
        <w:t xml:space="preserve">reluctance </w:t>
      </w:r>
      <w:r w:rsidRPr="00BE46E3">
        <w:rPr>
          <w:highlight w:val="yellow"/>
          <w:u w:val="single"/>
        </w:rPr>
        <w:t>to take</w:t>
      </w:r>
      <w:r w:rsidRPr="00BE46E3">
        <w:rPr>
          <w:u w:val="single"/>
        </w:rPr>
        <w:t xml:space="preserve"> more </w:t>
      </w:r>
      <w:r w:rsidRPr="00BE46E3">
        <w:rPr>
          <w:highlight w:val="yellow"/>
          <w:u w:val="single"/>
        </w:rPr>
        <w:t>drastic measures</w:t>
      </w:r>
      <w:r w:rsidRPr="00BE46E3">
        <w:rPr>
          <w:u w:val="single"/>
        </w:rPr>
        <w:t xml:space="preserve"> that </w:t>
      </w:r>
      <w:r w:rsidRPr="00BE46E3">
        <w:rPr>
          <w:rStyle w:val="StyleUnderline"/>
        </w:rPr>
        <w:t>could upend the U.S.-Saudi relationship.</w:t>
      </w:r>
    </w:p>
    <w:p w14:paraId="49575381" w14:textId="77777777" w:rsidR="00EE11EC" w:rsidRDefault="00EE11EC" w:rsidP="00EE11EC">
      <w:pPr>
        <w:pStyle w:val="Heading4"/>
      </w:pPr>
      <w:r>
        <w:t xml:space="preserve">Despite the </w:t>
      </w:r>
      <w:proofErr w:type="gramStart"/>
      <w:r>
        <w:t>U.S’s</w:t>
      </w:r>
      <w:proofErr w:type="gramEnd"/>
      <w:r>
        <w:t xml:space="preserve"> claims to reexamine U.S.-Saudi relationships, sanctions remain absurdly light.</w:t>
      </w:r>
    </w:p>
    <w:p w14:paraId="362B50AF" w14:textId="77777777" w:rsidR="00EE11EC" w:rsidRPr="007C380C" w:rsidRDefault="00EE11EC" w:rsidP="00EE11EC">
      <w:pPr>
        <w:shd w:val="clear" w:color="auto" w:fill="FFFFFF"/>
        <w:rPr>
          <w:rFonts w:ascii="Helvetica" w:hAnsi="Helvetica"/>
          <w:color w:val="555555"/>
          <w:sz w:val="21"/>
          <w:szCs w:val="21"/>
        </w:rPr>
      </w:pPr>
      <w:proofErr w:type="spellStart"/>
      <w:r w:rsidRPr="007C380C">
        <w:rPr>
          <w:rStyle w:val="Style13ptBold"/>
        </w:rPr>
        <w:t>Bar'el</w:t>
      </w:r>
      <w:proofErr w:type="spellEnd"/>
      <w:r w:rsidRPr="007C380C">
        <w:rPr>
          <w:rStyle w:val="Style13ptBold"/>
        </w:rPr>
        <w:t xml:space="preserve"> 19</w:t>
      </w:r>
      <w:r>
        <w:t xml:space="preserve"> (</w:t>
      </w:r>
      <w:proofErr w:type="spellStart"/>
      <w:r>
        <w:t>Zvi</w:t>
      </w:r>
      <w:proofErr w:type="spellEnd"/>
      <w:r>
        <w:t xml:space="preserve">, </w:t>
      </w:r>
      <w:proofErr w:type="spellStart"/>
      <w:r>
        <w:rPr>
          <w:rFonts w:ascii="Helvetica" w:hAnsi="Helvetica" w:cs="Helvetica"/>
          <w:color w:val="2D2D2D"/>
          <w:shd w:val="clear" w:color="auto" w:fill="FFFFFF"/>
        </w:rPr>
        <w:t>Ph.D</w:t>
      </w:r>
      <w:proofErr w:type="spellEnd"/>
      <w:r>
        <w:rPr>
          <w:rFonts w:ascii="Helvetica" w:hAnsi="Helvetica" w:cs="Helvetica"/>
          <w:color w:val="2D2D2D"/>
          <w:shd w:val="clear" w:color="auto" w:fill="FFFFFF"/>
        </w:rPr>
        <w:t xml:space="preserve"> in the History of the Middle East, professor at Sapir Academic College and research fellow at the Truman Institute at the Hebrew University of Jerusalem and the Center for Iranian Studies, </w:t>
      </w:r>
      <w:proofErr w:type="spellStart"/>
      <w:r>
        <w:rPr>
          <w:rStyle w:val="subjectfield-postprocessinghook"/>
          <w:rFonts w:ascii="Helvetica" w:hAnsi="Helvetica"/>
          <w:color w:val="555555"/>
          <w:sz w:val="21"/>
          <w:szCs w:val="21"/>
        </w:rPr>
        <w:t>SyndiGate</w:t>
      </w:r>
      <w:proofErr w:type="spellEnd"/>
      <w:r>
        <w:rPr>
          <w:rStyle w:val="subjectfield-postprocessinghook"/>
          <w:rFonts w:ascii="Helvetica" w:hAnsi="Helvetica"/>
          <w:color w:val="555555"/>
          <w:sz w:val="21"/>
          <w:szCs w:val="21"/>
        </w:rPr>
        <w:t xml:space="preserve"> Media Inc, “</w:t>
      </w:r>
      <w:r>
        <w:rPr>
          <w:rFonts w:ascii="Helvetica" w:hAnsi="Helvetica"/>
          <w:color w:val="555555"/>
          <w:sz w:val="21"/>
          <w:szCs w:val="21"/>
        </w:rPr>
        <w:t xml:space="preserve">Why Saudi Arabia and UAE Bicker as Yemen Is Torn to Pieces”, </w:t>
      </w:r>
      <w:r>
        <w:rPr>
          <w:rFonts w:ascii="Helvetica" w:hAnsi="Helvetica" w:cs="Helvetica"/>
          <w:color w:val="555555"/>
          <w:sz w:val="21"/>
          <w:szCs w:val="21"/>
          <w:shd w:val="clear" w:color="auto" w:fill="FFFFFF"/>
        </w:rPr>
        <w:t xml:space="preserve">Haaretz Daily Newspaper, </w:t>
      </w:r>
      <w:hyperlink r:id="rId37" w:history="1">
        <w:r>
          <w:rPr>
            <w:rStyle w:val="Hyperlink"/>
          </w:rPr>
          <w:t>https://www.haaretz.com/middle-east-news/.premium-why-saudi-arabia-and-uae-bicker-as-yemen-is-torn-to-pieces-1.7495523</w:t>
        </w:r>
      </w:hyperlink>
      <w:r>
        <w:t>, July 12, 2019</w:t>
      </w:r>
      <w:r>
        <w:rPr>
          <w:rFonts w:ascii="Helvetica" w:hAnsi="Helvetica"/>
          <w:color w:val="555555"/>
          <w:sz w:val="21"/>
          <w:szCs w:val="21"/>
        </w:rPr>
        <w:t>)//BL</w:t>
      </w:r>
    </w:p>
    <w:p w14:paraId="36C314BA" w14:textId="77777777" w:rsidR="00EE11EC" w:rsidRDefault="00EE11EC" w:rsidP="00EE11EC">
      <w:pPr>
        <w:pStyle w:val="NormalWeb"/>
        <w:shd w:val="clear" w:color="auto" w:fill="FFFFFF"/>
        <w:spacing w:before="0" w:beforeAutospacing="0" w:after="240" w:afterAutospacing="0"/>
        <w:textAlignment w:val="baseline"/>
        <w:rPr>
          <w:rFonts w:ascii="Helvetica" w:hAnsi="Helvetica"/>
          <w:color w:val="555555"/>
          <w:sz w:val="16"/>
          <w:szCs w:val="21"/>
        </w:rPr>
      </w:pPr>
      <w:r w:rsidRPr="000107E4">
        <w:rPr>
          <w:rFonts w:ascii="Helvetica" w:hAnsi="Helvetica"/>
          <w:color w:val="555555"/>
          <w:sz w:val="16"/>
          <w:szCs w:val="21"/>
        </w:rPr>
        <w:t xml:space="preserve">According to the new proposal, based </w:t>
      </w:r>
      <w:r w:rsidRPr="000107E4">
        <w:rPr>
          <w:rStyle w:val="StyleUnderline"/>
        </w:rPr>
        <w:t>on an initiative to reexamine</w:t>
      </w:r>
      <w:r w:rsidRPr="00536760">
        <w:rPr>
          <w:rStyle w:val="StyleUnderline"/>
        </w:rPr>
        <w:t xml:space="preserve"> </w:t>
      </w:r>
      <w:r w:rsidRPr="000107E4">
        <w:rPr>
          <w:rStyle w:val="StyleUnderline"/>
          <w:rFonts w:eastAsiaTheme="majorEastAsia"/>
        </w:rPr>
        <w:t>U.S</w:t>
      </w:r>
      <w:r w:rsidRPr="000107E4">
        <w:rPr>
          <w:rStyle w:val="StyleUnderline"/>
        </w:rPr>
        <w:t>.-</w:t>
      </w:r>
      <w:r w:rsidRPr="000107E4">
        <w:rPr>
          <w:rStyle w:val="StyleUnderline"/>
          <w:rFonts w:eastAsiaTheme="majorEastAsia"/>
        </w:rPr>
        <w:t>Saudi</w:t>
      </w:r>
      <w:r w:rsidRPr="00536760">
        <w:rPr>
          <w:rStyle w:val="StyleUnderline"/>
        </w:rPr>
        <w:t xml:space="preserve"> </w:t>
      </w:r>
      <w:r w:rsidRPr="000107E4">
        <w:rPr>
          <w:rStyle w:val="StyleUnderline"/>
          <w:rFonts w:eastAsiaTheme="majorEastAsia"/>
        </w:rPr>
        <w:t>relations</w:t>
      </w:r>
      <w:r>
        <w:rPr>
          <w:rStyle w:val="StyleUnderline"/>
        </w:rPr>
        <w:t xml:space="preserve"> </w:t>
      </w:r>
      <w:r w:rsidRPr="000107E4">
        <w:rPr>
          <w:rStyle w:val="StyleUnderline"/>
        </w:rPr>
        <w:t xml:space="preserve">by Sen. Jim </w:t>
      </w:r>
      <w:proofErr w:type="spellStart"/>
      <w:r w:rsidRPr="000107E4">
        <w:rPr>
          <w:rStyle w:val="StyleUnderline"/>
        </w:rPr>
        <w:t>Risch</w:t>
      </w:r>
      <w:proofErr w:type="spellEnd"/>
      <w:r w:rsidRPr="000107E4">
        <w:rPr>
          <w:rStyle w:val="StyleUnderline"/>
        </w:rPr>
        <w:t xml:space="preserve">, the head of the Senate Foreign Relations Committee, </w:t>
      </w:r>
      <w:r w:rsidRPr="000107E4">
        <w:rPr>
          <w:rStyle w:val="StyleUnderline"/>
          <w:highlight w:val="yellow"/>
        </w:rPr>
        <w:t>the president will</w:t>
      </w:r>
      <w:r w:rsidRPr="000107E4">
        <w:rPr>
          <w:rStyle w:val="StyleUnderline"/>
        </w:rPr>
        <w:t xml:space="preserve"> have to </w:t>
      </w:r>
      <w:r w:rsidRPr="000107E4">
        <w:rPr>
          <w:rStyle w:val="StyleUnderline"/>
          <w:highlight w:val="yellow"/>
        </w:rPr>
        <w:t>impose sanctions on Saudi Arabia</w:t>
      </w:r>
      <w:r w:rsidRPr="000107E4">
        <w:rPr>
          <w:rStyle w:val="StyleUnderline"/>
        </w:rPr>
        <w:t xml:space="preserve"> </w:t>
      </w:r>
      <w:r w:rsidRPr="000107E4">
        <w:rPr>
          <w:rStyle w:val="StyleUnderline"/>
          <w:highlight w:val="yellow"/>
        </w:rPr>
        <w:t>for h</w:t>
      </w:r>
      <w:r w:rsidRPr="000107E4">
        <w:rPr>
          <w:rStyle w:val="StyleUnderline"/>
        </w:rPr>
        <w:t xml:space="preserve">uman </w:t>
      </w:r>
      <w:r w:rsidRPr="000107E4">
        <w:rPr>
          <w:rStyle w:val="StyleUnderline"/>
          <w:highlight w:val="yellow"/>
        </w:rPr>
        <w:t>r</w:t>
      </w:r>
      <w:r w:rsidRPr="000107E4">
        <w:rPr>
          <w:rStyle w:val="StyleUnderline"/>
        </w:rPr>
        <w:t xml:space="preserve">ights </w:t>
      </w:r>
      <w:r w:rsidRPr="000107E4">
        <w:rPr>
          <w:rStyle w:val="StyleUnderline"/>
          <w:highlight w:val="yellow"/>
        </w:rPr>
        <w:t>violations</w:t>
      </w:r>
      <w:r w:rsidRPr="000107E4">
        <w:rPr>
          <w:rStyle w:val="StyleUnderline"/>
        </w:rPr>
        <w:t xml:space="preserve"> and for Crown Prince Mohammed bin Salman’s role in the murder of Saudi journalist Jamal Khashoggi, as well as for the war in Yemen and its giant humanitarian crisis.</w:t>
      </w:r>
      <w:r w:rsidRPr="00536760">
        <w:rPr>
          <w:rFonts w:ascii="Helvetica" w:hAnsi="Helvetica"/>
          <w:color w:val="555555"/>
          <w:sz w:val="16"/>
          <w:szCs w:val="21"/>
        </w:rPr>
        <w:t xml:space="preserve"> </w:t>
      </w:r>
      <w:r w:rsidRPr="000107E4">
        <w:rPr>
          <w:rStyle w:val="StyleUnderline"/>
          <w:highlight w:val="yellow"/>
        </w:rPr>
        <w:t>The intention is not to impose heavy sanctions such as those on Iran or Syria, but to stress declarative sanctions such as denying entry to senior Saudi officials.</w:t>
      </w:r>
      <w:r w:rsidRPr="000107E4">
        <w:rPr>
          <w:rFonts w:ascii="Helvetica" w:hAnsi="Helvetica"/>
          <w:color w:val="555555"/>
          <w:sz w:val="16"/>
          <w:szCs w:val="21"/>
        </w:rPr>
        <w:t xml:space="preserve"> UAE states are worried that their deep involvement in the Yemen war will make them a target of American sanctions. They’d rather that the war in Yemen looked like Prince Mohammed’s private war.</w:t>
      </w:r>
      <w:r w:rsidRPr="00536760">
        <w:rPr>
          <w:rFonts w:ascii="Helvetica" w:hAnsi="Helvetica"/>
          <w:color w:val="555555"/>
          <w:sz w:val="16"/>
          <w:szCs w:val="21"/>
        </w:rPr>
        <w:t xml:space="preserve"> </w:t>
      </w:r>
    </w:p>
    <w:p w14:paraId="74FF0486" w14:textId="77777777" w:rsidR="00EE11EC" w:rsidRPr="002912BC" w:rsidRDefault="00EE11EC" w:rsidP="00EE11EC">
      <w:r w:rsidRPr="002912BC">
        <w:rPr>
          <w:rStyle w:val="Heading4Char"/>
        </w:rPr>
        <w:t xml:space="preserve">Trump’s unconditional support to Saudi Arabia emboldens the nation and holds </w:t>
      </w:r>
      <w:proofErr w:type="spellStart"/>
      <w:r w:rsidRPr="002912BC">
        <w:rPr>
          <w:rStyle w:val="Heading4Char"/>
        </w:rPr>
        <w:t>MbS</w:t>
      </w:r>
      <w:proofErr w:type="spellEnd"/>
      <w:r w:rsidRPr="002912BC">
        <w:rPr>
          <w:rStyle w:val="Heading4Char"/>
        </w:rPr>
        <w:t xml:space="preserve"> to no standards. </w:t>
      </w:r>
      <w:r w:rsidRPr="002912BC">
        <w:rPr>
          <w:rStyle w:val="Heading4Char"/>
        </w:rPr>
        <w:br/>
      </w:r>
      <w:r w:rsidRPr="002912BC">
        <w:rPr>
          <w:rStyle w:val="Style13ptBold"/>
        </w:rPr>
        <w:t>Chopra 18</w:t>
      </w:r>
      <w:r w:rsidRPr="002912BC">
        <w:t xml:space="preserve"> (Anuj, AFP Riyadh Bureau Chief, </w:t>
      </w:r>
      <w:proofErr w:type="spellStart"/>
      <w:r w:rsidRPr="002912BC">
        <w:t>Agence</w:t>
      </w:r>
      <w:proofErr w:type="spellEnd"/>
      <w:r w:rsidRPr="002912BC">
        <w:t xml:space="preserve"> France-Presse, “Khashoggi murder: Trump ignores US leverage over Riyadh”, </w:t>
      </w:r>
      <w:hyperlink r:id="rId38" w:history="1">
        <w:r w:rsidRPr="002912BC">
          <w:rPr>
            <w:rStyle w:val="Hyperlink"/>
          </w:rPr>
          <w:t>https://www.france24.com/en/20181122-khashoggi-murder-trump-ignores-us-leverage-over-riyadh</w:t>
        </w:r>
      </w:hyperlink>
      <w:r w:rsidRPr="002912BC">
        <w:t>, November 22, 2018)//BL</w:t>
      </w:r>
    </w:p>
    <w:p w14:paraId="765D8A87" w14:textId="5D9E4482" w:rsidR="00EE11EC" w:rsidRDefault="00EE11EC" w:rsidP="00EE11EC">
      <w:pPr>
        <w:pStyle w:val="NormalWeb"/>
        <w:shd w:val="clear" w:color="auto" w:fill="FFFFFF"/>
        <w:spacing w:before="0" w:beforeAutospacing="0" w:after="240" w:afterAutospacing="0"/>
        <w:textAlignment w:val="baseline"/>
        <w:rPr>
          <w:rFonts w:ascii="Helvetica" w:hAnsi="Helvetica" w:cs="Helvetica"/>
          <w:color w:val="555555"/>
          <w:sz w:val="16"/>
          <w:szCs w:val="21"/>
        </w:rPr>
      </w:pPr>
      <w:r w:rsidRPr="00613ED8">
        <w:rPr>
          <w:rStyle w:val="StyleUnderline"/>
          <w:highlight w:val="yellow"/>
        </w:rPr>
        <w:t>Prince Mohammed</w:t>
      </w:r>
      <w:r w:rsidRPr="007C380C">
        <w:rPr>
          <w:rFonts w:ascii="Helvetica" w:hAnsi="Helvetica" w:cs="Helvetica"/>
          <w:color w:val="555555"/>
          <w:sz w:val="16"/>
          <w:szCs w:val="21"/>
        </w:rPr>
        <w:t xml:space="preserve"> is likely to weather the crisis over the killing of Khashoggi, a Washington Post columnist critical of the de-facto </w:t>
      </w:r>
      <w:proofErr w:type="gramStart"/>
      <w:r w:rsidRPr="007C380C">
        <w:rPr>
          <w:rFonts w:ascii="Helvetica" w:hAnsi="Helvetica" w:cs="Helvetica"/>
          <w:color w:val="555555"/>
          <w:sz w:val="16"/>
          <w:szCs w:val="21"/>
        </w:rPr>
        <w:t>ruler, and</w:t>
      </w:r>
      <w:proofErr w:type="gramEnd"/>
      <w:r w:rsidRPr="007C380C">
        <w:rPr>
          <w:rFonts w:ascii="Helvetica" w:hAnsi="Helvetica" w:cs="Helvetica"/>
          <w:color w:val="555555"/>
          <w:sz w:val="16"/>
          <w:szCs w:val="21"/>
        </w:rPr>
        <w:t xml:space="preserve"> could rule</w:t>
      </w:r>
      <w:r w:rsidRPr="00C16632">
        <w:rPr>
          <w:rFonts w:ascii="Helvetica" w:hAnsi="Helvetica" w:cs="Helvetica"/>
          <w:color w:val="555555"/>
          <w:sz w:val="16"/>
          <w:szCs w:val="21"/>
        </w:rPr>
        <w:t xml:space="preserve"> </w:t>
      </w:r>
      <w:r w:rsidRPr="007C380C">
        <w:rPr>
          <w:rFonts w:ascii="Helvetica" w:hAnsi="Helvetica" w:cs="Helvetica"/>
          <w:color w:val="000000"/>
          <w:sz w:val="16"/>
          <w:szCs w:val="21"/>
          <w:shd w:val="clear" w:color="auto" w:fill="F4E99D"/>
        </w:rPr>
        <w:t>Saudi</w:t>
      </w:r>
      <w:r w:rsidRPr="00C16632">
        <w:rPr>
          <w:rFonts w:ascii="Helvetica" w:hAnsi="Helvetica" w:cs="Helvetica"/>
          <w:color w:val="555555"/>
          <w:sz w:val="16"/>
          <w:szCs w:val="21"/>
        </w:rPr>
        <w:t xml:space="preserve"> </w:t>
      </w:r>
      <w:r w:rsidRPr="007C380C">
        <w:rPr>
          <w:rFonts w:ascii="Helvetica" w:hAnsi="Helvetica" w:cs="Helvetica"/>
          <w:color w:val="000000"/>
          <w:sz w:val="16"/>
          <w:szCs w:val="21"/>
          <w:shd w:val="clear" w:color="auto" w:fill="F4E99D"/>
        </w:rPr>
        <w:t>Arabia</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for the next half century.</w:t>
      </w:r>
      <w:r w:rsidRPr="00C16632">
        <w:rPr>
          <w:rFonts w:ascii="Helvetica" w:hAnsi="Helvetica" w:cs="Helvetica"/>
          <w:color w:val="555555"/>
          <w:sz w:val="16"/>
          <w:szCs w:val="21"/>
        </w:rPr>
        <w:t xml:space="preserve"> </w:t>
      </w:r>
      <w:r w:rsidRPr="007C380C">
        <w:rPr>
          <w:rStyle w:val="StyleUnderline"/>
        </w:rPr>
        <w:t xml:space="preserve">The kingdom </w:t>
      </w:r>
      <w:r w:rsidRPr="007C380C">
        <w:rPr>
          <w:rStyle w:val="StyleUnderline"/>
          <w:highlight w:val="yellow"/>
        </w:rPr>
        <w:t>appears emboldened by Trump's support</w:t>
      </w:r>
      <w:r w:rsidRPr="007C380C">
        <w:rPr>
          <w:rStyle w:val="StyleUnderline"/>
        </w:rPr>
        <w:t>.</w:t>
      </w:r>
      <w:r w:rsidRPr="00C16632">
        <w:rPr>
          <w:rStyle w:val="StyleUnderline"/>
        </w:rPr>
        <w:t xml:space="preserve"> </w:t>
      </w:r>
      <w:r w:rsidRPr="007C380C">
        <w:rPr>
          <w:rStyle w:val="StyleUnderline"/>
        </w:rPr>
        <w:t xml:space="preserve">Its top diplomat said </w:t>
      </w:r>
      <w:r w:rsidRPr="007C380C">
        <w:rPr>
          <w:rStyle w:val="StyleUnderline"/>
          <w:lang w:eastAsia="en-US"/>
        </w:rPr>
        <w:t>the</w:t>
      </w:r>
      <w:r w:rsidRPr="007C380C">
        <w:rPr>
          <w:rStyle w:val="StyleUnderline"/>
        </w:rPr>
        <w:t xml:space="preserve"> fate of the crown prince is a "red line" and that </w:t>
      </w:r>
      <w:r w:rsidRPr="007C380C">
        <w:rPr>
          <w:rStyle w:val="StyleUnderline"/>
          <w:highlight w:val="yellow"/>
        </w:rPr>
        <w:t>calls for him to be held accountable would not be tolerated</w:t>
      </w:r>
      <w:r w:rsidRPr="007C380C">
        <w:rPr>
          <w:rStyle w:val="StyleUnderline"/>
        </w:rPr>
        <w:t>.</w:t>
      </w:r>
      <w:r w:rsidRPr="00C16632">
        <w:rPr>
          <w:rStyle w:val="StyleUnderline"/>
        </w:rPr>
        <w:t xml:space="preserve"> </w:t>
      </w:r>
      <w:r w:rsidRPr="007C380C">
        <w:rPr>
          <w:rFonts w:ascii="Helvetica" w:hAnsi="Helvetica" w:cs="Helvetica"/>
          <w:color w:val="555555"/>
          <w:sz w:val="16"/>
          <w:szCs w:val="21"/>
        </w:rPr>
        <w:t>"In</w:t>
      </w:r>
      <w:r w:rsidRPr="00C16632">
        <w:rPr>
          <w:rFonts w:ascii="Helvetica" w:hAnsi="Helvetica" w:cs="Helvetica"/>
          <w:color w:val="555555"/>
          <w:sz w:val="16"/>
          <w:szCs w:val="21"/>
        </w:rPr>
        <w:t xml:space="preserve"> </w:t>
      </w:r>
      <w:r w:rsidRPr="00C16632">
        <w:rPr>
          <w:rFonts w:ascii="Helvetica" w:hAnsi="Helvetica" w:cs="Helvetica"/>
          <w:color w:val="000000"/>
          <w:sz w:val="16"/>
          <w:szCs w:val="21"/>
          <w:shd w:val="clear" w:color="auto" w:fill="F4E99D"/>
        </w:rPr>
        <w:t>S</w:t>
      </w:r>
      <w:r>
        <w:rPr>
          <w:rFonts w:ascii="Helvetica" w:hAnsi="Helvetica" w:cs="Helvetica"/>
          <w:color w:val="000000"/>
          <w:sz w:val="16"/>
          <w:szCs w:val="21"/>
          <w:shd w:val="clear" w:color="auto" w:fill="F4E99D"/>
        </w:rPr>
        <w:t xml:space="preserve">audi Arabia </w:t>
      </w:r>
      <w:r w:rsidRPr="007C380C">
        <w:rPr>
          <w:rFonts w:ascii="Helvetica" w:hAnsi="Helvetica" w:cs="Helvetica"/>
          <w:color w:val="555555"/>
          <w:sz w:val="16"/>
          <w:szCs w:val="21"/>
        </w:rPr>
        <w:t>our leadership is a red line," Foreign Minister Adel al-</w:t>
      </w:r>
      <w:proofErr w:type="spellStart"/>
      <w:r w:rsidRPr="007C380C">
        <w:rPr>
          <w:rFonts w:ascii="Helvetica" w:hAnsi="Helvetica" w:cs="Helvetica"/>
          <w:color w:val="555555"/>
          <w:sz w:val="16"/>
          <w:szCs w:val="21"/>
        </w:rPr>
        <w:t>Jubeir</w:t>
      </w:r>
      <w:proofErr w:type="spellEnd"/>
      <w:r w:rsidRPr="007C380C">
        <w:rPr>
          <w:rFonts w:ascii="Helvetica" w:hAnsi="Helvetica" w:cs="Helvetica"/>
          <w:color w:val="555555"/>
          <w:sz w:val="16"/>
          <w:szCs w:val="21"/>
        </w:rPr>
        <w:t xml:space="preserve"> told the BBC.</w:t>
      </w:r>
      <w:r w:rsidRPr="00C16632">
        <w:rPr>
          <w:rFonts w:ascii="Helvetica" w:hAnsi="Helvetica" w:cs="Helvetica"/>
          <w:color w:val="555555"/>
          <w:sz w:val="16"/>
          <w:szCs w:val="21"/>
        </w:rPr>
        <w:t xml:space="preserve"> </w:t>
      </w:r>
      <w:r w:rsidRPr="007C380C">
        <w:rPr>
          <w:rStyle w:val="StyleUnderline"/>
        </w:rPr>
        <w:t>"We will not tolerate any discussion of anything that is disparaging towards our monarch or our crown prince."</w:t>
      </w:r>
      <w:r w:rsidRPr="00C16632">
        <w:rPr>
          <w:rStyle w:val="StyleUnderline"/>
        </w:rPr>
        <w:t xml:space="preserve"> </w:t>
      </w:r>
      <w:r w:rsidRPr="007C380C">
        <w:rPr>
          <w:rStyle w:val="StyleUnderline"/>
        </w:rPr>
        <w:t>Trump has won strong backing in</w:t>
      </w:r>
      <w:r w:rsidRPr="00C16632">
        <w:rPr>
          <w:rStyle w:val="StyleUnderline"/>
        </w:rPr>
        <w:t xml:space="preserve"> </w:t>
      </w:r>
      <w:r w:rsidRPr="007C380C">
        <w:rPr>
          <w:rStyle w:val="StyleUnderline"/>
          <w:rFonts w:eastAsiaTheme="majorEastAsia"/>
        </w:rPr>
        <w:t>Saudi</w:t>
      </w:r>
      <w:r w:rsidRPr="00C16632">
        <w:rPr>
          <w:rStyle w:val="StyleUnderline"/>
        </w:rPr>
        <w:t xml:space="preserve"> </w:t>
      </w:r>
      <w:r w:rsidRPr="007C380C">
        <w:rPr>
          <w:rStyle w:val="StyleUnderline"/>
          <w:rFonts w:eastAsiaTheme="majorEastAsia"/>
        </w:rPr>
        <w:t>Arabia</w:t>
      </w:r>
      <w:r w:rsidRPr="00C16632">
        <w:rPr>
          <w:rStyle w:val="StyleUnderline"/>
        </w:rPr>
        <w:t xml:space="preserve"> </w:t>
      </w:r>
      <w:r w:rsidRPr="007C380C">
        <w:rPr>
          <w:rStyle w:val="StyleUnderline"/>
        </w:rPr>
        <w:t>for his stand.</w:t>
      </w:r>
      <w:r w:rsidRPr="00C16632">
        <w:rPr>
          <w:rStyle w:val="StyleUnderline"/>
        </w:rPr>
        <w:t xml:space="preserve"> </w:t>
      </w:r>
      <w:r w:rsidRPr="007C380C">
        <w:rPr>
          <w:rFonts w:ascii="Helvetica" w:hAnsi="Helvetica" w:cs="Helvetica"/>
          <w:color w:val="555555"/>
          <w:sz w:val="16"/>
          <w:szCs w:val="21"/>
        </w:rPr>
        <w:t xml:space="preserve">Dozens of what appear to be Saudi bot accounts have </w:t>
      </w:r>
      <w:proofErr w:type="spellStart"/>
      <w:r w:rsidRPr="007C380C">
        <w:rPr>
          <w:rFonts w:ascii="Helvetica" w:hAnsi="Helvetica" w:cs="Helvetica"/>
          <w:color w:val="555555"/>
          <w:sz w:val="16"/>
          <w:szCs w:val="21"/>
        </w:rPr>
        <w:t>lionised</w:t>
      </w:r>
      <w:proofErr w:type="spellEnd"/>
      <w:r w:rsidRPr="007C380C">
        <w:rPr>
          <w:rFonts w:ascii="Helvetica" w:hAnsi="Helvetica" w:cs="Helvetica"/>
          <w:color w:val="555555"/>
          <w:sz w:val="16"/>
          <w:szCs w:val="21"/>
        </w:rPr>
        <w:t xml:space="preserve"> the US president with messages of gratitude peppered with heart emojis.</w:t>
      </w:r>
      <w:r w:rsidRPr="00C16632">
        <w:rPr>
          <w:rFonts w:ascii="Helvetica" w:hAnsi="Helvetica" w:cs="Helvetica"/>
          <w:color w:val="555555"/>
          <w:sz w:val="16"/>
          <w:szCs w:val="21"/>
        </w:rPr>
        <w:t xml:space="preserve"> </w:t>
      </w:r>
      <w:r w:rsidRPr="007C380C">
        <w:rPr>
          <w:rStyle w:val="StyleUnderline"/>
        </w:rPr>
        <w:t>"</w:t>
      </w:r>
      <w:r w:rsidRPr="007C380C">
        <w:rPr>
          <w:rStyle w:val="StyleUnderline"/>
          <w:highlight w:val="yellow"/>
        </w:rPr>
        <w:t>There's a feeling</w:t>
      </w:r>
      <w:r w:rsidRPr="007C380C">
        <w:rPr>
          <w:rStyle w:val="StyleUnderline"/>
        </w:rPr>
        <w:t xml:space="preserve"> that we can buy anything, that </w:t>
      </w:r>
      <w:r w:rsidRPr="007C380C">
        <w:rPr>
          <w:rStyle w:val="StyleUnderline"/>
          <w:highlight w:val="yellow"/>
        </w:rPr>
        <w:t>we can buy the world</w:t>
      </w:r>
      <w:r w:rsidRPr="007C380C">
        <w:rPr>
          <w:rStyle w:val="StyleUnderline"/>
        </w:rPr>
        <w:t>," a Saudi analyst in Riyadh told AFP</w:t>
      </w:r>
      <w:r w:rsidRPr="007C380C">
        <w:rPr>
          <w:rFonts w:ascii="Helvetica" w:hAnsi="Helvetica" w:cs="Helvetica"/>
          <w:color w:val="555555"/>
          <w:sz w:val="16"/>
          <w:szCs w:val="21"/>
        </w:rPr>
        <w:t xml:space="preserve"> following Trump's statement.</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Shrugging off the global pressure, Prince Mohammed is expected to attend the Group of 20 summit this month, raising the electrifying prospect of face-to-face encounters with world leaders who have strongly condemned the murder.</w:t>
      </w:r>
      <w:r w:rsidRPr="00C16632">
        <w:rPr>
          <w:rFonts w:ascii="Helvetica" w:hAnsi="Helvetica" w:cs="Helvetica"/>
          <w:color w:val="555555"/>
          <w:sz w:val="16"/>
          <w:szCs w:val="21"/>
        </w:rPr>
        <w:t xml:space="preserve"> </w:t>
      </w:r>
      <w:r w:rsidRPr="007C380C">
        <w:rPr>
          <w:rStyle w:val="StyleUnderline"/>
        </w:rPr>
        <w:t xml:space="preserve">"I think in some ways this typifies </w:t>
      </w:r>
      <w:r w:rsidRPr="007C380C">
        <w:rPr>
          <w:rStyle w:val="StyleUnderline"/>
          <w:highlight w:val="yellow"/>
        </w:rPr>
        <w:t>the crown prince's approach</w:t>
      </w:r>
      <w:r w:rsidRPr="007C380C">
        <w:rPr>
          <w:rStyle w:val="StyleUnderline"/>
        </w:rPr>
        <w:t xml:space="preserve">, which </w:t>
      </w:r>
      <w:r w:rsidRPr="007C380C">
        <w:rPr>
          <w:rStyle w:val="StyleUnderline"/>
          <w:highlight w:val="yellow"/>
        </w:rPr>
        <w:t>is... to say 'no, we're going to double down'</w:t>
      </w:r>
      <w:r w:rsidRPr="007C380C">
        <w:rPr>
          <w:rStyle w:val="StyleUnderline"/>
        </w:rPr>
        <w:t>,"</w:t>
      </w:r>
      <w:r w:rsidRPr="007C380C">
        <w:rPr>
          <w:rFonts w:ascii="Helvetica" w:hAnsi="Helvetica" w:cs="Helvetica"/>
          <w:color w:val="555555"/>
          <w:sz w:val="16"/>
          <w:szCs w:val="21"/>
        </w:rPr>
        <w:t xml:space="preserve"> said Jon Alterman, from the Washington-based Center for Strategic and International Studies.</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"If you're going to deal with</w:t>
      </w:r>
      <w:r w:rsidRPr="00C16632">
        <w:rPr>
          <w:rFonts w:ascii="Helvetica" w:hAnsi="Helvetica" w:cs="Helvetica"/>
          <w:color w:val="555555"/>
          <w:sz w:val="16"/>
          <w:szCs w:val="21"/>
        </w:rPr>
        <w:t xml:space="preserve"> </w:t>
      </w:r>
      <w:r w:rsidRPr="007C380C">
        <w:rPr>
          <w:rFonts w:ascii="Helvetica" w:hAnsi="Helvetica" w:cs="Helvetica"/>
          <w:color w:val="000000"/>
          <w:sz w:val="16"/>
          <w:szCs w:val="21"/>
          <w:shd w:val="clear" w:color="auto" w:fill="F4E99D"/>
        </w:rPr>
        <w:t>Saudi</w:t>
      </w:r>
      <w:r w:rsidRPr="00C16632">
        <w:rPr>
          <w:rFonts w:ascii="Helvetica" w:hAnsi="Helvetica" w:cs="Helvetica"/>
          <w:color w:val="555555"/>
          <w:sz w:val="16"/>
          <w:szCs w:val="21"/>
        </w:rPr>
        <w:t xml:space="preserve"> </w:t>
      </w:r>
      <w:r w:rsidRPr="007C380C">
        <w:rPr>
          <w:rFonts w:ascii="Helvetica" w:hAnsi="Helvetica" w:cs="Helvetica"/>
          <w:color w:val="000000"/>
          <w:sz w:val="16"/>
          <w:szCs w:val="21"/>
          <w:shd w:val="clear" w:color="auto" w:fill="F4E99D"/>
        </w:rPr>
        <w:t>Arabia</w:t>
      </w:r>
      <w:r w:rsidRPr="007C380C">
        <w:rPr>
          <w:rFonts w:ascii="Helvetica" w:hAnsi="Helvetica" w:cs="Helvetica"/>
          <w:color w:val="555555"/>
          <w:sz w:val="16"/>
          <w:szCs w:val="21"/>
        </w:rPr>
        <w:t>, you will be dealing with the crown prince."</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But Turkish President Recep Tayyip Erdogan, who says the orders for Khashoggi's killing came from "the highest levels" of the Saudi government, appears unlikely to follow Trump's lead.</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The same for the CIA.</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 xml:space="preserve">In leaking its assessment that Prince Mohammed </w:t>
      </w:r>
      <w:proofErr w:type="spellStart"/>
      <w:r w:rsidRPr="007C380C">
        <w:rPr>
          <w:rFonts w:ascii="Helvetica" w:hAnsi="Helvetica" w:cs="Helvetica"/>
          <w:color w:val="555555"/>
          <w:sz w:val="16"/>
          <w:szCs w:val="21"/>
        </w:rPr>
        <w:t>authorised</w:t>
      </w:r>
      <w:proofErr w:type="spellEnd"/>
      <w:r w:rsidRPr="007C380C">
        <w:rPr>
          <w:rFonts w:ascii="Helvetica" w:hAnsi="Helvetica" w:cs="Helvetica"/>
          <w:color w:val="555555"/>
          <w:sz w:val="16"/>
          <w:szCs w:val="21"/>
        </w:rPr>
        <w:t xml:space="preserve"> the murder, the CIA showed it was willing to "take on Trump", said James Dorsey, a fellow at Singapore's S. Rajaratnam School of International Studies.</w:t>
      </w:r>
      <w:r w:rsidRPr="00C16632">
        <w:rPr>
          <w:rFonts w:ascii="Helvetica" w:hAnsi="Helvetica" w:cs="Helvetica"/>
          <w:color w:val="555555"/>
          <w:sz w:val="16"/>
          <w:szCs w:val="21"/>
        </w:rPr>
        <w:t xml:space="preserve"> </w:t>
      </w:r>
      <w:r w:rsidRPr="007C380C">
        <w:rPr>
          <w:rFonts w:ascii="Helvetica" w:hAnsi="Helvetica" w:cs="Helvetica"/>
          <w:color w:val="555555"/>
          <w:sz w:val="16"/>
          <w:szCs w:val="21"/>
        </w:rPr>
        <w:t>The move also suggested "the agency does not believe Prince Mohammed's survival as king-in-waiting is crucial to US national security or the stability of the kingdom," he added.</w:t>
      </w:r>
      <w:r w:rsidRPr="00C16632">
        <w:rPr>
          <w:rFonts w:ascii="Helvetica" w:hAnsi="Helvetica" w:cs="Helvetica"/>
          <w:color w:val="555555"/>
          <w:sz w:val="16"/>
          <w:szCs w:val="21"/>
        </w:rPr>
        <w:t xml:space="preserve"> </w:t>
      </w:r>
    </w:p>
    <w:p w14:paraId="1BB70D7E" w14:textId="26DA4A14" w:rsidR="00782689" w:rsidRDefault="00782689" w:rsidP="00782689">
      <w:pPr>
        <w:pStyle w:val="Heading3"/>
      </w:pPr>
      <w:r>
        <w:t xml:space="preserve">War Unwinnable </w:t>
      </w:r>
    </w:p>
    <w:p w14:paraId="269F4B0F" w14:textId="77777777" w:rsidR="00782689" w:rsidRPr="00830DD3" w:rsidRDefault="00782689" w:rsidP="00782689">
      <w:pPr>
        <w:pStyle w:val="Heading4"/>
      </w:pPr>
      <w:r w:rsidRPr="00830DD3">
        <w:t xml:space="preserve">The Yemen war is militarily unwinnable for either </w:t>
      </w:r>
      <w:proofErr w:type="gramStart"/>
      <w:r w:rsidRPr="00830DD3">
        <w:t>side, and</w:t>
      </w:r>
      <w:proofErr w:type="gramEnd"/>
      <w:r w:rsidRPr="00830DD3">
        <w:t xml:space="preserve"> will continue for eternity as civilians are slaughtered.</w:t>
      </w:r>
    </w:p>
    <w:p w14:paraId="480F49D4" w14:textId="77777777" w:rsidR="00782689" w:rsidRPr="00830DD3" w:rsidRDefault="00782689" w:rsidP="00782689">
      <w:pPr>
        <w:rPr>
          <w:rStyle w:val="Style13ptBold"/>
          <w:b w:val="0"/>
          <w:bCs w:val="0"/>
          <w:sz w:val="22"/>
        </w:rPr>
      </w:pPr>
      <w:r w:rsidRPr="00830DD3">
        <w:rPr>
          <w:rStyle w:val="Style13ptBold"/>
        </w:rPr>
        <w:t xml:space="preserve">Nasser 4/10/19- </w:t>
      </w:r>
      <w:proofErr w:type="spellStart"/>
      <w:r w:rsidRPr="00830DD3">
        <w:rPr>
          <w:rStyle w:val="Style13ptBold"/>
          <w:b w:val="0"/>
          <w:bCs w:val="0"/>
          <w:sz w:val="22"/>
        </w:rPr>
        <w:t>Afrah</w:t>
      </w:r>
      <w:proofErr w:type="spellEnd"/>
      <w:r w:rsidRPr="00830DD3">
        <w:rPr>
          <w:rStyle w:val="Style13ptBold"/>
          <w:b w:val="0"/>
          <w:bCs w:val="0"/>
          <w:sz w:val="22"/>
        </w:rPr>
        <w:t xml:space="preserve"> Nasser, an independent Yemeni journalist, editor in chief of the Sanaa Review, and the recipient of the Committee to Protect Journalists’ 2017 International Press Freedom Award. Nasser has been working as a journalist for over a decade, covering politics, human rights and press freedom in her home country. (“The Weak Suffer What They Must.” Carnegie Endowment for International Peace, 4/10/19, https://carnegieendownment.org/sada/78838).</w:t>
      </w:r>
    </w:p>
    <w:p w14:paraId="0D901985" w14:textId="77777777" w:rsidR="00782689" w:rsidRPr="00830DD3" w:rsidRDefault="00782689" w:rsidP="00782689">
      <w:pPr>
        <w:rPr>
          <w:sz w:val="16"/>
        </w:rPr>
      </w:pPr>
      <w:r w:rsidRPr="00830DD3">
        <w:rPr>
          <w:u w:val="single"/>
        </w:rPr>
        <w:t>Already the poorest Arab state, Yemen has been facing nothing but more destruction and starvation since the Saudi-led coalition’s military intervention began in 2015 following the takeover of Sanaa by the Houthi-Saleh alliance in 2014.</w:t>
      </w:r>
      <w:r w:rsidRPr="00830DD3">
        <w:rPr>
          <w:sz w:val="16"/>
        </w:rPr>
        <w:t xml:space="preserve"> Between Saudi Arabia’s disastrous strategies, the UAE’s divergent hidden agenda, and Houthis’ aggression, </w:t>
      </w:r>
      <w:r w:rsidRPr="00830DD3">
        <w:rPr>
          <w:highlight w:val="green"/>
          <w:u w:val="single"/>
        </w:rPr>
        <w:t>civilians in Yemen are paying the</w:t>
      </w:r>
      <w:r w:rsidRPr="00830DD3">
        <w:rPr>
          <w:u w:val="single"/>
        </w:rPr>
        <w:t xml:space="preserve"> heaviest </w:t>
      </w:r>
      <w:r w:rsidRPr="00830DD3">
        <w:rPr>
          <w:highlight w:val="green"/>
          <w:u w:val="single"/>
        </w:rPr>
        <w:t>price of an unwinnable war</w:t>
      </w:r>
      <w:r w:rsidRPr="00830DD3">
        <w:rPr>
          <w:u w:val="single"/>
        </w:rPr>
        <w:t>.</w:t>
      </w:r>
      <w:r w:rsidRPr="00830DD3">
        <w:rPr>
          <w:sz w:val="16"/>
        </w:rPr>
        <w:t xml:space="preserve"> </w:t>
      </w:r>
      <w:r w:rsidRPr="00830DD3">
        <w:rPr>
          <w:u w:val="single"/>
        </w:rPr>
        <w:t xml:space="preserve">The fact that </w:t>
      </w:r>
      <w:r w:rsidRPr="00830DD3">
        <w:rPr>
          <w:highlight w:val="green"/>
          <w:u w:val="single"/>
        </w:rPr>
        <w:t>Houthis are neither outsiders nor easy to identify, as well as the</w:t>
      </w:r>
      <w:r w:rsidRPr="00830DD3">
        <w:rPr>
          <w:u w:val="single"/>
        </w:rPr>
        <w:t xml:space="preserve"> rough </w:t>
      </w:r>
      <w:r w:rsidRPr="00830DD3">
        <w:rPr>
          <w:highlight w:val="green"/>
          <w:u w:val="single"/>
        </w:rPr>
        <w:t>nature of Yemen’s geography make</w:t>
      </w:r>
      <w:r w:rsidRPr="00830DD3">
        <w:rPr>
          <w:u w:val="single"/>
        </w:rPr>
        <w:t xml:space="preserve"> this </w:t>
      </w:r>
      <w:r w:rsidRPr="00830DD3">
        <w:rPr>
          <w:highlight w:val="green"/>
          <w:u w:val="single"/>
        </w:rPr>
        <w:t>war impossible for either side to win militarily</w:t>
      </w:r>
      <w:r w:rsidRPr="00830DD3">
        <w:rPr>
          <w:u w:val="single"/>
        </w:rPr>
        <w:t xml:space="preserve">. </w:t>
      </w:r>
      <w:r w:rsidRPr="00830DD3">
        <w:rPr>
          <w:sz w:val="16"/>
        </w:rPr>
        <w:t xml:space="preserve">After about four years of world leaders’ apathy over the atrocities in Yemen, at the end of 2018 the international community truly pressured the warring parties to come and sit at the table for the first peace talks in two years. </w:t>
      </w:r>
      <w:r w:rsidRPr="00830DD3">
        <w:rPr>
          <w:u w:val="single"/>
        </w:rPr>
        <w:t xml:space="preserve">The tragic killing of Saudi journalist Jamal Khashoggi represented a tipping point in the drive toward </w:t>
      </w:r>
      <w:r w:rsidRPr="00830DD3">
        <w:rPr>
          <w:highlight w:val="green"/>
          <w:u w:val="single"/>
        </w:rPr>
        <w:t>peace</w:t>
      </w:r>
      <w:r w:rsidRPr="00830DD3">
        <w:rPr>
          <w:u w:val="single"/>
        </w:rPr>
        <w:t xml:space="preserve"> talks. The result was a moment of hope that there could be an end in sight to the war. As the weeks passed however, it became clear that the </w:t>
      </w:r>
      <w:r w:rsidRPr="00830DD3">
        <w:rPr>
          <w:highlight w:val="green"/>
          <w:u w:val="single"/>
        </w:rPr>
        <w:t>talks</w:t>
      </w:r>
      <w:r w:rsidRPr="00830DD3">
        <w:rPr>
          <w:u w:val="single"/>
        </w:rPr>
        <w:t xml:space="preserve"> were </w:t>
      </w:r>
      <w:r w:rsidRPr="00830DD3">
        <w:rPr>
          <w:highlight w:val="green"/>
          <w:u w:val="single"/>
        </w:rPr>
        <w:t>a result of international will</w:t>
      </w:r>
      <w:r w:rsidRPr="00830DD3">
        <w:rPr>
          <w:u w:val="single"/>
        </w:rPr>
        <w:t xml:space="preserve"> but </w:t>
      </w:r>
      <w:r w:rsidRPr="00830DD3">
        <w:rPr>
          <w:highlight w:val="green"/>
          <w:u w:val="single"/>
        </w:rPr>
        <w:t>not</w:t>
      </w:r>
      <w:r w:rsidRPr="00830DD3">
        <w:rPr>
          <w:u w:val="single"/>
        </w:rPr>
        <w:t xml:space="preserve"> necessarily a </w:t>
      </w:r>
      <w:r w:rsidRPr="00830DD3">
        <w:rPr>
          <w:highlight w:val="green"/>
          <w:u w:val="single"/>
        </w:rPr>
        <w:t>local or</w:t>
      </w:r>
      <w:r w:rsidRPr="00830DD3">
        <w:rPr>
          <w:u w:val="single"/>
        </w:rPr>
        <w:t xml:space="preserve"> a </w:t>
      </w:r>
      <w:r w:rsidRPr="00830DD3">
        <w:rPr>
          <w:highlight w:val="green"/>
          <w:u w:val="single"/>
        </w:rPr>
        <w:t>regional one. Hope</w:t>
      </w:r>
      <w:r w:rsidRPr="00830DD3">
        <w:rPr>
          <w:u w:val="single"/>
        </w:rPr>
        <w:t xml:space="preserve"> slowly </w:t>
      </w:r>
      <w:r w:rsidRPr="00830DD3">
        <w:rPr>
          <w:highlight w:val="green"/>
          <w:u w:val="single"/>
        </w:rPr>
        <w:t>vanished.</w:t>
      </w:r>
      <w:r w:rsidRPr="00830DD3">
        <w:rPr>
          <w:sz w:val="16"/>
        </w:rPr>
        <w:t xml:space="preserve"> It might take another major event with an international echo to bring that hope back. </w:t>
      </w:r>
      <w:r w:rsidRPr="00830DD3">
        <w:rPr>
          <w:u w:val="single"/>
        </w:rPr>
        <w:t xml:space="preserve">Contemplating the fourth year of the </w:t>
      </w:r>
      <w:r w:rsidRPr="00830DD3">
        <w:rPr>
          <w:highlight w:val="green"/>
          <w:u w:val="single"/>
        </w:rPr>
        <w:t>war</w:t>
      </w:r>
      <w:r w:rsidRPr="00830DD3">
        <w:rPr>
          <w:u w:val="single"/>
        </w:rPr>
        <w:t xml:space="preserve"> in Yemen and the question of what </w:t>
      </w:r>
      <w:r w:rsidRPr="00830DD3">
        <w:rPr>
          <w:highlight w:val="green"/>
          <w:u w:val="single"/>
        </w:rPr>
        <w:t xml:space="preserve">has </w:t>
      </w:r>
      <w:r w:rsidRPr="00830DD3">
        <w:rPr>
          <w:u w:val="single"/>
        </w:rPr>
        <w:t xml:space="preserve">been </w:t>
      </w:r>
      <w:r w:rsidRPr="00830DD3">
        <w:rPr>
          <w:highlight w:val="green"/>
          <w:u w:val="single"/>
        </w:rPr>
        <w:t>achieved</w:t>
      </w:r>
      <w:r w:rsidRPr="00830DD3">
        <w:rPr>
          <w:u w:val="single"/>
        </w:rPr>
        <w:t xml:space="preserve"> so far, I am at a loss in finding anything but further </w:t>
      </w:r>
      <w:r w:rsidRPr="00830DD3">
        <w:rPr>
          <w:highlight w:val="green"/>
          <w:u w:val="single"/>
        </w:rPr>
        <w:t>fragmentation and destruction</w:t>
      </w:r>
      <w:r w:rsidRPr="00830DD3">
        <w:rPr>
          <w:u w:val="single"/>
        </w:rPr>
        <w:t xml:space="preserve"> of an already enfeebled state of Yemen.</w:t>
      </w:r>
      <w:r w:rsidRPr="00830DD3">
        <w:rPr>
          <w:sz w:val="16"/>
        </w:rPr>
        <w:t xml:space="preserve"> The Saudi attempt to restore the presidency of Abed </w:t>
      </w:r>
      <w:proofErr w:type="spellStart"/>
      <w:r w:rsidRPr="00830DD3">
        <w:rPr>
          <w:sz w:val="16"/>
        </w:rPr>
        <w:t>Rabbo</w:t>
      </w:r>
      <w:proofErr w:type="spellEnd"/>
      <w:r w:rsidRPr="00830DD3">
        <w:rPr>
          <w:sz w:val="16"/>
        </w:rPr>
        <w:t xml:space="preserve"> Mansour </w:t>
      </w:r>
      <w:proofErr w:type="spellStart"/>
      <w:r w:rsidRPr="00830DD3">
        <w:rPr>
          <w:sz w:val="16"/>
        </w:rPr>
        <w:t>Hadi</w:t>
      </w:r>
      <w:proofErr w:type="spellEnd"/>
      <w:r w:rsidRPr="00830DD3">
        <w:rPr>
          <w:sz w:val="16"/>
        </w:rPr>
        <w:t xml:space="preserve"> has only increased the possibility of </w:t>
      </w:r>
      <w:r w:rsidRPr="00830DD3">
        <w:rPr>
          <w:sz w:val="16"/>
          <w:highlight w:val="green"/>
        </w:rPr>
        <w:t xml:space="preserve">a </w:t>
      </w:r>
      <w:r w:rsidRPr="00830DD3">
        <w:rPr>
          <w:highlight w:val="green"/>
          <w:u w:val="single"/>
        </w:rPr>
        <w:t>permanent division of Yemen</w:t>
      </w:r>
      <w:r w:rsidRPr="00830DD3">
        <w:rPr>
          <w:sz w:val="16"/>
        </w:rPr>
        <w:t>. Saudi Arabia’s fight against the Houthis has also involved the unnecessary bombing of historical sites across Yemen. And the UAE, Saudi Arabia’s partner, now occupies Yemen’s remote island of Socotra and controls UAE-funded militias and armed groups in south of Yemen outside the control of the Yemeni government. It is unsettling how these two rich monarchies are doing such damage to world’s poorest Arab country. Being caught between these warring parties is a hell Yemenis must deal with. Our ordeal is summed up in Thucydides’ saying: “the strong do what they can, and the weak suffer what they must.”</w:t>
      </w:r>
    </w:p>
    <w:p w14:paraId="36B3D2B5" w14:textId="77777777" w:rsidR="00782689" w:rsidRDefault="00782689" w:rsidP="00782689">
      <w:pPr>
        <w:pStyle w:val="Heading3"/>
      </w:pPr>
      <w:r>
        <w:t xml:space="preserve">War Unwinnable, Diplomacy Key </w:t>
      </w:r>
    </w:p>
    <w:p w14:paraId="2BA72F24" w14:textId="77777777" w:rsidR="00782689" w:rsidRPr="00830DD3" w:rsidRDefault="00782689" w:rsidP="00782689">
      <w:pPr>
        <w:pStyle w:val="Heading4"/>
      </w:pPr>
      <w:r w:rsidRPr="00830DD3">
        <w:t>Now that the UAE has withdrawn, the only way to end the war is through negotiations. Fighting is no longer an option.</w:t>
      </w:r>
    </w:p>
    <w:p w14:paraId="47C83332" w14:textId="77777777" w:rsidR="00782689" w:rsidRPr="00830DD3" w:rsidRDefault="00782689" w:rsidP="00782689">
      <w:pPr>
        <w:rPr>
          <w:rStyle w:val="Style13ptBold"/>
          <w:sz w:val="22"/>
        </w:rPr>
      </w:pPr>
      <w:r w:rsidRPr="00830DD3">
        <w:rPr>
          <w:rStyle w:val="Style13ptBold"/>
        </w:rPr>
        <w:t xml:space="preserve">Walsh 7/11/19- </w:t>
      </w:r>
      <w:r w:rsidRPr="00830DD3">
        <w:rPr>
          <w:rStyle w:val="Style13ptBold"/>
          <w:b w:val="0"/>
          <w:bCs w:val="0"/>
          <w:sz w:val="22"/>
        </w:rPr>
        <w:t xml:space="preserve">Declan Walsh is the Cairo bureau chief, covering Egypt and the Middle East. He was previously based in Pakistan. He spent five months in the United States during the 2016 presidential campaign to write a column, </w:t>
      </w:r>
      <w:proofErr w:type="gramStart"/>
      <w:r w:rsidRPr="00830DD3">
        <w:rPr>
          <w:rStyle w:val="Style13ptBold"/>
          <w:b w:val="0"/>
          <w:bCs w:val="0"/>
          <w:sz w:val="22"/>
        </w:rPr>
        <w:t>Abroad</w:t>
      </w:r>
      <w:proofErr w:type="gramEnd"/>
      <w:r w:rsidRPr="00830DD3">
        <w:rPr>
          <w:rStyle w:val="Style13ptBold"/>
          <w:b w:val="0"/>
          <w:bCs w:val="0"/>
          <w:sz w:val="22"/>
        </w:rPr>
        <w:t xml:space="preserve"> in America, that considered the election from the perspective of a foreign correspondent. (“U.A.E. Pulls Most Forces </w:t>
      </w:r>
      <w:proofErr w:type="gramStart"/>
      <w:r w:rsidRPr="00830DD3">
        <w:rPr>
          <w:rStyle w:val="Style13ptBold"/>
          <w:b w:val="0"/>
          <w:bCs w:val="0"/>
          <w:sz w:val="22"/>
        </w:rPr>
        <w:t>From</w:t>
      </w:r>
      <w:proofErr w:type="gramEnd"/>
      <w:r w:rsidRPr="00830DD3">
        <w:rPr>
          <w:rStyle w:val="Style13ptBold"/>
          <w:b w:val="0"/>
          <w:bCs w:val="0"/>
          <w:sz w:val="22"/>
        </w:rPr>
        <w:t xml:space="preserve"> Yemen in Blow to Saudi War Effort.” The New York Times, 7/11/19, </w:t>
      </w:r>
      <w:r w:rsidRPr="00360250">
        <w:t>https://www.nytimes.com/2019/07/11/world/middleeast/yemen-emirates-saudi-war.html</w:t>
      </w:r>
      <w:r w:rsidRPr="00830DD3">
        <w:t>).</w:t>
      </w:r>
    </w:p>
    <w:p w14:paraId="6660EB11" w14:textId="77777777" w:rsidR="00782689" w:rsidRPr="00830DD3" w:rsidRDefault="00782689" w:rsidP="00782689">
      <w:pPr>
        <w:rPr>
          <w:u w:val="single"/>
        </w:rPr>
      </w:pPr>
      <w:r w:rsidRPr="00830DD3">
        <w:rPr>
          <w:u w:val="single"/>
        </w:rPr>
        <w:t>For four years</w:t>
      </w:r>
      <w:r w:rsidRPr="00830DD3">
        <w:rPr>
          <w:highlight w:val="green"/>
          <w:u w:val="single"/>
        </w:rPr>
        <w:t xml:space="preserve">, the </w:t>
      </w:r>
      <w:r w:rsidRPr="00360250">
        <w:rPr>
          <w:rStyle w:val="Emphasis"/>
          <w:highlight w:val="green"/>
        </w:rPr>
        <w:t>U</w:t>
      </w:r>
      <w:r w:rsidRPr="00830DD3">
        <w:rPr>
          <w:u w:val="single"/>
        </w:rPr>
        <w:t xml:space="preserve">nited </w:t>
      </w:r>
      <w:r w:rsidRPr="00360250">
        <w:rPr>
          <w:rStyle w:val="Emphasis"/>
          <w:highlight w:val="green"/>
        </w:rPr>
        <w:t>A</w:t>
      </w:r>
      <w:r w:rsidRPr="00830DD3">
        <w:rPr>
          <w:u w:val="single"/>
        </w:rPr>
        <w:t xml:space="preserve">rab </w:t>
      </w:r>
      <w:r w:rsidRPr="00360250">
        <w:rPr>
          <w:rStyle w:val="Emphasis"/>
          <w:highlight w:val="green"/>
        </w:rPr>
        <w:t>E</w:t>
      </w:r>
      <w:r w:rsidRPr="00830DD3">
        <w:rPr>
          <w:u w:val="single"/>
        </w:rPr>
        <w:t xml:space="preserve">mirates </w:t>
      </w:r>
      <w:r w:rsidRPr="00830DD3">
        <w:rPr>
          <w:highlight w:val="green"/>
          <w:u w:val="single"/>
        </w:rPr>
        <w:t>have been the military linchpin of</w:t>
      </w:r>
      <w:r w:rsidRPr="00830DD3">
        <w:rPr>
          <w:u w:val="single"/>
        </w:rPr>
        <w:t xml:space="preserve"> the </w:t>
      </w:r>
      <w:r w:rsidRPr="00830DD3">
        <w:rPr>
          <w:highlight w:val="green"/>
          <w:u w:val="single"/>
        </w:rPr>
        <w:t>Saudi-</w:t>
      </w:r>
      <w:r w:rsidRPr="00830DD3">
        <w:rPr>
          <w:u w:val="single"/>
        </w:rPr>
        <w:t xml:space="preserve">led </w:t>
      </w:r>
      <w:r w:rsidRPr="00830DD3">
        <w:rPr>
          <w:highlight w:val="green"/>
          <w:u w:val="single"/>
        </w:rPr>
        <w:t>war in Yemen</w:t>
      </w:r>
      <w:r w:rsidRPr="00830DD3">
        <w:rPr>
          <w:u w:val="single"/>
        </w:rPr>
        <w:t xml:space="preserve">, providing weapons, money and thousands of ground troops to a campaign to drive out Yemen’s Houthi rebels. </w:t>
      </w:r>
      <w:r w:rsidRPr="00830DD3">
        <w:rPr>
          <w:highlight w:val="green"/>
          <w:u w:val="single"/>
        </w:rPr>
        <w:t>Emirati forces led</w:t>
      </w:r>
      <w:r w:rsidRPr="00830DD3">
        <w:rPr>
          <w:u w:val="single"/>
        </w:rPr>
        <w:t xml:space="preserve"> almost </w:t>
      </w:r>
      <w:r w:rsidRPr="00830DD3">
        <w:rPr>
          <w:highlight w:val="green"/>
          <w:u w:val="single"/>
        </w:rPr>
        <w:t>every</w:t>
      </w:r>
      <w:r w:rsidRPr="00830DD3">
        <w:rPr>
          <w:u w:val="single"/>
        </w:rPr>
        <w:t xml:space="preserve"> major </w:t>
      </w:r>
      <w:r w:rsidRPr="00830DD3">
        <w:rPr>
          <w:highlight w:val="green"/>
          <w:u w:val="single"/>
        </w:rPr>
        <w:t>advance the coalition</w:t>
      </w:r>
      <w:r w:rsidRPr="00830DD3">
        <w:rPr>
          <w:u w:val="single"/>
        </w:rPr>
        <w:t xml:space="preserve"> </w:t>
      </w:r>
      <w:r w:rsidRPr="00830DD3">
        <w:rPr>
          <w:highlight w:val="green"/>
          <w:u w:val="single"/>
        </w:rPr>
        <w:t>made</w:t>
      </w:r>
      <w:r w:rsidRPr="00830DD3">
        <w:rPr>
          <w:u w:val="single"/>
        </w:rPr>
        <w:t xml:space="preserve">. Now they have decided </w:t>
      </w:r>
      <w:r w:rsidRPr="00830DD3">
        <w:rPr>
          <w:highlight w:val="green"/>
          <w:u w:val="single"/>
        </w:rPr>
        <w:t>they can go no further</w:t>
      </w:r>
      <w:r w:rsidRPr="00830DD3">
        <w:rPr>
          <w:u w:val="single"/>
        </w:rPr>
        <w:t xml:space="preserve">. The Emiratis are withdrawing their forces at a scale and speed </w:t>
      </w:r>
      <w:r w:rsidRPr="00830DD3">
        <w:rPr>
          <w:highlight w:val="green"/>
          <w:u w:val="single"/>
        </w:rPr>
        <w:t>that</w:t>
      </w:r>
      <w:r w:rsidRPr="00830DD3">
        <w:rPr>
          <w:u w:val="single"/>
        </w:rPr>
        <w:t xml:space="preserve"> all but </w:t>
      </w:r>
      <w:r w:rsidRPr="00830DD3">
        <w:rPr>
          <w:highlight w:val="green"/>
          <w:u w:val="single"/>
        </w:rPr>
        <w:t>rules out</w:t>
      </w:r>
      <w:r w:rsidRPr="00830DD3">
        <w:rPr>
          <w:u w:val="single"/>
        </w:rPr>
        <w:t xml:space="preserve"> </w:t>
      </w:r>
      <w:r w:rsidRPr="00830DD3">
        <w:rPr>
          <w:highlight w:val="green"/>
          <w:u w:val="single"/>
        </w:rPr>
        <w:t>further</w:t>
      </w:r>
      <w:r w:rsidRPr="00830DD3">
        <w:rPr>
          <w:u w:val="single"/>
        </w:rPr>
        <w:t xml:space="preserve"> ground </w:t>
      </w:r>
      <w:r w:rsidRPr="00830DD3">
        <w:rPr>
          <w:highlight w:val="green"/>
          <w:u w:val="single"/>
        </w:rPr>
        <w:t>advances,</w:t>
      </w:r>
      <w:r w:rsidRPr="00830DD3">
        <w:rPr>
          <w:u w:val="single"/>
        </w:rPr>
        <w:t xml:space="preserve"> a belated recognition that a grinding war that has killed thousands of civilians and turned </w:t>
      </w:r>
      <w:r w:rsidRPr="00830DD3">
        <w:rPr>
          <w:highlight w:val="green"/>
          <w:u w:val="single"/>
        </w:rPr>
        <w:t>Yemen</w:t>
      </w:r>
      <w:r w:rsidRPr="00830DD3">
        <w:rPr>
          <w:u w:val="single"/>
        </w:rPr>
        <w:t xml:space="preserve"> into a humanitarian disaster </w:t>
      </w:r>
      <w:r w:rsidRPr="00830DD3">
        <w:rPr>
          <w:highlight w:val="green"/>
          <w:u w:val="single"/>
        </w:rPr>
        <w:t xml:space="preserve">is </w:t>
      </w:r>
      <w:r w:rsidRPr="00360250">
        <w:rPr>
          <w:rStyle w:val="Emphasis"/>
          <w:highlight w:val="green"/>
        </w:rPr>
        <w:t>no longer winnable</w:t>
      </w:r>
      <w:r w:rsidRPr="00830DD3">
        <w:rPr>
          <w:u w:val="single"/>
        </w:rPr>
        <w:t>.</w:t>
      </w:r>
      <w:r w:rsidRPr="00830DD3">
        <w:t xml:space="preserve"> </w:t>
      </w:r>
      <w:r w:rsidRPr="00830DD3">
        <w:rPr>
          <w:sz w:val="16"/>
          <w:szCs w:val="16"/>
        </w:rPr>
        <w:t>Emirati officials have been saying for several weeks that they have begun a phased and partial withdrawal of forces estimated at 5,000 troops a few years ago. But Western and Arab diplomats briefed on the drawdown say a significant reduction has already occurred, and that the Emiratis are driven mostly by their desire to exit a war whose cost has become too high, even if it means angering their Saudi allies.</w:t>
      </w:r>
      <w:r w:rsidRPr="00830DD3">
        <w:t xml:space="preserve"> </w:t>
      </w:r>
      <w:r w:rsidRPr="00830DD3">
        <w:rPr>
          <w:u w:val="single"/>
        </w:rPr>
        <w:t xml:space="preserve">In the past month, the Emiratis have cut their deployment around </w:t>
      </w:r>
      <w:proofErr w:type="spellStart"/>
      <w:r w:rsidRPr="00830DD3">
        <w:rPr>
          <w:u w:val="single"/>
        </w:rPr>
        <w:t>Hudaydah</w:t>
      </w:r>
      <w:proofErr w:type="spellEnd"/>
      <w:r w:rsidRPr="00830DD3">
        <w:rPr>
          <w:u w:val="single"/>
        </w:rPr>
        <w:t xml:space="preserve">, the Red Sea port that was the war’s main battleground last year, by 80 percent to fewer than 150 men, according to four people briefed on the drawdown. They have pulled out their attack helicopters and heavy guns, effectively precluding a military advance on the city. A senior Emirati official, speaking on the condition of anonymity in accordance with his </w:t>
      </w:r>
      <w:r w:rsidRPr="00830DD3">
        <w:rPr>
          <w:highlight w:val="green"/>
          <w:u w:val="single"/>
        </w:rPr>
        <w:t>government’s policy</w:t>
      </w:r>
      <w:r w:rsidRPr="00830DD3">
        <w:rPr>
          <w:u w:val="single"/>
        </w:rPr>
        <w:t xml:space="preserve">, said the drawdown was </w:t>
      </w:r>
      <w:r w:rsidRPr="00830DD3">
        <w:rPr>
          <w:highlight w:val="green"/>
          <w:u w:val="single"/>
        </w:rPr>
        <w:t>intended to support a</w:t>
      </w:r>
      <w:r w:rsidRPr="00830DD3">
        <w:rPr>
          <w:u w:val="single"/>
        </w:rPr>
        <w:t xml:space="preserve"> shaky </w:t>
      </w:r>
      <w:r w:rsidRPr="00830DD3">
        <w:rPr>
          <w:highlight w:val="green"/>
          <w:u w:val="single"/>
        </w:rPr>
        <w:t>U</w:t>
      </w:r>
      <w:r w:rsidRPr="00830DD3">
        <w:rPr>
          <w:u w:val="single"/>
        </w:rPr>
        <w:t xml:space="preserve">nited </w:t>
      </w:r>
      <w:r w:rsidRPr="00830DD3">
        <w:rPr>
          <w:highlight w:val="green"/>
          <w:u w:val="single"/>
        </w:rPr>
        <w:t>N</w:t>
      </w:r>
      <w:r w:rsidRPr="00830DD3">
        <w:rPr>
          <w:u w:val="single"/>
        </w:rPr>
        <w:t xml:space="preserve">ations-brokered </w:t>
      </w:r>
      <w:r w:rsidRPr="00830DD3">
        <w:rPr>
          <w:highlight w:val="green"/>
          <w:u w:val="single"/>
        </w:rPr>
        <w:t>cease-fire</w:t>
      </w:r>
      <w:r w:rsidRPr="00830DD3">
        <w:rPr>
          <w:u w:val="single"/>
        </w:rPr>
        <w:t xml:space="preserve"> in </w:t>
      </w:r>
      <w:proofErr w:type="spellStart"/>
      <w:r w:rsidRPr="00830DD3">
        <w:rPr>
          <w:u w:val="single"/>
        </w:rPr>
        <w:t>Hudaydah</w:t>
      </w:r>
      <w:proofErr w:type="spellEnd"/>
      <w:r w:rsidRPr="00830DD3">
        <w:rPr>
          <w:u w:val="single"/>
        </w:rPr>
        <w:t xml:space="preserve"> that came into effect in December. “Our commitment to Yemen remains,” the official said, adding that Emirati forces have trained 90,000 Yemeni soldiers to fill the </w:t>
      </w:r>
      <w:r w:rsidRPr="00830DD3">
        <w:rPr>
          <w:highlight w:val="green"/>
          <w:u w:val="single"/>
        </w:rPr>
        <w:t>vacuum</w:t>
      </w:r>
      <w:r w:rsidRPr="00830DD3">
        <w:rPr>
          <w:u w:val="single"/>
        </w:rPr>
        <w:t xml:space="preserve"> after their departure.</w:t>
      </w:r>
      <w:r w:rsidRPr="00830DD3">
        <w:t xml:space="preserve"> </w:t>
      </w:r>
      <w:r w:rsidRPr="00830DD3">
        <w:rPr>
          <w:sz w:val="16"/>
          <w:szCs w:val="16"/>
        </w:rPr>
        <w:t>Saudi Arabia and the United Arab Emirates intervened in Yemen in 2015 to roll back an attempted takeover by the Houthis, a faction supported by Iran, and to restore Yemen’s fragile, internationally recognized government. The war, the signature initiative of Crown Prince Mohammed bin Salman and backed by the United States, would be over in a matter of months, they said. Four years later,</w:t>
      </w:r>
      <w:r w:rsidRPr="00830DD3">
        <w:t xml:space="preserve"> </w:t>
      </w:r>
      <w:r w:rsidRPr="00830DD3">
        <w:rPr>
          <w:u w:val="single"/>
        </w:rPr>
        <w:t xml:space="preserve">the war has failed to oust the Houthis and turned Yemen into what the United Nations has called the world’s worst humanitarian crisis. Mike </w:t>
      </w:r>
      <w:proofErr w:type="spellStart"/>
      <w:r w:rsidRPr="00830DD3">
        <w:rPr>
          <w:u w:val="single"/>
        </w:rPr>
        <w:t>Hindmarsh</w:t>
      </w:r>
      <w:proofErr w:type="spellEnd"/>
      <w:r w:rsidRPr="00830DD3">
        <w:rPr>
          <w:u w:val="single"/>
        </w:rPr>
        <w:t xml:space="preserve">, a retired Australian major general who commands the Emirati presidential guard, recently told Western visitors that </w:t>
      </w:r>
      <w:r w:rsidRPr="00830DD3">
        <w:rPr>
          <w:highlight w:val="green"/>
          <w:u w:val="single"/>
        </w:rPr>
        <w:t>Yemen</w:t>
      </w:r>
      <w:r w:rsidRPr="00830DD3">
        <w:rPr>
          <w:u w:val="single"/>
        </w:rPr>
        <w:t xml:space="preserve"> had become </w:t>
      </w:r>
      <w:r w:rsidRPr="00830DD3">
        <w:rPr>
          <w:highlight w:val="green"/>
          <w:u w:val="single"/>
        </w:rPr>
        <w:t>a quagmire where the Houthis were the “Yemeni Viet Cong</w:t>
      </w:r>
      <w:r w:rsidRPr="00830DD3">
        <w:rPr>
          <w:u w:val="single"/>
        </w:rPr>
        <w:t xml:space="preserve">.” The drawdown “is going to expose the Saudis to the reality that </w:t>
      </w:r>
      <w:r w:rsidRPr="00830DD3">
        <w:rPr>
          <w:highlight w:val="green"/>
          <w:u w:val="single"/>
        </w:rPr>
        <w:t>this war is a failure</w:t>
      </w:r>
      <w:r w:rsidRPr="00830DD3">
        <w:rPr>
          <w:u w:val="single"/>
        </w:rPr>
        <w:t>,”</w:t>
      </w:r>
      <w:r w:rsidRPr="00830DD3">
        <w:t xml:space="preserve"> </w:t>
      </w:r>
      <w:r w:rsidRPr="00830DD3">
        <w:rPr>
          <w:sz w:val="16"/>
          <w:szCs w:val="16"/>
        </w:rPr>
        <w:t>said Michael Stephens of the Royal United Services Institute, a research group in London. “It tells us the two main protagonists on the coalition side, Saudi Arabia and the United Arab Emirates, don’t have the same idea of what success looks like.” Diplomats said the Saudis were deeply disappointed by the Emirati decision. Top officials with the royal court personally intervened with the Emirati leaders to try to dissuade them from the drawdown, said a Western diplomat familiar with the matter. Several people briefed by the Emiratis said that they have avoided announcing their decision publicly in part to minimize the unhappiness of the Saudis. But an official in the Saudi embassy in Washington denied that the kingdom’s leaders were “unhappy.” The leaders of the two countries “remain strategically aligned on the goals for Yemen,” the official said, speaking on condition of anonymity according to Saudi rules. “Tactical or operational changes during campaigns are natural and are done in coordination with the coalition,” the official said, adding that any void left by the Emirati drawdown would be filled by Yemeni forces who had been trained to stand on their own</w:t>
      </w:r>
      <w:r w:rsidRPr="00830DD3">
        <w:rPr>
          <w:u w:val="single"/>
        </w:rPr>
        <w:t>. Emirati officials stress that they are not leaving Yemen entirely. A counterterrorism mission focused on hunting Al Qaeda militants, a core American concern in Yemen, remains untouched.</w:t>
      </w:r>
      <w:r w:rsidRPr="00830DD3">
        <w:t xml:space="preserve"> </w:t>
      </w:r>
      <w:r w:rsidRPr="00830DD3">
        <w:rPr>
          <w:sz w:val="16"/>
          <w:szCs w:val="16"/>
        </w:rPr>
        <w:t xml:space="preserve">The Emiratis will maintain a reduced presence in Aden, the main city in the south, and will continue to support a coalition of about 16 Yemeni militias, estimated to number about 20,000 men, who have been doing most of the fighting along the Red Sea coast in the </w:t>
      </w:r>
      <w:proofErr w:type="spellStart"/>
      <w:r w:rsidRPr="00830DD3">
        <w:rPr>
          <w:sz w:val="16"/>
          <w:szCs w:val="16"/>
        </w:rPr>
        <w:t>Hudaydah</w:t>
      </w:r>
      <w:proofErr w:type="spellEnd"/>
      <w:r w:rsidRPr="00830DD3">
        <w:rPr>
          <w:sz w:val="16"/>
          <w:szCs w:val="16"/>
        </w:rPr>
        <w:t xml:space="preserve"> area. But command of the fractious Yemeni forces is passing to Saudi Arabia. A senior Yemeni official said Thursday that Saudi officers had taken charge at the two main Emirati bases on the Red Sea, at </w:t>
      </w:r>
      <w:proofErr w:type="spellStart"/>
      <w:r w:rsidRPr="00830DD3">
        <w:rPr>
          <w:sz w:val="16"/>
          <w:szCs w:val="16"/>
        </w:rPr>
        <w:t>Mokha</w:t>
      </w:r>
      <w:proofErr w:type="spellEnd"/>
      <w:r w:rsidRPr="00830DD3">
        <w:rPr>
          <w:sz w:val="16"/>
          <w:szCs w:val="16"/>
        </w:rPr>
        <w:t xml:space="preserve"> and </w:t>
      </w:r>
      <w:proofErr w:type="spellStart"/>
      <w:r w:rsidRPr="00830DD3">
        <w:rPr>
          <w:sz w:val="16"/>
          <w:szCs w:val="16"/>
        </w:rPr>
        <w:t>Khokha</w:t>
      </w:r>
      <w:proofErr w:type="spellEnd"/>
      <w:r w:rsidRPr="00830DD3">
        <w:rPr>
          <w:sz w:val="16"/>
          <w:szCs w:val="16"/>
        </w:rPr>
        <w:t xml:space="preserve">. Emirati officials say they will continue to support a coalition of about 16 Yemeni militias, estimated to number about 20,000 men. Credit Najeeb </w:t>
      </w:r>
      <w:proofErr w:type="spellStart"/>
      <w:r w:rsidRPr="00830DD3">
        <w:rPr>
          <w:sz w:val="16"/>
          <w:szCs w:val="16"/>
        </w:rPr>
        <w:t>Almahboobi</w:t>
      </w:r>
      <w:proofErr w:type="spellEnd"/>
      <w:r w:rsidRPr="00830DD3">
        <w:rPr>
          <w:sz w:val="16"/>
          <w:szCs w:val="16"/>
        </w:rPr>
        <w:t xml:space="preserve">/EPA, via Shutterstock </w:t>
      </w:r>
      <w:proofErr w:type="spellStart"/>
      <w:r w:rsidRPr="00830DD3">
        <w:rPr>
          <w:sz w:val="16"/>
          <w:szCs w:val="16"/>
        </w:rPr>
        <w:t>ImageEmirati</w:t>
      </w:r>
      <w:proofErr w:type="spellEnd"/>
      <w:r w:rsidRPr="00830DD3">
        <w:rPr>
          <w:sz w:val="16"/>
          <w:szCs w:val="16"/>
        </w:rPr>
        <w:t xml:space="preserve"> officials say they will continue to support a coalition of about 16 Yemeni militias, estimated to number about 20,000 men. Emirati officials say they will continue to support a coalition of about 16 Yemeni militias, estimated to number about 20,000 men. The Saudis have little experience on that front, and the sudden changes have stoked fears that without the heavily armed Emiratis to keep the peace, the Yemenis could start to feud among themselves. “The only thing stopping the Houthis from taking over Yemen was the U.A.E. armed forces,” said Michael Knights, a senior fellow at the Washington Institute. “Now the glue that was holding Yemen together is being withdrawn.” The drawdown could prompt the Houthis to take advantage of the vacuum and launch new attempts to capture ground they lost to the Emirati-led battle group last year. Fighting has already surged in several strategic towns on the plains south of </w:t>
      </w:r>
      <w:proofErr w:type="spellStart"/>
      <w:r w:rsidRPr="00830DD3">
        <w:rPr>
          <w:sz w:val="16"/>
          <w:szCs w:val="16"/>
        </w:rPr>
        <w:t>Hudaydah</w:t>
      </w:r>
      <w:proofErr w:type="spellEnd"/>
      <w:r w:rsidRPr="00830DD3">
        <w:rPr>
          <w:sz w:val="16"/>
          <w:szCs w:val="16"/>
        </w:rPr>
        <w:t xml:space="preserve">, threatening supply lines to Saudi-led forces positioned around the city. Aid officials warn the fighting could deepen an already grave humanitarian situation in those areas, threatening a fresh spike in disease and malnutrition levels in a country that has been threatened with famine for the past year. The Saudis and Emiratis have endured growing international criticism for the consequences of their air campaign, which has killed about 8,000 civilians, according to the Armed Conflict Location &amp; Event Data Project, and for policies of economic warfare that have constricted the food supply in much of the Houthi-controlled north. The Houthis have also been accused of contributing to the problem by diverting or manipulating international aid. As pressure has mounted, Saudi and Emirati interests in Yemen have openly diverged. The Emiratis have largely achieved their objective of protecting shipping routes in the Gulf of Aden and elsewhere around Yemen. The Saudis, however, have become bogged down in protecting their long border with Yemen. Since the fighting began in 2015, the Houthis have continually harassed Saudi Arabia with missiles, drones and other incursions into Saudi territory, raising the stakes for Riyadh. The Houthis have recently fired missiles at Saudi airports in retaliation for the Saudi blockade of airport in Sana, the Houthi-controlled capital. In June, a missile hit the arrivals terminal of an airport in </w:t>
      </w:r>
      <w:proofErr w:type="spellStart"/>
      <w:r w:rsidRPr="00830DD3">
        <w:rPr>
          <w:sz w:val="16"/>
          <w:szCs w:val="16"/>
        </w:rPr>
        <w:t>Abha</w:t>
      </w:r>
      <w:proofErr w:type="spellEnd"/>
      <w:r w:rsidRPr="00830DD3">
        <w:rPr>
          <w:sz w:val="16"/>
          <w:szCs w:val="16"/>
        </w:rPr>
        <w:t xml:space="preserve">, Saudi Arabia, wounding 26 people. Last year the Emiratis led a sweeping military advance up the Red Sea Coast to the outskirts of </w:t>
      </w:r>
      <w:proofErr w:type="spellStart"/>
      <w:r w:rsidRPr="00830DD3">
        <w:rPr>
          <w:sz w:val="16"/>
          <w:szCs w:val="16"/>
        </w:rPr>
        <w:t>Hudaydah</w:t>
      </w:r>
      <w:proofErr w:type="spellEnd"/>
      <w:r w:rsidRPr="00830DD3">
        <w:rPr>
          <w:sz w:val="16"/>
          <w:szCs w:val="16"/>
        </w:rPr>
        <w:t xml:space="preserve">, the main channel for food imports to Yemen. But the drive was halted by Houthi resistance and an international outcry over fears that </w:t>
      </w:r>
      <w:proofErr w:type="spellStart"/>
      <w:r w:rsidRPr="00830DD3">
        <w:rPr>
          <w:sz w:val="16"/>
          <w:szCs w:val="16"/>
        </w:rPr>
        <w:t>Hudaydah</w:t>
      </w:r>
      <w:proofErr w:type="spellEnd"/>
      <w:r w:rsidRPr="00830DD3">
        <w:rPr>
          <w:sz w:val="16"/>
          <w:szCs w:val="16"/>
        </w:rPr>
        <w:t xml:space="preserve"> could be cut off, endangering food supplies to millions of Yemenis threatened by famine. American support for the Saudi-led coalition, including intelligence and logistical support as well as the sale of planes and bombs, has grown increasingly controversial in the United States as the war’s civilian toll has mounted. In the United States, opposition to the war mushroomed after Saudi agents killed the dissident journalist Jamal Khashoggi last fall. Congress passed a bipartisan resolution to end American involvement, but it was vetoed by President Trump, a strong supporter of the Saudi crown prince</w:t>
      </w:r>
      <w:r w:rsidRPr="00830DD3">
        <w:rPr>
          <w:sz w:val="16"/>
          <w:szCs w:val="16"/>
          <w:u w:val="single"/>
        </w:rPr>
        <w:t>.</w:t>
      </w:r>
      <w:r w:rsidRPr="00830DD3">
        <w:rPr>
          <w:u w:val="single"/>
        </w:rPr>
        <w:t xml:space="preserve"> Despite its role in the war, </w:t>
      </w:r>
      <w:r w:rsidRPr="00830DD3">
        <w:rPr>
          <w:highlight w:val="green"/>
          <w:u w:val="single"/>
        </w:rPr>
        <w:t>Pentagon</w:t>
      </w:r>
      <w:r w:rsidRPr="00830DD3">
        <w:rPr>
          <w:u w:val="single"/>
        </w:rPr>
        <w:t xml:space="preserve"> leaders have for years </w:t>
      </w:r>
      <w:r w:rsidRPr="00830DD3">
        <w:rPr>
          <w:highlight w:val="green"/>
          <w:u w:val="single"/>
        </w:rPr>
        <w:t>warned</w:t>
      </w:r>
      <w:r w:rsidRPr="00830DD3">
        <w:rPr>
          <w:u w:val="single"/>
        </w:rPr>
        <w:t xml:space="preserve"> that </w:t>
      </w:r>
      <w:r w:rsidRPr="00830DD3">
        <w:rPr>
          <w:highlight w:val="green"/>
          <w:u w:val="single"/>
        </w:rPr>
        <w:t>military victory is not possible</w:t>
      </w:r>
      <w:r w:rsidRPr="00830DD3">
        <w:rPr>
          <w:u w:val="single"/>
        </w:rPr>
        <w:t xml:space="preserve">, urging the Saudi-led coalition to negotiate a political settlement. </w:t>
      </w:r>
      <w:r w:rsidRPr="00830DD3">
        <w:rPr>
          <w:sz w:val="16"/>
          <w:szCs w:val="16"/>
        </w:rPr>
        <w:t xml:space="preserve">American officials who encouraged the Emiratis to withdraw from </w:t>
      </w:r>
      <w:proofErr w:type="spellStart"/>
      <w:r w:rsidRPr="00830DD3">
        <w:rPr>
          <w:sz w:val="16"/>
          <w:szCs w:val="16"/>
        </w:rPr>
        <w:t>Hudaydah</w:t>
      </w:r>
      <w:proofErr w:type="spellEnd"/>
      <w:r w:rsidRPr="00830DD3">
        <w:rPr>
          <w:sz w:val="16"/>
          <w:szCs w:val="16"/>
        </w:rPr>
        <w:t xml:space="preserve"> included former Defense Secretary Jim Mattis, former Secretary of State John Kerry, and Senator Lindsey Graham, Republican of South Carolina.</w:t>
      </w:r>
      <w:r w:rsidRPr="00830DD3">
        <w:t xml:space="preserve"> </w:t>
      </w:r>
      <w:r w:rsidRPr="00830DD3">
        <w:rPr>
          <w:u w:val="single"/>
        </w:rPr>
        <w:t>The Emiratis “have simply tired of the stalemate and dim prospects for victory on the battlefield,</w:t>
      </w:r>
      <w:r w:rsidRPr="00830DD3">
        <w:t>”</w:t>
      </w:r>
      <w:r w:rsidRPr="00830DD3">
        <w:rPr>
          <w:sz w:val="16"/>
          <w:szCs w:val="16"/>
        </w:rPr>
        <w:t xml:space="preserve"> said one American official, who spoke on condition of anonymity to discuss internal government assessments. The Saudis, though, may still believe in a military victory. “There are voices in Riyadh who think the Houthis can be caused enough pain to do what Saudi Arabia wants,” said Peter Salisbury of the International Crisis Group. “But that feels like wishful thinking, which is not a good substitute for strategy.” 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 The Saudi official said that the kingdom’s goals had always been “a political solution to the conflict, one that will provide a sustainable peace and stability.” The military objective, the official said, was “to pressure the Houthi militia to return to the negotiating table.” But Yemen’s government, currently based in the southern city of Aden, may be less interested in reaching a peaceful settlement. And in a conflict closely tied to Prince Mohammed’s legacy, any political settlement would require finding a means of saving face for both sides</w:t>
      </w:r>
      <w:r w:rsidRPr="00830DD3">
        <w:rPr>
          <w:sz w:val="16"/>
          <w:szCs w:val="16"/>
          <w:u w:val="single"/>
        </w:rPr>
        <w:t xml:space="preserve">. </w:t>
      </w:r>
      <w:r w:rsidRPr="00830DD3">
        <w:rPr>
          <w:u w:val="single"/>
        </w:rPr>
        <w:t xml:space="preserve">“The </w:t>
      </w:r>
      <w:r w:rsidRPr="00360250">
        <w:rPr>
          <w:rStyle w:val="Emphasis"/>
          <w:highlight w:val="green"/>
        </w:rPr>
        <w:t>best way to end the war is for both sides to break bread</w:t>
      </w:r>
      <w:r w:rsidRPr="00830DD3">
        <w:rPr>
          <w:u w:val="single"/>
        </w:rPr>
        <w:t>,” said Mr. Salisbury. “But the cost of ending the war might be too high for the Saudis, in terms of saving face. And it could be blocked by the government of Yemen.”</w:t>
      </w:r>
    </w:p>
    <w:p w14:paraId="2F26C637" w14:textId="77777777" w:rsidR="00782689" w:rsidRPr="00782689" w:rsidRDefault="00782689" w:rsidP="00782689"/>
    <w:p w14:paraId="7D985500" w14:textId="328AD51C" w:rsidR="00EE11EC" w:rsidRDefault="00DF7D6F" w:rsidP="00DF7D6F">
      <w:pPr>
        <w:pStyle w:val="Heading3"/>
      </w:pPr>
      <w:r>
        <w:t xml:space="preserve">! – Huma Crisis </w:t>
      </w:r>
    </w:p>
    <w:p w14:paraId="0FED0D6A" w14:textId="77777777" w:rsidR="00DF7D6F" w:rsidRDefault="00DF7D6F" w:rsidP="00DF7D6F">
      <w:pPr>
        <w:pStyle w:val="Heading4"/>
        <w:rPr>
          <w:rStyle w:val="Style13ptBold"/>
          <w:b/>
          <w:bCs w:val="0"/>
        </w:rPr>
      </w:pPr>
      <w:r w:rsidRPr="00077A24">
        <w:rPr>
          <w:rStyle w:val="Style13ptBold"/>
          <w:b/>
          <w:bCs w:val="0"/>
        </w:rPr>
        <w:t>The Saudi Arabia coalition has caused the greatest humanitarian crisis in the world</w:t>
      </w:r>
    </w:p>
    <w:p w14:paraId="14284E76" w14:textId="77777777" w:rsidR="00DF7D6F" w:rsidRPr="00077A24" w:rsidRDefault="00DF7D6F" w:rsidP="00DF7D6F">
      <w:r w:rsidRPr="00077A24">
        <w:rPr>
          <w:rStyle w:val="Style13ptBold"/>
        </w:rPr>
        <w:t>Walsh 18</w:t>
      </w:r>
      <w:r>
        <w:rPr>
          <w:rStyle w:val="Style13ptBold"/>
        </w:rPr>
        <w:t xml:space="preserve"> </w:t>
      </w:r>
      <w:r>
        <w:rPr>
          <w:rStyle w:val="Style13ptBold"/>
          <w:b w:val="0"/>
        </w:rPr>
        <w:t>–</w:t>
      </w:r>
      <w:r>
        <w:rPr>
          <w:rStyle w:val="Style13ptBold"/>
        </w:rPr>
        <w:t xml:space="preserve"> </w:t>
      </w:r>
      <w:r w:rsidRPr="00077A24">
        <w:t>(Declan, the Cairo bureau chief, covering Egypt and the Middle East. He was previously based in Pakistan. He spent five months in the United States during the 2016 presidential campaign to write a column, Abroad in America, that considered the election from the perspective of a foreign correspondent, The New York Times, “THE TRAGEDY OF SAUDI ARABIA’S WAR”, https://www.nytimes.com/interactive/2018/10/26/world/middleeast/saudi-arabia-war-yemen.html, Oct. 26, 2018)</w:t>
      </w:r>
      <w:r>
        <w:t>//</w:t>
      </w:r>
      <w:r w:rsidRPr="00077A24">
        <w:t>CP</w:t>
      </w:r>
    </w:p>
    <w:p w14:paraId="6956CC1F" w14:textId="77777777" w:rsidR="00DF7D6F" w:rsidRPr="00F26867" w:rsidRDefault="00DF7D6F" w:rsidP="00DF7D6F">
      <w:pPr>
        <w:rPr>
          <w:sz w:val="16"/>
        </w:rPr>
      </w:pPr>
      <w:r w:rsidRPr="00077A24">
        <w:rPr>
          <w:highlight w:val="yellow"/>
          <w:u w:val="single"/>
        </w:rPr>
        <w:t>Under the leadership</w:t>
      </w:r>
      <w:r w:rsidRPr="00077A24">
        <w:rPr>
          <w:u w:val="single"/>
        </w:rPr>
        <w:t xml:space="preserve"> of Crown Prince </w:t>
      </w:r>
      <w:r w:rsidRPr="00077A24">
        <w:rPr>
          <w:highlight w:val="yellow"/>
          <w:u w:val="single"/>
        </w:rPr>
        <w:t>M</w:t>
      </w:r>
      <w:r w:rsidRPr="00077A24">
        <w:rPr>
          <w:u w:val="single"/>
        </w:rPr>
        <w:t xml:space="preserve">ohammed </w:t>
      </w:r>
      <w:r w:rsidRPr="00077A24">
        <w:rPr>
          <w:highlight w:val="yellow"/>
          <w:u w:val="single"/>
        </w:rPr>
        <w:t>b</w:t>
      </w:r>
      <w:r w:rsidRPr="00077A24">
        <w:rPr>
          <w:u w:val="single"/>
        </w:rPr>
        <w:t xml:space="preserve">in </w:t>
      </w:r>
      <w:r w:rsidRPr="00077A24">
        <w:rPr>
          <w:highlight w:val="yellow"/>
          <w:u w:val="single"/>
        </w:rPr>
        <w:t>S</w:t>
      </w:r>
      <w:r w:rsidRPr="00077A24">
        <w:rPr>
          <w:u w:val="single"/>
        </w:rPr>
        <w:t xml:space="preserve">alman, </w:t>
      </w:r>
      <w:r w:rsidRPr="00077A24">
        <w:rPr>
          <w:highlight w:val="yellow"/>
          <w:u w:val="single"/>
        </w:rPr>
        <w:t>the Saudi-led coalition</w:t>
      </w:r>
      <w:r w:rsidRPr="00F26867">
        <w:rPr>
          <w:sz w:val="16"/>
        </w:rPr>
        <w:t xml:space="preserve"> and its Yemeni allies have </w:t>
      </w:r>
      <w:r w:rsidRPr="00077A24">
        <w:rPr>
          <w:u w:val="single"/>
        </w:rPr>
        <w:t>i</w:t>
      </w:r>
      <w:r w:rsidRPr="00077A24">
        <w:rPr>
          <w:highlight w:val="yellow"/>
          <w:u w:val="single"/>
        </w:rPr>
        <w:t>mposed a raft of punitive economic measures aimed at</w:t>
      </w:r>
      <w:r w:rsidRPr="00077A24">
        <w:rPr>
          <w:u w:val="single"/>
        </w:rPr>
        <w:t xml:space="preserve"> undercutting the </w:t>
      </w:r>
      <w:r w:rsidRPr="00077A24">
        <w:rPr>
          <w:highlight w:val="yellow"/>
          <w:u w:val="single"/>
        </w:rPr>
        <w:t>Houthi rebels</w:t>
      </w:r>
      <w:r w:rsidRPr="00F26867">
        <w:rPr>
          <w:sz w:val="16"/>
        </w:rPr>
        <w:t xml:space="preserve"> who control northern Yemen. </w:t>
      </w:r>
      <w:r w:rsidRPr="00077A24">
        <w:rPr>
          <w:highlight w:val="yellow"/>
          <w:u w:val="single"/>
        </w:rPr>
        <w:t>But these actions</w:t>
      </w:r>
      <w:r w:rsidRPr="00077A24">
        <w:rPr>
          <w:u w:val="single"/>
        </w:rPr>
        <w:t xml:space="preserve"> — including periodic blockades, stringent import restrictions and withholding the salaries of about a million civil servants — have </w:t>
      </w:r>
      <w:r w:rsidRPr="00077A24">
        <w:rPr>
          <w:highlight w:val="yellow"/>
          <w:u w:val="single"/>
        </w:rPr>
        <w:t>landed on the backs of civilians</w:t>
      </w:r>
      <w:r w:rsidRPr="00077A24">
        <w:rPr>
          <w:u w:val="single"/>
        </w:rPr>
        <w:t xml:space="preserve">, </w:t>
      </w:r>
      <w:r w:rsidRPr="00077A24">
        <w:rPr>
          <w:highlight w:val="yellow"/>
          <w:u w:val="single"/>
        </w:rPr>
        <w:t xml:space="preserve">laying the economy to waste </w:t>
      </w:r>
      <w:r w:rsidRPr="00077A24">
        <w:rPr>
          <w:u w:val="single"/>
        </w:rPr>
        <w:t>and</w:t>
      </w:r>
      <w:r w:rsidRPr="00077A24">
        <w:rPr>
          <w:highlight w:val="yellow"/>
          <w:u w:val="single"/>
        </w:rPr>
        <w:t xml:space="preserve"> driving millions deeper into poverty</w:t>
      </w:r>
      <w:r w:rsidRPr="00F26867">
        <w:rPr>
          <w:sz w:val="16"/>
          <w:highlight w:val="yellow"/>
        </w:rPr>
        <w:t>.</w:t>
      </w:r>
      <w:r w:rsidRPr="00F26867">
        <w:rPr>
          <w:sz w:val="16"/>
        </w:rPr>
        <w:t xml:space="preserve"> Those measures have inflicted a slow-burn toll</w:t>
      </w:r>
      <w:r w:rsidRPr="00077A24">
        <w:rPr>
          <w:u w:val="single"/>
        </w:rPr>
        <w:t xml:space="preserve">: </w:t>
      </w:r>
      <w:r w:rsidRPr="00077A24">
        <w:rPr>
          <w:highlight w:val="yellow"/>
          <w:u w:val="single"/>
        </w:rPr>
        <w:t>infrastructure destroyed</w:t>
      </w:r>
      <w:r w:rsidRPr="00077A24">
        <w:rPr>
          <w:u w:val="single"/>
        </w:rPr>
        <w:t xml:space="preserve">, </w:t>
      </w:r>
      <w:r w:rsidRPr="00077A24">
        <w:rPr>
          <w:highlight w:val="yellow"/>
          <w:u w:val="single"/>
        </w:rPr>
        <w:t>jobs lost</w:t>
      </w:r>
      <w:r w:rsidRPr="00077A24">
        <w:rPr>
          <w:u w:val="single"/>
        </w:rPr>
        <w:t xml:space="preserve">, a </w:t>
      </w:r>
      <w:r w:rsidRPr="00077A24">
        <w:rPr>
          <w:highlight w:val="yellow"/>
          <w:u w:val="single"/>
        </w:rPr>
        <w:t>weakening currency</w:t>
      </w:r>
      <w:r w:rsidRPr="00077A24">
        <w:rPr>
          <w:u w:val="single"/>
        </w:rPr>
        <w:t xml:space="preserve"> </w:t>
      </w:r>
      <w:r w:rsidRPr="00077A24">
        <w:rPr>
          <w:highlight w:val="yellow"/>
          <w:u w:val="single"/>
        </w:rPr>
        <w:t>and soaring prices</w:t>
      </w:r>
      <w:r w:rsidRPr="00F26867">
        <w:rPr>
          <w:sz w:val="16"/>
        </w:rPr>
        <w:t xml:space="preserve">. But in recent weeks the economic collapse has gathered pace at alarming speed, </w:t>
      </w:r>
      <w:r w:rsidRPr="00F26867">
        <w:rPr>
          <w:sz w:val="16"/>
          <w:highlight w:val="yellow"/>
        </w:rPr>
        <w:t>causing</w:t>
      </w:r>
      <w:r w:rsidRPr="00F26867">
        <w:rPr>
          <w:sz w:val="16"/>
        </w:rPr>
        <w:t xml:space="preserve"> top United Nations </w:t>
      </w:r>
      <w:r w:rsidRPr="00077A24">
        <w:rPr>
          <w:highlight w:val="yellow"/>
          <w:u w:val="single"/>
        </w:rPr>
        <w:t>officials to revise their predictions of famine</w:t>
      </w:r>
      <w:r w:rsidRPr="00F26867">
        <w:rPr>
          <w:sz w:val="16"/>
        </w:rPr>
        <w:t xml:space="preserve">. “There is now a clear and present danger of an imminent and great, big famine engulfing Yemen,” Mark </w:t>
      </w:r>
      <w:proofErr w:type="spellStart"/>
      <w:r w:rsidRPr="00F26867">
        <w:rPr>
          <w:sz w:val="16"/>
        </w:rPr>
        <w:t>Lowcock</w:t>
      </w:r>
      <w:proofErr w:type="spellEnd"/>
      <w:r w:rsidRPr="00F26867">
        <w:rPr>
          <w:sz w:val="16"/>
        </w:rPr>
        <w:t xml:space="preserve">, the </w:t>
      </w:r>
      <w:proofErr w:type="spellStart"/>
      <w:r w:rsidRPr="00F26867">
        <w:rPr>
          <w:sz w:val="16"/>
        </w:rPr>
        <w:t>under secretary</w:t>
      </w:r>
      <w:proofErr w:type="spellEnd"/>
      <w:r w:rsidRPr="00F26867">
        <w:rPr>
          <w:sz w:val="16"/>
        </w:rPr>
        <w:t xml:space="preserve"> for humanitarian affairs, told the Security Council on Tuesday. </w:t>
      </w:r>
      <w:r w:rsidRPr="00077A24">
        <w:rPr>
          <w:highlight w:val="yellow"/>
          <w:u w:val="single"/>
        </w:rPr>
        <w:t xml:space="preserve">Eight million Yemenis </w:t>
      </w:r>
      <w:r w:rsidRPr="00077A24">
        <w:rPr>
          <w:u w:val="single"/>
        </w:rPr>
        <w:t xml:space="preserve">already depend </w:t>
      </w:r>
      <w:r w:rsidRPr="00077A24">
        <w:rPr>
          <w:highlight w:val="yellow"/>
          <w:u w:val="single"/>
        </w:rPr>
        <w:t>on emergency food aid</w:t>
      </w:r>
      <w:r w:rsidRPr="00077A24">
        <w:rPr>
          <w:u w:val="single"/>
        </w:rPr>
        <w:t xml:space="preserve"> to survive, he said, </w:t>
      </w:r>
      <w:r w:rsidRPr="00077A24">
        <w:rPr>
          <w:highlight w:val="yellow"/>
          <w:u w:val="single"/>
        </w:rPr>
        <w:t>a figure that could</w:t>
      </w:r>
      <w:r w:rsidRPr="00077A24">
        <w:rPr>
          <w:u w:val="single"/>
        </w:rPr>
        <w:t xml:space="preserve"> soon </w:t>
      </w:r>
      <w:r w:rsidRPr="00077A24">
        <w:rPr>
          <w:highlight w:val="yellow"/>
          <w:u w:val="single"/>
        </w:rPr>
        <w:t>rise to 14 million</w:t>
      </w:r>
      <w:r w:rsidRPr="00F26867">
        <w:rPr>
          <w:sz w:val="16"/>
        </w:rPr>
        <w:t xml:space="preserve">, or half Yemen’s population. “People think famine is just a lack of food,” said Alex de Waal, author of “Mass Starvation” which analyzes recent man-made famines. “But in Yemen it’s about a war on the economy.” </w:t>
      </w:r>
      <w:r w:rsidRPr="00077A24">
        <w:rPr>
          <w:highlight w:val="yellow"/>
          <w:u w:val="single"/>
        </w:rPr>
        <w:t>Ali al-</w:t>
      </w:r>
      <w:proofErr w:type="spellStart"/>
      <w:r w:rsidRPr="00077A24">
        <w:rPr>
          <w:highlight w:val="yellow"/>
          <w:u w:val="single"/>
        </w:rPr>
        <w:t>Hajaji</w:t>
      </w:r>
      <w:proofErr w:type="spellEnd"/>
      <w:r w:rsidRPr="00077A24">
        <w:rPr>
          <w:highlight w:val="yellow"/>
          <w:u w:val="single"/>
        </w:rPr>
        <w:t xml:space="preserve"> and his wife, </w:t>
      </w:r>
      <w:proofErr w:type="spellStart"/>
      <w:r w:rsidRPr="00077A24">
        <w:rPr>
          <w:highlight w:val="yellow"/>
          <w:u w:val="single"/>
        </w:rPr>
        <w:t>Mohamediah</w:t>
      </w:r>
      <w:proofErr w:type="spellEnd"/>
      <w:r w:rsidRPr="00077A24">
        <w:rPr>
          <w:highlight w:val="yellow"/>
          <w:u w:val="single"/>
        </w:rPr>
        <w:t xml:space="preserve"> Mohammed, lost one son to hunger. Now they</w:t>
      </w:r>
      <w:r w:rsidRPr="00077A24">
        <w:rPr>
          <w:u w:val="single"/>
        </w:rPr>
        <w:t xml:space="preserve"> fear losing a second.</w:t>
      </w:r>
      <w:r w:rsidRPr="00F26867">
        <w:rPr>
          <w:sz w:val="16"/>
        </w:rPr>
        <w:t xml:space="preserve"> When </w:t>
      </w:r>
      <w:proofErr w:type="spellStart"/>
      <w:r w:rsidRPr="00F26867">
        <w:rPr>
          <w:sz w:val="16"/>
        </w:rPr>
        <w:t>Shaher</w:t>
      </w:r>
      <w:proofErr w:type="spellEnd"/>
      <w:r w:rsidRPr="00F26867">
        <w:rPr>
          <w:sz w:val="16"/>
        </w:rPr>
        <w:t xml:space="preserve"> became ill, </w:t>
      </w:r>
      <w:r w:rsidRPr="00077A24">
        <w:rPr>
          <w:u w:val="single"/>
        </w:rPr>
        <w:t xml:space="preserve">Mr. </w:t>
      </w:r>
      <w:proofErr w:type="spellStart"/>
      <w:r w:rsidRPr="00077A24">
        <w:rPr>
          <w:u w:val="single"/>
        </w:rPr>
        <w:t>Hajaji</w:t>
      </w:r>
      <w:proofErr w:type="spellEnd"/>
      <w:r w:rsidRPr="00077A24">
        <w:rPr>
          <w:u w:val="single"/>
        </w:rPr>
        <w:t xml:space="preserve"> </w:t>
      </w:r>
      <w:r w:rsidRPr="00077A24">
        <w:rPr>
          <w:highlight w:val="yellow"/>
          <w:u w:val="single"/>
        </w:rPr>
        <w:t>tried a folk remedy and burned him</w:t>
      </w:r>
      <w:r w:rsidRPr="00F26867">
        <w:rPr>
          <w:sz w:val="16"/>
        </w:rPr>
        <w:t xml:space="preserve">, leaving scars on his chest. </w:t>
      </w:r>
      <w:proofErr w:type="spellStart"/>
      <w:r w:rsidRPr="00F26867">
        <w:rPr>
          <w:sz w:val="16"/>
        </w:rPr>
        <w:t>Shaadi</w:t>
      </w:r>
      <w:proofErr w:type="spellEnd"/>
      <w:r w:rsidRPr="00F26867">
        <w:rPr>
          <w:sz w:val="16"/>
        </w:rPr>
        <w:t xml:space="preserve">, 4 years old, lies in a grave marked by a single broken rock. The signs are everywhere, cutting across boundaries of class, tribe and region. </w:t>
      </w:r>
      <w:r w:rsidRPr="00077A24">
        <w:rPr>
          <w:highlight w:val="yellow"/>
          <w:u w:val="single"/>
        </w:rPr>
        <w:t>Unpaid</w:t>
      </w:r>
      <w:r w:rsidRPr="00077A24">
        <w:rPr>
          <w:u w:val="single"/>
        </w:rPr>
        <w:t xml:space="preserve"> </w:t>
      </w:r>
      <w:r w:rsidRPr="00077A24">
        <w:rPr>
          <w:highlight w:val="yellow"/>
          <w:u w:val="single"/>
        </w:rPr>
        <w:t>university</w:t>
      </w:r>
      <w:r w:rsidRPr="00077A24">
        <w:rPr>
          <w:u w:val="single"/>
        </w:rPr>
        <w:t xml:space="preserve"> </w:t>
      </w:r>
      <w:proofErr w:type="gramStart"/>
      <w:r w:rsidRPr="00077A24">
        <w:rPr>
          <w:highlight w:val="yellow"/>
          <w:u w:val="single"/>
        </w:rPr>
        <w:t>professors</w:t>
      </w:r>
      <w:proofErr w:type="gramEnd"/>
      <w:r w:rsidRPr="00077A24">
        <w:rPr>
          <w:u w:val="single"/>
        </w:rPr>
        <w:t xml:space="preserve"> </w:t>
      </w:r>
      <w:r w:rsidRPr="00077A24">
        <w:rPr>
          <w:highlight w:val="yellow"/>
          <w:u w:val="single"/>
        </w:rPr>
        <w:t>issue</w:t>
      </w:r>
      <w:r w:rsidRPr="00077A24">
        <w:rPr>
          <w:u w:val="single"/>
        </w:rPr>
        <w:t xml:space="preserve"> desperate </w:t>
      </w:r>
      <w:r w:rsidRPr="00077A24">
        <w:rPr>
          <w:highlight w:val="yellow"/>
          <w:u w:val="single"/>
        </w:rPr>
        <w:t>appeals</w:t>
      </w:r>
      <w:r w:rsidRPr="00077A24">
        <w:rPr>
          <w:u w:val="single"/>
        </w:rPr>
        <w:t xml:space="preserve"> for help </w:t>
      </w:r>
      <w:r w:rsidRPr="00077A24">
        <w:rPr>
          <w:highlight w:val="yellow"/>
          <w:u w:val="single"/>
        </w:rPr>
        <w:t>on</w:t>
      </w:r>
      <w:r w:rsidRPr="00077A24">
        <w:rPr>
          <w:u w:val="single"/>
        </w:rPr>
        <w:t xml:space="preserve"> </w:t>
      </w:r>
      <w:r w:rsidRPr="00077A24">
        <w:rPr>
          <w:highlight w:val="yellow"/>
          <w:u w:val="single"/>
        </w:rPr>
        <w:t>s</w:t>
      </w:r>
      <w:r w:rsidRPr="00077A24">
        <w:rPr>
          <w:u w:val="single"/>
        </w:rPr>
        <w:t xml:space="preserve">ocial </w:t>
      </w:r>
      <w:r w:rsidRPr="00077A24">
        <w:rPr>
          <w:highlight w:val="yellow"/>
          <w:u w:val="single"/>
        </w:rPr>
        <w:t>m</w:t>
      </w:r>
      <w:r w:rsidRPr="00077A24">
        <w:rPr>
          <w:u w:val="single"/>
        </w:rPr>
        <w:t>edia</w:t>
      </w:r>
      <w:r w:rsidRPr="00F26867">
        <w:rPr>
          <w:sz w:val="16"/>
        </w:rPr>
        <w:t xml:space="preserve">. Doctors and teachers are forced to sell their gold, land or cars to feed their families. On the streets of the capital, Sana, an elderly woman begs for alms with a loudspeaker. “Help me,” the woman, Zahra </w:t>
      </w:r>
      <w:proofErr w:type="spellStart"/>
      <w:r w:rsidRPr="00F26867">
        <w:rPr>
          <w:sz w:val="16"/>
        </w:rPr>
        <w:t>Bajali</w:t>
      </w:r>
      <w:proofErr w:type="spellEnd"/>
      <w:r w:rsidRPr="00F26867">
        <w:rPr>
          <w:sz w:val="16"/>
        </w:rPr>
        <w:t xml:space="preserve">, calls out. “I have a sick husband. I have a house for rent. Help.” And in the hushed hunger wards, ailing infants hover between life and death. </w:t>
      </w:r>
      <w:r w:rsidRPr="00077A24">
        <w:rPr>
          <w:u w:val="single"/>
        </w:rPr>
        <w:t xml:space="preserve">Of nearly </w:t>
      </w:r>
      <w:r w:rsidRPr="00077A24">
        <w:rPr>
          <w:highlight w:val="yellow"/>
          <w:u w:val="single"/>
        </w:rPr>
        <w:t>two million malnourished children in</w:t>
      </w:r>
      <w:r w:rsidRPr="00077A24">
        <w:rPr>
          <w:u w:val="single"/>
        </w:rPr>
        <w:t xml:space="preserve"> </w:t>
      </w:r>
      <w:r w:rsidRPr="00077A24">
        <w:rPr>
          <w:highlight w:val="yellow"/>
          <w:u w:val="single"/>
        </w:rPr>
        <w:t>Yemen, 400,000</w:t>
      </w:r>
      <w:r w:rsidRPr="00077A24">
        <w:rPr>
          <w:u w:val="single"/>
        </w:rPr>
        <w:t xml:space="preserve"> are </w:t>
      </w:r>
      <w:r w:rsidRPr="00077A24">
        <w:rPr>
          <w:highlight w:val="yellow"/>
          <w:u w:val="single"/>
        </w:rPr>
        <w:t>considered critically ill</w:t>
      </w:r>
      <w:r w:rsidRPr="00077A24">
        <w:rPr>
          <w:u w:val="single"/>
        </w:rPr>
        <w:t xml:space="preserve"> — a figure projected to rise by one quarter in the coming months</w:t>
      </w:r>
      <w:r w:rsidRPr="00F26867">
        <w:rPr>
          <w:sz w:val="16"/>
        </w:rPr>
        <w:t xml:space="preserve">. “We are being crushed,” said Dr. </w:t>
      </w:r>
      <w:proofErr w:type="spellStart"/>
      <w:r w:rsidRPr="00F26867">
        <w:rPr>
          <w:sz w:val="16"/>
        </w:rPr>
        <w:t>Mekkia</w:t>
      </w:r>
      <w:proofErr w:type="spellEnd"/>
      <w:r w:rsidRPr="00F26867">
        <w:rPr>
          <w:sz w:val="16"/>
        </w:rPr>
        <w:t xml:space="preserve"> Mahdi at the health clinic in Aslam, an impoverished northwestern town that has been swamped with refugees fleeing the fighting in </w:t>
      </w:r>
      <w:proofErr w:type="spellStart"/>
      <w:r w:rsidRPr="00F26867">
        <w:rPr>
          <w:sz w:val="16"/>
        </w:rPr>
        <w:t>Hudaydah</w:t>
      </w:r>
      <w:proofErr w:type="spellEnd"/>
      <w:r w:rsidRPr="00F26867">
        <w:rPr>
          <w:sz w:val="16"/>
        </w:rPr>
        <w:t>, an embattled port city 90 miles to the south. Flitting between the beds at her spartan clinic, she cajoled mothers, dispensed orders to medics and spoon-fed milk to sickly infants. For some it was too late: the night before, an 11-month old boy had died. He weighed five and a half pounds. Looking around her, Dr. Mahdi could not fathom the Western obsession with the Saudi killing of Jamal Khashoggi in Istanbul. “</w:t>
      </w:r>
      <w:r w:rsidRPr="00F26867">
        <w:rPr>
          <w:u w:val="single"/>
        </w:rPr>
        <w:t>We’re surprised the Khashoggi case is getting so much attention while millions of Yemeni children are suffering</w:t>
      </w:r>
      <w:r w:rsidRPr="00F26867">
        <w:rPr>
          <w:sz w:val="16"/>
        </w:rPr>
        <w:t>,” she said. “</w:t>
      </w:r>
      <w:r w:rsidRPr="00F26867">
        <w:rPr>
          <w:u w:val="single"/>
        </w:rPr>
        <w:t>Nobody gives a damn about them</w:t>
      </w:r>
      <w:r w:rsidRPr="00F26867">
        <w:rPr>
          <w:sz w:val="16"/>
        </w:rPr>
        <w:t xml:space="preserve">.” She tugged on the flaccid skin of a drowsy 7-year-old girl with stick-like arms. “Look,” she said. “No meat. Only bones.” </w:t>
      </w:r>
      <w:r w:rsidRPr="00F26867">
        <w:rPr>
          <w:u w:val="single"/>
        </w:rPr>
        <w:t>The embassy of Saudi Arabia in Washington did not respond to questions about the country’s policies in Yemen</w:t>
      </w:r>
      <w:r w:rsidRPr="00F26867">
        <w:rPr>
          <w:sz w:val="16"/>
        </w:rPr>
        <w:t xml:space="preserve">. But Saudi officials have defended their actions, citing rockets fired across their border by the Houthis, an armed group professing Zaidi Islam, an offshoot of Shiism, that Saudi Arabia, a Sunni monarchy, views as a proxy for its regional rival, Iran. The Saudis point out that they, along with the United Arab Emirates, are among the most generous donors to Yemen’s humanitarian relief effort. Last spring, the two allies pledged $1 billion in aid to Yemen. In January, </w:t>
      </w:r>
      <w:r w:rsidRPr="00077A24">
        <w:rPr>
          <w:highlight w:val="yellow"/>
          <w:u w:val="single"/>
        </w:rPr>
        <w:t>Saudi Arabia</w:t>
      </w:r>
      <w:r w:rsidRPr="00077A24">
        <w:rPr>
          <w:u w:val="single"/>
        </w:rPr>
        <w:t xml:space="preserve"> deposited $2 billion in Yemen’s central bank to prop up its currency. But those efforts have been overshadowed by the </w:t>
      </w:r>
      <w:r w:rsidRPr="00077A24">
        <w:rPr>
          <w:highlight w:val="yellow"/>
          <w:u w:val="single"/>
        </w:rPr>
        <w:t>coalition’s</w:t>
      </w:r>
      <w:r w:rsidRPr="00077A24">
        <w:rPr>
          <w:u w:val="single"/>
        </w:rPr>
        <w:t xml:space="preserve"> </w:t>
      </w:r>
      <w:r w:rsidRPr="00077A24">
        <w:rPr>
          <w:highlight w:val="yellow"/>
          <w:u w:val="single"/>
        </w:rPr>
        <w:t>attacks on Yemen’s economy</w:t>
      </w:r>
      <w:r w:rsidRPr="00F26867">
        <w:rPr>
          <w:u w:val="single"/>
        </w:rPr>
        <w:t xml:space="preserve">, including </w:t>
      </w:r>
      <w:r w:rsidRPr="00F26867">
        <w:rPr>
          <w:highlight w:val="yellow"/>
          <w:u w:val="single"/>
        </w:rPr>
        <w:t>the denial of salaries to civil servants</w:t>
      </w:r>
      <w:r w:rsidRPr="00F26867">
        <w:rPr>
          <w:u w:val="single"/>
        </w:rPr>
        <w:t xml:space="preserve">, a partial blockade that has driven up food prices, </w:t>
      </w:r>
      <w:r w:rsidRPr="00F26867">
        <w:rPr>
          <w:highlight w:val="yellow"/>
          <w:u w:val="single"/>
        </w:rPr>
        <w:t>and the printing</w:t>
      </w:r>
      <w:r w:rsidRPr="00F26867">
        <w:rPr>
          <w:u w:val="single"/>
        </w:rPr>
        <w:t xml:space="preserve"> </w:t>
      </w:r>
      <w:r w:rsidRPr="00F26867">
        <w:rPr>
          <w:highlight w:val="yellow"/>
          <w:u w:val="single"/>
        </w:rPr>
        <w:t>of</w:t>
      </w:r>
      <w:r w:rsidRPr="00F26867">
        <w:rPr>
          <w:u w:val="single"/>
        </w:rPr>
        <w:t xml:space="preserve"> vast amounts of </w:t>
      </w:r>
      <w:r w:rsidRPr="00F26867">
        <w:rPr>
          <w:highlight w:val="yellow"/>
          <w:u w:val="single"/>
        </w:rPr>
        <w:t>bank notes</w:t>
      </w:r>
      <w:r w:rsidRPr="00F26867">
        <w:rPr>
          <w:u w:val="single"/>
        </w:rPr>
        <w:t xml:space="preserve">, which </w:t>
      </w:r>
      <w:r w:rsidRPr="00F26867">
        <w:rPr>
          <w:highlight w:val="yellow"/>
          <w:u w:val="single"/>
        </w:rPr>
        <w:t>caused the currency to plunge</w:t>
      </w:r>
      <w:r w:rsidRPr="00F26867">
        <w:rPr>
          <w:u w:val="single"/>
        </w:rPr>
        <w:t xml:space="preserve">. And the </w:t>
      </w:r>
      <w:r w:rsidRPr="00F26867">
        <w:rPr>
          <w:highlight w:val="yellow"/>
          <w:u w:val="single"/>
        </w:rPr>
        <w:t xml:space="preserve">offensive to capture </w:t>
      </w:r>
      <w:proofErr w:type="spellStart"/>
      <w:r w:rsidRPr="00F26867">
        <w:rPr>
          <w:highlight w:val="yellow"/>
          <w:u w:val="single"/>
        </w:rPr>
        <w:t>Hudaydah</w:t>
      </w:r>
      <w:proofErr w:type="spellEnd"/>
      <w:r w:rsidRPr="00F26867">
        <w:rPr>
          <w:highlight w:val="yellow"/>
          <w:u w:val="single"/>
        </w:rPr>
        <w:t>,</w:t>
      </w:r>
      <w:r w:rsidRPr="00F26867">
        <w:rPr>
          <w:u w:val="single"/>
        </w:rPr>
        <w:t xml:space="preserve"> which started in</w:t>
      </w:r>
      <w:r w:rsidRPr="00F26867">
        <w:rPr>
          <w:sz w:val="16"/>
        </w:rPr>
        <w:t xml:space="preserve"> </w:t>
      </w:r>
      <w:r w:rsidRPr="00F26867">
        <w:rPr>
          <w:u w:val="single"/>
        </w:rPr>
        <w:t xml:space="preserve">June, has </w:t>
      </w:r>
      <w:r w:rsidRPr="00F26867">
        <w:rPr>
          <w:highlight w:val="yellow"/>
          <w:u w:val="single"/>
        </w:rPr>
        <w:t>endangered the main lifeline for imports to northern</w:t>
      </w:r>
      <w:r w:rsidRPr="00F26867">
        <w:rPr>
          <w:u w:val="single"/>
        </w:rPr>
        <w:t xml:space="preserve"> </w:t>
      </w:r>
      <w:r w:rsidRPr="00F26867">
        <w:rPr>
          <w:highlight w:val="yellow"/>
          <w:u w:val="single"/>
        </w:rPr>
        <w:t>Yemen</w:t>
      </w:r>
      <w:r w:rsidRPr="00F26867">
        <w:rPr>
          <w:u w:val="single"/>
        </w:rPr>
        <w:t xml:space="preserve">, </w:t>
      </w:r>
      <w:r w:rsidRPr="00F26867">
        <w:rPr>
          <w:highlight w:val="yellow"/>
          <w:u w:val="single"/>
        </w:rPr>
        <w:t xml:space="preserve">displaced 570,000 </w:t>
      </w:r>
      <w:r w:rsidRPr="00F26867">
        <w:rPr>
          <w:sz w:val="16"/>
          <w:highlight w:val="yellow"/>
        </w:rPr>
        <w:t>people</w:t>
      </w:r>
      <w:r w:rsidRPr="00F26867">
        <w:rPr>
          <w:sz w:val="16"/>
        </w:rPr>
        <w:t xml:space="preserve"> and edged many </w:t>
      </w:r>
      <w:proofErr w:type="gramStart"/>
      <w:r w:rsidRPr="00F26867">
        <w:rPr>
          <w:sz w:val="16"/>
        </w:rPr>
        <w:t>more closer</w:t>
      </w:r>
      <w:proofErr w:type="gramEnd"/>
      <w:r w:rsidRPr="00F26867">
        <w:rPr>
          <w:sz w:val="16"/>
        </w:rPr>
        <w:t xml:space="preserve"> to starvation. A famine here, Mr. </w:t>
      </w:r>
      <w:proofErr w:type="spellStart"/>
      <w:r w:rsidRPr="00F26867">
        <w:rPr>
          <w:sz w:val="16"/>
        </w:rPr>
        <w:t>Lowcock</w:t>
      </w:r>
      <w:proofErr w:type="spellEnd"/>
      <w:r w:rsidRPr="00F26867">
        <w:rPr>
          <w:sz w:val="16"/>
        </w:rPr>
        <w:t xml:space="preserve"> warned, would be “much bigger than anything any professional in this field has seen during their working lives.”  </w:t>
      </w:r>
      <w:r w:rsidRPr="00F26867">
        <w:rPr>
          <w:u w:val="single"/>
        </w:rPr>
        <w:t xml:space="preserve">Last year a </w:t>
      </w:r>
      <w:r w:rsidRPr="00F26867">
        <w:rPr>
          <w:highlight w:val="yellow"/>
          <w:u w:val="single"/>
        </w:rPr>
        <w:t>young woman died of cholera</w:t>
      </w:r>
      <w:r w:rsidRPr="00F26867">
        <w:rPr>
          <w:u w:val="single"/>
        </w:rPr>
        <w:t xml:space="preserve">, part of </w:t>
      </w:r>
      <w:r w:rsidRPr="00F26867">
        <w:rPr>
          <w:highlight w:val="yellow"/>
          <w:u w:val="single"/>
        </w:rPr>
        <w:t>an</w:t>
      </w:r>
      <w:r w:rsidRPr="00F26867">
        <w:rPr>
          <w:u w:val="single"/>
        </w:rPr>
        <w:t xml:space="preserve"> </w:t>
      </w:r>
      <w:r w:rsidRPr="00F26867">
        <w:rPr>
          <w:highlight w:val="yellow"/>
          <w:u w:val="single"/>
        </w:rPr>
        <w:t>epidemic that infected 1.1 million</w:t>
      </w:r>
      <w:r w:rsidRPr="00F26867">
        <w:rPr>
          <w:u w:val="single"/>
        </w:rPr>
        <w:t xml:space="preserve"> Yemenis. In April, a coalition airstrike hit a wedding party in the district, killing 33 people, including the bride. A local boy who went to fight for the Houthis was killed in an airstrike</w:t>
      </w:r>
      <w:r w:rsidRPr="00F26867">
        <w:rPr>
          <w:sz w:val="16"/>
        </w:rPr>
        <w:t xml:space="preserve">. Bassam Mohammed Hassan, who suffers from severe malnutrition and cerebral palsy, at a hospital in Sana, Yemen “The big countries say they are fighting each other in Yemen,” Mr. </w:t>
      </w:r>
      <w:proofErr w:type="spellStart"/>
      <w:r w:rsidRPr="00F26867">
        <w:rPr>
          <w:sz w:val="16"/>
        </w:rPr>
        <w:t>Hajaji</w:t>
      </w:r>
      <w:proofErr w:type="spellEnd"/>
      <w:r w:rsidRPr="00F26867">
        <w:rPr>
          <w:sz w:val="16"/>
        </w:rPr>
        <w:t xml:space="preserve"> said. “But it feels to us like they are fighting the poor people.” Ahmed Ibrahim al-</w:t>
      </w:r>
      <w:proofErr w:type="spellStart"/>
      <w:r w:rsidRPr="00F26867">
        <w:rPr>
          <w:sz w:val="16"/>
        </w:rPr>
        <w:t>Junid</w:t>
      </w:r>
      <w:proofErr w:type="spellEnd"/>
      <w:r w:rsidRPr="00F26867">
        <w:rPr>
          <w:sz w:val="16"/>
        </w:rPr>
        <w:t xml:space="preserve">, 5 months old, in Aslam. But for Mr. </w:t>
      </w:r>
      <w:proofErr w:type="spellStart"/>
      <w:r w:rsidRPr="00F26867">
        <w:rPr>
          <w:sz w:val="16"/>
        </w:rPr>
        <w:t>Hajaji</w:t>
      </w:r>
      <w:proofErr w:type="spellEnd"/>
      <w:r w:rsidRPr="00F26867">
        <w:rPr>
          <w:sz w:val="16"/>
        </w:rPr>
        <w:t>, who had five sons under age 7, the deadliest blow was economic.</w:t>
      </w:r>
    </w:p>
    <w:p w14:paraId="41E1B780" w14:textId="77777777" w:rsidR="00DF7D6F" w:rsidRPr="00077A24" w:rsidRDefault="00DF7D6F" w:rsidP="00DF7D6F"/>
    <w:p w14:paraId="0B49751B" w14:textId="77777777" w:rsidR="00DF7D6F" w:rsidRPr="00F26867" w:rsidRDefault="00DF7D6F" w:rsidP="00DF7D6F">
      <w:pPr>
        <w:pStyle w:val="Heading4"/>
      </w:pPr>
      <w:r w:rsidRPr="00F26867">
        <w:t xml:space="preserve">Yemen is the worst humanitarian crisis </w:t>
      </w:r>
    </w:p>
    <w:p w14:paraId="1C1E4ADA" w14:textId="77777777" w:rsidR="00DF7D6F" w:rsidRPr="00F26867" w:rsidRDefault="00DF7D6F" w:rsidP="00DF7D6F">
      <w:pPr>
        <w:rPr>
          <w:rStyle w:val="Style13ptBold"/>
          <w:b w:val="0"/>
        </w:rPr>
      </w:pPr>
      <w:r w:rsidRPr="00DF7D0C">
        <w:rPr>
          <w:rStyle w:val="Style13ptBold"/>
        </w:rPr>
        <w:t xml:space="preserve">Carey and </w:t>
      </w:r>
      <w:proofErr w:type="spellStart"/>
      <w:r w:rsidRPr="00DF7D0C">
        <w:rPr>
          <w:rStyle w:val="Style13ptBold"/>
        </w:rPr>
        <w:t>Algethami</w:t>
      </w:r>
      <w:proofErr w:type="spellEnd"/>
      <w:r w:rsidRPr="00DF7D0C">
        <w:rPr>
          <w:rStyle w:val="Style13ptBold"/>
        </w:rPr>
        <w:t xml:space="preserve"> ’18</w:t>
      </w:r>
      <w:r w:rsidRPr="00F26867">
        <w:rPr>
          <w:rStyle w:val="Style13ptBold"/>
          <w:b w:val="0"/>
        </w:rPr>
        <w:t xml:space="preserve"> (Glen and Sarah, Masters from Colombia and Bloomberg bureau Chief and </w:t>
      </w:r>
      <w:proofErr w:type="spellStart"/>
      <w:r w:rsidRPr="00F26867">
        <w:rPr>
          <w:rStyle w:val="Style13ptBold"/>
          <w:b w:val="0"/>
        </w:rPr>
        <w:t>ational</w:t>
      </w:r>
      <w:proofErr w:type="spellEnd"/>
      <w:r w:rsidRPr="00F26867">
        <w:rPr>
          <w:rStyle w:val="Style13ptBold"/>
          <w:b w:val="0"/>
        </w:rPr>
        <w:t xml:space="preserve"> Security Reporter, Washington Post, ” How the Saudis Turned the Yemen War Into a Humanitarian Crisis”, </w:t>
      </w:r>
      <w:hyperlink r:id="rId39" w:history="1">
        <w:r w:rsidRPr="00F26867">
          <w:rPr>
            <w:rStyle w:val="Style13ptBold"/>
            <w:b w:val="0"/>
          </w:rPr>
          <w:t>https://www.washingtonpost.com/business/how-the-saudis-turned-the-yemen-war-into-a-humanitarian-crisis/2018/12/14/9a8b6fce-ffb6-11e8-a17e-162b712e8fc2_story.html?utm_term=.227f71c00ba0</w:t>
        </w:r>
      </w:hyperlink>
      <w:r w:rsidRPr="00F26867">
        <w:rPr>
          <w:rStyle w:val="Style13ptBold"/>
          <w:b w:val="0"/>
        </w:rPr>
        <w:t>, December 14, 2018)</w:t>
      </w:r>
      <w:r>
        <w:rPr>
          <w:rStyle w:val="Style13ptBold"/>
          <w:b w:val="0"/>
        </w:rPr>
        <w:t>//</w:t>
      </w:r>
      <w:r w:rsidRPr="00F26867">
        <w:rPr>
          <w:rStyle w:val="Style13ptBold"/>
          <w:b w:val="0"/>
        </w:rPr>
        <w:t>CP</w:t>
      </w:r>
    </w:p>
    <w:p w14:paraId="512A4FF5" w14:textId="77777777" w:rsidR="00DF7D6F" w:rsidRPr="00427A10" w:rsidRDefault="00DF7D6F" w:rsidP="00DF7D6F">
      <w:pPr>
        <w:rPr>
          <w:rFonts w:ascii="Georgia" w:hAnsi="Georgia"/>
          <w:color w:val="111111"/>
          <w:sz w:val="16"/>
          <w:szCs w:val="28"/>
        </w:rPr>
      </w:pPr>
      <w:r w:rsidRPr="00C72490">
        <w:rPr>
          <w:rFonts w:ascii="Georgia" w:hAnsi="Georgia"/>
          <w:color w:val="111111"/>
          <w:sz w:val="28"/>
          <w:szCs w:val="28"/>
          <w:u w:val="single"/>
        </w:rPr>
        <w:t xml:space="preserve">In </w:t>
      </w:r>
      <w:r w:rsidRPr="008D2558">
        <w:rPr>
          <w:rFonts w:ascii="Georgia" w:hAnsi="Georgia"/>
          <w:color w:val="111111"/>
          <w:sz w:val="28"/>
          <w:szCs w:val="28"/>
          <w:highlight w:val="yellow"/>
          <w:u w:val="single"/>
        </w:rPr>
        <w:t>Yemen</w:t>
      </w:r>
      <w:r w:rsidRPr="00C72490">
        <w:rPr>
          <w:rFonts w:ascii="Georgia" w:hAnsi="Georgia"/>
          <w:color w:val="111111"/>
          <w:sz w:val="28"/>
          <w:szCs w:val="28"/>
          <w:u w:val="single"/>
        </w:rPr>
        <w:t xml:space="preserve">, a </w:t>
      </w:r>
      <w:r w:rsidRPr="008D2558">
        <w:rPr>
          <w:rFonts w:ascii="Georgia" w:hAnsi="Georgia"/>
          <w:color w:val="111111"/>
          <w:sz w:val="28"/>
          <w:szCs w:val="28"/>
          <w:highlight w:val="yellow"/>
          <w:u w:val="single"/>
        </w:rPr>
        <w:t>war</w:t>
      </w:r>
      <w:r w:rsidRPr="00C72490">
        <w:rPr>
          <w:rFonts w:ascii="Georgia" w:hAnsi="Georgia"/>
          <w:color w:val="111111"/>
          <w:sz w:val="28"/>
          <w:szCs w:val="28"/>
          <w:u w:val="single"/>
        </w:rPr>
        <w:t xml:space="preserve"> almost four years old </w:t>
      </w:r>
      <w:r w:rsidRPr="008D2558">
        <w:rPr>
          <w:rFonts w:ascii="Georgia" w:hAnsi="Georgia"/>
          <w:color w:val="111111"/>
          <w:sz w:val="28"/>
          <w:szCs w:val="28"/>
          <w:highlight w:val="yellow"/>
          <w:u w:val="single"/>
        </w:rPr>
        <w:t>has produced</w:t>
      </w:r>
      <w:r w:rsidRPr="00C72490">
        <w:rPr>
          <w:rFonts w:ascii="Georgia" w:hAnsi="Georgia"/>
          <w:color w:val="111111"/>
          <w:sz w:val="16"/>
          <w:szCs w:val="28"/>
        </w:rPr>
        <w:t xml:space="preserve"> what United Nations officials call </w:t>
      </w:r>
      <w:r w:rsidRPr="00C72490">
        <w:rPr>
          <w:rFonts w:ascii="Georgia" w:hAnsi="Georgia"/>
          <w:color w:val="111111"/>
          <w:sz w:val="28"/>
          <w:szCs w:val="28"/>
          <w:u w:val="single"/>
        </w:rPr>
        <w:t>“</w:t>
      </w:r>
      <w:r w:rsidRPr="008D2558">
        <w:rPr>
          <w:rFonts w:ascii="Georgia" w:hAnsi="Georgia"/>
          <w:color w:val="111111"/>
          <w:sz w:val="28"/>
          <w:szCs w:val="28"/>
          <w:highlight w:val="yellow"/>
          <w:u w:val="single"/>
        </w:rPr>
        <w:t>the worst man-made humanitarian crisis of our time</w:t>
      </w:r>
      <w:r w:rsidRPr="00C72490">
        <w:rPr>
          <w:rFonts w:ascii="Georgia" w:hAnsi="Georgia"/>
          <w:color w:val="111111"/>
          <w:sz w:val="28"/>
          <w:szCs w:val="28"/>
          <w:u w:val="single"/>
        </w:rPr>
        <w:t>.”</w:t>
      </w:r>
      <w:r w:rsidRPr="00C72490">
        <w:rPr>
          <w:rFonts w:ascii="Georgia" w:hAnsi="Georgia"/>
          <w:color w:val="111111"/>
          <w:sz w:val="16"/>
          <w:szCs w:val="28"/>
        </w:rPr>
        <w:t xml:space="preserve"> </w:t>
      </w:r>
      <w:r w:rsidRPr="008D2558">
        <w:rPr>
          <w:rFonts w:ascii="Georgia" w:hAnsi="Georgia"/>
          <w:color w:val="111111"/>
          <w:sz w:val="28"/>
          <w:szCs w:val="28"/>
          <w:highlight w:val="yellow"/>
          <w:u w:val="single"/>
        </w:rPr>
        <w:t>Markets, hospitals and other civilian sites have been repeatedly attacked</w:t>
      </w:r>
      <w:r w:rsidRPr="00C72490">
        <w:rPr>
          <w:rFonts w:ascii="Georgia" w:hAnsi="Georgia"/>
          <w:color w:val="111111"/>
          <w:sz w:val="28"/>
          <w:szCs w:val="28"/>
          <w:u w:val="single"/>
        </w:rPr>
        <w:t>.</w:t>
      </w:r>
      <w:r w:rsidRPr="00C72490">
        <w:rPr>
          <w:rFonts w:ascii="Georgia" w:hAnsi="Georgia"/>
          <w:color w:val="111111"/>
          <w:sz w:val="16"/>
          <w:szCs w:val="28"/>
        </w:rPr>
        <w:t xml:space="preserve"> </w:t>
      </w:r>
      <w:r w:rsidRPr="008D2558">
        <w:rPr>
          <w:rFonts w:ascii="Georgia" w:hAnsi="Georgia"/>
          <w:color w:val="111111"/>
          <w:sz w:val="28"/>
          <w:szCs w:val="28"/>
          <w:highlight w:val="yellow"/>
          <w:u w:val="single"/>
        </w:rPr>
        <w:t>Disease and hunger rival bombs and gunfire as the biggest dangers</w:t>
      </w:r>
      <w:r w:rsidRPr="00C72490">
        <w:rPr>
          <w:rFonts w:ascii="Georgia" w:hAnsi="Georgia"/>
          <w:color w:val="111111"/>
          <w:sz w:val="16"/>
          <w:szCs w:val="28"/>
        </w:rPr>
        <w:t xml:space="preserve"> to ordinary people. Yemen was already the poorest country in the Middle East; the war has it </w:t>
      </w:r>
      <w:proofErr w:type="spellStart"/>
      <w:r w:rsidRPr="00C72490">
        <w:rPr>
          <w:rFonts w:ascii="Georgia" w:hAnsi="Georgia"/>
          <w:color w:val="111111"/>
          <w:sz w:val="16"/>
          <w:szCs w:val="28"/>
        </w:rPr>
        <w:t>headedtoward</w:t>
      </w:r>
      <w:proofErr w:type="spellEnd"/>
      <w:r w:rsidRPr="00C72490">
        <w:rPr>
          <w:rFonts w:ascii="Georgia" w:hAnsi="Georgia"/>
          <w:color w:val="111111"/>
          <w:sz w:val="16"/>
          <w:szCs w:val="28"/>
        </w:rPr>
        <w:t xml:space="preserve"> famine. </w:t>
      </w:r>
      <w:proofErr w:type="gramStart"/>
      <w:r w:rsidRPr="00C72490">
        <w:rPr>
          <w:rFonts w:ascii="Georgia" w:hAnsi="Georgia"/>
          <w:color w:val="111111"/>
          <w:sz w:val="28"/>
          <w:szCs w:val="28"/>
          <w:u w:val="single"/>
        </w:rPr>
        <w:t>A</w:t>
      </w:r>
      <w:proofErr w:type="gramEnd"/>
      <w:r w:rsidRPr="00C72490">
        <w:rPr>
          <w:rFonts w:ascii="Georgia" w:hAnsi="Georgia"/>
          <w:color w:val="111111"/>
          <w:sz w:val="28"/>
          <w:szCs w:val="28"/>
          <w:u w:val="single"/>
        </w:rPr>
        <w:t xml:space="preserve"> UN-mandated investigation concluded that</w:t>
      </w:r>
      <w:r w:rsidRPr="00C72490">
        <w:rPr>
          <w:rFonts w:ascii="Georgia" w:hAnsi="Georgia"/>
          <w:color w:val="111111"/>
          <w:sz w:val="16"/>
          <w:szCs w:val="28"/>
        </w:rPr>
        <w:t xml:space="preserve"> all the major parties to the conflict, especially a </w:t>
      </w:r>
      <w:r w:rsidRPr="006039D6">
        <w:rPr>
          <w:rFonts w:ascii="Georgia" w:hAnsi="Georgia"/>
          <w:color w:val="111111"/>
          <w:sz w:val="28"/>
          <w:szCs w:val="28"/>
          <w:highlight w:val="yellow"/>
          <w:u w:val="single"/>
        </w:rPr>
        <w:t>Saudi Arabian-led coalition</w:t>
      </w:r>
      <w:r w:rsidRPr="00C72490">
        <w:rPr>
          <w:rFonts w:ascii="Georgia" w:hAnsi="Georgia"/>
          <w:color w:val="111111"/>
          <w:sz w:val="28"/>
          <w:szCs w:val="28"/>
          <w:u w:val="single"/>
        </w:rPr>
        <w:t xml:space="preserve"> </w:t>
      </w:r>
      <w:r w:rsidRPr="00C72490">
        <w:rPr>
          <w:rFonts w:ascii="Georgia" w:hAnsi="Georgia"/>
          <w:color w:val="111111"/>
          <w:sz w:val="16"/>
          <w:szCs w:val="28"/>
        </w:rPr>
        <w:t xml:space="preserve">and the Yemeni government it backs, </w:t>
      </w:r>
      <w:r w:rsidRPr="006039D6">
        <w:rPr>
          <w:rFonts w:ascii="Georgia" w:hAnsi="Georgia"/>
          <w:color w:val="111111"/>
          <w:sz w:val="28"/>
          <w:szCs w:val="28"/>
          <w:highlight w:val="yellow"/>
          <w:u w:val="single"/>
        </w:rPr>
        <w:t>have shown a disregard for civilian life</w:t>
      </w:r>
      <w:r w:rsidRPr="00C72490">
        <w:rPr>
          <w:rFonts w:ascii="Georgia" w:hAnsi="Georgia"/>
          <w:color w:val="111111"/>
          <w:sz w:val="16"/>
          <w:szCs w:val="28"/>
        </w:rPr>
        <w:t xml:space="preserve"> possibly amounting to war crimes. </w:t>
      </w:r>
      <w:r w:rsidRPr="006039D6">
        <w:rPr>
          <w:rFonts w:ascii="Georgia" w:hAnsi="Georgia"/>
          <w:color w:val="111111"/>
          <w:sz w:val="28"/>
          <w:szCs w:val="28"/>
          <w:highlight w:val="yellow"/>
          <w:u w:val="single"/>
        </w:rPr>
        <w:t>Western governments</w:t>
      </w:r>
      <w:r w:rsidRPr="00C72490">
        <w:rPr>
          <w:rFonts w:ascii="Georgia" w:hAnsi="Georgia"/>
          <w:color w:val="111111"/>
          <w:sz w:val="28"/>
          <w:szCs w:val="28"/>
          <w:u w:val="single"/>
        </w:rPr>
        <w:t xml:space="preserve"> that </w:t>
      </w:r>
      <w:r w:rsidRPr="006039D6">
        <w:rPr>
          <w:rFonts w:ascii="Georgia" w:hAnsi="Georgia"/>
          <w:color w:val="111111"/>
          <w:sz w:val="28"/>
          <w:szCs w:val="28"/>
          <w:highlight w:val="yellow"/>
          <w:u w:val="single"/>
        </w:rPr>
        <w:t>support the coalition</w:t>
      </w:r>
      <w:r w:rsidRPr="00C72490">
        <w:rPr>
          <w:rFonts w:ascii="Georgia" w:hAnsi="Georgia"/>
          <w:color w:val="111111"/>
          <w:sz w:val="28"/>
          <w:szCs w:val="28"/>
          <w:u w:val="single"/>
        </w:rPr>
        <w:t xml:space="preserve"> have come under increasing pressure to withdraw it</w:t>
      </w:r>
      <w:r w:rsidRPr="00C72490">
        <w:rPr>
          <w:rFonts w:ascii="Georgia" w:hAnsi="Georgia"/>
          <w:color w:val="111111"/>
          <w:sz w:val="16"/>
          <w:szCs w:val="28"/>
        </w:rPr>
        <w:t>. The U.S. Senate passed a symbolic resolution Dec. 13 to withdraw support for the Saudi intervention.</w:t>
      </w:r>
      <w:r>
        <w:rPr>
          <w:rFonts w:ascii="Georgia" w:hAnsi="Georgia"/>
          <w:color w:val="111111"/>
          <w:sz w:val="16"/>
          <w:szCs w:val="28"/>
        </w:rPr>
        <w:t xml:space="preserve"> </w:t>
      </w:r>
      <w:r w:rsidRPr="00F84D33">
        <w:rPr>
          <w:rFonts w:ascii="Georgia" w:hAnsi="Georgia"/>
          <w:color w:val="111111"/>
          <w:sz w:val="16"/>
          <w:szCs w:val="28"/>
        </w:rPr>
        <w:t xml:space="preserve">Broadly, </w:t>
      </w:r>
      <w:r w:rsidRPr="00C72490">
        <w:rPr>
          <w:rFonts w:ascii="Georgia" w:hAnsi="Georgia"/>
          <w:color w:val="111111"/>
          <w:sz w:val="28"/>
          <w:szCs w:val="28"/>
          <w:u w:val="single"/>
        </w:rPr>
        <w:t>on one side are Houthi rebels</w:t>
      </w:r>
      <w:r w:rsidRPr="00F84D33">
        <w:rPr>
          <w:rFonts w:ascii="Georgia" w:hAnsi="Georgia"/>
          <w:color w:val="111111"/>
          <w:sz w:val="16"/>
          <w:szCs w:val="28"/>
        </w:rPr>
        <w:t xml:space="preserve">, members of a Shiite Muslim tribe from the mountains of northern Yemen, who took control of the capital, Sana’a, and other cities in 2015. They complain of marginalization of their community and are </w:t>
      </w:r>
      <w:r w:rsidRPr="00F84D33">
        <w:rPr>
          <w:rFonts w:ascii="Georgia" w:hAnsi="Georgia"/>
          <w:color w:val="111111"/>
          <w:sz w:val="28"/>
          <w:szCs w:val="28"/>
          <w:u w:val="single"/>
        </w:rPr>
        <w:t>supported by Shiite-majority Iran</w:t>
      </w:r>
      <w:r w:rsidRPr="00F84D33">
        <w:rPr>
          <w:rFonts w:ascii="Georgia" w:hAnsi="Georgia"/>
          <w:color w:val="111111"/>
          <w:sz w:val="16"/>
          <w:szCs w:val="28"/>
        </w:rPr>
        <w:t xml:space="preserve">. On </w:t>
      </w:r>
      <w:r w:rsidRPr="00F84D33">
        <w:rPr>
          <w:rFonts w:ascii="Georgia" w:hAnsi="Georgia"/>
          <w:color w:val="111111"/>
          <w:sz w:val="28"/>
          <w:szCs w:val="28"/>
          <w:u w:val="single"/>
        </w:rPr>
        <w:t>the other side</w:t>
      </w:r>
      <w:r w:rsidRPr="00F84D33">
        <w:rPr>
          <w:rFonts w:ascii="Georgia" w:hAnsi="Georgia"/>
          <w:color w:val="111111"/>
          <w:sz w:val="16"/>
          <w:szCs w:val="28"/>
        </w:rPr>
        <w:t xml:space="preserve"> </w:t>
      </w:r>
      <w:r w:rsidRPr="00F84D33">
        <w:rPr>
          <w:rFonts w:ascii="Georgia" w:hAnsi="Georgia"/>
          <w:color w:val="111111"/>
          <w:sz w:val="28"/>
          <w:szCs w:val="28"/>
          <w:u w:val="single"/>
        </w:rPr>
        <w:t>stand forces of</w:t>
      </w:r>
      <w:r w:rsidRPr="00F84D33">
        <w:rPr>
          <w:rFonts w:ascii="Georgia" w:hAnsi="Georgia"/>
          <w:color w:val="111111"/>
          <w:sz w:val="16"/>
          <w:szCs w:val="28"/>
        </w:rPr>
        <w:t xml:space="preserve"> the internationally </w:t>
      </w:r>
      <w:r w:rsidRPr="00F84D33">
        <w:rPr>
          <w:rFonts w:ascii="Georgia" w:hAnsi="Georgia"/>
          <w:color w:val="111111"/>
          <w:sz w:val="28"/>
          <w:szCs w:val="28"/>
          <w:u w:val="single"/>
        </w:rPr>
        <w:t xml:space="preserve">recognized Yemeni government and allied militias backed by Saudi Arabia </w:t>
      </w:r>
      <w:r w:rsidRPr="00F84D33">
        <w:rPr>
          <w:rFonts w:ascii="Georgia" w:hAnsi="Georgia"/>
          <w:color w:val="111111"/>
          <w:sz w:val="16"/>
          <w:szCs w:val="28"/>
        </w:rPr>
        <w:t xml:space="preserve">and its coalition of mainly Sunni Muslim nations. </w:t>
      </w:r>
      <w:r w:rsidRPr="006039D6">
        <w:rPr>
          <w:rFonts w:ascii="Georgia" w:hAnsi="Georgia"/>
          <w:color w:val="111111"/>
          <w:sz w:val="28"/>
          <w:szCs w:val="28"/>
          <w:highlight w:val="yellow"/>
          <w:u w:val="single"/>
        </w:rPr>
        <w:t>The U.S</w:t>
      </w:r>
      <w:r w:rsidRPr="00F84D33">
        <w:rPr>
          <w:rFonts w:ascii="Georgia" w:hAnsi="Georgia"/>
          <w:color w:val="111111"/>
          <w:sz w:val="28"/>
          <w:szCs w:val="28"/>
          <w:u w:val="single"/>
        </w:rPr>
        <w:t xml:space="preserve">. and U.K. </w:t>
      </w:r>
      <w:r w:rsidRPr="006039D6">
        <w:rPr>
          <w:rFonts w:ascii="Georgia" w:hAnsi="Georgia"/>
          <w:color w:val="111111"/>
          <w:sz w:val="28"/>
          <w:szCs w:val="28"/>
          <w:highlight w:val="yellow"/>
          <w:u w:val="single"/>
        </w:rPr>
        <w:t>support the coalition with weapons sales and logistical help</w:t>
      </w:r>
      <w:r w:rsidRPr="00F84D33">
        <w:rPr>
          <w:rFonts w:ascii="Georgia" w:hAnsi="Georgia"/>
          <w:color w:val="111111"/>
          <w:sz w:val="28"/>
          <w:szCs w:val="28"/>
          <w:u w:val="single"/>
        </w:rPr>
        <w:t>.</w:t>
      </w:r>
      <w:r>
        <w:rPr>
          <w:rFonts w:ascii="Georgia" w:hAnsi="Georgia"/>
          <w:color w:val="111111"/>
          <w:sz w:val="16"/>
          <w:szCs w:val="28"/>
        </w:rPr>
        <w:t xml:space="preserve"> </w:t>
      </w:r>
      <w:r w:rsidRPr="00F84D33">
        <w:rPr>
          <w:rFonts w:ascii="Georgia" w:hAnsi="Georgia"/>
          <w:color w:val="111111"/>
          <w:sz w:val="16"/>
          <w:szCs w:val="28"/>
        </w:rPr>
        <w:t xml:space="preserve">Its leaders say </w:t>
      </w:r>
      <w:r w:rsidRPr="00F84D33">
        <w:rPr>
          <w:rFonts w:ascii="Georgia" w:hAnsi="Georgia"/>
          <w:color w:val="111111"/>
          <w:sz w:val="28"/>
          <w:szCs w:val="28"/>
          <w:u w:val="single"/>
        </w:rPr>
        <w:t xml:space="preserve">they feared that Houthi control of Yemen would give Iran a foothold in the </w:t>
      </w:r>
      <w:proofErr w:type="gramStart"/>
      <w:r w:rsidRPr="00F84D33">
        <w:rPr>
          <w:rFonts w:ascii="Georgia" w:hAnsi="Georgia"/>
          <w:color w:val="111111"/>
          <w:sz w:val="28"/>
          <w:szCs w:val="28"/>
          <w:u w:val="single"/>
        </w:rPr>
        <w:t>Arabian peninsula</w:t>
      </w:r>
      <w:proofErr w:type="gramEnd"/>
      <w:r w:rsidRPr="00F84D33">
        <w:rPr>
          <w:rFonts w:ascii="Georgia" w:hAnsi="Georgia"/>
          <w:color w:val="111111"/>
          <w:sz w:val="28"/>
          <w:szCs w:val="28"/>
          <w:u w:val="single"/>
        </w:rPr>
        <w:t xml:space="preserve"> that would threaten Saudi interests</w:t>
      </w:r>
      <w:r w:rsidRPr="00F84D33">
        <w:rPr>
          <w:rFonts w:ascii="Georgia" w:hAnsi="Georgia"/>
          <w:color w:val="111111"/>
          <w:sz w:val="16"/>
          <w:szCs w:val="28"/>
        </w:rPr>
        <w:t>. Iran and Saudi Arabia are engaged in a larger battle for dominance in the Arab world.</w:t>
      </w:r>
      <w:r>
        <w:rPr>
          <w:rFonts w:ascii="Georgia" w:hAnsi="Georgia"/>
          <w:color w:val="111111"/>
          <w:sz w:val="16"/>
          <w:szCs w:val="28"/>
        </w:rPr>
        <w:t xml:space="preserve"> </w:t>
      </w:r>
      <w:r w:rsidRPr="00F84D33">
        <w:rPr>
          <w:rFonts w:ascii="Georgia" w:hAnsi="Georgia"/>
          <w:color w:val="111111"/>
          <w:sz w:val="16"/>
          <w:szCs w:val="28"/>
        </w:rPr>
        <w:t xml:space="preserve">The recorded </w:t>
      </w:r>
      <w:r w:rsidRPr="006039D6">
        <w:rPr>
          <w:rFonts w:ascii="Georgia" w:hAnsi="Georgia"/>
          <w:color w:val="111111"/>
          <w:sz w:val="28"/>
          <w:szCs w:val="28"/>
          <w:highlight w:val="yellow"/>
          <w:u w:val="single"/>
        </w:rPr>
        <w:t>civilian death</w:t>
      </w:r>
      <w:r w:rsidRPr="00F84D33">
        <w:rPr>
          <w:rFonts w:ascii="Georgia" w:hAnsi="Georgia"/>
          <w:color w:val="111111"/>
          <w:sz w:val="28"/>
          <w:szCs w:val="28"/>
          <w:u w:val="single"/>
        </w:rPr>
        <w:t xml:space="preserve"> toll from fighting was estimated</w:t>
      </w:r>
      <w:r w:rsidRPr="00F84D33">
        <w:rPr>
          <w:rFonts w:ascii="Georgia" w:hAnsi="Georgia"/>
          <w:color w:val="111111"/>
          <w:sz w:val="16"/>
          <w:szCs w:val="28"/>
        </w:rPr>
        <w:t xml:space="preserve"> in August </w:t>
      </w:r>
      <w:r w:rsidRPr="00F84D33">
        <w:rPr>
          <w:rFonts w:ascii="Georgia" w:hAnsi="Georgia"/>
          <w:color w:val="111111"/>
          <w:sz w:val="28"/>
          <w:szCs w:val="28"/>
          <w:u w:val="single"/>
        </w:rPr>
        <w:t xml:space="preserve">at </w:t>
      </w:r>
      <w:r w:rsidRPr="006039D6">
        <w:rPr>
          <w:rFonts w:ascii="Georgia" w:hAnsi="Georgia"/>
          <w:color w:val="111111"/>
          <w:sz w:val="28"/>
          <w:szCs w:val="28"/>
          <w:highlight w:val="yellow"/>
          <w:u w:val="single"/>
        </w:rPr>
        <w:t>about 7,000</w:t>
      </w:r>
      <w:r w:rsidRPr="00F84D33">
        <w:rPr>
          <w:rFonts w:ascii="Georgia" w:hAnsi="Georgia"/>
          <w:color w:val="111111"/>
          <w:sz w:val="28"/>
          <w:szCs w:val="28"/>
          <w:u w:val="single"/>
        </w:rPr>
        <w:t xml:space="preserve">, </w:t>
      </w:r>
      <w:r w:rsidRPr="006039D6">
        <w:rPr>
          <w:rFonts w:ascii="Georgia" w:hAnsi="Georgia"/>
          <w:color w:val="111111"/>
          <w:sz w:val="28"/>
          <w:szCs w:val="28"/>
          <w:highlight w:val="yellow"/>
          <w:u w:val="single"/>
        </w:rPr>
        <w:t>although</w:t>
      </w:r>
      <w:r w:rsidRPr="00F84D33">
        <w:rPr>
          <w:rFonts w:ascii="Georgia" w:hAnsi="Georgia"/>
          <w:color w:val="111111"/>
          <w:sz w:val="28"/>
          <w:szCs w:val="28"/>
          <w:u w:val="single"/>
        </w:rPr>
        <w:t xml:space="preserve"> UN </w:t>
      </w:r>
      <w:r w:rsidRPr="006039D6">
        <w:rPr>
          <w:rFonts w:ascii="Georgia" w:hAnsi="Georgia"/>
          <w:color w:val="111111"/>
          <w:sz w:val="28"/>
          <w:szCs w:val="28"/>
          <w:highlight w:val="yellow"/>
          <w:u w:val="single"/>
        </w:rPr>
        <w:t>officials believe the</w:t>
      </w:r>
      <w:r w:rsidRPr="00F84D33">
        <w:rPr>
          <w:rFonts w:ascii="Georgia" w:hAnsi="Georgia"/>
          <w:color w:val="111111"/>
          <w:sz w:val="28"/>
          <w:szCs w:val="28"/>
          <w:u w:val="single"/>
        </w:rPr>
        <w:t xml:space="preserve"> actual </w:t>
      </w:r>
      <w:r w:rsidRPr="006039D6">
        <w:rPr>
          <w:rFonts w:ascii="Georgia" w:hAnsi="Georgia"/>
          <w:color w:val="111111"/>
          <w:sz w:val="28"/>
          <w:szCs w:val="28"/>
          <w:highlight w:val="yellow"/>
          <w:u w:val="single"/>
        </w:rPr>
        <w:t>number is substantially higher</w:t>
      </w:r>
      <w:r w:rsidRPr="00F84D33">
        <w:rPr>
          <w:rFonts w:ascii="Georgia" w:hAnsi="Georgia"/>
          <w:color w:val="111111"/>
          <w:sz w:val="16"/>
          <w:szCs w:val="28"/>
        </w:rPr>
        <w:t xml:space="preserve">. Most </w:t>
      </w:r>
      <w:r w:rsidRPr="00F84D33">
        <w:rPr>
          <w:rFonts w:ascii="Georgia" w:hAnsi="Georgia"/>
          <w:color w:val="111111"/>
          <w:sz w:val="28"/>
          <w:szCs w:val="28"/>
          <w:u w:val="single"/>
        </w:rPr>
        <w:t>casualties have been the result of coalition air strikes</w:t>
      </w:r>
      <w:r w:rsidRPr="00F84D33">
        <w:rPr>
          <w:rFonts w:ascii="Georgia" w:hAnsi="Georgia"/>
          <w:color w:val="111111"/>
          <w:sz w:val="16"/>
          <w:szCs w:val="28"/>
        </w:rPr>
        <w:t xml:space="preserve">, according to the Aug. 28 report of investigators commissioned by the UN Human Rights Council. The panel reviewed </w:t>
      </w:r>
      <w:r w:rsidRPr="006039D6">
        <w:rPr>
          <w:rFonts w:ascii="Georgia" w:hAnsi="Georgia"/>
          <w:color w:val="111111"/>
          <w:sz w:val="28"/>
          <w:szCs w:val="28"/>
          <w:highlight w:val="yellow"/>
          <w:u w:val="single"/>
        </w:rPr>
        <w:t>coalition air strikes</w:t>
      </w:r>
      <w:r w:rsidRPr="00F84D33">
        <w:rPr>
          <w:rFonts w:ascii="Georgia" w:hAnsi="Georgia"/>
          <w:color w:val="111111"/>
          <w:sz w:val="28"/>
          <w:szCs w:val="28"/>
          <w:u w:val="single"/>
        </w:rPr>
        <w:t xml:space="preserve"> </w:t>
      </w:r>
      <w:r w:rsidRPr="00F84D33">
        <w:rPr>
          <w:rFonts w:ascii="Georgia" w:hAnsi="Georgia"/>
          <w:color w:val="111111"/>
          <w:sz w:val="16"/>
          <w:szCs w:val="28"/>
        </w:rPr>
        <w:t xml:space="preserve">that </w:t>
      </w:r>
      <w:r w:rsidRPr="006039D6">
        <w:rPr>
          <w:rFonts w:ascii="Georgia" w:hAnsi="Georgia"/>
          <w:color w:val="111111"/>
          <w:sz w:val="28"/>
          <w:szCs w:val="28"/>
          <w:highlight w:val="yellow"/>
          <w:u w:val="single"/>
        </w:rPr>
        <w:t>hit residential areas in 60 cases</w:t>
      </w:r>
      <w:r w:rsidRPr="00F84D33">
        <w:rPr>
          <w:rFonts w:ascii="Georgia" w:hAnsi="Georgia"/>
          <w:color w:val="111111"/>
          <w:sz w:val="28"/>
          <w:szCs w:val="28"/>
          <w:u w:val="single"/>
        </w:rPr>
        <w:t xml:space="preserve">; </w:t>
      </w:r>
      <w:r w:rsidRPr="006039D6">
        <w:rPr>
          <w:rFonts w:ascii="Georgia" w:hAnsi="Georgia"/>
          <w:color w:val="111111"/>
          <w:sz w:val="28"/>
          <w:szCs w:val="28"/>
          <w:highlight w:val="yellow"/>
          <w:u w:val="single"/>
        </w:rPr>
        <w:t>marketplaces</w:t>
      </w:r>
      <w:r w:rsidRPr="006039D6">
        <w:rPr>
          <w:rFonts w:ascii="Georgia" w:hAnsi="Georgia"/>
          <w:color w:val="111111"/>
          <w:sz w:val="16"/>
          <w:szCs w:val="28"/>
          <w:highlight w:val="yellow"/>
        </w:rPr>
        <w:t xml:space="preserve"> </w:t>
      </w:r>
      <w:r w:rsidRPr="006039D6">
        <w:rPr>
          <w:rFonts w:ascii="Georgia" w:hAnsi="Georgia"/>
          <w:color w:val="111111"/>
          <w:sz w:val="28"/>
          <w:szCs w:val="28"/>
          <w:highlight w:val="yellow"/>
          <w:u w:val="single"/>
        </w:rPr>
        <w:t>in 11</w:t>
      </w:r>
      <w:r w:rsidRPr="00F84D33">
        <w:rPr>
          <w:rFonts w:ascii="Georgia" w:hAnsi="Georgia"/>
          <w:color w:val="111111"/>
          <w:sz w:val="16"/>
          <w:szCs w:val="28"/>
        </w:rPr>
        <w:t xml:space="preserve"> cases; </w:t>
      </w:r>
      <w:r w:rsidRPr="006039D6">
        <w:rPr>
          <w:rFonts w:ascii="Georgia" w:hAnsi="Georgia"/>
          <w:color w:val="111111"/>
          <w:sz w:val="28"/>
          <w:szCs w:val="28"/>
          <w:highlight w:val="yellow"/>
          <w:u w:val="single"/>
        </w:rPr>
        <w:t>civilian boats in 11</w:t>
      </w:r>
      <w:r w:rsidRPr="00F84D33">
        <w:rPr>
          <w:rFonts w:ascii="Georgia" w:hAnsi="Georgia"/>
          <w:color w:val="111111"/>
          <w:sz w:val="28"/>
          <w:szCs w:val="28"/>
          <w:u w:val="single"/>
        </w:rPr>
        <w:t xml:space="preserve"> </w:t>
      </w:r>
      <w:r w:rsidRPr="00F84D33">
        <w:rPr>
          <w:rFonts w:ascii="Georgia" w:hAnsi="Georgia"/>
          <w:color w:val="111111"/>
          <w:sz w:val="16"/>
          <w:szCs w:val="28"/>
        </w:rPr>
        <w:t xml:space="preserve">cases; </w:t>
      </w:r>
      <w:r w:rsidRPr="006039D6">
        <w:rPr>
          <w:rFonts w:ascii="Georgia" w:hAnsi="Georgia"/>
          <w:color w:val="111111"/>
          <w:sz w:val="28"/>
          <w:szCs w:val="28"/>
          <w:highlight w:val="yellow"/>
          <w:u w:val="single"/>
        </w:rPr>
        <w:t>and medical, educational, cultural or religious sites in 32</w:t>
      </w:r>
      <w:r w:rsidRPr="00F84D33">
        <w:rPr>
          <w:rFonts w:ascii="Georgia" w:hAnsi="Georgia"/>
          <w:color w:val="111111"/>
          <w:sz w:val="16"/>
          <w:szCs w:val="28"/>
        </w:rPr>
        <w:t xml:space="preserve"> cases. It said </w:t>
      </w:r>
      <w:r w:rsidRPr="00F84D33">
        <w:rPr>
          <w:rFonts w:ascii="Georgia" w:hAnsi="Georgia"/>
          <w:color w:val="111111"/>
          <w:sz w:val="28"/>
          <w:szCs w:val="28"/>
          <w:u w:val="single"/>
        </w:rPr>
        <w:t>such strikes</w:t>
      </w:r>
      <w:r w:rsidRPr="00F84D33">
        <w:rPr>
          <w:rFonts w:ascii="Georgia" w:hAnsi="Georgia"/>
          <w:color w:val="111111"/>
          <w:sz w:val="16"/>
          <w:szCs w:val="28"/>
        </w:rPr>
        <w:t xml:space="preserve"> may </w:t>
      </w:r>
      <w:r w:rsidRPr="00F84D33">
        <w:rPr>
          <w:rFonts w:ascii="Georgia" w:hAnsi="Georgia"/>
          <w:color w:val="111111"/>
          <w:sz w:val="28"/>
          <w:szCs w:val="28"/>
          <w:u w:val="single"/>
        </w:rPr>
        <w:t>amount to war crimes</w:t>
      </w:r>
      <w:r w:rsidRPr="00F84D33">
        <w:rPr>
          <w:rFonts w:ascii="Georgia" w:hAnsi="Georgia"/>
          <w:color w:val="111111"/>
          <w:sz w:val="16"/>
          <w:szCs w:val="28"/>
        </w:rPr>
        <w:t>. The investigators said they gathered reports of shelling into civilian areas by Houthi forces that required further investigation.</w:t>
      </w:r>
      <w:r>
        <w:rPr>
          <w:rFonts w:ascii="Georgia" w:hAnsi="Georgia"/>
          <w:color w:val="111111"/>
          <w:sz w:val="16"/>
          <w:szCs w:val="28"/>
        </w:rPr>
        <w:t xml:space="preserve"> </w:t>
      </w:r>
      <w:r w:rsidRPr="00F84D33">
        <w:rPr>
          <w:rFonts w:ascii="Georgia" w:hAnsi="Georgia"/>
          <w:color w:val="111111"/>
          <w:sz w:val="16"/>
          <w:szCs w:val="28"/>
        </w:rPr>
        <w:t xml:space="preserve">According to the UN’s Food and Agriculture Organization, as many as </w:t>
      </w:r>
      <w:r w:rsidRPr="006039D6">
        <w:rPr>
          <w:rFonts w:ascii="Georgia" w:hAnsi="Georgia"/>
          <w:color w:val="111111"/>
          <w:sz w:val="28"/>
          <w:szCs w:val="28"/>
          <w:highlight w:val="yellow"/>
          <w:u w:val="single"/>
        </w:rPr>
        <w:t>20 million Yemenis, out of</w:t>
      </w:r>
      <w:r w:rsidRPr="00F84D33">
        <w:rPr>
          <w:rFonts w:ascii="Georgia" w:hAnsi="Georgia"/>
          <w:color w:val="111111"/>
          <w:sz w:val="16"/>
          <w:szCs w:val="28"/>
        </w:rPr>
        <w:t xml:space="preserve"> a population of about </w:t>
      </w:r>
      <w:r w:rsidRPr="006039D6">
        <w:rPr>
          <w:rFonts w:ascii="Georgia" w:hAnsi="Georgia"/>
          <w:color w:val="111111"/>
          <w:sz w:val="28"/>
          <w:szCs w:val="28"/>
          <w:highlight w:val="yellow"/>
          <w:u w:val="single"/>
        </w:rPr>
        <w:t>29 million, are food insecure,</w:t>
      </w:r>
      <w:r w:rsidRPr="006039D6">
        <w:rPr>
          <w:rFonts w:ascii="Georgia" w:hAnsi="Georgia"/>
          <w:color w:val="111111"/>
          <w:sz w:val="16"/>
          <w:szCs w:val="28"/>
          <w:highlight w:val="yellow"/>
        </w:rPr>
        <w:t xml:space="preserve"> </w:t>
      </w:r>
      <w:r w:rsidRPr="006039D6">
        <w:rPr>
          <w:rFonts w:ascii="Georgia" w:hAnsi="Georgia"/>
          <w:color w:val="111111"/>
          <w:sz w:val="28"/>
          <w:szCs w:val="28"/>
          <w:highlight w:val="yellow"/>
          <w:u w:val="single"/>
        </w:rPr>
        <w:t>including</w:t>
      </w:r>
      <w:r w:rsidRPr="00F84D33">
        <w:rPr>
          <w:rFonts w:ascii="Georgia" w:hAnsi="Georgia"/>
          <w:color w:val="111111"/>
          <w:sz w:val="16"/>
          <w:szCs w:val="28"/>
        </w:rPr>
        <w:t xml:space="preserve"> </w:t>
      </w:r>
      <w:r w:rsidRPr="006039D6">
        <w:rPr>
          <w:rFonts w:ascii="Georgia" w:hAnsi="Georgia"/>
          <w:color w:val="111111"/>
          <w:sz w:val="16"/>
          <w:szCs w:val="28"/>
          <w:highlight w:val="yellow"/>
        </w:rPr>
        <w:t xml:space="preserve">some </w:t>
      </w:r>
      <w:r w:rsidRPr="006039D6">
        <w:rPr>
          <w:rFonts w:ascii="Georgia" w:hAnsi="Georgia"/>
          <w:color w:val="111111"/>
          <w:sz w:val="28"/>
          <w:szCs w:val="28"/>
          <w:highlight w:val="yellow"/>
          <w:u w:val="single"/>
        </w:rPr>
        <w:t>1.8 million children</w:t>
      </w:r>
      <w:r w:rsidRPr="00F84D33">
        <w:rPr>
          <w:rFonts w:ascii="Georgia" w:hAnsi="Georgia"/>
          <w:color w:val="111111"/>
          <w:sz w:val="28"/>
          <w:szCs w:val="28"/>
          <w:u w:val="single"/>
        </w:rPr>
        <w:t xml:space="preserve"> who </w:t>
      </w:r>
      <w:r w:rsidRPr="006039D6">
        <w:rPr>
          <w:rFonts w:ascii="Georgia" w:hAnsi="Georgia"/>
          <w:color w:val="111111"/>
          <w:sz w:val="28"/>
          <w:szCs w:val="28"/>
          <w:highlight w:val="yellow"/>
          <w:u w:val="single"/>
        </w:rPr>
        <w:t>are</w:t>
      </w:r>
      <w:r w:rsidRPr="00F84D33">
        <w:rPr>
          <w:rFonts w:ascii="Georgia" w:hAnsi="Georgia"/>
          <w:color w:val="111111"/>
          <w:sz w:val="28"/>
          <w:szCs w:val="28"/>
          <w:u w:val="single"/>
        </w:rPr>
        <w:t xml:space="preserve"> acutely </w:t>
      </w:r>
      <w:r w:rsidRPr="006039D6">
        <w:rPr>
          <w:rFonts w:ascii="Georgia" w:hAnsi="Georgia"/>
          <w:color w:val="111111"/>
          <w:sz w:val="28"/>
          <w:szCs w:val="28"/>
          <w:highlight w:val="yellow"/>
          <w:u w:val="single"/>
        </w:rPr>
        <w:t>malnourished</w:t>
      </w:r>
      <w:r w:rsidRPr="00F84D33">
        <w:rPr>
          <w:rFonts w:ascii="Georgia" w:hAnsi="Georgia"/>
          <w:color w:val="111111"/>
          <w:sz w:val="28"/>
          <w:szCs w:val="28"/>
          <w:u w:val="single"/>
        </w:rPr>
        <w:t>.</w:t>
      </w:r>
      <w:r w:rsidRPr="00F84D33">
        <w:rPr>
          <w:rFonts w:ascii="Georgia" w:hAnsi="Georgia"/>
          <w:color w:val="111111"/>
          <w:sz w:val="16"/>
          <w:szCs w:val="28"/>
        </w:rPr>
        <w:t xml:space="preserve"> </w:t>
      </w:r>
      <w:r w:rsidRPr="00F84D33">
        <w:rPr>
          <w:rFonts w:ascii="Georgia" w:hAnsi="Georgia"/>
          <w:color w:val="111111"/>
          <w:sz w:val="28"/>
          <w:szCs w:val="28"/>
          <w:u w:val="single"/>
        </w:rPr>
        <w:t>Humanitarian workers</w:t>
      </w:r>
      <w:r w:rsidRPr="00F84D33">
        <w:rPr>
          <w:rFonts w:ascii="Georgia" w:hAnsi="Georgia"/>
          <w:color w:val="111111"/>
          <w:sz w:val="16"/>
          <w:szCs w:val="28"/>
        </w:rPr>
        <w:t xml:space="preserve"> have </w:t>
      </w:r>
      <w:r w:rsidRPr="00F84D33">
        <w:rPr>
          <w:rFonts w:ascii="Georgia" w:hAnsi="Georgia"/>
          <w:color w:val="111111"/>
          <w:sz w:val="28"/>
          <w:szCs w:val="28"/>
          <w:u w:val="single"/>
        </w:rPr>
        <w:t>discovered parts</w:t>
      </w:r>
      <w:r w:rsidRPr="00F84D33">
        <w:rPr>
          <w:rFonts w:ascii="Georgia" w:hAnsi="Georgia"/>
          <w:color w:val="111111"/>
          <w:sz w:val="16"/>
          <w:szCs w:val="28"/>
        </w:rPr>
        <w:t xml:space="preserve"> of the country </w:t>
      </w:r>
      <w:r w:rsidRPr="00F84D33">
        <w:rPr>
          <w:rFonts w:ascii="Georgia" w:hAnsi="Georgia"/>
          <w:color w:val="111111"/>
          <w:sz w:val="28"/>
          <w:szCs w:val="28"/>
          <w:u w:val="single"/>
        </w:rPr>
        <w:t xml:space="preserve">where </w:t>
      </w:r>
      <w:r w:rsidRPr="006039D6">
        <w:rPr>
          <w:rFonts w:ascii="Georgia" w:hAnsi="Georgia"/>
          <w:color w:val="111111"/>
          <w:sz w:val="28"/>
          <w:szCs w:val="28"/>
          <w:highlight w:val="yellow"/>
          <w:u w:val="single"/>
        </w:rPr>
        <w:t>people are eating leaves to survive</w:t>
      </w:r>
      <w:r w:rsidRPr="00F84D33">
        <w:rPr>
          <w:rFonts w:ascii="Georgia" w:hAnsi="Georgia"/>
          <w:color w:val="111111"/>
          <w:sz w:val="16"/>
          <w:szCs w:val="28"/>
        </w:rPr>
        <w:t xml:space="preserve">. </w:t>
      </w:r>
      <w:r w:rsidRPr="00F84D33">
        <w:rPr>
          <w:rFonts w:ascii="Georgia" w:hAnsi="Georgia"/>
          <w:color w:val="111111"/>
          <w:sz w:val="28"/>
          <w:szCs w:val="28"/>
          <w:u w:val="single"/>
        </w:rPr>
        <w:t xml:space="preserve">The aid group </w:t>
      </w:r>
      <w:r w:rsidRPr="006039D6">
        <w:rPr>
          <w:rFonts w:ascii="Georgia" w:hAnsi="Georgia"/>
          <w:color w:val="111111"/>
          <w:sz w:val="28"/>
          <w:szCs w:val="28"/>
          <w:highlight w:val="yellow"/>
          <w:u w:val="single"/>
        </w:rPr>
        <w:t>Save the Children estimates</w:t>
      </w:r>
      <w:r w:rsidRPr="00F84D33">
        <w:rPr>
          <w:rFonts w:ascii="Georgia" w:hAnsi="Georgia"/>
          <w:color w:val="111111"/>
          <w:sz w:val="28"/>
          <w:szCs w:val="28"/>
          <w:u w:val="single"/>
        </w:rPr>
        <w:t xml:space="preserve"> that as many as </w:t>
      </w:r>
      <w:r w:rsidRPr="006039D6">
        <w:rPr>
          <w:rFonts w:ascii="Georgia" w:hAnsi="Georgia"/>
          <w:color w:val="111111"/>
          <w:sz w:val="28"/>
          <w:szCs w:val="28"/>
          <w:highlight w:val="yellow"/>
          <w:u w:val="single"/>
        </w:rPr>
        <w:t>85,000 children under</w:t>
      </w:r>
      <w:r w:rsidRPr="00F84D33">
        <w:rPr>
          <w:rFonts w:ascii="Georgia" w:hAnsi="Georgia"/>
          <w:color w:val="111111"/>
          <w:sz w:val="28"/>
          <w:szCs w:val="28"/>
          <w:u w:val="single"/>
        </w:rPr>
        <w:t xml:space="preserve"> </w:t>
      </w:r>
      <w:r w:rsidRPr="006039D6">
        <w:rPr>
          <w:rFonts w:ascii="Georgia" w:hAnsi="Georgia"/>
          <w:color w:val="111111"/>
          <w:sz w:val="28"/>
          <w:szCs w:val="28"/>
          <w:highlight w:val="yellow"/>
          <w:u w:val="single"/>
        </w:rPr>
        <w:t>five</w:t>
      </w:r>
      <w:r w:rsidRPr="00F84D33">
        <w:rPr>
          <w:rFonts w:ascii="Georgia" w:hAnsi="Georgia"/>
          <w:color w:val="111111"/>
          <w:sz w:val="28"/>
          <w:szCs w:val="28"/>
          <w:u w:val="single"/>
        </w:rPr>
        <w:t xml:space="preserve"> may have </w:t>
      </w:r>
      <w:r w:rsidRPr="006039D6">
        <w:rPr>
          <w:rFonts w:ascii="Georgia" w:hAnsi="Georgia"/>
          <w:color w:val="111111"/>
          <w:sz w:val="28"/>
          <w:szCs w:val="28"/>
          <w:highlight w:val="yellow"/>
          <w:u w:val="single"/>
        </w:rPr>
        <w:t>already died</w:t>
      </w:r>
      <w:r w:rsidRPr="00F84D33">
        <w:rPr>
          <w:rFonts w:ascii="Georgia" w:hAnsi="Georgia"/>
          <w:color w:val="111111"/>
          <w:sz w:val="28"/>
          <w:szCs w:val="28"/>
          <w:u w:val="single"/>
        </w:rPr>
        <w:t xml:space="preserve"> during the war </w:t>
      </w:r>
      <w:r w:rsidRPr="006039D6">
        <w:rPr>
          <w:rFonts w:ascii="Georgia" w:hAnsi="Georgia"/>
          <w:color w:val="111111"/>
          <w:sz w:val="28"/>
          <w:szCs w:val="28"/>
          <w:highlight w:val="yellow"/>
          <w:u w:val="single"/>
        </w:rPr>
        <w:t>from extreme hunger and disease.</w:t>
      </w:r>
      <w:r>
        <w:rPr>
          <w:rFonts w:ascii="Georgia" w:hAnsi="Georgia"/>
          <w:color w:val="111111"/>
          <w:sz w:val="16"/>
          <w:szCs w:val="28"/>
        </w:rPr>
        <w:t xml:space="preserve"> </w:t>
      </w:r>
      <w:r w:rsidRPr="00F84D33">
        <w:rPr>
          <w:rFonts w:ascii="Georgia" w:hAnsi="Georgia"/>
          <w:color w:val="111111"/>
          <w:sz w:val="16"/>
          <w:szCs w:val="28"/>
        </w:rPr>
        <w:t xml:space="preserve">Yemen relies heavily on imports for its food supplies. The country grows only about 5 percent of the wheat it consumes. That’s because freshwater for crops is scarce, and farmers increasingly have turned to cultivating the more profitable </w:t>
      </w:r>
      <w:proofErr w:type="spellStart"/>
      <w:r w:rsidRPr="00F84D33">
        <w:rPr>
          <w:rFonts w:ascii="Georgia" w:hAnsi="Georgia"/>
          <w:color w:val="111111"/>
          <w:sz w:val="16"/>
          <w:szCs w:val="28"/>
        </w:rPr>
        <w:t>qat</w:t>
      </w:r>
      <w:proofErr w:type="spellEnd"/>
      <w:r w:rsidRPr="00F84D33">
        <w:rPr>
          <w:rFonts w:ascii="Georgia" w:hAnsi="Georgia"/>
          <w:color w:val="111111"/>
          <w:sz w:val="16"/>
          <w:szCs w:val="28"/>
        </w:rPr>
        <w:t xml:space="preserve">, a narcotic leaf that 90 percent of Yemeni men chew </w:t>
      </w:r>
      <w:proofErr w:type="gramStart"/>
      <w:r w:rsidRPr="00F84D33">
        <w:rPr>
          <w:rFonts w:ascii="Georgia" w:hAnsi="Georgia"/>
          <w:color w:val="111111"/>
          <w:sz w:val="16"/>
          <w:szCs w:val="28"/>
        </w:rPr>
        <w:t>on a daily basis</w:t>
      </w:r>
      <w:proofErr w:type="gramEnd"/>
      <w:r w:rsidRPr="00F84D33">
        <w:rPr>
          <w:rFonts w:ascii="Georgia" w:hAnsi="Georgia"/>
          <w:color w:val="111111"/>
          <w:sz w:val="16"/>
          <w:szCs w:val="28"/>
        </w:rPr>
        <w:t xml:space="preserve">. </w:t>
      </w:r>
      <w:r w:rsidRPr="00F84D33">
        <w:rPr>
          <w:rFonts w:ascii="Georgia" w:hAnsi="Georgia"/>
          <w:color w:val="111111"/>
          <w:sz w:val="28"/>
          <w:szCs w:val="28"/>
          <w:u w:val="single"/>
        </w:rPr>
        <w:t>The Saudi-led coalition has disrupted food and other supplies coming into Yemen by imposing a naval blockade on ports</w:t>
      </w:r>
      <w:r w:rsidRPr="00F84D33">
        <w:rPr>
          <w:rFonts w:ascii="Georgia" w:hAnsi="Georgia"/>
          <w:color w:val="111111"/>
          <w:sz w:val="16"/>
          <w:szCs w:val="28"/>
        </w:rPr>
        <w:t xml:space="preserve"> </w:t>
      </w:r>
      <w:r w:rsidRPr="00F84D33">
        <w:rPr>
          <w:rFonts w:ascii="Georgia" w:hAnsi="Georgia"/>
          <w:color w:val="111111"/>
          <w:sz w:val="28"/>
          <w:szCs w:val="28"/>
          <w:u w:val="single"/>
        </w:rPr>
        <w:t>in the</w:t>
      </w:r>
      <w:r w:rsidRPr="00F84D33">
        <w:rPr>
          <w:rFonts w:ascii="Georgia" w:hAnsi="Georgia"/>
          <w:color w:val="111111"/>
          <w:sz w:val="16"/>
          <w:szCs w:val="28"/>
        </w:rPr>
        <w:t xml:space="preserve"> Houthi-controlled </w:t>
      </w:r>
      <w:r w:rsidRPr="00F84D33">
        <w:rPr>
          <w:rFonts w:ascii="Georgia" w:hAnsi="Georgia"/>
          <w:color w:val="111111"/>
          <w:sz w:val="28"/>
          <w:szCs w:val="28"/>
          <w:u w:val="single"/>
        </w:rPr>
        <w:t>north</w:t>
      </w:r>
      <w:r w:rsidRPr="00F84D33">
        <w:rPr>
          <w:rFonts w:ascii="Georgia" w:hAnsi="Georgia"/>
          <w:color w:val="111111"/>
          <w:sz w:val="16"/>
          <w:szCs w:val="28"/>
        </w:rPr>
        <w:t xml:space="preserve">, notably </w:t>
      </w:r>
      <w:proofErr w:type="spellStart"/>
      <w:r w:rsidRPr="00F84D33">
        <w:rPr>
          <w:rFonts w:ascii="Georgia" w:hAnsi="Georgia"/>
          <w:color w:val="111111"/>
          <w:sz w:val="16"/>
          <w:szCs w:val="28"/>
        </w:rPr>
        <w:t>Hodeidah</w:t>
      </w:r>
      <w:proofErr w:type="spellEnd"/>
      <w:r w:rsidRPr="00F84D33">
        <w:rPr>
          <w:rFonts w:ascii="Georgia" w:hAnsi="Georgia"/>
          <w:color w:val="111111"/>
          <w:sz w:val="16"/>
          <w:szCs w:val="28"/>
        </w:rPr>
        <w:t xml:space="preserve"> and </w:t>
      </w:r>
      <w:proofErr w:type="spellStart"/>
      <w:r w:rsidRPr="00F84D33">
        <w:rPr>
          <w:rFonts w:ascii="Georgia" w:hAnsi="Georgia"/>
          <w:color w:val="111111"/>
          <w:sz w:val="16"/>
          <w:szCs w:val="28"/>
        </w:rPr>
        <w:t>Salif</w:t>
      </w:r>
      <w:proofErr w:type="spellEnd"/>
      <w:r w:rsidRPr="00F84D33">
        <w:rPr>
          <w:rFonts w:ascii="Georgia" w:hAnsi="Georgia"/>
          <w:color w:val="111111"/>
          <w:sz w:val="16"/>
          <w:szCs w:val="28"/>
        </w:rPr>
        <w:t xml:space="preserve">, which normally handle about 80 percent of imports. </w:t>
      </w:r>
      <w:r w:rsidRPr="00F84D33">
        <w:rPr>
          <w:rFonts w:ascii="Georgia" w:hAnsi="Georgia"/>
          <w:color w:val="111111"/>
          <w:sz w:val="28"/>
          <w:szCs w:val="28"/>
          <w:u w:val="single"/>
        </w:rPr>
        <w:t>Coalition ships</w:t>
      </w:r>
      <w:r w:rsidRPr="00F84D33">
        <w:rPr>
          <w:rFonts w:ascii="Georgia" w:hAnsi="Georgia"/>
          <w:color w:val="111111"/>
          <w:sz w:val="16"/>
          <w:szCs w:val="28"/>
        </w:rPr>
        <w:t xml:space="preserve"> have </w:t>
      </w:r>
      <w:r w:rsidRPr="00F84D33">
        <w:rPr>
          <w:rFonts w:ascii="Georgia" w:hAnsi="Georgia"/>
          <w:color w:val="111111"/>
          <w:sz w:val="28"/>
          <w:szCs w:val="28"/>
          <w:u w:val="single"/>
        </w:rPr>
        <w:t>held up vessels</w:t>
      </w:r>
      <w:r w:rsidRPr="00F84D33">
        <w:rPr>
          <w:rFonts w:ascii="Georgia" w:hAnsi="Georgia"/>
          <w:color w:val="111111"/>
          <w:sz w:val="16"/>
          <w:szCs w:val="28"/>
        </w:rPr>
        <w:t xml:space="preserve"> bound for the ports </w:t>
      </w:r>
      <w:r w:rsidRPr="00F84D33">
        <w:rPr>
          <w:rFonts w:ascii="Georgia" w:hAnsi="Georgia"/>
          <w:color w:val="111111"/>
          <w:sz w:val="28"/>
          <w:szCs w:val="28"/>
          <w:u w:val="single"/>
        </w:rPr>
        <w:t>for significant periods</w:t>
      </w:r>
      <w:r w:rsidRPr="00F84D33">
        <w:rPr>
          <w:rFonts w:ascii="Georgia" w:hAnsi="Georgia"/>
          <w:color w:val="111111"/>
          <w:sz w:val="16"/>
          <w:szCs w:val="28"/>
        </w:rPr>
        <w:t xml:space="preserve"> or diverted them to other countries. At times they’ve stopped all traffic. </w:t>
      </w:r>
      <w:r w:rsidRPr="00F84D33">
        <w:rPr>
          <w:rFonts w:ascii="Georgia" w:hAnsi="Georgia"/>
          <w:color w:val="111111"/>
          <w:sz w:val="28"/>
          <w:szCs w:val="28"/>
          <w:u w:val="single"/>
        </w:rPr>
        <w:t xml:space="preserve">A battle for control of </w:t>
      </w:r>
      <w:proofErr w:type="spellStart"/>
      <w:r w:rsidRPr="00F84D33">
        <w:rPr>
          <w:rFonts w:ascii="Georgia" w:hAnsi="Georgia"/>
          <w:color w:val="111111"/>
          <w:sz w:val="28"/>
          <w:szCs w:val="28"/>
          <w:u w:val="single"/>
        </w:rPr>
        <w:t>Hodeidah</w:t>
      </w:r>
      <w:proofErr w:type="spellEnd"/>
      <w:r w:rsidRPr="00F84D33">
        <w:rPr>
          <w:rFonts w:ascii="Georgia" w:hAnsi="Georgia"/>
          <w:color w:val="111111"/>
          <w:sz w:val="16"/>
          <w:szCs w:val="28"/>
        </w:rPr>
        <w:t xml:space="preserve"> that began this summer </w:t>
      </w:r>
      <w:r w:rsidRPr="00F84D33">
        <w:rPr>
          <w:rFonts w:ascii="Georgia" w:hAnsi="Georgia"/>
          <w:color w:val="111111"/>
          <w:sz w:val="28"/>
          <w:szCs w:val="28"/>
          <w:u w:val="single"/>
        </w:rPr>
        <w:t>further disrupted</w:t>
      </w:r>
      <w:r w:rsidRPr="00F84D33">
        <w:rPr>
          <w:rFonts w:ascii="Georgia" w:hAnsi="Georgia"/>
          <w:color w:val="111111"/>
          <w:sz w:val="16"/>
          <w:szCs w:val="28"/>
        </w:rPr>
        <w:t xml:space="preserve"> the </w:t>
      </w:r>
      <w:r w:rsidRPr="006039D6">
        <w:rPr>
          <w:rFonts w:ascii="Georgia" w:hAnsi="Georgia"/>
          <w:color w:val="111111"/>
          <w:sz w:val="28"/>
          <w:szCs w:val="28"/>
          <w:highlight w:val="yellow"/>
          <w:u w:val="single"/>
        </w:rPr>
        <w:t>food supply</w:t>
      </w:r>
      <w:r w:rsidRPr="00F84D33">
        <w:rPr>
          <w:rFonts w:ascii="Georgia" w:hAnsi="Georgia"/>
          <w:color w:val="111111"/>
          <w:sz w:val="16"/>
          <w:szCs w:val="28"/>
        </w:rPr>
        <w:t>; the two sides reached a cease-fire agreement in the city in December.</w:t>
      </w:r>
      <w:r>
        <w:rPr>
          <w:rFonts w:ascii="Georgia" w:hAnsi="Georgia"/>
          <w:color w:val="111111"/>
          <w:sz w:val="16"/>
          <w:szCs w:val="28"/>
        </w:rPr>
        <w:t xml:space="preserve"> </w:t>
      </w:r>
      <w:r w:rsidRPr="00053788">
        <w:rPr>
          <w:rFonts w:ascii="Georgia" w:hAnsi="Georgia"/>
          <w:color w:val="111111"/>
          <w:sz w:val="16"/>
          <w:szCs w:val="28"/>
        </w:rPr>
        <w:t xml:space="preserve">To some extent. Commercial </w:t>
      </w:r>
      <w:r w:rsidRPr="006039D6">
        <w:rPr>
          <w:rFonts w:ascii="Georgia" w:hAnsi="Georgia"/>
          <w:color w:val="111111"/>
          <w:sz w:val="28"/>
          <w:szCs w:val="28"/>
          <w:highlight w:val="yellow"/>
          <w:u w:val="single"/>
        </w:rPr>
        <w:t>imports fell 30 percent</w:t>
      </w:r>
      <w:r w:rsidRPr="00053788">
        <w:rPr>
          <w:rFonts w:ascii="Georgia" w:hAnsi="Georgia"/>
          <w:color w:val="111111"/>
          <w:sz w:val="16"/>
          <w:szCs w:val="28"/>
        </w:rPr>
        <w:t xml:space="preserve"> from May to August. </w:t>
      </w:r>
      <w:r w:rsidRPr="00053788">
        <w:rPr>
          <w:rFonts w:ascii="Georgia" w:hAnsi="Georgia"/>
          <w:color w:val="111111"/>
          <w:sz w:val="28"/>
          <w:szCs w:val="28"/>
          <w:u w:val="single"/>
        </w:rPr>
        <w:t>But elevated prices are</w:t>
      </w:r>
      <w:r w:rsidRPr="00053788">
        <w:rPr>
          <w:rFonts w:ascii="Georgia" w:hAnsi="Georgia"/>
          <w:color w:val="111111"/>
          <w:sz w:val="16"/>
          <w:szCs w:val="28"/>
        </w:rPr>
        <w:t xml:space="preserve"> as much of </w:t>
      </w:r>
      <w:r w:rsidRPr="00053788">
        <w:rPr>
          <w:rFonts w:ascii="Georgia" w:hAnsi="Georgia"/>
          <w:color w:val="111111"/>
          <w:sz w:val="28"/>
          <w:szCs w:val="28"/>
          <w:u w:val="single"/>
        </w:rPr>
        <w:t>a challenge</w:t>
      </w:r>
      <w:r w:rsidRPr="00053788">
        <w:rPr>
          <w:rFonts w:ascii="Georgia" w:hAnsi="Georgia"/>
          <w:color w:val="111111"/>
          <w:sz w:val="16"/>
          <w:szCs w:val="28"/>
        </w:rPr>
        <w:t xml:space="preserve">. The Houthis contribute to the problem by extracting payments on goods that are trucked through the areas they control. </w:t>
      </w:r>
      <w:r w:rsidRPr="00053788">
        <w:rPr>
          <w:rFonts w:ascii="Georgia" w:hAnsi="Georgia"/>
          <w:color w:val="111111"/>
          <w:sz w:val="28"/>
          <w:szCs w:val="28"/>
          <w:u w:val="single"/>
        </w:rPr>
        <w:t xml:space="preserve">A sharp </w:t>
      </w:r>
      <w:r w:rsidRPr="006039D6">
        <w:rPr>
          <w:rFonts w:ascii="Georgia" w:hAnsi="Georgia"/>
          <w:color w:val="111111"/>
          <w:sz w:val="28"/>
          <w:szCs w:val="28"/>
          <w:highlight w:val="yellow"/>
          <w:u w:val="single"/>
        </w:rPr>
        <w:t>depreciation of</w:t>
      </w:r>
      <w:r w:rsidRPr="00053788">
        <w:rPr>
          <w:rFonts w:ascii="Georgia" w:hAnsi="Georgia"/>
          <w:color w:val="111111"/>
          <w:sz w:val="28"/>
          <w:szCs w:val="28"/>
          <w:u w:val="single"/>
        </w:rPr>
        <w:t xml:space="preserve"> the national </w:t>
      </w:r>
      <w:r w:rsidRPr="006039D6">
        <w:rPr>
          <w:rFonts w:ascii="Georgia" w:hAnsi="Georgia"/>
          <w:color w:val="111111"/>
          <w:sz w:val="28"/>
          <w:szCs w:val="28"/>
          <w:highlight w:val="yellow"/>
          <w:u w:val="single"/>
        </w:rPr>
        <w:t>currency</w:t>
      </w:r>
      <w:r w:rsidRPr="00053788">
        <w:rPr>
          <w:rFonts w:ascii="Georgia" w:hAnsi="Georgia"/>
          <w:color w:val="111111"/>
          <w:sz w:val="28"/>
          <w:szCs w:val="28"/>
          <w:u w:val="single"/>
        </w:rPr>
        <w:t xml:space="preserve"> has </w:t>
      </w:r>
      <w:r w:rsidRPr="006039D6">
        <w:rPr>
          <w:rFonts w:ascii="Georgia" w:hAnsi="Georgia"/>
          <w:color w:val="111111"/>
          <w:sz w:val="28"/>
          <w:szCs w:val="28"/>
          <w:highlight w:val="yellow"/>
          <w:u w:val="single"/>
        </w:rPr>
        <w:t>pushed prices higher</w:t>
      </w:r>
      <w:r w:rsidRPr="00053788">
        <w:rPr>
          <w:rFonts w:ascii="Georgia" w:hAnsi="Georgia"/>
          <w:color w:val="111111"/>
          <w:sz w:val="28"/>
          <w:szCs w:val="28"/>
          <w:u w:val="single"/>
        </w:rPr>
        <w:t xml:space="preserve"> still</w:t>
      </w:r>
      <w:r w:rsidRPr="00053788">
        <w:rPr>
          <w:rFonts w:ascii="Georgia" w:hAnsi="Georgia"/>
          <w:color w:val="111111"/>
          <w:sz w:val="16"/>
          <w:szCs w:val="28"/>
        </w:rPr>
        <w:t xml:space="preserve">. </w:t>
      </w:r>
      <w:r w:rsidRPr="00053788">
        <w:rPr>
          <w:rFonts w:ascii="Georgia" w:hAnsi="Georgia"/>
          <w:color w:val="111111"/>
          <w:sz w:val="28"/>
          <w:szCs w:val="28"/>
          <w:u w:val="single"/>
        </w:rPr>
        <w:t>Civil servants</w:t>
      </w:r>
      <w:r w:rsidRPr="00053788">
        <w:rPr>
          <w:rFonts w:ascii="Georgia" w:hAnsi="Georgia"/>
          <w:color w:val="111111"/>
          <w:sz w:val="16"/>
          <w:szCs w:val="28"/>
        </w:rPr>
        <w:t xml:space="preserve">, </w:t>
      </w:r>
      <w:r w:rsidRPr="00053788">
        <w:rPr>
          <w:rFonts w:ascii="Georgia" w:hAnsi="Georgia"/>
          <w:color w:val="111111"/>
          <w:sz w:val="28"/>
          <w:szCs w:val="28"/>
          <w:u w:val="single"/>
        </w:rPr>
        <w:t>who</w:t>
      </w:r>
      <w:r w:rsidRPr="00053788">
        <w:rPr>
          <w:rFonts w:ascii="Georgia" w:hAnsi="Georgia"/>
          <w:color w:val="111111"/>
          <w:sz w:val="16"/>
          <w:szCs w:val="28"/>
        </w:rPr>
        <w:t xml:space="preserve"> with their families </w:t>
      </w:r>
      <w:r w:rsidRPr="00053788">
        <w:rPr>
          <w:rFonts w:ascii="Georgia" w:hAnsi="Georgia"/>
          <w:color w:val="111111"/>
          <w:sz w:val="28"/>
          <w:szCs w:val="28"/>
          <w:u w:val="single"/>
        </w:rPr>
        <w:t>make up</w:t>
      </w:r>
      <w:r w:rsidRPr="00053788">
        <w:rPr>
          <w:rFonts w:ascii="Georgia" w:hAnsi="Georgia"/>
          <w:color w:val="111111"/>
          <w:sz w:val="16"/>
          <w:szCs w:val="28"/>
        </w:rPr>
        <w:t xml:space="preserve"> about </w:t>
      </w:r>
      <w:r w:rsidRPr="00053788">
        <w:rPr>
          <w:rFonts w:ascii="Georgia" w:hAnsi="Georgia"/>
          <w:color w:val="111111"/>
          <w:sz w:val="28"/>
          <w:szCs w:val="28"/>
          <w:u w:val="single"/>
        </w:rPr>
        <w:t>a quarter of the population</w:t>
      </w:r>
      <w:r w:rsidRPr="00053788">
        <w:rPr>
          <w:rFonts w:ascii="Georgia" w:hAnsi="Georgia"/>
          <w:color w:val="111111"/>
          <w:sz w:val="16"/>
          <w:szCs w:val="28"/>
        </w:rPr>
        <w:t xml:space="preserve">, </w:t>
      </w:r>
      <w:r w:rsidRPr="00053788">
        <w:rPr>
          <w:rFonts w:ascii="Georgia" w:hAnsi="Georgia"/>
          <w:color w:val="111111"/>
          <w:sz w:val="28"/>
          <w:szCs w:val="28"/>
          <w:u w:val="single"/>
        </w:rPr>
        <w:t>haven’t received regular pay</w:t>
      </w:r>
      <w:r w:rsidRPr="00053788">
        <w:rPr>
          <w:rFonts w:ascii="Georgia" w:hAnsi="Georgia"/>
          <w:color w:val="111111"/>
          <w:sz w:val="16"/>
          <w:szCs w:val="28"/>
        </w:rPr>
        <w:t xml:space="preserve"> since August 2016. </w:t>
      </w:r>
      <w:r w:rsidRPr="00053788">
        <w:rPr>
          <w:rFonts w:ascii="Georgia" w:hAnsi="Georgia"/>
          <w:color w:val="111111"/>
          <w:sz w:val="28"/>
          <w:szCs w:val="28"/>
          <w:u w:val="single"/>
        </w:rPr>
        <w:t xml:space="preserve">The </w:t>
      </w:r>
      <w:r w:rsidRPr="006039D6">
        <w:rPr>
          <w:rFonts w:ascii="Georgia" w:hAnsi="Georgia"/>
          <w:color w:val="111111"/>
          <w:sz w:val="28"/>
          <w:szCs w:val="28"/>
          <w:highlight w:val="yellow"/>
          <w:u w:val="single"/>
        </w:rPr>
        <w:t>2.3 million people</w:t>
      </w:r>
      <w:r w:rsidRPr="00053788">
        <w:rPr>
          <w:rFonts w:ascii="Georgia" w:hAnsi="Georgia"/>
          <w:color w:val="111111"/>
          <w:sz w:val="28"/>
          <w:szCs w:val="28"/>
          <w:u w:val="single"/>
        </w:rPr>
        <w:t xml:space="preserve"> in Yemen who’ve been driven from</w:t>
      </w:r>
      <w:r w:rsidRPr="00053788">
        <w:rPr>
          <w:rFonts w:ascii="Georgia" w:hAnsi="Georgia"/>
          <w:color w:val="111111"/>
          <w:sz w:val="16"/>
          <w:szCs w:val="28"/>
        </w:rPr>
        <w:t xml:space="preserve"> their </w:t>
      </w:r>
      <w:r w:rsidRPr="00053788">
        <w:rPr>
          <w:rFonts w:ascii="Georgia" w:hAnsi="Georgia"/>
          <w:color w:val="111111"/>
          <w:sz w:val="28"/>
          <w:szCs w:val="28"/>
          <w:u w:val="single"/>
        </w:rPr>
        <w:t xml:space="preserve">homes by the war </w:t>
      </w:r>
      <w:r w:rsidRPr="006039D6">
        <w:rPr>
          <w:rFonts w:ascii="Georgia" w:hAnsi="Georgia"/>
          <w:color w:val="111111"/>
          <w:sz w:val="28"/>
          <w:szCs w:val="28"/>
          <w:highlight w:val="yellow"/>
          <w:u w:val="single"/>
        </w:rPr>
        <w:t xml:space="preserve">are especially </w:t>
      </w:r>
      <w:proofErr w:type="gramStart"/>
      <w:r w:rsidRPr="006039D6">
        <w:rPr>
          <w:rFonts w:ascii="Georgia" w:hAnsi="Georgia"/>
          <w:color w:val="111111"/>
          <w:sz w:val="28"/>
          <w:szCs w:val="28"/>
          <w:highlight w:val="yellow"/>
          <w:u w:val="single"/>
        </w:rPr>
        <w:t>cash-strapped</w:t>
      </w:r>
      <w:proofErr w:type="gramEnd"/>
      <w:r w:rsidRPr="00053788">
        <w:rPr>
          <w:rFonts w:ascii="Georgia" w:hAnsi="Georgia"/>
          <w:color w:val="111111"/>
          <w:sz w:val="16"/>
          <w:szCs w:val="28"/>
        </w:rPr>
        <w:t>. Many have had to sell their possessions to meet their most basic needs.</w:t>
      </w:r>
      <w:r>
        <w:rPr>
          <w:rFonts w:ascii="Georgia" w:hAnsi="Georgia"/>
          <w:color w:val="111111"/>
          <w:sz w:val="16"/>
          <w:szCs w:val="28"/>
        </w:rPr>
        <w:t xml:space="preserve"> </w:t>
      </w:r>
      <w:r w:rsidRPr="006039D6">
        <w:rPr>
          <w:rFonts w:ascii="Georgia" w:hAnsi="Georgia"/>
          <w:color w:val="111111"/>
          <w:sz w:val="28"/>
          <w:szCs w:val="28"/>
          <w:highlight w:val="yellow"/>
          <w:u w:val="single"/>
        </w:rPr>
        <w:t>Yemen</w:t>
      </w:r>
      <w:r w:rsidRPr="00053788">
        <w:rPr>
          <w:rFonts w:ascii="Georgia" w:hAnsi="Georgia"/>
          <w:color w:val="111111"/>
          <w:sz w:val="28"/>
          <w:szCs w:val="28"/>
          <w:u w:val="single"/>
        </w:rPr>
        <w:t xml:space="preserve"> </w:t>
      </w:r>
      <w:r w:rsidRPr="006039D6">
        <w:rPr>
          <w:rFonts w:ascii="Georgia" w:hAnsi="Georgia"/>
          <w:color w:val="111111"/>
          <w:sz w:val="28"/>
          <w:szCs w:val="28"/>
          <w:highlight w:val="yellow"/>
          <w:u w:val="single"/>
        </w:rPr>
        <w:t>was hit by the worst epidemic of cholera</w:t>
      </w:r>
      <w:r w:rsidRPr="00053788">
        <w:rPr>
          <w:rFonts w:ascii="Georgia" w:hAnsi="Georgia"/>
          <w:color w:val="111111"/>
          <w:sz w:val="28"/>
          <w:szCs w:val="28"/>
          <w:u w:val="single"/>
        </w:rPr>
        <w:t xml:space="preserve"> ever recorded</w:t>
      </w:r>
      <w:r w:rsidRPr="00053788">
        <w:rPr>
          <w:rFonts w:ascii="Georgia" w:hAnsi="Georgia"/>
          <w:color w:val="111111"/>
          <w:sz w:val="16"/>
          <w:szCs w:val="28"/>
        </w:rPr>
        <w:t xml:space="preserve"> starting in April 2017. </w:t>
      </w:r>
      <w:r w:rsidRPr="00053788">
        <w:rPr>
          <w:rFonts w:ascii="Georgia" w:hAnsi="Georgia"/>
          <w:color w:val="111111"/>
          <w:sz w:val="28"/>
          <w:szCs w:val="28"/>
          <w:u w:val="single"/>
        </w:rPr>
        <w:t xml:space="preserve">More than </w:t>
      </w:r>
      <w:r w:rsidRPr="006039D6">
        <w:rPr>
          <w:rFonts w:ascii="Georgia" w:hAnsi="Georgia"/>
          <w:color w:val="111111"/>
          <w:sz w:val="28"/>
          <w:szCs w:val="28"/>
          <w:highlight w:val="yellow"/>
          <w:u w:val="single"/>
        </w:rPr>
        <w:t>1.2 million people</w:t>
      </w:r>
      <w:r w:rsidRPr="00053788">
        <w:rPr>
          <w:rFonts w:ascii="Georgia" w:hAnsi="Georgia"/>
          <w:color w:val="111111"/>
          <w:sz w:val="28"/>
          <w:szCs w:val="28"/>
          <w:u w:val="single"/>
        </w:rPr>
        <w:t xml:space="preserve"> have been </w:t>
      </w:r>
      <w:r w:rsidRPr="006039D6">
        <w:rPr>
          <w:rFonts w:ascii="Georgia" w:hAnsi="Georgia"/>
          <w:color w:val="111111"/>
          <w:sz w:val="28"/>
          <w:szCs w:val="28"/>
          <w:highlight w:val="yellow"/>
          <w:u w:val="single"/>
        </w:rPr>
        <w:t>sickened</w:t>
      </w:r>
      <w:r w:rsidRPr="00053788">
        <w:rPr>
          <w:rFonts w:ascii="Georgia" w:hAnsi="Georgia"/>
          <w:color w:val="111111"/>
          <w:sz w:val="28"/>
          <w:szCs w:val="28"/>
          <w:u w:val="single"/>
        </w:rPr>
        <w:t xml:space="preserve"> </w:t>
      </w:r>
      <w:r w:rsidRPr="006039D6">
        <w:rPr>
          <w:rFonts w:ascii="Georgia" w:hAnsi="Georgia"/>
          <w:color w:val="111111"/>
          <w:sz w:val="28"/>
          <w:szCs w:val="28"/>
          <w:highlight w:val="yellow"/>
          <w:u w:val="single"/>
        </w:rPr>
        <w:t>and</w:t>
      </w:r>
      <w:r w:rsidRPr="00053788">
        <w:rPr>
          <w:rFonts w:ascii="Georgia" w:hAnsi="Georgia"/>
          <w:color w:val="111111"/>
          <w:sz w:val="28"/>
          <w:szCs w:val="28"/>
          <w:u w:val="single"/>
        </w:rPr>
        <w:t xml:space="preserve"> about </w:t>
      </w:r>
      <w:r w:rsidRPr="006039D6">
        <w:rPr>
          <w:rFonts w:ascii="Georgia" w:hAnsi="Georgia"/>
          <w:color w:val="111111"/>
          <w:sz w:val="28"/>
          <w:szCs w:val="28"/>
          <w:highlight w:val="yellow"/>
          <w:u w:val="single"/>
        </w:rPr>
        <w:t>2,500</w:t>
      </w:r>
      <w:r w:rsidRPr="00053788">
        <w:rPr>
          <w:rFonts w:ascii="Georgia" w:hAnsi="Georgia"/>
          <w:color w:val="111111"/>
          <w:sz w:val="16"/>
          <w:szCs w:val="28"/>
        </w:rPr>
        <w:t xml:space="preserve"> have </w:t>
      </w:r>
      <w:r w:rsidRPr="006039D6">
        <w:rPr>
          <w:rFonts w:ascii="Georgia" w:hAnsi="Georgia"/>
          <w:color w:val="111111"/>
          <w:sz w:val="28"/>
          <w:szCs w:val="28"/>
          <w:highlight w:val="yellow"/>
          <w:u w:val="single"/>
        </w:rPr>
        <w:t>died</w:t>
      </w:r>
      <w:r w:rsidRPr="00053788">
        <w:rPr>
          <w:rFonts w:ascii="Georgia" w:hAnsi="Georgia"/>
          <w:color w:val="111111"/>
          <w:sz w:val="16"/>
          <w:szCs w:val="28"/>
        </w:rPr>
        <w:t xml:space="preserve">. </w:t>
      </w:r>
      <w:r w:rsidRPr="00053788">
        <w:rPr>
          <w:rFonts w:ascii="Georgia" w:hAnsi="Georgia"/>
          <w:color w:val="111111"/>
          <w:sz w:val="28"/>
          <w:szCs w:val="28"/>
          <w:u w:val="single"/>
        </w:rPr>
        <w:t>A third wave of infections began this summer</w:t>
      </w:r>
      <w:r w:rsidRPr="00053788">
        <w:rPr>
          <w:rFonts w:ascii="Georgia" w:hAnsi="Georgia"/>
          <w:color w:val="111111"/>
          <w:sz w:val="16"/>
          <w:szCs w:val="28"/>
        </w:rPr>
        <w:t xml:space="preserve">. </w:t>
      </w:r>
      <w:r w:rsidRPr="00053788">
        <w:rPr>
          <w:rFonts w:ascii="Georgia" w:hAnsi="Georgia"/>
          <w:color w:val="111111"/>
          <w:sz w:val="28"/>
          <w:szCs w:val="28"/>
          <w:u w:val="single"/>
        </w:rPr>
        <w:t>Cholera</w:t>
      </w:r>
      <w:r w:rsidRPr="00053788">
        <w:rPr>
          <w:rFonts w:ascii="Georgia" w:hAnsi="Georgia"/>
          <w:color w:val="111111"/>
          <w:sz w:val="16"/>
          <w:szCs w:val="28"/>
        </w:rPr>
        <w:t xml:space="preserve">, an acute diarrheal disease, </w:t>
      </w:r>
      <w:r w:rsidRPr="00053788">
        <w:rPr>
          <w:rFonts w:ascii="Georgia" w:hAnsi="Georgia"/>
          <w:color w:val="111111"/>
          <w:sz w:val="28"/>
          <w:szCs w:val="28"/>
          <w:u w:val="single"/>
        </w:rPr>
        <w:t>is bred by poor sanitation and a lack of clean water</w:t>
      </w:r>
      <w:r w:rsidRPr="00053788">
        <w:rPr>
          <w:rFonts w:ascii="Georgia" w:hAnsi="Georgia"/>
          <w:color w:val="111111"/>
          <w:sz w:val="16"/>
          <w:szCs w:val="28"/>
        </w:rPr>
        <w:t>, conditions created when wastewater treatment plants reduced operations because of fuel shortages caused by import disruptions. The infection is normally easily treated by replacing lost fluids, but that requires clean water.</w:t>
      </w:r>
      <w:r>
        <w:rPr>
          <w:rFonts w:ascii="Georgia" w:hAnsi="Georgia"/>
          <w:color w:val="111111"/>
          <w:sz w:val="16"/>
          <w:szCs w:val="28"/>
        </w:rPr>
        <w:t xml:space="preserve"> </w:t>
      </w:r>
      <w:r w:rsidRPr="00427A10">
        <w:rPr>
          <w:rFonts w:ascii="Georgia" w:hAnsi="Georgia"/>
          <w:color w:val="111111"/>
          <w:sz w:val="16"/>
          <w:szCs w:val="28"/>
        </w:rPr>
        <w:t xml:space="preserve">The UNHCR’s investigation concluded that </w:t>
      </w:r>
      <w:r w:rsidRPr="006039D6">
        <w:rPr>
          <w:rFonts w:ascii="Georgia" w:hAnsi="Georgia"/>
          <w:color w:val="111111"/>
          <w:sz w:val="28"/>
          <w:szCs w:val="28"/>
          <w:highlight w:val="yellow"/>
          <w:u w:val="single"/>
        </w:rPr>
        <w:t>there are “reasonable grounds</w:t>
      </w:r>
      <w:r w:rsidRPr="003057AD">
        <w:rPr>
          <w:rFonts w:ascii="Georgia" w:hAnsi="Georgia"/>
          <w:color w:val="111111"/>
          <w:sz w:val="28"/>
          <w:szCs w:val="28"/>
          <w:u w:val="single"/>
        </w:rPr>
        <w:t>”</w:t>
      </w:r>
      <w:r w:rsidRPr="00427A10">
        <w:rPr>
          <w:rFonts w:ascii="Georgia" w:hAnsi="Georgia"/>
          <w:color w:val="111111"/>
          <w:sz w:val="16"/>
          <w:szCs w:val="28"/>
        </w:rPr>
        <w:t xml:space="preserve"> to conclude </w:t>
      </w:r>
      <w:r w:rsidRPr="006039D6">
        <w:rPr>
          <w:rFonts w:ascii="Georgia" w:hAnsi="Georgia"/>
          <w:color w:val="111111"/>
          <w:sz w:val="28"/>
          <w:szCs w:val="28"/>
          <w:highlight w:val="yellow"/>
          <w:u w:val="single"/>
        </w:rPr>
        <w:t>that it violates the proportionality rule of international humanitarian law</w:t>
      </w:r>
      <w:r w:rsidRPr="00427A10">
        <w:rPr>
          <w:rFonts w:ascii="Georgia" w:hAnsi="Georgia"/>
          <w:color w:val="111111"/>
          <w:sz w:val="16"/>
          <w:szCs w:val="28"/>
        </w:rPr>
        <w:t>. Under that convention, a blockade is illegitimate if its impact on civilians is disproportionate to its military benefits. The investigators reported that searches of ships by the blockading forces had turned up no weapons. For these reasons, the advocacy group Human Rights Watch earlier called on the UN Security Council to impose travel bans and asset freezes on coalition leaders, including the Saudi crown prince and defense minister, Mohammed bin Salman.</w:t>
      </w:r>
    </w:p>
    <w:p w14:paraId="5F4A3DC6" w14:textId="77777777" w:rsidR="00DF7D6F" w:rsidRPr="00F26867" w:rsidRDefault="00DF7D6F" w:rsidP="00DF7D6F"/>
    <w:p w14:paraId="3E30B19E" w14:textId="77777777" w:rsidR="00DF7D6F" w:rsidRPr="00F26867" w:rsidRDefault="00DF7D6F" w:rsidP="00DF7D6F">
      <w:pPr>
        <w:pStyle w:val="Heading4"/>
      </w:pPr>
      <w:r w:rsidRPr="00F26867">
        <w:t xml:space="preserve">U.S. complicity greenlights ongoing genocide in Yemen </w:t>
      </w:r>
    </w:p>
    <w:p w14:paraId="6D1AC852" w14:textId="77777777" w:rsidR="00DF7D6F" w:rsidRPr="00F26867" w:rsidRDefault="00DF7D6F" w:rsidP="00DF7D6F">
      <w:pPr>
        <w:rPr>
          <w:rStyle w:val="Style13ptBold"/>
          <w:b w:val="0"/>
        </w:rPr>
      </w:pPr>
      <w:r w:rsidRPr="00DF7D0C">
        <w:rPr>
          <w:rStyle w:val="Style13ptBold"/>
        </w:rPr>
        <w:t>Bachman ’19</w:t>
      </w:r>
      <w:r w:rsidRPr="00F26867">
        <w:rPr>
          <w:rStyle w:val="Style13ptBold"/>
          <w:b w:val="0"/>
        </w:rPr>
        <w:t xml:space="preserve"> (Jeffrey, is a professorial lecturer in human rights and Director of the Ethics, Peace, and Human Rights MA Program at the American University School of International Service. He is the author of The United States and Genocide: (Re)Defining the Relationship and editor of the forthcoming volume Cultural Genocide: Law, Politics, and Global Manifestations, Third World Quarterly, “A ‘synchronized attack’ on life: the Saudi-led coalition’s ‘hidden and holistic’ </w:t>
      </w:r>
      <w:r w:rsidRPr="00216186">
        <w:rPr>
          <w:rStyle w:val="Style13ptBold"/>
          <w:b w:val="0"/>
        </w:rPr>
        <w:t>genocide in Ye</w:t>
      </w:r>
      <w:r>
        <w:rPr>
          <w:rStyle w:val="Style13ptBold"/>
          <w:b w:val="0"/>
        </w:rPr>
        <w:t>]</w:t>
      </w:r>
      <w:r w:rsidRPr="00216186">
        <w:rPr>
          <w:rStyle w:val="Style13ptBold"/>
          <w:b w:val="0"/>
        </w:rPr>
        <w:t>men and</w:t>
      </w:r>
      <w:r w:rsidRPr="00F26867">
        <w:rPr>
          <w:rStyle w:val="Style13ptBold"/>
          <w:b w:val="0"/>
        </w:rPr>
        <w:t xml:space="preserve"> the shared responsibility of the US and UK”, </w:t>
      </w:r>
      <w:hyperlink r:id="rId40" w:history="1">
        <w:r w:rsidRPr="00F26867">
          <w:rPr>
            <w:rStyle w:val="Style13ptBold"/>
            <w:b w:val="0"/>
          </w:rPr>
          <w:t>https://www.tandfonline.com/doi/full/10.1080/01436597.2018.1539910</w:t>
        </w:r>
      </w:hyperlink>
      <w:r w:rsidRPr="00F26867">
        <w:rPr>
          <w:rStyle w:val="Style13ptBold"/>
          <w:b w:val="0"/>
        </w:rPr>
        <w:t>,  17 Jan 2019)</w:t>
      </w:r>
      <w:r>
        <w:rPr>
          <w:rStyle w:val="Style13ptBold"/>
          <w:b w:val="0"/>
        </w:rPr>
        <w:t>//</w:t>
      </w:r>
      <w:r w:rsidRPr="00F26867">
        <w:rPr>
          <w:rStyle w:val="Style13ptBold"/>
          <w:b w:val="0"/>
        </w:rPr>
        <w:t>CP</w:t>
      </w:r>
    </w:p>
    <w:p w14:paraId="3783EE65" w14:textId="77777777" w:rsidR="00DF7D6F" w:rsidRPr="00262815" w:rsidRDefault="00DF7D6F" w:rsidP="00DF7D6F">
      <w:r>
        <w:t xml:space="preserve"> </w:t>
      </w:r>
      <w:r w:rsidRPr="00216186">
        <w:rPr>
          <w:rFonts w:ascii="Arial" w:hAnsi="Arial" w:cs="Arial"/>
          <w:color w:val="333333"/>
          <w:sz w:val="26"/>
          <w:szCs w:val="26"/>
          <w:highlight w:val="yellow"/>
          <w:u w:val="single"/>
        </w:rPr>
        <w:t>Since the Saudi-led coalition</w:t>
      </w:r>
      <w:r w:rsidRPr="000A30B2">
        <w:rPr>
          <w:rFonts w:ascii="Arial" w:hAnsi="Arial" w:cs="Arial"/>
          <w:color w:val="333333"/>
          <w:sz w:val="16"/>
          <w:szCs w:val="26"/>
        </w:rPr>
        <w:t xml:space="preserve"> (Coalition) began its military campaign </w:t>
      </w:r>
      <w:r w:rsidRPr="00216186">
        <w:rPr>
          <w:rFonts w:ascii="Arial" w:hAnsi="Arial" w:cs="Arial"/>
          <w:color w:val="333333"/>
          <w:sz w:val="26"/>
          <w:szCs w:val="26"/>
          <w:highlight w:val="yellow"/>
          <w:u w:val="single"/>
        </w:rPr>
        <w:t>in Yemen in March 2015</w:t>
      </w:r>
      <w:r w:rsidRPr="00216186">
        <w:rPr>
          <w:rFonts w:ascii="Arial" w:hAnsi="Arial" w:cs="Arial"/>
          <w:color w:val="333333"/>
          <w:sz w:val="16"/>
          <w:szCs w:val="26"/>
          <w:highlight w:val="yellow"/>
        </w:rPr>
        <w:t>,</w:t>
      </w:r>
      <w:r w:rsidRPr="000A30B2">
        <w:rPr>
          <w:rFonts w:ascii="Arial" w:hAnsi="Arial" w:cs="Arial"/>
          <w:color w:val="333333"/>
          <w:sz w:val="16"/>
          <w:szCs w:val="26"/>
        </w:rPr>
        <w:t xml:space="preserve"> upwards of </w:t>
      </w:r>
      <w:r w:rsidRPr="00216186">
        <w:rPr>
          <w:rFonts w:ascii="Arial" w:hAnsi="Arial" w:cs="Arial"/>
          <w:color w:val="333333"/>
          <w:sz w:val="26"/>
          <w:szCs w:val="26"/>
          <w:highlight w:val="yellow"/>
          <w:u w:val="single"/>
        </w:rPr>
        <w:t>13,000 Yemen civilians have been killed, including nearly 2000 women and 3000 children</w:t>
      </w:r>
      <w:r w:rsidRPr="00216186">
        <w:rPr>
          <w:rFonts w:ascii="Arial" w:hAnsi="Arial" w:cs="Arial"/>
          <w:color w:val="333333"/>
          <w:sz w:val="16"/>
          <w:szCs w:val="26"/>
          <w:highlight w:val="yellow"/>
        </w:rPr>
        <w:t>. Additionally</w:t>
      </w:r>
      <w:r w:rsidRPr="00216186">
        <w:rPr>
          <w:rFonts w:ascii="Arial" w:hAnsi="Arial" w:cs="Arial"/>
          <w:color w:val="333333"/>
          <w:sz w:val="26"/>
          <w:szCs w:val="26"/>
          <w:highlight w:val="yellow"/>
          <w:u w:val="single"/>
        </w:rPr>
        <w:t>, Coalition aerial attacks have intentionally targeted Yemen’s civilian infrastructure, economic infrastructure, medical facilities and cultural heritage</w:t>
      </w:r>
      <w:r w:rsidRPr="000A30B2">
        <w:rPr>
          <w:rFonts w:ascii="Arial" w:hAnsi="Arial" w:cs="Arial"/>
          <w:color w:val="333333"/>
          <w:sz w:val="16"/>
          <w:szCs w:val="26"/>
        </w:rPr>
        <w:t xml:space="preserve">. Combined with the </w:t>
      </w:r>
      <w:r w:rsidRPr="00216186">
        <w:rPr>
          <w:rFonts w:ascii="Arial" w:hAnsi="Arial" w:cs="Arial"/>
          <w:color w:val="333333"/>
          <w:sz w:val="26"/>
          <w:szCs w:val="26"/>
          <w:highlight w:val="yellow"/>
          <w:u w:val="single"/>
        </w:rPr>
        <w:t>ongoing air and naval blockade,</w:t>
      </w:r>
      <w:r w:rsidRPr="000A30B2">
        <w:rPr>
          <w:rFonts w:ascii="Arial" w:hAnsi="Arial" w:cs="Arial"/>
          <w:color w:val="333333"/>
          <w:sz w:val="16"/>
          <w:szCs w:val="26"/>
        </w:rPr>
        <w:t xml:space="preserve"> which </w:t>
      </w:r>
      <w:r w:rsidRPr="00216186">
        <w:rPr>
          <w:rFonts w:ascii="Arial" w:hAnsi="Arial" w:cs="Arial"/>
          <w:color w:val="333333"/>
          <w:sz w:val="26"/>
          <w:szCs w:val="26"/>
          <w:highlight w:val="yellow"/>
          <w:u w:val="single"/>
        </w:rPr>
        <w:t>has impeded</w:t>
      </w:r>
      <w:r w:rsidRPr="000A30B2">
        <w:rPr>
          <w:rFonts w:ascii="Arial" w:hAnsi="Arial" w:cs="Arial"/>
          <w:color w:val="333333"/>
          <w:sz w:val="16"/>
          <w:szCs w:val="26"/>
        </w:rPr>
        <w:t xml:space="preserve"> the </w:t>
      </w:r>
      <w:r w:rsidRPr="00216186">
        <w:rPr>
          <w:rFonts w:ascii="Arial" w:hAnsi="Arial" w:cs="Arial"/>
          <w:color w:val="333333"/>
          <w:sz w:val="26"/>
          <w:szCs w:val="26"/>
          <w:highlight w:val="yellow"/>
          <w:u w:val="single"/>
        </w:rPr>
        <w:t>ability of Yemenis to access clean water, food, fuel and health services</w:t>
      </w:r>
      <w:r w:rsidRPr="000A30B2">
        <w:rPr>
          <w:rFonts w:ascii="Arial" w:hAnsi="Arial" w:cs="Arial"/>
          <w:color w:val="333333"/>
          <w:sz w:val="16"/>
          <w:szCs w:val="26"/>
        </w:rPr>
        <w:t xml:space="preserve">, </w:t>
      </w:r>
      <w:r w:rsidRPr="00216186">
        <w:rPr>
          <w:rFonts w:ascii="Arial" w:hAnsi="Arial" w:cs="Arial"/>
          <w:color w:val="333333"/>
          <w:sz w:val="26"/>
          <w:szCs w:val="26"/>
          <w:highlight w:val="yellow"/>
          <w:u w:val="single"/>
        </w:rPr>
        <w:t>the violence</w:t>
      </w:r>
      <w:r w:rsidRPr="000A30B2">
        <w:rPr>
          <w:rFonts w:ascii="Arial" w:hAnsi="Arial" w:cs="Arial"/>
          <w:color w:val="333333"/>
          <w:sz w:val="16"/>
          <w:szCs w:val="26"/>
        </w:rPr>
        <w:t xml:space="preserve"> visited upon Yemen </w:t>
      </w:r>
      <w:r w:rsidRPr="00216186">
        <w:rPr>
          <w:rFonts w:ascii="Arial" w:hAnsi="Arial" w:cs="Arial"/>
          <w:color w:val="333333"/>
          <w:sz w:val="26"/>
          <w:szCs w:val="26"/>
          <w:highlight w:val="yellow"/>
          <w:u w:val="single"/>
        </w:rPr>
        <w:t>has created</w:t>
      </w:r>
      <w:r w:rsidRPr="000A30B2">
        <w:rPr>
          <w:rFonts w:ascii="Arial" w:hAnsi="Arial" w:cs="Arial"/>
          <w:color w:val="333333"/>
          <w:sz w:val="26"/>
          <w:szCs w:val="26"/>
          <w:u w:val="single"/>
        </w:rPr>
        <w:t xml:space="preserve"> </w:t>
      </w:r>
      <w:r w:rsidRPr="000A30B2">
        <w:rPr>
          <w:rFonts w:ascii="Arial" w:hAnsi="Arial" w:cs="Arial"/>
          <w:color w:val="333333"/>
          <w:sz w:val="16"/>
          <w:szCs w:val="26"/>
        </w:rPr>
        <w:t>near-</w:t>
      </w:r>
      <w:r w:rsidRPr="00216186">
        <w:rPr>
          <w:rFonts w:ascii="Arial" w:hAnsi="Arial" w:cs="Arial"/>
          <w:color w:val="333333"/>
          <w:sz w:val="26"/>
          <w:szCs w:val="26"/>
          <w:highlight w:val="yellow"/>
          <w:u w:val="single"/>
        </w:rPr>
        <w:t>famine conditions</w:t>
      </w:r>
      <w:r w:rsidRPr="000A30B2">
        <w:rPr>
          <w:rFonts w:ascii="Arial" w:hAnsi="Arial" w:cs="Arial"/>
          <w:color w:val="333333"/>
          <w:sz w:val="16"/>
          <w:szCs w:val="26"/>
        </w:rPr>
        <w:t xml:space="preserve">. Furthermore, United Nations Children’s Fund </w:t>
      </w:r>
      <w:r w:rsidRPr="000A30B2">
        <w:rPr>
          <w:rFonts w:ascii="Arial" w:hAnsi="Arial" w:cs="Arial"/>
          <w:color w:val="333333"/>
          <w:sz w:val="26"/>
          <w:szCs w:val="26"/>
          <w:u w:val="single"/>
        </w:rPr>
        <w:t>(</w:t>
      </w:r>
      <w:r w:rsidRPr="00216186">
        <w:rPr>
          <w:rFonts w:ascii="Arial" w:hAnsi="Arial" w:cs="Arial"/>
          <w:color w:val="333333"/>
          <w:sz w:val="26"/>
          <w:szCs w:val="26"/>
          <w:highlight w:val="yellow"/>
          <w:u w:val="single"/>
        </w:rPr>
        <w:t>UNICEF)</w:t>
      </w:r>
      <w:r w:rsidRPr="00216186">
        <w:rPr>
          <w:rFonts w:ascii="Arial" w:hAnsi="Arial" w:cs="Arial"/>
          <w:color w:val="333333"/>
          <w:sz w:val="16"/>
          <w:szCs w:val="26"/>
          <w:highlight w:val="yellow"/>
        </w:rPr>
        <w:t xml:space="preserve"> </w:t>
      </w:r>
      <w:r w:rsidRPr="00216186">
        <w:rPr>
          <w:rFonts w:ascii="Arial" w:hAnsi="Arial" w:cs="Arial"/>
          <w:color w:val="333333"/>
          <w:sz w:val="26"/>
          <w:szCs w:val="26"/>
          <w:highlight w:val="yellow"/>
          <w:u w:val="single"/>
        </w:rPr>
        <w:t>predicts</w:t>
      </w:r>
      <w:r w:rsidRPr="000A30B2">
        <w:rPr>
          <w:rFonts w:ascii="Arial" w:hAnsi="Arial" w:cs="Arial"/>
          <w:color w:val="333333"/>
          <w:sz w:val="16"/>
          <w:szCs w:val="26"/>
        </w:rPr>
        <w:t xml:space="preserve"> </w:t>
      </w:r>
      <w:r w:rsidRPr="00216186">
        <w:rPr>
          <w:rFonts w:ascii="Arial" w:hAnsi="Arial" w:cs="Arial"/>
          <w:color w:val="333333"/>
          <w:sz w:val="26"/>
          <w:szCs w:val="26"/>
          <w:highlight w:val="yellow"/>
          <w:u w:val="single"/>
        </w:rPr>
        <w:t>another</w:t>
      </w:r>
      <w:r w:rsidRPr="000A30B2">
        <w:rPr>
          <w:rFonts w:ascii="Arial" w:hAnsi="Arial" w:cs="Arial"/>
          <w:color w:val="333333"/>
          <w:sz w:val="16"/>
          <w:szCs w:val="26"/>
        </w:rPr>
        <w:t xml:space="preserve"> imminent </w:t>
      </w:r>
      <w:r w:rsidRPr="00216186">
        <w:rPr>
          <w:rFonts w:ascii="Arial" w:hAnsi="Arial" w:cs="Arial"/>
          <w:color w:val="333333"/>
          <w:sz w:val="26"/>
          <w:szCs w:val="26"/>
          <w:highlight w:val="yellow"/>
          <w:u w:val="single"/>
        </w:rPr>
        <w:t>outbreak of cholera</w:t>
      </w:r>
      <w:r w:rsidRPr="000A30B2">
        <w:rPr>
          <w:rFonts w:ascii="Arial" w:hAnsi="Arial" w:cs="Arial"/>
          <w:color w:val="333333"/>
          <w:sz w:val="16"/>
          <w:szCs w:val="26"/>
        </w:rPr>
        <w:t xml:space="preserve">, with the potential to be as deadly as last year’s </w:t>
      </w:r>
      <w:r w:rsidRPr="00216186">
        <w:rPr>
          <w:rFonts w:ascii="Arial" w:hAnsi="Arial" w:cs="Arial"/>
          <w:color w:val="333333"/>
          <w:sz w:val="26"/>
          <w:szCs w:val="26"/>
          <w:highlight w:val="yellow"/>
          <w:u w:val="single"/>
        </w:rPr>
        <w:t>which infected more than one million children and killed a child every 10 minutes</w:t>
      </w:r>
      <w:r w:rsidRPr="000A30B2">
        <w:rPr>
          <w:rFonts w:ascii="Arial" w:hAnsi="Arial" w:cs="Arial"/>
          <w:color w:val="333333"/>
          <w:sz w:val="16"/>
          <w:szCs w:val="26"/>
        </w:rPr>
        <w:t xml:space="preserve">. Through engagement with genocide studies literature, this article applies a holistic conception of genocide to the Coalition military campaign. It finds that </w:t>
      </w:r>
      <w:r w:rsidRPr="00216186">
        <w:rPr>
          <w:rFonts w:ascii="Arial" w:hAnsi="Arial" w:cs="Arial"/>
          <w:color w:val="333333"/>
          <w:sz w:val="26"/>
          <w:szCs w:val="26"/>
          <w:highlight w:val="yellow"/>
          <w:u w:val="single"/>
        </w:rPr>
        <w:t>the Coalition is conducting an ongoing campaign of genocide by a ‘</w:t>
      </w:r>
      <w:proofErr w:type="spellStart"/>
      <w:r w:rsidRPr="00216186">
        <w:rPr>
          <w:rFonts w:ascii="Arial" w:hAnsi="Arial" w:cs="Arial"/>
          <w:color w:val="333333"/>
          <w:sz w:val="26"/>
          <w:szCs w:val="26"/>
          <w:highlight w:val="yellow"/>
          <w:u w:val="single"/>
        </w:rPr>
        <w:t>synchronised</w:t>
      </w:r>
      <w:proofErr w:type="spellEnd"/>
      <w:r w:rsidRPr="00216186">
        <w:rPr>
          <w:rFonts w:ascii="Arial" w:hAnsi="Arial" w:cs="Arial"/>
          <w:color w:val="333333"/>
          <w:sz w:val="26"/>
          <w:szCs w:val="26"/>
          <w:highlight w:val="yellow"/>
          <w:u w:val="single"/>
        </w:rPr>
        <w:t xml:space="preserve"> attack’ on all aspects of life in Yemen</w:t>
      </w:r>
      <w:r w:rsidRPr="000A30B2">
        <w:rPr>
          <w:rFonts w:ascii="Arial" w:hAnsi="Arial" w:cs="Arial"/>
          <w:color w:val="333333"/>
          <w:sz w:val="16"/>
          <w:szCs w:val="26"/>
        </w:rPr>
        <w:t xml:space="preserve">, </w:t>
      </w:r>
      <w:r w:rsidRPr="00216186">
        <w:rPr>
          <w:rFonts w:ascii="Arial" w:hAnsi="Arial" w:cs="Arial"/>
          <w:color w:val="333333"/>
          <w:sz w:val="26"/>
          <w:szCs w:val="26"/>
          <w:highlight w:val="yellow"/>
          <w:u w:val="single"/>
        </w:rPr>
        <w:t>one</w:t>
      </w:r>
      <w:r w:rsidRPr="000A30B2">
        <w:rPr>
          <w:rFonts w:ascii="Arial" w:hAnsi="Arial" w:cs="Arial"/>
          <w:color w:val="333333"/>
          <w:sz w:val="16"/>
          <w:szCs w:val="26"/>
        </w:rPr>
        <w:t xml:space="preserve"> that is </w:t>
      </w:r>
      <w:r w:rsidRPr="00216186">
        <w:rPr>
          <w:rFonts w:ascii="Arial" w:hAnsi="Arial" w:cs="Arial"/>
          <w:color w:val="333333"/>
          <w:sz w:val="26"/>
          <w:szCs w:val="26"/>
          <w:highlight w:val="yellow"/>
          <w:u w:val="single"/>
        </w:rPr>
        <w:t>only</w:t>
      </w:r>
      <w:r w:rsidRPr="000A30B2">
        <w:rPr>
          <w:rFonts w:ascii="Arial" w:hAnsi="Arial" w:cs="Arial"/>
          <w:color w:val="333333"/>
          <w:sz w:val="26"/>
          <w:szCs w:val="26"/>
          <w:u w:val="single"/>
        </w:rPr>
        <w:t xml:space="preserve"> </w:t>
      </w:r>
      <w:r w:rsidRPr="00216186">
        <w:rPr>
          <w:rFonts w:ascii="Arial" w:hAnsi="Arial" w:cs="Arial"/>
          <w:color w:val="333333"/>
          <w:sz w:val="26"/>
          <w:szCs w:val="26"/>
          <w:highlight w:val="yellow"/>
          <w:u w:val="single"/>
        </w:rPr>
        <w:t>possible with the complicity of the U</w:t>
      </w:r>
      <w:r w:rsidRPr="000A30B2">
        <w:rPr>
          <w:rFonts w:ascii="Arial" w:hAnsi="Arial" w:cs="Arial"/>
          <w:color w:val="333333"/>
          <w:sz w:val="16"/>
          <w:szCs w:val="26"/>
        </w:rPr>
        <w:t xml:space="preserve">nited </w:t>
      </w:r>
      <w:r w:rsidRPr="00216186">
        <w:rPr>
          <w:rFonts w:ascii="Arial" w:hAnsi="Arial" w:cs="Arial"/>
          <w:color w:val="333333"/>
          <w:sz w:val="26"/>
          <w:szCs w:val="26"/>
          <w:highlight w:val="yellow"/>
          <w:u w:val="single"/>
        </w:rPr>
        <w:t>S</w:t>
      </w:r>
      <w:r w:rsidRPr="000A30B2">
        <w:rPr>
          <w:rFonts w:ascii="Arial" w:hAnsi="Arial" w:cs="Arial"/>
          <w:color w:val="333333"/>
          <w:sz w:val="16"/>
          <w:szCs w:val="26"/>
        </w:rPr>
        <w:t>tates and United Kingdom.</w:t>
      </w:r>
    </w:p>
    <w:p w14:paraId="131E63F3" w14:textId="77777777" w:rsidR="00DF7D6F" w:rsidRPr="00DF7D6F" w:rsidRDefault="00DF7D6F" w:rsidP="00DF7D6F"/>
    <w:p w14:paraId="5723AD4D" w14:textId="5B40F00E" w:rsidR="00EE11EC" w:rsidRDefault="00EE11EC" w:rsidP="00EE11EC">
      <w:pPr>
        <w:pStyle w:val="Heading3"/>
      </w:pPr>
      <w:r>
        <w:t xml:space="preserve">S – Plan Stops Conflict </w:t>
      </w:r>
    </w:p>
    <w:p w14:paraId="50DE96F0" w14:textId="77777777" w:rsidR="00782689" w:rsidRPr="003D2B45" w:rsidRDefault="00782689" w:rsidP="00782689">
      <w:pPr>
        <w:pStyle w:val="Heading4"/>
      </w:pPr>
      <w:r>
        <w:t xml:space="preserve">Arms embargo immediately grounds the war – zero risk of fill-in </w:t>
      </w:r>
    </w:p>
    <w:p w14:paraId="06515CF8" w14:textId="77777777" w:rsidR="00782689" w:rsidRPr="003D2B45" w:rsidRDefault="00782689" w:rsidP="00782689">
      <w:pPr>
        <w:rPr>
          <w:b/>
          <w:bCs/>
          <w:sz w:val="26"/>
        </w:rPr>
      </w:pPr>
      <w:proofErr w:type="spellStart"/>
      <w:r w:rsidRPr="003D2B45">
        <w:rPr>
          <w:rStyle w:val="Style13ptBold"/>
        </w:rPr>
        <w:t>DePetris</w:t>
      </w:r>
      <w:proofErr w:type="spellEnd"/>
      <w:r>
        <w:rPr>
          <w:rStyle w:val="Style13ptBold"/>
        </w:rPr>
        <w:t xml:space="preserve"> </w:t>
      </w:r>
      <w:r w:rsidRPr="003D2B45">
        <w:rPr>
          <w:rStyle w:val="Style13ptBold"/>
        </w:rPr>
        <w:t>18</w:t>
      </w:r>
      <w:r>
        <w:rPr>
          <w:rStyle w:val="Style13ptBold"/>
        </w:rPr>
        <w:t xml:space="preserve"> </w:t>
      </w:r>
      <w:r w:rsidRPr="003D2B45">
        <w:t xml:space="preserve">[Daniel </w:t>
      </w:r>
      <w:proofErr w:type="spellStart"/>
      <w:r w:rsidRPr="003D2B45">
        <w:t>DePetris</w:t>
      </w:r>
      <w:proofErr w:type="spellEnd"/>
      <w:proofErr w:type="gramStart"/>
      <w:r w:rsidRPr="003D2B45">
        <w:t>, ,</w:t>
      </w:r>
      <w:proofErr w:type="gramEnd"/>
      <w:r w:rsidRPr="003D2B45">
        <w:t xml:space="preserve"> Daniel </w:t>
      </w:r>
      <w:proofErr w:type="spellStart"/>
      <w:r w:rsidRPr="003D2B45">
        <w:t>DePetris</w:t>
      </w:r>
      <w:proofErr w:type="spellEnd"/>
      <w:r w:rsidRPr="003D2B45">
        <w:t xml:space="preserve"> is a fellow at Defense Priorities, a foreign policy think tank focused on building a strong military to ensure security, stability and peace. , </w:t>
      </w:r>
      <w:proofErr w:type="spellStart"/>
      <w:r w:rsidRPr="003D2B45">
        <w:t>TheHill</w:t>
      </w:r>
      <w:proofErr w:type="spellEnd"/>
      <w:r w:rsidRPr="003D2B45">
        <w:t xml:space="preserve">, "Want to get Saudi Arabia’s attention? Let’s stop selling arms to them | </w:t>
      </w:r>
      <w:proofErr w:type="spellStart"/>
      <w:r w:rsidRPr="003D2B45">
        <w:t>TheHill</w:t>
      </w:r>
      <w:proofErr w:type="spellEnd"/>
      <w:r w:rsidRPr="003D2B45">
        <w:t>," 10/23/18, https://thehill.com/opinion/international/412813-want-to-get-saudi-arabias-attention-lets-stop-selling-arms-to-them]</w:t>
      </w:r>
    </w:p>
    <w:p w14:paraId="7A683928" w14:textId="77777777" w:rsidR="00782689" w:rsidRPr="006D167E" w:rsidRDefault="00782689" w:rsidP="00782689">
      <w:pPr>
        <w:rPr>
          <w:rStyle w:val="StyleUnderline"/>
        </w:rPr>
      </w:pPr>
      <w:r w:rsidRPr="006D167E">
        <w:rPr>
          <w:rStyle w:val="StyleUnderline"/>
        </w:rPr>
        <w:t>The U</w:t>
      </w:r>
      <w:r w:rsidRPr="003D2B45">
        <w:rPr>
          <w:sz w:val="16"/>
        </w:rPr>
        <w:t xml:space="preserve">nited </w:t>
      </w:r>
      <w:r w:rsidRPr="006D167E">
        <w:rPr>
          <w:rStyle w:val="StyleUnderline"/>
        </w:rPr>
        <w:t>S</w:t>
      </w:r>
      <w:r w:rsidRPr="003D2B45">
        <w:rPr>
          <w:sz w:val="16"/>
        </w:rPr>
        <w:t xml:space="preserve">tates </w:t>
      </w:r>
      <w:r w:rsidRPr="006D167E">
        <w:rPr>
          <w:rStyle w:val="StyleUnderline"/>
        </w:rPr>
        <w:t>must</w:t>
      </w:r>
      <w:r w:rsidRPr="003D2B45">
        <w:rPr>
          <w:sz w:val="16"/>
        </w:rPr>
        <w:t xml:space="preserve"> stop looking at Riyadh as a strategic ally and </w:t>
      </w:r>
      <w:r w:rsidRPr="006D167E">
        <w:rPr>
          <w:rStyle w:val="StyleUnderline"/>
        </w:rPr>
        <w:t>start viewing the Kingdom</w:t>
      </w:r>
      <w:r w:rsidRPr="003D2B45">
        <w:rPr>
          <w:sz w:val="16"/>
        </w:rPr>
        <w:t xml:space="preserve"> </w:t>
      </w:r>
      <w:r w:rsidRPr="006D167E">
        <w:rPr>
          <w:rStyle w:val="StyleUnderline"/>
        </w:rPr>
        <w:t>for what it</w:t>
      </w:r>
      <w:r w:rsidRPr="003D2B45">
        <w:rPr>
          <w:sz w:val="16"/>
        </w:rPr>
        <w:t xml:space="preserve"> really </w:t>
      </w:r>
      <w:r w:rsidRPr="006D167E">
        <w:rPr>
          <w:rStyle w:val="StyleUnderline"/>
        </w:rPr>
        <w:t>is</w:t>
      </w:r>
      <w:r w:rsidRPr="003D2B45">
        <w:rPr>
          <w:sz w:val="16"/>
        </w:rPr>
        <w:t xml:space="preserve"> </w:t>
      </w:r>
      <w:r w:rsidRPr="006D167E">
        <w:rPr>
          <w:rStyle w:val="StyleUnderline"/>
        </w:rPr>
        <w:t>— a purveyor of extremist ideology across multiple continents, a country that feels entitled to U.S. protection but often provides Washington with half-hearted gestures of support, and one whose foreign policy has led to humanitarian crises and disaster.  </w:t>
      </w:r>
    </w:p>
    <w:p w14:paraId="0B65B409" w14:textId="77777777" w:rsidR="00782689" w:rsidRPr="003D2B45" w:rsidRDefault="00782689" w:rsidP="00782689">
      <w:pPr>
        <w:rPr>
          <w:sz w:val="16"/>
        </w:rPr>
      </w:pPr>
      <w:r w:rsidRPr="003D2B45">
        <w:rPr>
          <w:sz w:val="16"/>
        </w:rPr>
        <w:t xml:space="preserve">The Trump administration will attempt to draw a </w:t>
      </w:r>
      <w:proofErr w:type="gramStart"/>
      <w:r w:rsidRPr="003D2B45">
        <w:rPr>
          <w:sz w:val="16"/>
        </w:rPr>
        <w:t>fine-line</w:t>
      </w:r>
      <w:proofErr w:type="gramEnd"/>
      <w:r w:rsidRPr="003D2B45">
        <w:rPr>
          <w:sz w:val="16"/>
        </w:rPr>
        <w:t xml:space="preserve"> between retaliating for Khashoggi’s murder and maintaining a relationship it deems essential in containing Iran. It would be the height of irresponsibility, however, for the White House to give Riyadh what amounts to a slap on the wrist.  </w:t>
      </w:r>
    </w:p>
    <w:p w14:paraId="57B88486" w14:textId="77777777" w:rsidR="00782689" w:rsidRPr="006D167E" w:rsidRDefault="00782689" w:rsidP="00782689">
      <w:pPr>
        <w:rPr>
          <w:rStyle w:val="StyleUnderline"/>
        </w:rPr>
      </w:pPr>
      <w:r w:rsidRPr="003D2B45">
        <w:rPr>
          <w:sz w:val="16"/>
        </w:rPr>
        <w:t xml:space="preserve">Washington holds far better cards than the Saudis could ever hope to acquire. </w:t>
      </w:r>
      <w:r w:rsidRPr="006D167E">
        <w:rPr>
          <w:rStyle w:val="StyleUnderline"/>
        </w:rPr>
        <w:t xml:space="preserve">Saudi Arabia is </w:t>
      </w:r>
      <w:r w:rsidRPr="003D2B45">
        <w:rPr>
          <w:rStyle w:val="Emphasis"/>
        </w:rPr>
        <w:t>entirely dependent</w:t>
      </w:r>
      <w:r w:rsidRPr="006D167E">
        <w:rPr>
          <w:rStyle w:val="StyleUnderline"/>
        </w:rPr>
        <w:t xml:space="preserve"> on U.S. military training, maintenance, and spare parts in order to keep its fleet of F-15 fighter jets in the air.</w:t>
      </w:r>
    </w:p>
    <w:p w14:paraId="5CC0FEEA" w14:textId="77777777" w:rsidR="00782689" w:rsidRPr="003D2B45" w:rsidRDefault="00782689" w:rsidP="00782689">
      <w:pPr>
        <w:rPr>
          <w:sz w:val="16"/>
        </w:rPr>
      </w:pPr>
      <w:r w:rsidRPr="005E394E">
        <w:rPr>
          <w:rStyle w:val="StyleUnderline"/>
        </w:rPr>
        <w:t xml:space="preserve">U.S. defense manufacturers produce the world’s most technologically sophisticated and effective weapons systems, platforms Riyadh </w:t>
      </w:r>
      <w:r w:rsidRPr="003D2B45">
        <w:rPr>
          <w:rStyle w:val="Emphasis"/>
        </w:rPr>
        <w:t>would not be able to access</w:t>
      </w:r>
      <w:r w:rsidRPr="005E394E">
        <w:rPr>
          <w:rStyle w:val="StyleUnderline"/>
        </w:rPr>
        <w:t xml:space="preserve"> if they decided to purchase more equipment from Russia or China. And while the</w:t>
      </w:r>
      <w:r w:rsidRPr="006D167E">
        <w:rPr>
          <w:rStyle w:val="StyleUnderline"/>
        </w:rPr>
        <w:t xml:space="preserve"> Saudis could technically decrease crude oil production and raise gas prices at the pump for American consumers in retaliation to U.S. pressure, such a move would be unsustainable for the Kingdom.</w:t>
      </w:r>
      <w:r w:rsidRPr="003D2B45">
        <w:rPr>
          <w:sz w:val="16"/>
        </w:rPr>
        <w:t xml:space="preserve"> Saudi Arabia has yet to diversify its economy away from energy and its budget is financed through the sale of oil. Saudi Arabia simply can’t afford to lose market share over the long-term.</w:t>
      </w:r>
    </w:p>
    <w:p w14:paraId="730048F9" w14:textId="77777777" w:rsidR="00782689" w:rsidRPr="003D2B45" w:rsidRDefault="00782689" w:rsidP="00782689">
      <w:pPr>
        <w:rPr>
          <w:sz w:val="16"/>
        </w:rPr>
      </w:pPr>
      <w:r w:rsidRPr="003D2B45">
        <w:rPr>
          <w:sz w:val="16"/>
        </w:rPr>
        <w:t>As Sen. </w:t>
      </w:r>
      <w:hyperlink r:id="rId41" w:history="1">
        <w:r w:rsidRPr="003D2B45">
          <w:rPr>
            <w:sz w:val="16"/>
          </w:rPr>
          <w:t>Rand Paul</w:t>
        </w:r>
      </w:hyperlink>
      <w:r w:rsidRPr="003D2B45">
        <w:rPr>
          <w:sz w:val="16"/>
        </w:rPr>
        <w:t> (R-Ky.) </w:t>
      </w:r>
      <w:hyperlink r:id="rId42" w:tgtFrame="_blank" w:history="1">
        <w:r w:rsidRPr="003D2B45">
          <w:rPr>
            <w:sz w:val="16"/>
          </w:rPr>
          <w:t>astutely put it</w:t>
        </w:r>
      </w:hyperlink>
      <w:r w:rsidRPr="003D2B45">
        <w:rPr>
          <w:sz w:val="16"/>
        </w:rPr>
        <w:t> on Fox News Sunday, "The Saudis need us [the U.S.] much more than we need them.”</w:t>
      </w:r>
    </w:p>
    <w:p w14:paraId="6CFC5CDC" w14:textId="77777777" w:rsidR="00782689" w:rsidRPr="003D2B45" w:rsidRDefault="00782689" w:rsidP="00782689">
      <w:pPr>
        <w:rPr>
          <w:sz w:val="16"/>
        </w:rPr>
      </w:pPr>
      <w:r w:rsidRPr="003D2B45">
        <w:rPr>
          <w:sz w:val="16"/>
        </w:rPr>
        <w:t xml:space="preserve">The White House has </w:t>
      </w:r>
      <w:proofErr w:type="gramStart"/>
      <w:r w:rsidRPr="003D2B45">
        <w:rPr>
          <w:sz w:val="16"/>
        </w:rPr>
        <w:t>a number of</w:t>
      </w:r>
      <w:proofErr w:type="gramEnd"/>
      <w:r w:rsidRPr="003D2B45">
        <w:rPr>
          <w:sz w:val="16"/>
        </w:rPr>
        <w:t xml:space="preserve"> options at its disposal to reprimand the Saudis for the murder of a journalist.</w:t>
      </w:r>
    </w:p>
    <w:p w14:paraId="28834D0C" w14:textId="77777777" w:rsidR="00782689" w:rsidRPr="003D2B45" w:rsidRDefault="00782689" w:rsidP="00782689">
      <w:pPr>
        <w:rPr>
          <w:sz w:val="16"/>
        </w:rPr>
      </w:pPr>
      <w:r w:rsidRPr="003D2B45">
        <w:rPr>
          <w:sz w:val="16"/>
        </w:rPr>
        <w:t>It could do what Sen. Dick Durban (D-Ill.) </w:t>
      </w:r>
      <w:hyperlink r:id="rId43" w:tgtFrame="_blank" w:history="1">
        <w:r w:rsidRPr="003D2B45">
          <w:rPr>
            <w:sz w:val="16"/>
          </w:rPr>
          <w:t>recommended</w:t>
        </w:r>
      </w:hyperlink>
      <w:r w:rsidRPr="003D2B45">
        <w:rPr>
          <w:sz w:val="16"/>
        </w:rPr>
        <w:t> and officially expel the Saudi ambassador back to the Kingdom, but this move would be tantamount to a symbolic expression of anger.</w:t>
      </w:r>
    </w:p>
    <w:p w14:paraId="502F9934" w14:textId="77777777" w:rsidR="00782689" w:rsidRPr="003D2B45" w:rsidRDefault="00782689" w:rsidP="00782689">
      <w:pPr>
        <w:rPr>
          <w:sz w:val="16"/>
        </w:rPr>
      </w:pPr>
      <w:r w:rsidRPr="003D2B45">
        <w:rPr>
          <w:sz w:val="16"/>
        </w:rPr>
        <w:t>The administration could utilize the Magnitsky Act or issue a standalone executive order in which sanctions are placed on Saudi officials it believes are involved in Khashoggi’s murder. The White House could also enact U.S. travel restrictions on senior Saudi royals or ministers. </w:t>
      </w:r>
    </w:p>
    <w:p w14:paraId="4D15438B" w14:textId="77777777" w:rsidR="00782689" w:rsidRPr="003D2B45" w:rsidRDefault="00782689" w:rsidP="00782689">
      <w:pPr>
        <w:rPr>
          <w:sz w:val="16"/>
        </w:rPr>
      </w:pPr>
      <w:r w:rsidRPr="003D2B45">
        <w:rPr>
          <w:sz w:val="16"/>
        </w:rPr>
        <w:t>But while these measures would be satisfying on an emotional level, it is an open question whether a few blocked bank accounts or VISA limitations would force Riyadh to engage in the comprehensive retrospection that is ultimately required; according to an analysis </w:t>
      </w:r>
      <w:hyperlink r:id="rId44" w:tgtFrame="_blank" w:history="1">
        <w:r w:rsidRPr="003D2B45">
          <w:rPr>
            <w:sz w:val="16"/>
          </w:rPr>
          <w:t>conducted</w:t>
        </w:r>
      </w:hyperlink>
      <w:r w:rsidRPr="003D2B45">
        <w:rPr>
          <w:sz w:val="16"/>
        </w:rPr>
        <w:t> by the Peterson Institute for International Economics, sanctions are hardly a foolproof policy response in terms of effectiveness.</w:t>
      </w:r>
    </w:p>
    <w:p w14:paraId="43CD1BAA" w14:textId="77777777" w:rsidR="00782689" w:rsidRPr="003D2B45" w:rsidRDefault="00782689" w:rsidP="00782689">
      <w:pPr>
        <w:rPr>
          <w:rStyle w:val="Emphasis"/>
        </w:rPr>
      </w:pPr>
      <w:r w:rsidRPr="006D167E">
        <w:rPr>
          <w:rStyle w:val="StyleUnderline"/>
        </w:rPr>
        <w:t>If the administration wishes to get Saudi Arabia’s attention</w:t>
      </w:r>
      <w:r w:rsidRPr="003D2B45">
        <w:rPr>
          <w:sz w:val="16"/>
        </w:rPr>
        <w:t xml:space="preserve">, President Trump </w:t>
      </w:r>
      <w:r w:rsidRPr="006D167E">
        <w:rPr>
          <w:rStyle w:val="StyleUnderline"/>
        </w:rPr>
        <w:t>could</w:t>
      </w:r>
      <w:r w:rsidRPr="003D2B45">
        <w:rPr>
          <w:sz w:val="16"/>
        </w:rPr>
        <w:t xml:space="preserve"> take a page out of Chancellor Angela Merkel’s playbook and </w:t>
      </w:r>
      <w:hyperlink r:id="rId45" w:tgtFrame="_blank" w:history="1">
        <w:r w:rsidRPr="003D2B45">
          <w:rPr>
            <w:rStyle w:val="Emphasis"/>
          </w:rPr>
          <w:t>indefinitely end arms sales</w:t>
        </w:r>
      </w:hyperlink>
      <w:r w:rsidRPr="003D2B45">
        <w:rPr>
          <w:rStyle w:val="Emphasis"/>
        </w:rPr>
        <w:t> to the Kingdom.</w:t>
      </w:r>
    </w:p>
    <w:p w14:paraId="2EAB1F60" w14:textId="77777777" w:rsidR="00782689" w:rsidRPr="003D2B45" w:rsidRDefault="00782689" w:rsidP="00782689">
      <w:pPr>
        <w:rPr>
          <w:sz w:val="16"/>
        </w:rPr>
      </w:pPr>
      <w:r w:rsidRPr="003D2B45">
        <w:rPr>
          <w:sz w:val="16"/>
        </w:rPr>
        <w:t xml:space="preserve">In fact, the president can go further than that by calling King Salman and Crown Prince </w:t>
      </w:r>
      <w:proofErr w:type="spellStart"/>
      <w:r w:rsidRPr="003D2B45">
        <w:rPr>
          <w:sz w:val="16"/>
        </w:rPr>
        <w:t>MbS</w:t>
      </w:r>
      <w:proofErr w:type="spellEnd"/>
      <w:r w:rsidRPr="003D2B45">
        <w:rPr>
          <w:sz w:val="16"/>
        </w:rPr>
        <w:t xml:space="preserve"> and telling both that the U.S. will no longer be providing military or intelligence assistance to the Saudi-led coalition in Yemen, a conflict which has decimated the country’s infrastructure and contributed to what U.N. officials have long described as the world’s </w:t>
      </w:r>
      <w:hyperlink r:id="rId46" w:tgtFrame="_blank" w:history="1">
        <w:r w:rsidRPr="003D2B45">
          <w:rPr>
            <w:sz w:val="16"/>
          </w:rPr>
          <w:t>most acute humanitarian emergency</w:t>
        </w:r>
      </w:hyperlink>
      <w:r w:rsidRPr="003D2B45">
        <w:rPr>
          <w:sz w:val="16"/>
        </w:rPr>
        <w:t>.</w:t>
      </w:r>
    </w:p>
    <w:p w14:paraId="75DF7ED0" w14:textId="77777777" w:rsidR="00782689" w:rsidRPr="003D2B45" w:rsidRDefault="00782689" w:rsidP="00782689">
      <w:pPr>
        <w:rPr>
          <w:sz w:val="16"/>
        </w:rPr>
      </w:pPr>
      <w:r w:rsidRPr="006D167E">
        <w:rPr>
          <w:rStyle w:val="StyleUnderline"/>
        </w:rPr>
        <w:t xml:space="preserve">Withdrawing the U.S. from Yemen's proxy war would </w:t>
      </w:r>
      <w:r w:rsidRPr="003D2B45">
        <w:rPr>
          <w:rStyle w:val="Emphasis"/>
        </w:rPr>
        <w:t>kill two birds with one stone</w:t>
      </w:r>
      <w:r w:rsidRPr="006D167E">
        <w:rPr>
          <w:rStyle w:val="StyleUnderline"/>
        </w:rPr>
        <w:t>—it would lift some of the stain on America’s reputation by disassociating from the war crimes that have been committed since Riyadh entered the conflict more than three years, and it allow the U.S. to leave a sectarian quandary that has no bearing whatsoever on U.S. national security.</w:t>
      </w:r>
      <w:r w:rsidRPr="003D2B45">
        <w:rPr>
          <w:sz w:val="16"/>
        </w:rPr>
        <w:t xml:space="preserve"> Such a decision would also be a victory for the American people, whose taxpayer dollars are being used to pay for a war that their elected representatives in Congress have never voted on.  </w:t>
      </w:r>
    </w:p>
    <w:p w14:paraId="6546314F" w14:textId="14D5F806" w:rsidR="00782689" w:rsidRPr="00782689" w:rsidRDefault="00782689" w:rsidP="00782689">
      <w:pPr>
        <w:rPr>
          <w:sz w:val="16"/>
        </w:rPr>
      </w:pPr>
      <w:r w:rsidRPr="003D2B45">
        <w:rPr>
          <w:sz w:val="16"/>
        </w:rPr>
        <w:t xml:space="preserve">In sum, a </w:t>
      </w:r>
      <w:r w:rsidRPr="006D167E">
        <w:rPr>
          <w:rStyle w:val="StyleUnderline"/>
        </w:rPr>
        <w:t>U.S. departure would be</w:t>
      </w:r>
      <w:r w:rsidRPr="003D2B45">
        <w:rPr>
          <w:sz w:val="16"/>
        </w:rPr>
        <w:t xml:space="preserve"> a </w:t>
      </w:r>
      <w:r w:rsidRPr="006D167E">
        <w:rPr>
          <w:rStyle w:val="StyleUnderline"/>
        </w:rPr>
        <w:t>highly rewarding and relatively cost-free</w:t>
      </w:r>
      <w:r w:rsidRPr="003D2B45">
        <w:rPr>
          <w:sz w:val="16"/>
        </w:rPr>
        <w:t xml:space="preserve"> response.</w:t>
      </w:r>
    </w:p>
    <w:p w14:paraId="2D7ACF60" w14:textId="77777777" w:rsidR="00EE11EC" w:rsidRDefault="00EE11EC" w:rsidP="00EE11EC">
      <w:pPr>
        <w:pStyle w:val="Heading4"/>
        <w:rPr>
          <w:shd w:val="clear" w:color="auto" w:fill="FFFFFF"/>
        </w:rPr>
      </w:pPr>
      <w:r>
        <w:rPr>
          <w:shd w:val="clear" w:color="auto" w:fill="FFFFFF"/>
        </w:rPr>
        <w:t xml:space="preserve">American arms are the </w:t>
      </w:r>
      <w:r>
        <w:rPr>
          <w:u w:val="single"/>
          <w:shd w:val="clear" w:color="auto" w:fill="FFFFFF"/>
        </w:rPr>
        <w:t>major perpetrators</w:t>
      </w:r>
      <w:r>
        <w:rPr>
          <w:shd w:val="clear" w:color="auto" w:fill="FFFFFF"/>
        </w:rPr>
        <w:t xml:space="preserve"> of the war – war is unsustainable without them.</w:t>
      </w:r>
    </w:p>
    <w:p w14:paraId="5B72600D" w14:textId="77777777" w:rsidR="00EE11EC" w:rsidRPr="00894762" w:rsidRDefault="00EE11EC" w:rsidP="00EE11EC">
      <w:pPr>
        <w:rPr>
          <w:rFonts w:eastAsiaTheme="majorEastAsia" w:cstheme="majorBidi"/>
          <w:sz w:val="26"/>
        </w:rPr>
      </w:pPr>
      <w:r w:rsidRPr="00894762">
        <w:rPr>
          <w:rFonts w:eastAsiaTheme="majorEastAsia" w:cstheme="majorBidi"/>
          <w:b/>
          <w:bCs/>
          <w:sz w:val="26"/>
          <w:szCs w:val="26"/>
        </w:rPr>
        <w:t>Hartung 19</w:t>
      </w:r>
      <w:r>
        <w:t xml:space="preserve"> </w:t>
      </w:r>
      <w:r w:rsidRPr="00D729FF">
        <w:rPr>
          <w:shd w:val="clear" w:color="auto" w:fill="FFFFFF"/>
        </w:rPr>
        <w:t>[</w:t>
      </w:r>
      <w:r w:rsidRPr="00894762">
        <w:rPr>
          <w:shd w:val="clear" w:color="auto" w:fill="FFFFFF"/>
        </w:rPr>
        <w:t>William Hartung, William D. Hartung is the director of the Arms and Security Project at the Center for International Policy. He is the author of Prophets of War: Lockheed Martin and the Making of the Military-Industrial Complex (Nation Books, 2011). He is the co-editor of Lessons from Iraq: Avoiding the Next War (Paradigm Press, 2008)., Common Dreams, "It’s Time to Stop Arms Sales to Saudi Arabia | Common Dreams Views," 07/01/97, https://www.commondreams.org/views/2019/05/16/its-time-stop-arms-sales-saudi-arabia]</w:t>
      </w:r>
      <w:r w:rsidRPr="00894762">
        <w:br/>
      </w:r>
      <w:r w:rsidRPr="00D729FF">
        <w:br/>
      </w:r>
      <w:r w:rsidRPr="00421BA4">
        <w:rPr>
          <w:sz w:val="16"/>
        </w:rPr>
        <w:t>The Senate’s failure to override President Trump’s veto of its effort to end U.S. military support for the Saudi-led war in Yemen is not the end of the story. </w:t>
      </w:r>
      <w:r w:rsidRPr="00D729FF">
        <w:rPr>
          <w:rStyle w:val="StyleUnderline"/>
        </w:rPr>
        <w:t>A way can and must be found to stop U.S. assistance in refueling, targeting, and other activities that bolster the Saudi</w:t>
      </w:r>
      <w:r w:rsidRPr="00421BA4">
        <w:rPr>
          <w:sz w:val="16"/>
        </w:rPr>
        <w:t xml:space="preserve">/United Arab Emirates (UAE) </w:t>
      </w:r>
      <w:r w:rsidRPr="00D729FF">
        <w:rPr>
          <w:rStyle w:val="StyleUnderline"/>
        </w:rPr>
        <w:t>war effort, which has killed tens of thousands of civilians and left millions of Yemenis at risk of famine and fatal, war-induced diseases</w:t>
      </w:r>
      <w:r w:rsidRPr="00421BA4">
        <w:rPr>
          <w:sz w:val="16"/>
        </w:rPr>
        <w:t xml:space="preserve">. For starters, </w:t>
      </w:r>
      <w:r w:rsidRPr="00D729FF">
        <w:rPr>
          <w:rStyle w:val="StyleUnderline"/>
        </w:rPr>
        <w:t>Congress should work to close off the other main avenue of U.S. support for the Saudi-led coalition—the sale of bombs, combat aircraft, armored vehicles, attack helicopters, and other equipment to Saudi Arabia</w:t>
      </w:r>
      <w:r w:rsidRPr="00421BA4">
        <w:rPr>
          <w:sz w:val="16"/>
        </w:rPr>
        <w:t xml:space="preserve"> and the UAE, </w:t>
      </w:r>
      <w:r w:rsidRPr="00D729FF">
        <w:rPr>
          <w:rStyle w:val="StyleUnderline"/>
        </w:rPr>
        <w:t>the</w:t>
      </w:r>
      <w:r w:rsidRPr="00421BA4">
        <w:rPr>
          <w:sz w:val="16"/>
        </w:rPr>
        <w:t xml:space="preserve"> two </w:t>
      </w:r>
      <w:r w:rsidRPr="00D729FF">
        <w:rPr>
          <w:rStyle w:val="StyleUnderline"/>
        </w:rPr>
        <w:t>primary perpetrators of the humanitarian crisis</w:t>
      </w:r>
      <w:r w:rsidRPr="00421BA4">
        <w:rPr>
          <w:sz w:val="16"/>
        </w:rPr>
        <w:t xml:space="preserve"> in Yemen. According to statistics from the Security Assistance Monitor, </w:t>
      </w:r>
      <w:r w:rsidRPr="00D729FF">
        <w:rPr>
          <w:rStyle w:val="StyleUnderline"/>
        </w:rPr>
        <w:t>the United States has offered over $68 billion in weaponry</w:t>
      </w:r>
      <w:r w:rsidRPr="00421BA4">
        <w:rPr>
          <w:sz w:val="16"/>
        </w:rPr>
        <w:t xml:space="preserve"> to those two nations </w:t>
      </w:r>
      <w:r w:rsidRPr="00D729FF">
        <w:rPr>
          <w:rStyle w:val="StyleUnderline"/>
        </w:rPr>
        <w:t>since the start of the current Yemen conflict</w:t>
      </w:r>
      <w:r w:rsidRPr="00421BA4">
        <w:rPr>
          <w:sz w:val="16"/>
        </w:rPr>
        <w:t xml:space="preserve"> in March 2015. As Bruce Riedel of the Brookings Institution has noted, these </w:t>
      </w:r>
      <w:r w:rsidRPr="00D729FF">
        <w:rPr>
          <w:rStyle w:val="StyleUnderline"/>
        </w:rPr>
        <w:t xml:space="preserve">U.S.-supplied systems are the backbone of the Saudi military, and without those weapons and related maintenance and support </w:t>
      </w:r>
      <w:r w:rsidRPr="00421BA4">
        <w:rPr>
          <w:rStyle w:val="Emphasis"/>
        </w:rPr>
        <w:t>they could not sustain their intervention in Yemen</w:t>
      </w:r>
      <w:r w:rsidRPr="00421BA4">
        <w:rPr>
          <w:sz w:val="16"/>
        </w:rPr>
        <w:t xml:space="preserve">. The </w:t>
      </w:r>
      <w:r w:rsidRPr="00D729FF">
        <w:rPr>
          <w:rStyle w:val="StyleUnderline"/>
        </w:rPr>
        <w:t>Trump administration, the U.S. arms industry, and the</w:t>
      </w:r>
      <w:r w:rsidRPr="00421BA4">
        <w:rPr>
          <w:sz w:val="16"/>
        </w:rPr>
        <w:t xml:space="preserve"> </w:t>
      </w:r>
      <w:r w:rsidRPr="00D729FF">
        <w:rPr>
          <w:rStyle w:val="StyleUnderline"/>
        </w:rPr>
        <w:t>Saudi</w:t>
      </w:r>
      <w:r w:rsidRPr="00421BA4">
        <w:rPr>
          <w:sz w:val="16"/>
        </w:rPr>
        <w:t xml:space="preserve"> and UAE </w:t>
      </w:r>
      <w:r w:rsidRPr="00D729FF">
        <w:rPr>
          <w:rStyle w:val="StyleUnderline"/>
        </w:rPr>
        <w:t>lobbies have made numerous arguments in favor of keeping U.S. weapons flowing</w:t>
      </w:r>
      <w:r w:rsidRPr="00421BA4">
        <w:rPr>
          <w:sz w:val="16"/>
        </w:rPr>
        <w:t xml:space="preserve"> to its Gulf allies, </w:t>
      </w:r>
      <w:r w:rsidRPr="00D729FF">
        <w:rPr>
          <w:rStyle w:val="StyleUnderline"/>
        </w:rPr>
        <w:t>but none of them holds up to scrutiny</w:t>
      </w:r>
      <w:r w:rsidRPr="00421BA4">
        <w:rPr>
          <w:sz w:val="16"/>
        </w:rPr>
        <w:t>.</w:t>
      </w:r>
    </w:p>
    <w:p w14:paraId="5A3D2620" w14:textId="77777777" w:rsidR="00EE11EC" w:rsidRDefault="00EE11EC" w:rsidP="00EE11EC">
      <w:pPr>
        <w:pStyle w:val="Heading4"/>
        <w:rPr>
          <w:shd w:val="clear" w:color="auto" w:fill="FFFFFF"/>
        </w:rPr>
      </w:pPr>
      <w:r>
        <w:rPr>
          <w:shd w:val="clear" w:color="auto" w:fill="FFFFFF"/>
        </w:rPr>
        <w:t>Cutting off arms would end the war in one minute. Saudis would have no choice.</w:t>
      </w:r>
    </w:p>
    <w:p w14:paraId="6A0D7745" w14:textId="148C8F12" w:rsidR="00EE11EC" w:rsidRPr="00EE11EC" w:rsidRDefault="00EE11EC" w:rsidP="00EE11EC">
      <w:r w:rsidRPr="00EE11EC">
        <w:rPr>
          <w:rStyle w:val="Style13ptBold"/>
        </w:rPr>
        <w:t>Jones et al. 19</w:t>
      </w:r>
      <w:r w:rsidRPr="00EE11EC">
        <w:t xml:space="preserve"> [Bruce Jones, Bruce Jones is the vice president and director at the Brookings Institution and a professor at the Freeman </w:t>
      </w:r>
      <w:proofErr w:type="spellStart"/>
      <w:r w:rsidRPr="00EE11EC">
        <w:t>Spogli</w:t>
      </w:r>
      <w:proofErr w:type="spellEnd"/>
      <w:r w:rsidRPr="00EE11EC">
        <w:t xml:space="preserve"> Institute for International Affairs at Stanford University, Brookings Institution, "The New Geopolitics of the Middle East: America's Role in a Changing Region," 01/01/19, </w:t>
      </w:r>
      <w:hyperlink r:id="rId47" w:history="1">
        <w:r w:rsidRPr="00EE11EC">
          <w:rPr>
            <w:rStyle w:val="Hyperlink"/>
          </w:rPr>
          <w:t>https://www.brookings.edu/wp-content/uploads/2019/01/FP_20190107_new_geopolitics_of_mena_final.pdf</w:t>
        </w:r>
      </w:hyperlink>
      <w:r w:rsidRPr="00EE11EC">
        <w:t>]</w:t>
      </w:r>
    </w:p>
    <w:p w14:paraId="21A57340" w14:textId="5E95771E" w:rsidR="00EE11EC" w:rsidRDefault="00EE11EC" w:rsidP="00EE11EC">
      <w:pPr>
        <w:rPr>
          <w:rStyle w:val="StyleUnderline"/>
        </w:rPr>
      </w:pPr>
      <w:r w:rsidRPr="000300F4">
        <w:rPr>
          <w:sz w:val="16"/>
        </w:rPr>
        <w:t xml:space="preserve">BRUCE JONES: If I were an informed but not expert foreign policy watcher, I would read this interview and think to myself, when I listen to presidential candidates in 2020, </w:t>
      </w:r>
      <w:r w:rsidRPr="000300F4">
        <w:rPr>
          <w:rStyle w:val="StyleUnderline"/>
        </w:rPr>
        <w:t>I’m going to be very sympathetic to somebody saying</w:t>
      </w:r>
      <w:r w:rsidRPr="000300F4">
        <w:rPr>
          <w:sz w:val="16"/>
        </w:rPr>
        <w:t xml:space="preserve">, “Wash our hands, </w:t>
      </w:r>
      <w:r w:rsidRPr="000300F4">
        <w:rPr>
          <w:rStyle w:val="StyleUnderline"/>
        </w:rPr>
        <w:t>why on earth are we in this place, it’s like Game of Thrones, we don’t succeed, our allies are not always reliable</w:t>
      </w:r>
      <w:r w:rsidRPr="000300F4">
        <w:rPr>
          <w:sz w:val="16"/>
        </w:rPr>
        <w:t xml:space="preserve">.” What is the </w:t>
      </w:r>
      <w:proofErr w:type="gramStart"/>
      <w:r w:rsidRPr="000300F4">
        <w:rPr>
          <w:sz w:val="16"/>
        </w:rPr>
        <w:t>counter-argument</w:t>
      </w:r>
      <w:proofErr w:type="gramEnd"/>
      <w:r w:rsidRPr="000300F4">
        <w:rPr>
          <w:sz w:val="16"/>
        </w:rPr>
        <w:t xml:space="preserve"> to that</w:t>
      </w:r>
      <w:r w:rsidRPr="000300F4">
        <w:rPr>
          <w:rStyle w:val="StyleUnderline"/>
        </w:rPr>
        <w:t>?</w:t>
      </w:r>
      <w:r w:rsidRPr="000300F4">
        <w:rPr>
          <w:sz w:val="16"/>
        </w:rPr>
        <w:t xml:space="preserve"> BRUCE RIEDEL: The reality is that you can’t get away from the tar baby once you’ve stuck yourself in it. MARTIN INDYK: </w:t>
      </w:r>
      <w:r w:rsidRPr="000300F4">
        <w:rPr>
          <w:rStyle w:val="StyleUnderline"/>
        </w:rPr>
        <w:t>What happens in the Middle East doesn’t stay in the Middle East</w:t>
      </w:r>
      <w:r w:rsidRPr="000300F4">
        <w:rPr>
          <w:sz w:val="16"/>
        </w:rPr>
        <w:t xml:space="preserve">. It comes after you. AMANDA SLOAT: We only </w:t>
      </w:r>
      <w:proofErr w:type="gramStart"/>
      <w:r w:rsidRPr="000300F4">
        <w:rPr>
          <w:sz w:val="16"/>
        </w:rPr>
        <w:t>have to</w:t>
      </w:r>
      <w:proofErr w:type="gramEnd"/>
      <w:r w:rsidRPr="000300F4">
        <w:rPr>
          <w:sz w:val="16"/>
        </w:rPr>
        <w:t xml:space="preserve"> look at the refugee crisis in Europe to see that </w:t>
      </w:r>
      <w:r w:rsidRPr="000300F4">
        <w:rPr>
          <w:rStyle w:val="StyleUnderline"/>
        </w:rPr>
        <w:t>American inaction in the Middle East</w:t>
      </w:r>
      <w:r w:rsidRPr="000300F4">
        <w:rPr>
          <w:sz w:val="16"/>
        </w:rPr>
        <w:t xml:space="preserve">, particularly in the Syrian case, also </w:t>
      </w:r>
      <w:r w:rsidRPr="000300F4">
        <w:rPr>
          <w:rStyle w:val="StyleUnderline"/>
        </w:rPr>
        <w:t>has consequences</w:t>
      </w:r>
      <w:r w:rsidRPr="000300F4">
        <w:rPr>
          <w:sz w:val="16"/>
        </w:rPr>
        <w:t xml:space="preserve">. Europe was flooded with refugees, which apart from the devastating humanitarian situation has contributed to heightened populist sentiments there and the corresponding rise of far-right political parties. MARTIN INDYK: And </w:t>
      </w:r>
      <w:r w:rsidRPr="000300F4">
        <w:rPr>
          <w:rStyle w:val="StyleUnderline"/>
        </w:rPr>
        <w:t>the United States has viable diplomatic options</w:t>
      </w:r>
      <w:r w:rsidRPr="000300F4">
        <w:rPr>
          <w:sz w:val="16"/>
        </w:rPr>
        <w:t xml:space="preserve">. </w:t>
      </w:r>
      <w:r w:rsidRPr="000300F4">
        <w:rPr>
          <w:rStyle w:val="StyleUnderline"/>
        </w:rPr>
        <w:t>U.S. diplomatic leadership can play a positive role in the conflicts between</w:t>
      </w:r>
      <w:r w:rsidRPr="000300F4">
        <w:rPr>
          <w:sz w:val="16"/>
        </w:rPr>
        <w:t xml:space="preserve"> Israel and Iran in Syria, and between </w:t>
      </w:r>
      <w:r w:rsidRPr="000300F4">
        <w:rPr>
          <w:rStyle w:val="StyleUnderline"/>
        </w:rPr>
        <w:t>Saudi Arabia and Yemen</w:t>
      </w:r>
      <w:r w:rsidRPr="000300F4">
        <w:rPr>
          <w:sz w:val="16"/>
        </w:rPr>
        <w:t xml:space="preserve">. In Syria, Israel has no choice but to deal with Moscow because we are absent from the game. And, as Kemal pointed out, Turkey, Iran, and Russia are trying to influence the political and diplomatic outcome there, and we’re not playing. Israel will quickly come to realize the limits to its ambitions in Syria because of the absence of the United States. </w:t>
      </w:r>
      <w:r w:rsidRPr="000300F4">
        <w:rPr>
          <w:rStyle w:val="StyleUnderline"/>
        </w:rPr>
        <w:t>In Yemen, the Saudis need an active American effort to get them</w:t>
      </w:r>
      <w:r w:rsidRPr="000300F4">
        <w:rPr>
          <w:sz w:val="16"/>
        </w:rPr>
        <w:t xml:space="preserve"> the hell </w:t>
      </w:r>
      <w:r w:rsidRPr="000300F4">
        <w:rPr>
          <w:rStyle w:val="StyleUnderline"/>
        </w:rPr>
        <w:t>out of there</w:t>
      </w:r>
      <w:r w:rsidRPr="000300F4">
        <w:rPr>
          <w:sz w:val="16"/>
        </w:rPr>
        <w:t xml:space="preserve">. It’s the only way it’s going to work. </w:t>
      </w:r>
      <w:r w:rsidRPr="000300F4">
        <w:rPr>
          <w:rStyle w:val="StyleUnderline"/>
        </w:rPr>
        <w:t>And yet we’re not willing to do anything but supply weaponry</w:t>
      </w:r>
      <w:r w:rsidRPr="000300F4">
        <w:rPr>
          <w:sz w:val="16"/>
        </w:rPr>
        <w:t xml:space="preserve">. BRUCE RIEDEL: I want to underscore this point. If you think about smart American politics in this region, </w:t>
      </w:r>
      <w:r w:rsidRPr="000300F4">
        <w:rPr>
          <w:rStyle w:val="StyleUnderline"/>
        </w:rPr>
        <w:t>helping the Saudis get out of the morass that they’ve created in Yemen is probably the biggest thing we could do in the near term to help stabilize the Kingdom and stabilize the Arabian Peninsula</w:t>
      </w:r>
      <w:r w:rsidRPr="000300F4">
        <w:rPr>
          <w:sz w:val="16"/>
        </w:rPr>
        <w:t>. And it’s doable. We have the means</w:t>
      </w:r>
      <w:r w:rsidRPr="000300F4">
        <w:rPr>
          <w:rStyle w:val="StyleUnderline"/>
        </w:rPr>
        <w:t>. If we call the Saudis up tonight and say</w:t>
      </w:r>
      <w:r>
        <w:rPr>
          <w:rStyle w:val="StyleUnderline"/>
        </w:rPr>
        <w:t>,</w:t>
      </w:r>
      <w:r w:rsidRPr="000300F4">
        <w:rPr>
          <w:rStyle w:val="StyleUnderline"/>
        </w:rPr>
        <w:t xml:space="preserve"> “Cease fire tomorrow at 6:00 or no arms deliveries starting at 6:01,”</w:t>
      </w:r>
      <w:r w:rsidRPr="000300F4">
        <w:rPr>
          <w:sz w:val="16"/>
        </w:rPr>
        <w:t xml:space="preserve"> they’ll say, “Yeah, okay, we got it.” </w:t>
      </w:r>
      <w:r w:rsidRPr="00421BA4">
        <w:rPr>
          <w:rStyle w:val="Emphasis"/>
        </w:rPr>
        <w:t>They would have no choice</w:t>
      </w:r>
      <w:r w:rsidRPr="000300F4">
        <w:rPr>
          <w:rStyle w:val="StyleUnderline"/>
        </w:rPr>
        <w:t>.</w:t>
      </w:r>
    </w:p>
    <w:p w14:paraId="69093639" w14:textId="77777777" w:rsidR="00782689" w:rsidRDefault="00782689" w:rsidP="00782689">
      <w:pPr>
        <w:rPr>
          <w:rStyle w:val="Style13ptBold"/>
        </w:rPr>
      </w:pPr>
      <w:r>
        <w:rPr>
          <w:rStyle w:val="Style13ptBold"/>
        </w:rPr>
        <w:t>Arms embargo would mean a Saudi behavior change</w:t>
      </w:r>
    </w:p>
    <w:p w14:paraId="2172277D" w14:textId="77777777" w:rsidR="00782689" w:rsidRPr="001638FA" w:rsidRDefault="00782689" w:rsidP="00782689">
      <w:pPr>
        <w:rPr>
          <w:rStyle w:val="Style13ptBold"/>
        </w:rPr>
      </w:pPr>
      <w:r>
        <w:rPr>
          <w:rStyle w:val="Style13ptBold"/>
        </w:rPr>
        <w:t>Bruton’18</w:t>
      </w:r>
    </w:p>
    <w:p w14:paraId="3361A6C6" w14:textId="77777777" w:rsidR="00782689" w:rsidRPr="00152965" w:rsidRDefault="00782689" w:rsidP="00782689">
      <w:pPr>
        <w:rPr>
          <w:rStyle w:val="Style13ptBold"/>
          <w:b w:val="0"/>
        </w:rPr>
      </w:pPr>
      <w:r w:rsidRPr="001638FA">
        <w:t>[F. Brinley Bruton, F. Brinley Bruton is senior editor in charge of NBC News Digital’s London bureau</w:t>
      </w:r>
      <w:proofErr w:type="gramStart"/>
      <w:r w:rsidRPr="001638FA">
        <w:t>. ,</w:t>
      </w:r>
      <w:proofErr w:type="gramEnd"/>
      <w:r w:rsidRPr="001638FA">
        <w:t xml:space="preserve"> NBC News, "The U.S. wants the Yemen war to end. Will it stop selling arms to Saudi </w:t>
      </w:r>
      <w:proofErr w:type="gramStart"/>
      <w:r w:rsidRPr="001638FA">
        <w:t>Arabia?,</w:t>
      </w:r>
      <w:proofErr w:type="gramEnd"/>
      <w:r w:rsidRPr="001638FA">
        <w:t>" 11/05/18, https://www.nbcnews.com/news/world/u-s-wants-yemen-war-end-will-it-stop-selling-n929921]</w:t>
      </w:r>
      <w:r w:rsidRPr="001638FA">
        <w:br/>
      </w:r>
      <w:r w:rsidRPr="001638FA">
        <w:br/>
        <w:t>T</w:t>
      </w:r>
      <w:r w:rsidRPr="00AA31BA">
        <w:rPr>
          <w:rStyle w:val="StyleUnderline"/>
        </w:rPr>
        <w:t xml:space="preserve">he best way to </w:t>
      </w:r>
      <w:r w:rsidRPr="003D2B45">
        <w:rPr>
          <w:rStyle w:val="Emphasis"/>
        </w:rPr>
        <w:t>force the Saudis to change</w:t>
      </w:r>
      <w:r w:rsidRPr="00AA31BA">
        <w:rPr>
          <w:rStyle w:val="StyleUnderline"/>
        </w:rPr>
        <w:t xml:space="preserve"> their ways is to stop sending weapons</w:t>
      </w:r>
      <w:r w:rsidRPr="001638FA">
        <w:t xml:space="preserve">, according to Human Rights Watch’s Yemen researcher Kristine </w:t>
      </w:r>
      <w:proofErr w:type="spellStart"/>
      <w:r w:rsidRPr="001638FA">
        <w:t>Beckerle</w:t>
      </w:r>
      <w:proofErr w:type="spellEnd"/>
      <w:r w:rsidRPr="001638FA">
        <w:t>.</w:t>
      </w:r>
    </w:p>
    <w:p w14:paraId="4447D4E5" w14:textId="77777777" w:rsidR="00782689" w:rsidRPr="00D909FC" w:rsidRDefault="00782689" w:rsidP="00782689">
      <w:r w:rsidRPr="00D909FC">
        <w:t>Sen. </w:t>
      </w:r>
      <w:hyperlink r:id="rId48" w:history="1">
        <w:r w:rsidRPr="00D909FC">
          <w:t>Bob Menendez</w:t>
        </w:r>
      </w:hyperlink>
      <w:r w:rsidRPr="00D909FC">
        <w:t> (D-N.J.), who sponsored the resolution, argued that Congress needed to send a message that U.S. alliances with Saudi Arabia or the UAE are “not a blank check.”</w:t>
      </w:r>
    </w:p>
    <w:p w14:paraId="12BF1C4D" w14:textId="77777777" w:rsidR="00782689" w:rsidRPr="00D909FC" w:rsidRDefault="00782689" w:rsidP="00782689">
      <w:r w:rsidRPr="00D909FC">
        <w:t xml:space="preserve">“For months upon months, </w:t>
      </w:r>
      <w:r w:rsidRPr="00152965">
        <w:rPr>
          <w:rStyle w:val="StyleUnderline"/>
        </w:rPr>
        <w:t>this admin</w:t>
      </w:r>
      <w:r w:rsidRPr="00D909FC">
        <w:t xml:space="preserve">istration </w:t>
      </w:r>
      <w:r w:rsidRPr="00152965">
        <w:rPr>
          <w:rStyle w:val="StyleUnderline"/>
        </w:rPr>
        <w:t>has failed to demonstrate how equipping the Saudis with more weapons would improve the Saudis’ respect for human rights in Yemen</w:t>
      </w:r>
      <w:r w:rsidRPr="00D909FC">
        <w:t xml:space="preserve"> or advance America’s own values and national security interests,” Menendez said.</w:t>
      </w:r>
    </w:p>
    <w:p w14:paraId="48AD77E9" w14:textId="77777777" w:rsidR="00782689" w:rsidRDefault="00782689" w:rsidP="00782689"/>
    <w:p w14:paraId="41DDF97D" w14:textId="77777777" w:rsidR="00782689" w:rsidRDefault="00782689" w:rsidP="00782689">
      <w:pPr>
        <w:spacing w:after="0" w:line="240" w:lineRule="auto"/>
        <w:rPr>
          <w:rStyle w:val="Style13ptBold"/>
        </w:rPr>
      </w:pPr>
      <w:r>
        <w:rPr>
          <w:rStyle w:val="Style13ptBold"/>
        </w:rPr>
        <w:t>An arms embargo would quickly end Saudi activity in Yemen</w:t>
      </w:r>
    </w:p>
    <w:p w14:paraId="7BB91410" w14:textId="77777777" w:rsidR="00782689" w:rsidRPr="00152965" w:rsidRDefault="00782689" w:rsidP="00782689">
      <w:pPr>
        <w:spacing w:after="0" w:line="240" w:lineRule="auto"/>
        <w:rPr>
          <w:rStyle w:val="Style13ptBold"/>
        </w:rPr>
      </w:pPr>
      <w:r>
        <w:rPr>
          <w:rStyle w:val="Style13ptBold"/>
        </w:rPr>
        <w:t>Washington Post’18</w:t>
      </w:r>
    </w:p>
    <w:p w14:paraId="064399FC" w14:textId="77777777" w:rsidR="00782689" w:rsidRPr="00152965" w:rsidRDefault="00782689" w:rsidP="00782689">
      <w:pPr>
        <w:spacing w:after="0" w:line="240" w:lineRule="auto"/>
        <w:rPr>
          <w:rStyle w:val="StyleUnderline"/>
        </w:rPr>
      </w:pPr>
      <w:r w:rsidRPr="00152965">
        <w:t xml:space="preserve">[Washington </w:t>
      </w:r>
      <w:proofErr w:type="gramStart"/>
      <w:r w:rsidRPr="00152965">
        <w:t>Post ,</w:t>
      </w:r>
      <w:proofErr w:type="gramEnd"/>
      <w:r w:rsidRPr="00152965">
        <w:t xml:space="preserve"> , Washington Post, "Who needs Saudi Arabia? - The Washington Post," 10/15/18</w:t>
      </w:r>
      <w:r w:rsidRPr="00152965">
        <w:rPr>
          <w:rFonts w:ascii="Helvetica Neue" w:eastAsia="Times New Roman" w:hAnsi="Helvetica Neue" w:cs="Times New Roman"/>
          <w:color w:val="333333"/>
          <w:sz w:val="15"/>
          <w:szCs w:val="15"/>
          <w:shd w:val="clear" w:color="auto" w:fill="FFFFFF"/>
        </w:rPr>
        <w:t xml:space="preserve">, </w:t>
      </w:r>
      <w:r w:rsidRPr="00152965">
        <w:t>https://www.washingtonpost.com/opinions/global-opinions/who-needs-saudi-arabia/2018/10/15/3ebe473c-d0a1-11e8-8c22-fa2ef74bd6d6_story.html?utm_term=.97f84b6a4e44]</w:t>
      </w:r>
      <w:r w:rsidRPr="00152965">
        <w:br/>
      </w:r>
      <w:r w:rsidRPr="00152965">
        <w:br/>
        <w:t xml:space="preserve">As for arms sales, someone needs to brief Mr. Trump on the actual results of the promises made to him when he visited Riyadh last year. As Bruce Riedel of the Brookings Institution sums it up, “The Saudis have not concluded a </w:t>
      </w:r>
      <w:proofErr w:type="gramStart"/>
      <w:r w:rsidRPr="00152965">
        <w:t>single major arms</w:t>
      </w:r>
      <w:proofErr w:type="gramEnd"/>
      <w:r w:rsidRPr="00152965">
        <w:t xml:space="preserve"> deal with Washington on Trump’s watch.” Moreover, </w:t>
      </w:r>
      <w:r w:rsidRPr="00152965">
        <w:rPr>
          <w:rStyle w:val="StyleUnderline"/>
        </w:rPr>
        <w:t>an end to supplies of U.S. spare parts and technical support, something Russia cannot provide</w:t>
      </w:r>
      <w:r w:rsidRPr="00152965">
        <w:t xml:space="preserve">, </w:t>
      </w:r>
      <w:r w:rsidRPr="00152965">
        <w:rPr>
          <w:rStyle w:val="StyleUnderline"/>
        </w:rPr>
        <w:t>would</w:t>
      </w:r>
      <w:r w:rsidRPr="00152965">
        <w:t xml:space="preserve"> </w:t>
      </w:r>
      <w:r w:rsidRPr="00152965">
        <w:rPr>
          <w:rStyle w:val="StyleUnderline"/>
        </w:rPr>
        <w:t>quickly</w:t>
      </w:r>
      <w:r w:rsidRPr="00152965">
        <w:t xml:space="preserve"> </w:t>
      </w:r>
      <w:r w:rsidRPr="00152965">
        <w:rPr>
          <w:rStyle w:val="StyleUnderline"/>
        </w:rPr>
        <w:t>ground</w:t>
      </w:r>
      <w:r w:rsidRPr="00152965">
        <w:t xml:space="preserve"> the </w:t>
      </w:r>
      <w:r w:rsidRPr="00152965">
        <w:rPr>
          <w:rStyle w:val="StyleUnderline"/>
        </w:rPr>
        <w:t>Saudi air force</w:t>
      </w:r>
      <w:r w:rsidRPr="00152965">
        <w:t xml:space="preserve">. </w:t>
      </w:r>
      <w:r w:rsidRPr="00152965">
        <w:rPr>
          <w:rStyle w:val="StyleUnderline"/>
        </w:rPr>
        <w:t>That would</w:t>
      </w:r>
      <w:r w:rsidRPr="00152965">
        <w:t xml:space="preserve"> have the welcome effect of </w:t>
      </w:r>
      <w:r w:rsidRPr="00152965">
        <w:rPr>
          <w:rStyle w:val="StyleUnderline"/>
        </w:rPr>
        <w:t>end</w:t>
      </w:r>
      <w:r w:rsidRPr="00152965">
        <w:t xml:space="preserve">ing </w:t>
      </w:r>
      <w:r w:rsidRPr="00152965">
        <w:rPr>
          <w:rStyle w:val="StyleUnderline"/>
        </w:rPr>
        <w:t>a bloody bombing campaign in Yemen</w:t>
      </w:r>
      <w:r w:rsidRPr="00152965">
        <w:t xml:space="preserve"> that a U.N. investigation concluded was probably </w:t>
      </w:r>
      <w:r w:rsidRPr="00152965">
        <w:rPr>
          <w:rStyle w:val="StyleUnderline"/>
        </w:rPr>
        <w:t>responsible for war crimes.</w:t>
      </w:r>
    </w:p>
    <w:p w14:paraId="270795C4" w14:textId="77777777" w:rsidR="00782689" w:rsidRDefault="00782689" w:rsidP="00EE11EC">
      <w:pPr>
        <w:rPr>
          <w:rStyle w:val="StyleUnderline"/>
        </w:rPr>
      </w:pPr>
    </w:p>
    <w:p w14:paraId="110AA122" w14:textId="6D05EB04" w:rsidR="00782689" w:rsidRDefault="00782689" w:rsidP="00782689">
      <w:pPr>
        <w:pStyle w:val="Heading3"/>
      </w:pPr>
      <w:r w:rsidRPr="00782689">
        <w:t xml:space="preserve">S - Plan = Peace Agreement </w:t>
      </w:r>
    </w:p>
    <w:p w14:paraId="3D9B5D43" w14:textId="77777777" w:rsidR="00782689" w:rsidRPr="00830DD3" w:rsidRDefault="00782689" w:rsidP="00782689">
      <w:pPr>
        <w:pStyle w:val="Heading4"/>
      </w:pPr>
      <w:r w:rsidRPr="00830DD3">
        <w:t xml:space="preserve">The only way to end the war is to pull US arms support; the Houthis are ready for </w:t>
      </w:r>
      <w:proofErr w:type="gramStart"/>
      <w:r w:rsidRPr="00830DD3">
        <w:t>peace,</w:t>
      </w:r>
      <w:proofErr w:type="gramEnd"/>
      <w:r w:rsidRPr="00830DD3">
        <w:t xml:space="preserve"> the Saudis are not.</w:t>
      </w:r>
    </w:p>
    <w:p w14:paraId="4F5A1E71" w14:textId="668E582C" w:rsidR="00782689" w:rsidRDefault="00782689" w:rsidP="00782689">
      <w:pPr>
        <w:spacing w:after="0" w:line="300" w:lineRule="atLeast"/>
        <w:textAlignment w:val="baseline"/>
      </w:pPr>
      <w:r w:rsidRPr="00830DD3">
        <w:rPr>
          <w:rStyle w:val="Style13ptBold"/>
        </w:rPr>
        <w:t xml:space="preserve">Hiatt 18- </w:t>
      </w:r>
      <w:r w:rsidRPr="00830DD3">
        <w:rPr>
          <w:rFonts w:asciiTheme="minorHAnsi" w:eastAsia="Times New Roman" w:hAnsiTheme="minorHAnsi" w:cstheme="minorHAnsi"/>
          <w:color w:val="000000"/>
          <w:bdr w:val="none" w:sz="0" w:space="0" w:color="auto" w:frame="1"/>
          <w:shd w:val="clear" w:color="auto" w:fill="F9F9F9"/>
        </w:rPr>
        <w:t xml:space="preserve">Education: Harvard College, BA in History; Harvard University US-Japan Program; Johns Hopkins University School of Advanced International Studies, Russian language and area </w:t>
      </w:r>
      <w:proofErr w:type="spellStart"/>
      <w:r w:rsidRPr="00830DD3">
        <w:rPr>
          <w:rFonts w:asciiTheme="minorHAnsi" w:eastAsia="Times New Roman" w:hAnsiTheme="minorHAnsi" w:cstheme="minorHAnsi"/>
          <w:color w:val="000000"/>
          <w:bdr w:val="none" w:sz="0" w:space="0" w:color="auto" w:frame="1"/>
          <w:shd w:val="clear" w:color="auto" w:fill="F9F9F9"/>
        </w:rPr>
        <w:t>studiesFred</w:t>
      </w:r>
      <w:proofErr w:type="spellEnd"/>
      <w:r w:rsidRPr="00830DD3">
        <w:rPr>
          <w:rFonts w:asciiTheme="minorHAnsi" w:eastAsia="Times New Roman" w:hAnsiTheme="minorHAnsi" w:cstheme="minorHAnsi"/>
          <w:color w:val="000000"/>
          <w:bdr w:val="none" w:sz="0" w:space="0" w:color="auto" w:frame="1"/>
          <w:shd w:val="clear" w:color="auto" w:fill="F9F9F9"/>
        </w:rPr>
        <w:t xml:space="preserve"> Hiatt is the editorial page</w:t>
      </w:r>
      <w:r w:rsidRPr="00830DD3">
        <w:rPr>
          <w:rFonts w:asciiTheme="minorHAnsi" w:eastAsia="Times New Roman" w:hAnsiTheme="minorHAnsi" w:cstheme="minorHAnsi"/>
        </w:rPr>
        <w:t xml:space="preserve"> </w:t>
      </w:r>
      <w:r w:rsidRPr="00830DD3">
        <w:rPr>
          <w:rFonts w:asciiTheme="minorHAnsi" w:eastAsia="Times New Roman" w:hAnsiTheme="minorHAnsi" w:cstheme="minorHAnsi"/>
          <w:color w:val="000000"/>
          <w:bdr w:val="none" w:sz="0" w:space="0" w:color="auto" w:frame="1"/>
        </w:rPr>
        <w:t xml:space="preserve">editor of The Post. He writes editorials for the newspaper and a biweekly column that appears on Mondays. Hiatt has been with The Post since 1981. Earlier, he worked as a reporter for the Atlanta Journal and the Washington Star. At </w:t>
      </w:r>
      <w:proofErr w:type="gramStart"/>
      <w:r w:rsidRPr="00830DD3">
        <w:rPr>
          <w:rFonts w:asciiTheme="minorHAnsi" w:eastAsia="Times New Roman" w:hAnsiTheme="minorHAnsi" w:cstheme="minorHAnsi"/>
          <w:color w:val="000000"/>
          <w:bdr w:val="none" w:sz="0" w:space="0" w:color="auto" w:frame="1"/>
        </w:rPr>
        <w:t>The</w:t>
      </w:r>
      <w:proofErr w:type="gramEnd"/>
      <w:r w:rsidRPr="00830DD3">
        <w:rPr>
          <w:rFonts w:asciiTheme="minorHAnsi" w:eastAsia="Times New Roman" w:hAnsiTheme="minorHAnsi" w:cstheme="minorHAnsi"/>
          <w:color w:val="000000"/>
          <w:bdr w:val="none" w:sz="0" w:space="0" w:color="auto" w:frame="1"/>
        </w:rPr>
        <w:t xml:space="preserve"> Post, he covered government, politics, development and other issues in Fairfax County and statewide in Virginia, and later military and national security affairs on the newspaper's national staff. From 1987 to 1990, he and his wife were co-bureau chiefs of The Post's Northeast Asia bureau in Tokyo, and from 1991 to 1995 they served as correspondents and co-bureau chiefs in Moscow. He joined the editorial board in 1996 and became editorial page editor in 2000.Honors &amp; Awards: Pulitzer Prize, Finalist for Editorial Writing, 2017</w:t>
      </w:r>
      <w:r w:rsidRPr="00830DD3">
        <w:rPr>
          <w:rFonts w:asciiTheme="minorHAnsi" w:eastAsia="Times New Roman" w:hAnsiTheme="minorHAnsi" w:cstheme="minorHAnsi"/>
        </w:rPr>
        <w:t xml:space="preserve"> </w:t>
      </w:r>
      <w:r w:rsidRPr="00830DD3">
        <w:rPr>
          <w:rFonts w:asciiTheme="minorHAnsi" w:eastAsia="Times New Roman" w:hAnsiTheme="minorHAnsi" w:cstheme="minorHAnsi"/>
          <w:color w:val="000000"/>
          <w:bdr w:val="none" w:sz="0" w:space="0" w:color="auto" w:frame="1"/>
        </w:rPr>
        <w:t>Pulitzer Prize, Finalist for Editorial Writing, 2000 Pulitzer Prize, Finalist for Editorial Writing, 1999. (“</w:t>
      </w:r>
      <w:r w:rsidRPr="00830DD3">
        <w:rPr>
          <w:color w:val="2A2A2A"/>
        </w:rPr>
        <w:t xml:space="preserve">End U.S. support for this misbegotten and unwinnable war.” The Washington Post, 8/18/18, </w:t>
      </w:r>
      <w:hyperlink r:id="rId49" w:history="1">
        <w:r w:rsidRPr="00993894">
          <w:rPr>
            <w:rStyle w:val="Hyperlink"/>
          </w:rPr>
          <w:t>https://www.washingtonpost.com/opinions/global-opinions/end-us-support-for-this-misbegotten-and-unwinnable-war/2018/08/18/35a1f256-a249-11e8-93e3-24d1703d2a7a_story.html?noredirect=on&amp;utm_term=.9017cbcc8013</w:t>
        </w:r>
      </w:hyperlink>
      <w:r w:rsidRPr="00830DD3">
        <w:t>).</w:t>
      </w:r>
    </w:p>
    <w:p w14:paraId="23734D56" w14:textId="77777777" w:rsidR="00782689" w:rsidRDefault="00782689" w:rsidP="00782689">
      <w:pPr>
        <w:spacing w:after="0" w:line="300" w:lineRule="atLeast"/>
        <w:textAlignment w:val="baseline"/>
      </w:pPr>
    </w:p>
    <w:p w14:paraId="4F4EABAB" w14:textId="77777777" w:rsidR="00782689" w:rsidRPr="00830DD3" w:rsidRDefault="00782689" w:rsidP="00782689">
      <w:pPr>
        <w:rPr>
          <w:sz w:val="16"/>
        </w:rPr>
      </w:pPr>
      <w:r w:rsidRPr="00830DD3">
        <w:rPr>
          <w:sz w:val="16"/>
        </w:rPr>
        <w:t xml:space="preserve">Like the Obama administration before it, the Trump administration has tried to keep its distance from the Saudi campaign while simultaneously supporting it through the sales of bombs, targeting intelligence and refueling for planes. </w:t>
      </w:r>
      <w:r w:rsidRPr="00830DD3">
        <w:rPr>
          <w:u w:val="single"/>
        </w:rPr>
        <w:t xml:space="preserve">Meanwhile, a promised cakewalk — </w:t>
      </w:r>
      <w:r w:rsidRPr="00830DD3">
        <w:rPr>
          <w:highlight w:val="green"/>
          <w:u w:val="single"/>
        </w:rPr>
        <w:t>the Saudi</w:t>
      </w:r>
      <w:r w:rsidRPr="00830DD3">
        <w:rPr>
          <w:u w:val="single"/>
        </w:rPr>
        <w:t xml:space="preserve">s and their United Arab Emirates allies </w:t>
      </w:r>
      <w:r w:rsidRPr="00830DD3">
        <w:rPr>
          <w:highlight w:val="green"/>
          <w:u w:val="single"/>
        </w:rPr>
        <w:t>promise</w:t>
      </w:r>
      <w:r w:rsidRPr="00830DD3">
        <w:rPr>
          <w:u w:val="single"/>
        </w:rPr>
        <w:t>d</w:t>
      </w:r>
      <w:r w:rsidRPr="00830DD3">
        <w:rPr>
          <w:highlight w:val="green"/>
          <w:u w:val="single"/>
        </w:rPr>
        <w:t xml:space="preserve"> to quickly defeat Houthi rebels</w:t>
      </w:r>
      <w:r w:rsidRPr="00830DD3">
        <w:rPr>
          <w:u w:val="single"/>
        </w:rPr>
        <w:t xml:space="preserve"> who had driven a Saudi-backed government out of the capital — </w:t>
      </w:r>
      <w:r w:rsidRPr="00830DD3">
        <w:rPr>
          <w:highlight w:val="green"/>
          <w:u w:val="single"/>
        </w:rPr>
        <w:t>has turned into a quagmire</w:t>
      </w:r>
      <w:r w:rsidRPr="00830DD3">
        <w:rPr>
          <w:u w:val="single"/>
        </w:rPr>
        <w:t xml:space="preserve">. The tangible result has been tens of thousands of deaths and what the United Nations calls the world’s worst humanitarian crisis, with 8 million people on the brink of famine and more than 1 million infected with cholera. </w:t>
      </w:r>
      <w:r w:rsidRPr="00830DD3">
        <w:rPr>
          <w:highlight w:val="green"/>
          <w:u w:val="single"/>
        </w:rPr>
        <w:t xml:space="preserve">It is long past time to end U.S. support for this misbegotten and unwinnable war. There is a </w:t>
      </w:r>
      <w:r w:rsidRPr="00360250">
        <w:rPr>
          <w:rStyle w:val="Emphasis"/>
          <w:highlight w:val="green"/>
        </w:rPr>
        <w:t>clear path out</w:t>
      </w:r>
      <w:r w:rsidRPr="00830DD3">
        <w:rPr>
          <w:highlight w:val="green"/>
          <w:u w:val="single"/>
        </w:rPr>
        <w:t>:</w:t>
      </w:r>
      <w:r w:rsidRPr="00830DD3">
        <w:rPr>
          <w:u w:val="single"/>
        </w:rPr>
        <w:t xml:space="preserve"> </w:t>
      </w:r>
      <w:r w:rsidRPr="00830DD3">
        <w:rPr>
          <w:highlight w:val="green"/>
          <w:u w:val="single"/>
        </w:rPr>
        <w:t>A U.N. mediator has called the various parties to Geneva</w:t>
      </w:r>
      <w:r w:rsidRPr="00830DD3">
        <w:rPr>
          <w:u w:val="single"/>
        </w:rPr>
        <w:t xml:space="preserve"> early next month </w:t>
      </w:r>
      <w:r w:rsidRPr="00830DD3">
        <w:rPr>
          <w:highlight w:val="green"/>
          <w:u w:val="single"/>
        </w:rPr>
        <w:t>to discuss a peace process</w:t>
      </w:r>
      <w:r w:rsidRPr="00830DD3">
        <w:rPr>
          <w:sz w:val="16"/>
        </w:rPr>
        <w:t xml:space="preserve">. Among the first steps would be a cease-fire, along with the transfer to U.N. control of the Houthi-held port of Hodeida, through which flows 70 percent of Yemen’s food and aid supplies. </w:t>
      </w:r>
      <w:r w:rsidRPr="00830DD3">
        <w:rPr>
          <w:u w:val="single"/>
        </w:rPr>
        <w:t xml:space="preserve">U.N. sources say </w:t>
      </w:r>
      <w:r w:rsidRPr="00830DD3">
        <w:rPr>
          <w:highlight w:val="green"/>
          <w:u w:val="single"/>
        </w:rPr>
        <w:t>the Houthis</w:t>
      </w:r>
      <w:r w:rsidRPr="00830DD3">
        <w:rPr>
          <w:u w:val="single"/>
        </w:rPr>
        <w:t>, who have the support of Iran</w:t>
      </w:r>
      <w:r w:rsidRPr="00830DD3">
        <w:rPr>
          <w:highlight w:val="green"/>
          <w:u w:val="single"/>
        </w:rPr>
        <w:t xml:space="preserve">, are ready to strike these accords, but the Saudi and UAE regimes </w:t>
      </w:r>
      <w:r w:rsidRPr="00830DD3">
        <w:rPr>
          <w:u w:val="single"/>
        </w:rPr>
        <w:t xml:space="preserve">have been resistant. The U.S. allies </w:t>
      </w:r>
      <w:r w:rsidRPr="00830DD3">
        <w:rPr>
          <w:highlight w:val="green"/>
          <w:u w:val="single"/>
        </w:rPr>
        <w:t xml:space="preserve">will accept a peace process </w:t>
      </w:r>
      <w:r w:rsidRPr="00360250">
        <w:rPr>
          <w:rStyle w:val="Emphasis"/>
          <w:highlight w:val="green"/>
        </w:rPr>
        <w:t xml:space="preserve">only if </w:t>
      </w:r>
      <w:proofErr w:type="gramStart"/>
      <w:r w:rsidRPr="00360250">
        <w:rPr>
          <w:rStyle w:val="Emphasis"/>
          <w:highlight w:val="green"/>
        </w:rPr>
        <w:t>it is clear</w:t>
      </w:r>
      <w:r w:rsidRPr="00830DD3">
        <w:rPr>
          <w:highlight w:val="green"/>
          <w:u w:val="single"/>
        </w:rPr>
        <w:t xml:space="preserve"> that they</w:t>
      </w:r>
      <w:proofErr w:type="gramEnd"/>
      <w:r w:rsidRPr="00830DD3">
        <w:rPr>
          <w:highlight w:val="green"/>
          <w:u w:val="single"/>
        </w:rPr>
        <w:t xml:space="preserve"> will not have Washington’s support for more war.</w:t>
      </w:r>
      <w:r w:rsidRPr="00830DD3">
        <w:rPr>
          <w:sz w:val="16"/>
        </w:rPr>
        <w:t xml:space="preserve"> Because President Trump remains in thrall to the Saudi princes, it’s fortunate that Congress has applied some pressure. Amendments added to the defense authorization bill that Mr. Trump signed this week require the Pentagon to investigate whether U.S.-backed air operations resulted in violations of human rights. The bill conditions further military support on a State Department certification that the Saudi coalition is working to prevent civilian deaths. The </w:t>
      </w:r>
      <w:proofErr w:type="spellStart"/>
      <w:r w:rsidRPr="00830DD3">
        <w:rPr>
          <w:sz w:val="16"/>
        </w:rPr>
        <w:t>Dahyan</w:t>
      </w:r>
      <w:proofErr w:type="spellEnd"/>
      <w:r w:rsidRPr="00830DD3">
        <w:rPr>
          <w:sz w:val="16"/>
        </w:rPr>
        <w:t xml:space="preserve"> bombing should make such certification unthinkable.</w:t>
      </w:r>
    </w:p>
    <w:p w14:paraId="1715E268" w14:textId="3B8FBC80" w:rsidR="00782689" w:rsidRDefault="00782689" w:rsidP="00782689"/>
    <w:p w14:paraId="143F4E59" w14:textId="5BAD699F" w:rsidR="00782689" w:rsidRDefault="00782689" w:rsidP="00782689"/>
    <w:p w14:paraId="26B9E8EE" w14:textId="6E5D6FD8" w:rsidR="00782689" w:rsidRDefault="00782689" w:rsidP="00782689">
      <w:pPr>
        <w:pStyle w:val="Heading3"/>
      </w:pPr>
      <w:r>
        <w:t xml:space="preserve">AT: Fill-In </w:t>
      </w:r>
      <w:r w:rsidR="00EB1401">
        <w:t xml:space="preserve">– Delay </w:t>
      </w:r>
    </w:p>
    <w:p w14:paraId="5ABEDAA4" w14:textId="77777777" w:rsidR="00782689" w:rsidRPr="003D2B45" w:rsidRDefault="00782689" w:rsidP="00782689">
      <w:pPr>
        <w:pStyle w:val="Heading4"/>
      </w:pPr>
      <w:r w:rsidRPr="003D2B45">
        <w:t xml:space="preserve">No fill-in – delay </w:t>
      </w:r>
    </w:p>
    <w:p w14:paraId="66D6B4B2" w14:textId="16C3EA47" w:rsidR="00782689" w:rsidRPr="00782689" w:rsidRDefault="00782689" w:rsidP="00782689">
      <w:r w:rsidRPr="00782689">
        <w:rPr>
          <w:rStyle w:val="Style13ptBold"/>
        </w:rPr>
        <w:t>Hartung 19</w:t>
      </w:r>
      <w:r w:rsidRPr="00782689">
        <w:t xml:space="preserve"> [William Hartung, William D. Hartung is the director of the Arms and Security Project at the Center for International Policy. He is the author of Prophets of War: Lockheed Martin and the Making of the Military-Industrial Complex (Nation Books, 2011). He is the co-editor of Lessons from Iraq: Avoiding the Next War (Paradigm Press, 2008)., Common Dreams, "It’s Time to Stop Arms Sales to Saudi Arabia | Common Dreams Views," 05/16/19, https://www.commondreams.org/views/2019/05/16/its-time-stop-arms-sales-saudi-arabia]</w:t>
      </w:r>
    </w:p>
    <w:p w14:paraId="55DEF8D0" w14:textId="25C314D3" w:rsidR="00782689" w:rsidRDefault="00782689" w:rsidP="00782689">
      <w:pPr>
        <w:rPr>
          <w:sz w:val="16"/>
        </w:rPr>
      </w:pPr>
      <w:r w:rsidRPr="0017347F">
        <w:rPr>
          <w:rStyle w:val="StyleUnderline"/>
        </w:rPr>
        <w:t>A</w:t>
      </w:r>
      <w:r w:rsidRPr="003D2B45">
        <w:rPr>
          <w:sz w:val="16"/>
        </w:rPr>
        <w:t xml:space="preserve">nother </w:t>
      </w:r>
      <w:r w:rsidRPr="0017347F">
        <w:rPr>
          <w:rStyle w:val="StyleUnderline"/>
        </w:rPr>
        <w:t>popular </w:t>
      </w:r>
      <w:hyperlink r:id="rId50" w:history="1">
        <w:r w:rsidRPr="0017347F">
          <w:rPr>
            <w:rStyle w:val="StyleUnderline"/>
          </w:rPr>
          <w:t>argument</w:t>
        </w:r>
      </w:hyperlink>
      <w:r w:rsidRPr="0017347F">
        <w:rPr>
          <w:rStyle w:val="StyleUnderline"/>
        </w:rPr>
        <w:t> for continuing arms sales to Saudi Arabia</w:t>
      </w:r>
      <w:r w:rsidRPr="003D2B45">
        <w:rPr>
          <w:sz w:val="16"/>
        </w:rPr>
        <w:t xml:space="preserve"> and the UAE </w:t>
      </w:r>
      <w:r w:rsidRPr="0017347F">
        <w:rPr>
          <w:rStyle w:val="StyleUnderline"/>
        </w:rPr>
        <w:t>is “if we don’t do it, somebody else will.”</w:t>
      </w:r>
      <w:r w:rsidRPr="003D2B45">
        <w:rPr>
          <w:sz w:val="16"/>
        </w:rPr>
        <w:t> But the United States and its European allies supply the Saudi air force and the </w:t>
      </w:r>
      <w:hyperlink r:id="rId51" w:history="1">
        <w:r w:rsidRPr="003D2B45">
          <w:rPr>
            <w:sz w:val="16"/>
          </w:rPr>
          <w:t>majority</w:t>
        </w:r>
      </w:hyperlink>
      <w:r w:rsidRPr="003D2B45">
        <w:rPr>
          <w:sz w:val="16"/>
        </w:rPr>
        <w:t> of the arsenals of both Saudi Arabia and the UAE. </w:t>
      </w:r>
      <w:r w:rsidRPr="007F72D1">
        <w:rPr>
          <w:rStyle w:val="StyleUnderline"/>
        </w:rPr>
        <w:t>The Saudi</w:t>
      </w:r>
      <w:r w:rsidRPr="003D2B45">
        <w:rPr>
          <w:sz w:val="16"/>
        </w:rPr>
        <w:t xml:space="preserve"> and UAE </w:t>
      </w:r>
      <w:r w:rsidRPr="007F72D1">
        <w:rPr>
          <w:rStyle w:val="StyleUnderline"/>
        </w:rPr>
        <w:t>militari</w:t>
      </w:r>
      <w:r w:rsidRPr="003D2B45">
        <w:rPr>
          <w:sz w:val="16"/>
        </w:rPr>
        <w:t xml:space="preserve">es could not turn on a dime and seek Russian or Chinese systems to substitute for any cutoff of U.S. weaponry and support. It </w:t>
      </w:r>
      <w:r w:rsidRPr="007F72D1">
        <w:rPr>
          <w:rStyle w:val="StyleUnderline"/>
        </w:rPr>
        <w:t xml:space="preserve">would take a </w:t>
      </w:r>
      <w:r w:rsidRPr="003D2B45">
        <w:rPr>
          <w:rStyle w:val="Emphasis"/>
        </w:rPr>
        <w:t>decade or more</w:t>
      </w:r>
      <w:r w:rsidRPr="003D2B45">
        <w:rPr>
          <w:sz w:val="16"/>
        </w:rPr>
        <w:t xml:space="preserve"> for these nations </w:t>
      </w:r>
      <w:r w:rsidRPr="007F72D1">
        <w:rPr>
          <w:rStyle w:val="StyleUnderline"/>
        </w:rPr>
        <w:t>to end</w:t>
      </w:r>
      <w:r w:rsidRPr="003D2B45">
        <w:rPr>
          <w:sz w:val="16"/>
        </w:rPr>
        <w:t xml:space="preserve"> </w:t>
      </w:r>
      <w:r w:rsidRPr="007F72D1">
        <w:rPr>
          <w:rStyle w:val="StyleUnderline"/>
        </w:rPr>
        <w:t xml:space="preserve">their dependence on U.S. arms. A few deals with Moscow or Beijing would have </w:t>
      </w:r>
      <w:r w:rsidRPr="003D2B45">
        <w:rPr>
          <w:rStyle w:val="Emphasis"/>
        </w:rPr>
        <w:t>limited impact</w:t>
      </w:r>
      <w:r w:rsidRPr="007F72D1">
        <w:rPr>
          <w:rStyle w:val="StyleUnderline"/>
        </w:rPr>
        <w:t xml:space="preserve"> on Saudi</w:t>
      </w:r>
      <w:r w:rsidRPr="003D2B45">
        <w:rPr>
          <w:sz w:val="16"/>
        </w:rPr>
        <w:t xml:space="preserve"> and UAE </w:t>
      </w:r>
      <w:r w:rsidRPr="007F72D1">
        <w:rPr>
          <w:rStyle w:val="StyleUnderline"/>
        </w:rPr>
        <w:t>military capabilities</w:t>
      </w:r>
      <w:r w:rsidRPr="003D2B45">
        <w:rPr>
          <w:sz w:val="16"/>
        </w:rPr>
        <w:t>, if Russia and China were even willing to supply arms to two nations that are responsible for the world’s worst humanitarian catastrophe, with the international opprobrium that would accompany any decision to do so.</w:t>
      </w:r>
    </w:p>
    <w:p w14:paraId="469B9C10" w14:textId="22A6DC17" w:rsidR="00782689" w:rsidRDefault="00782689" w:rsidP="00782689"/>
    <w:p w14:paraId="76561114" w14:textId="5EDA2B58" w:rsidR="00782689" w:rsidRDefault="00782689" w:rsidP="00782689"/>
    <w:p w14:paraId="72BDAB34" w14:textId="7B45FE24" w:rsidR="00782689" w:rsidRDefault="00782689" w:rsidP="00782689">
      <w:pPr>
        <w:pStyle w:val="Heading2"/>
      </w:pPr>
      <w:r>
        <w:t xml:space="preserve">AT: Off-Case </w:t>
      </w:r>
    </w:p>
    <w:p w14:paraId="4733AE21" w14:textId="2B18EF5E" w:rsidR="00782689" w:rsidRDefault="00782689" w:rsidP="00782689">
      <w:pPr>
        <w:pStyle w:val="Heading3"/>
      </w:pPr>
      <w:r>
        <w:t xml:space="preserve">AT: Conditions CP </w:t>
      </w:r>
    </w:p>
    <w:p w14:paraId="7E467196" w14:textId="77777777" w:rsidR="00782689" w:rsidRPr="00461C85" w:rsidRDefault="00782689" w:rsidP="00461C85">
      <w:pPr>
        <w:pStyle w:val="Heading4"/>
      </w:pPr>
      <w:r w:rsidRPr="00461C85">
        <w:t>Saudi can currently get away with anything</w:t>
      </w:r>
    </w:p>
    <w:p w14:paraId="6F808166" w14:textId="77777777" w:rsidR="00782689" w:rsidRPr="0051472F" w:rsidRDefault="00782689" w:rsidP="00782689">
      <w:pPr>
        <w:rPr>
          <w:rStyle w:val="Style13ptBold"/>
        </w:rPr>
      </w:pPr>
      <w:r>
        <w:rPr>
          <w:rStyle w:val="Style13ptBold"/>
        </w:rPr>
        <w:t>Bazzi’19</w:t>
      </w:r>
    </w:p>
    <w:p w14:paraId="2FF11447" w14:textId="77777777" w:rsidR="00782689" w:rsidRDefault="00782689" w:rsidP="00782689">
      <w:r w:rsidRPr="0051472F">
        <w:t xml:space="preserve">[Mohamad </w:t>
      </w:r>
      <w:proofErr w:type="spellStart"/>
      <w:r w:rsidRPr="0051472F">
        <w:t>Bazzi</w:t>
      </w:r>
      <w:proofErr w:type="spellEnd"/>
      <w:r w:rsidRPr="0051472F">
        <w:t xml:space="preserve">, Mohamad </w:t>
      </w:r>
      <w:proofErr w:type="spellStart"/>
      <w:r w:rsidRPr="0051472F">
        <w:t>Bazzi</w:t>
      </w:r>
      <w:proofErr w:type="spellEnd"/>
      <w:r w:rsidRPr="0051472F">
        <w:t>, a journalism professor at New York University, is a former Middle East bureau chief at Newsday. He is writing a book on the proxy wars between Saudi Arabia and Iran., The Nation, "Both Saudi Arabia and the United States Are Probably Guilty of War Crimes in Yemen | The Nation," 05/17/19, https://www.thenation.com/article/war-crimes-united-states-saudi-arabia-yemen/]</w:t>
      </w:r>
      <w:r w:rsidRPr="0051472F">
        <w:br/>
      </w:r>
      <w:r w:rsidRPr="0051472F">
        <w:br/>
        <w:t>Two days after Trump announced his decision to end the mid-air refueling, a group of 30 former senior officials in the Obama administration—including former national-security adviser Susan Rice and former CIA director John Brennan—released a letter acknowledging some responsibility for initiating American support for the Saudi coalition. “</w:t>
      </w:r>
      <w:r w:rsidRPr="0051472F">
        <w:rPr>
          <w:rStyle w:val="StyleUnderline"/>
        </w:rPr>
        <w:t>We did not intend US support to the coalition to become a blank check</w:t>
      </w:r>
      <w:r w:rsidRPr="0051472F">
        <w:t xml:space="preserve">. But </w:t>
      </w:r>
      <w:r w:rsidRPr="0051472F">
        <w:rPr>
          <w:rStyle w:val="StyleUnderline"/>
        </w:rPr>
        <w:t>today</w:t>
      </w:r>
      <w:r w:rsidRPr="00832787">
        <w:rPr>
          <w:u w:val="single"/>
        </w:rPr>
        <w:t>, as civilian casualties have continued to rise</w:t>
      </w:r>
      <w:r w:rsidRPr="0051472F">
        <w:t xml:space="preserve"> and </w:t>
      </w:r>
      <w:r w:rsidRPr="0051472F">
        <w:rPr>
          <w:rStyle w:val="StyleUnderline"/>
        </w:rPr>
        <w:t>there is no end to the conflict in sight</w:t>
      </w:r>
      <w:r w:rsidRPr="0051472F">
        <w:t xml:space="preserve">, it is clear that is precisely what happened,” the former officials wrote, adding, “However, rather than learning from that failure, </w:t>
      </w:r>
      <w:r w:rsidRPr="0051472F">
        <w:rPr>
          <w:rStyle w:val="StyleUnderline"/>
        </w:rPr>
        <w:t>the Trump administration</w:t>
      </w:r>
      <w:r w:rsidRPr="0051472F">
        <w:t xml:space="preserve"> has </w:t>
      </w:r>
      <w:r w:rsidRPr="0051472F">
        <w:rPr>
          <w:rStyle w:val="StyleUnderline"/>
        </w:rPr>
        <w:t>doubled down on support for</w:t>
      </w:r>
      <w:r w:rsidRPr="0051472F">
        <w:t xml:space="preserve"> the </w:t>
      </w:r>
      <w:r w:rsidRPr="0051472F">
        <w:rPr>
          <w:rStyle w:val="StyleUnderline"/>
        </w:rPr>
        <w:t>Saudi leadership</w:t>
      </w:r>
      <w:r w:rsidRPr="0051472F">
        <w:t xml:space="preserve">’s prosecution of the war, </w:t>
      </w:r>
      <w:r w:rsidRPr="0051472F">
        <w:rPr>
          <w:rStyle w:val="StyleUnderline"/>
        </w:rPr>
        <w:t>while removing restrictions</w:t>
      </w:r>
      <w:r w:rsidRPr="0051472F">
        <w:t xml:space="preserve"> we had </w:t>
      </w:r>
      <w:r w:rsidRPr="0051472F">
        <w:rPr>
          <w:rStyle w:val="StyleUnderline"/>
        </w:rPr>
        <w:t>put in place</w:t>
      </w:r>
      <w:r w:rsidRPr="0051472F">
        <w:t>.… It is past time for America’s role in this disastrous war in Yemen to end.”</w:t>
      </w:r>
    </w:p>
    <w:p w14:paraId="4EA3A2C3" w14:textId="77777777" w:rsidR="00782689" w:rsidRPr="00461C85" w:rsidRDefault="00782689" w:rsidP="00461C85">
      <w:pPr>
        <w:pStyle w:val="Heading4"/>
      </w:pPr>
      <w:r w:rsidRPr="00461C85">
        <w:t>Saudi thinks it has unconditional American support; wouldn’t believe condition</w:t>
      </w:r>
    </w:p>
    <w:p w14:paraId="76A7EACD" w14:textId="77777777" w:rsidR="00782689" w:rsidRPr="00832787" w:rsidRDefault="00782689" w:rsidP="00782689">
      <w:pPr>
        <w:rPr>
          <w:rStyle w:val="Style13ptBold"/>
        </w:rPr>
      </w:pPr>
      <w:r>
        <w:rPr>
          <w:rStyle w:val="Style13ptBold"/>
        </w:rPr>
        <w:t>Hamid’18</w:t>
      </w:r>
    </w:p>
    <w:p w14:paraId="22E7C41E" w14:textId="77777777" w:rsidR="00782689" w:rsidRPr="00832787" w:rsidRDefault="00782689" w:rsidP="00782689">
      <w:pPr>
        <w:rPr>
          <w:rStyle w:val="StyleUnderline"/>
        </w:rPr>
      </w:pPr>
      <w:r w:rsidRPr="009E7ABC">
        <w:t>[</w:t>
      </w:r>
      <w:proofErr w:type="spellStart"/>
      <w:r w:rsidRPr="009E7ABC">
        <w:t>Shadi</w:t>
      </w:r>
      <w:proofErr w:type="spellEnd"/>
      <w:r w:rsidRPr="009E7ABC">
        <w:t xml:space="preserve"> Hamid, SHADI HAMID is a contributing editor at The Atlantic and a senior fellow at the Project on U.S. Relations with the Islamic World at the Brookings Institution. He is the author of Islamic Exceptionalism: How the Struggle Over Islam Is Reshaping the World, and a co-editor of the new book Rethinking Political Islam., The Atlantic, " Saudi Arabia Taunts Trump With Jamal Khashoggi - The Atlantic ," 10/11/18, https://www.theatlantic.com/ideas/archive/2018/10/saudi-arabia-trump-jamal-khashoggi/572707/]</w:t>
      </w:r>
      <w:r w:rsidRPr="009E7ABC">
        <w:br/>
      </w:r>
      <w:r w:rsidRPr="009E7ABC">
        <w:br/>
        <w:t xml:space="preserve">In </w:t>
      </w:r>
      <w:r w:rsidRPr="00832787">
        <w:rPr>
          <w:rStyle w:val="StyleUnderline"/>
        </w:rPr>
        <w:t>Trump’s</w:t>
      </w:r>
      <w:r w:rsidRPr="009E7ABC">
        <w:t xml:space="preserve"> world, friends—particularly friends that are both Arab and authoritarian—are to be criticized as little as possible, especially on low priorities for the administration, like human rights. This </w:t>
      </w:r>
      <w:r w:rsidRPr="00832787">
        <w:rPr>
          <w:rStyle w:val="StyleUnderline"/>
        </w:rPr>
        <w:t xml:space="preserve">hands-off approach has emboldened and empowered </w:t>
      </w:r>
      <w:proofErr w:type="spellStart"/>
      <w:r w:rsidRPr="00832787">
        <w:rPr>
          <w:rStyle w:val="StyleUnderline"/>
        </w:rPr>
        <w:t>MbS</w:t>
      </w:r>
      <w:proofErr w:type="spellEnd"/>
      <w:r w:rsidRPr="009E7ABC">
        <w:t xml:space="preserve"> </w:t>
      </w:r>
      <w:r w:rsidRPr="00832787">
        <w:rPr>
          <w:rStyle w:val="StyleUnderline"/>
        </w:rPr>
        <w:t xml:space="preserve">to increasingly destructive effect over the past year and a half, offering a reminder that the prospect of U.S. pressure—if not actual U.S. pressure—serves as a constraint on allies that tend toward overreach. </w:t>
      </w:r>
      <w:r w:rsidRPr="009E7ABC">
        <w:t xml:space="preserve">What is both striking and telling is how halfhearted and generally uninterested the Saudis have been in countering evidence that they assassinated Khashoggi. (Take, for example, the Saudi ambassador’s suggestion to Senator Bob Corker that the consulate surveillance video only “live-streams.”) But this is precisely what makes Saudi Arabia’s behavior in this episode even more reckless than the ongoing crackdown on even its milder critics or its increasingly callous disregard for human life in the Yemen war. </w:t>
      </w:r>
      <w:r w:rsidRPr="00832787">
        <w:rPr>
          <w:rStyle w:val="StyleUnderline"/>
        </w:rPr>
        <w:t xml:space="preserve">Trump has invested political capital and extended unprecedented goodwill to </w:t>
      </w:r>
      <w:proofErr w:type="spellStart"/>
      <w:r w:rsidRPr="00832787">
        <w:rPr>
          <w:rStyle w:val="StyleUnderline"/>
        </w:rPr>
        <w:t>MbS</w:t>
      </w:r>
      <w:proofErr w:type="spellEnd"/>
      <w:r w:rsidRPr="009E7ABC">
        <w:t xml:space="preserve">, drawing considerable criticism in the process. In a sense, </w:t>
      </w:r>
      <w:r w:rsidRPr="00832787">
        <w:rPr>
          <w:rStyle w:val="StyleUnderline"/>
        </w:rPr>
        <w:t>this has been Trump’s “big bet,” perhaps his biggest one in the Middle East</w:t>
      </w:r>
      <w:r w:rsidRPr="009E7ABC">
        <w:t xml:space="preserve">. As </w:t>
      </w:r>
      <w:proofErr w:type="spellStart"/>
      <w:r w:rsidRPr="009E7ABC">
        <w:t>Axios’s</w:t>
      </w:r>
      <w:proofErr w:type="spellEnd"/>
      <w:r w:rsidRPr="009E7ABC">
        <w:t xml:space="preserve"> Jonathan Swan put it, “The Trump administration, led by Jared Kushner, made about as big a bet on </w:t>
      </w:r>
      <w:proofErr w:type="spellStart"/>
      <w:r w:rsidRPr="009E7ABC">
        <w:t>MbS</w:t>
      </w:r>
      <w:proofErr w:type="spellEnd"/>
      <w:r w:rsidRPr="009E7ABC">
        <w:t xml:space="preserve"> the visionary-reformer and the Saudis as it’s possible for a US admin to make.” The goodwill has not been reciprocated. Rather, </w:t>
      </w:r>
      <w:proofErr w:type="spellStart"/>
      <w:r w:rsidRPr="00832787">
        <w:rPr>
          <w:rStyle w:val="StyleUnderline"/>
        </w:rPr>
        <w:t>MbS</w:t>
      </w:r>
      <w:proofErr w:type="spellEnd"/>
      <w:r w:rsidRPr="00832787">
        <w:rPr>
          <w:rStyle w:val="StyleUnderline"/>
        </w:rPr>
        <w:t xml:space="preserve"> is</w:t>
      </w:r>
      <w:r w:rsidRPr="009E7ABC">
        <w:t xml:space="preserve">, in effect, </w:t>
      </w:r>
      <w:r w:rsidRPr="00832787">
        <w:rPr>
          <w:rStyle w:val="StyleUnderline"/>
        </w:rPr>
        <w:t>taunting Trump, gloating in his ability to get away with anything.</w:t>
      </w:r>
    </w:p>
    <w:p w14:paraId="76A3A038" w14:textId="517C5BD3" w:rsidR="00782689" w:rsidRDefault="00EB1401" w:rsidP="00EB1401">
      <w:pPr>
        <w:pStyle w:val="Heading3"/>
      </w:pPr>
      <w:r>
        <w:t xml:space="preserve">AT: DIB </w:t>
      </w:r>
    </w:p>
    <w:p w14:paraId="46117A1B" w14:textId="77777777" w:rsidR="00EB1401" w:rsidRPr="007D41FD" w:rsidRDefault="00EB1401" w:rsidP="00EB1401">
      <w:pPr>
        <w:pStyle w:val="Heading4"/>
      </w:pPr>
      <w:r>
        <w:t xml:space="preserve">This is barely a </w:t>
      </w:r>
      <w:proofErr w:type="spellStart"/>
      <w:r>
        <w:t>disad</w:t>
      </w:r>
      <w:proofErr w:type="spellEnd"/>
      <w:r>
        <w:t xml:space="preserve"> </w:t>
      </w:r>
    </w:p>
    <w:p w14:paraId="27863015" w14:textId="77777777" w:rsidR="00EB1401" w:rsidRDefault="00EB1401" w:rsidP="00EB1401">
      <w:r w:rsidRPr="00700256">
        <w:rPr>
          <w:rStyle w:val="Style13ptBold"/>
        </w:rPr>
        <w:t>Ashford 18</w:t>
      </w:r>
      <w:r>
        <w:t xml:space="preserve"> --- PhD in foreign affairs from U Virginia (Emma, Research Fellow in Foreign Policy Studies at the Cato Institute, “The U.S.-Saudi Alliance Was in Trouble Before Jamal Khashoggi’s Death,” 10-22, https://warontherocks.com/2018/10/the-u-s-saudi-alliance-was-in-trouble-long-before-jamal-khashoggis-death/)//CMR</w:t>
      </w:r>
    </w:p>
    <w:p w14:paraId="61EF5A09" w14:textId="77777777" w:rsidR="00EB1401" w:rsidRPr="004F6C80" w:rsidRDefault="00EB1401" w:rsidP="00EB1401">
      <w:pPr>
        <w:rPr>
          <w:sz w:val="16"/>
        </w:rPr>
      </w:pPr>
      <w:r w:rsidRPr="004F6C80">
        <w:rPr>
          <w:sz w:val="16"/>
        </w:rPr>
        <w:t xml:space="preserve">Even arms sales — a more contemporary argument in favor of a close partnership with Saudi Arabia — are no longer convincing. </w:t>
      </w:r>
      <w:r w:rsidRPr="004F6C80">
        <w:rPr>
          <w:rStyle w:val="StyleUnderline"/>
        </w:rPr>
        <w:t>With his typical exaggeration</w:t>
      </w:r>
      <w:r w:rsidRPr="004F6C80">
        <w:rPr>
          <w:sz w:val="16"/>
        </w:rPr>
        <w:t xml:space="preserve">, President Donald </w:t>
      </w:r>
      <w:r w:rsidRPr="004F6C80">
        <w:rPr>
          <w:rStyle w:val="StyleUnderline"/>
        </w:rPr>
        <w:t>Trump cited $110 billion in arms sales and the resulting U.S. jobs as an excellent reason to maintain good relations with Riyadh</w:t>
      </w:r>
      <w:r w:rsidRPr="004F6C80">
        <w:rPr>
          <w:sz w:val="16"/>
        </w:rPr>
        <w:t xml:space="preserve">. In fact, </w:t>
      </w:r>
      <w:r w:rsidRPr="007D41FD">
        <w:rPr>
          <w:rStyle w:val="Emphasis"/>
          <w:highlight w:val="green"/>
        </w:rPr>
        <w:t>experts</w:t>
      </w:r>
      <w:r w:rsidRPr="007D41FD">
        <w:rPr>
          <w:rStyle w:val="StyleUnderline"/>
          <w:highlight w:val="green"/>
        </w:rPr>
        <w:t xml:space="preserve"> assess</w:t>
      </w:r>
      <w:r w:rsidRPr="004F6C80">
        <w:rPr>
          <w:rStyle w:val="StyleUnderline"/>
        </w:rPr>
        <w:t xml:space="preserve"> that </w:t>
      </w:r>
      <w:r w:rsidRPr="007D41FD">
        <w:rPr>
          <w:rStyle w:val="StyleUnderline"/>
          <w:highlight w:val="green"/>
        </w:rPr>
        <w:t xml:space="preserve">Saudi arms sales are </w:t>
      </w:r>
      <w:proofErr w:type="gramStart"/>
      <w:r w:rsidRPr="004F6C80">
        <w:rPr>
          <w:rStyle w:val="StyleUnderline"/>
        </w:rPr>
        <w:t xml:space="preserve">in reality </w:t>
      </w:r>
      <w:r w:rsidRPr="007D41FD">
        <w:rPr>
          <w:rStyle w:val="StyleUnderline"/>
          <w:highlight w:val="green"/>
        </w:rPr>
        <w:t>worth</w:t>
      </w:r>
      <w:proofErr w:type="gramEnd"/>
      <w:r w:rsidRPr="007D41FD">
        <w:rPr>
          <w:rStyle w:val="StyleUnderline"/>
          <w:highlight w:val="green"/>
        </w:rPr>
        <w:t xml:space="preserve"> </w:t>
      </w:r>
      <w:r w:rsidRPr="004F6C80">
        <w:rPr>
          <w:rStyle w:val="StyleUnderline"/>
        </w:rPr>
        <w:t xml:space="preserve">only about </w:t>
      </w:r>
      <w:r w:rsidRPr="007D41FD">
        <w:rPr>
          <w:rStyle w:val="StyleUnderline"/>
          <w:highlight w:val="green"/>
        </w:rPr>
        <w:t>$20 billion</w:t>
      </w:r>
      <w:r w:rsidRPr="004F6C80">
        <w:rPr>
          <w:rStyle w:val="StyleUnderline"/>
        </w:rPr>
        <w:t xml:space="preserve">, while the </w:t>
      </w:r>
      <w:r w:rsidRPr="007D41FD">
        <w:rPr>
          <w:rStyle w:val="Emphasis"/>
          <w:highlight w:val="green"/>
        </w:rPr>
        <w:t>4,000 jobs</w:t>
      </w:r>
      <w:r w:rsidRPr="007D41FD">
        <w:rPr>
          <w:rStyle w:val="StyleUnderline"/>
          <w:highlight w:val="green"/>
        </w:rPr>
        <w:t xml:space="preserve"> </w:t>
      </w:r>
      <w:r w:rsidRPr="004F6C80">
        <w:rPr>
          <w:rStyle w:val="StyleUnderline"/>
        </w:rPr>
        <w:t xml:space="preserve">created are </w:t>
      </w:r>
      <w:r w:rsidRPr="007D41FD">
        <w:rPr>
          <w:rStyle w:val="StyleUnderline"/>
          <w:highlight w:val="green"/>
        </w:rPr>
        <w:t xml:space="preserve">a </w:t>
      </w:r>
      <w:r w:rsidRPr="007D41FD">
        <w:rPr>
          <w:rStyle w:val="Emphasis"/>
          <w:sz w:val="26"/>
          <w:szCs w:val="26"/>
          <w:highlight w:val="green"/>
        </w:rPr>
        <w:t>tiny fraction</w:t>
      </w:r>
      <w:r w:rsidRPr="007D41FD">
        <w:rPr>
          <w:rStyle w:val="StyleUnderline"/>
          <w:sz w:val="26"/>
          <w:szCs w:val="26"/>
          <w:highlight w:val="green"/>
        </w:rPr>
        <w:t xml:space="preserve"> </w:t>
      </w:r>
      <w:r w:rsidRPr="007D41FD">
        <w:rPr>
          <w:rStyle w:val="StyleUnderline"/>
          <w:highlight w:val="green"/>
        </w:rPr>
        <w:t xml:space="preserve">of the </w:t>
      </w:r>
      <w:r w:rsidRPr="007D41FD">
        <w:rPr>
          <w:rStyle w:val="Emphasis"/>
          <w:highlight w:val="green"/>
        </w:rPr>
        <w:t>overall U.S. defense industry</w:t>
      </w:r>
      <w:r w:rsidRPr="004F6C80">
        <w:rPr>
          <w:sz w:val="16"/>
        </w:rPr>
        <w:t>. With Saudi human rights abuses now regularly making headlines, it is much harder to justify the sale of offensive weapons to the kingdom.</w:t>
      </w:r>
    </w:p>
    <w:p w14:paraId="2ADB9C8C" w14:textId="77777777" w:rsidR="00EB1401" w:rsidRPr="00EB1401" w:rsidRDefault="00EB1401" w:rsidP="00EB1401"/>
    <w:p w14:paraId="7408C81E" w14:textId="1632EB07" w:rsidR="00782689" w:rsidRPr="00782689" w:rsidRDefault="00782689" w:rsidP="00782689">
      <w:pPr>
        <w:pStyle w:val="Heading3"/>
      </w:pPr>
      <w:r>
        <w:t xml:space="preserve">AT: Oil DA – Saudi Not Key </w:t>
      </w:r>
    </w:p>
    <w:p w14:paraId="2F4A3D2E" w14:textId="77777777" w:rsidR="00782689" w:rsidRPr="00782689" w:rsidRDefault="00782689" w:rsidP="00782689">
      <w:pPr>
        <w:pStyle w:val="Heading4"/>
      </w:pPr>
      <w:r w:rsidRPr="00782689">
        <w:t>The US is not dependent on Saudi oil</w:t>
      </w:r>
    </w:p>
    <w:p w14:paraId="4EAA6DE0" w14:textId="2DED562E" w:rsidR="00782689" w:rsidRPr="00782689" w:rsidRDefault="00782689" w:rsidP="00782689">
      <w:pPr>
        <w:rPr>
          <w:b/>
          <w:bCs/>
          <w:sz w:val="26"/>
        </w:rPr>
      </w:pPr>
      <w:r>
        <w:rPr>
          <w:rStyle w:val="Style13ptBold"/>
        </w:rPr>
        <w:t xml:space="preserve">Hurlburt’18 </w:t>
      </w:r>
      <w:r w:rsidRPr="00367CF8">
        <w:t>[Heather Hurlburt, Former special assistant to President Bill Clinton and current director of New Models of Policy Change., Intelligencer, "Despite Deep US-Saudi Ties, Distancing Ourselves Is Possible," 10/20/18, http://nymag.com/intelligencer/2018/10/us-disentangle-saudi-ties-khashoggi.html]</w:t>
      </w:r>
      <w:r w:rsidRPr="00367CF8">
        <w:br/>
      </w:r>
      <w:r w:rsidRPr="00367CF8">
        <w:br/>
      </w:r>
      <w:r w:rsidRPr="00367CF8">
        <w:rPr>
          <w:rStyle w:val="StyleUnderline"/>
        </w:rPr>
        <w:t>A popular American stereotype is that the U.S. is dependent on Saudi oil. We’re not.</w:t>
      </w:r>
      <w:r w:rsidRPr="00367CF8">
        <w:t xml:space="preserve"> </w:t>
      </w:r>
      <w:r w:rsidRPr="00367CF8">
        <w:rPr>
          <w:rStyle w:val="StyleUnderline"/>
        </w:rPr>
        <w:t xml:space="preserve">Saudi </w:t>
      </w:r>
      <w:r w:rsidRPr="00367CF8">
        <w:t xml:space="preserve">Arabia </w:t>
      </w:r>
      <w:r w:rsidRPr="00367CF8">
        <w:rPr>
          <w:rStyle w:val="StyleUnderline"/>
        </w:rPr>
        <w:t>accounts for 13 percent of global crude oil production, while the U.S. produces 12 percent.</w:t>
      </w:r>
      <w:r w:rsidRPr="00367CF8">
        <w:t xml:space="preserve"> While we’re debunking outdated ideas, </w:t>
      </w:r>
      <w:r w:rsidRPr="00367CF8">
        <w:rPr>
          <w:rStyle w:val="StyleUnderline"/>
        </w:rPr>
        <w:t>many Americans</w:t>
      </w:r>
      <w:r w:rsidRPr="00367CF8">
        <w:t xml:space="preserve"> — including President Trump — </w:t>
      </w:r>
      <w:r w:rsidRPr="00367CF8">
        <w:rPr>
          <w:rStyle w:val="StyleUnderline"/>
        </w:rPr>
        <w:t>still believe that the Saudi-led Organization of Petroleum Exporting Countries (OPEC) controls world production and prices</w:t>
      </w:r>
      <w:r w:rsidRPr="00367CF8">
        <w:t>. While its members control about 40 percent of oil production, and 80 percent of proven petroleum deposits</w:t>
      </w:r>
      <w:r w:rsidRPr="00367CF8">
        <w:rPr>
          <w:rStyle w:val="StyleUnderline"/>
        </w:rPr>
        <w:t>, it has been decades since its members have been able to agree on measures stringent enough to inflict pain on</w:t>
      </w:r>
      <w:r w:rsidRPr="00367CF8">
        <w:t xml:space="preserve"> developed nations like </w:t>
      </w:r>
      <w:r w:rsidRPr="00367CF8">
        <w:rPr>
          <w:rStyle w:val="StyleUnderline"/>
        </w:rPr>
        <w:t>the U.S.</w:t>
      </w:r>
      <w:r w:rsidRPr="00367CF8">
        <w:t xml:space="preserve"> In fact, in recent years the Saudis have usually chosen to live with lower oil prices for political reasons.</w:t>
      </w:r>
    </w:p>
    <w:p w14:paraId="550B68B8" w14:textId="3C4CD5AB" w:rsidR="00782689" w:rsidRDefault="00782689" w:rsidP="00782689">
      <w:pPr>
        <w:pStyle w:val="Heading3"/>
      </w:pPr>
      <w:r>
        <w:t xml:space="preserve">AT: Oil DA – Yemen T/ DA </w:t>
      </w:r>
    </w:p>
    <w:p w14:paraId="0D8ACF8C" w14:textId="77777777" w:rsidR="00782689" w:rsidRPr="003779D2" w:rsidRDefault="00782689" w:rsidP="00782689">
      <w:pPr>
        <w:pStyle w:val="Heading4"/>
        <w:ind w:left="720" w:hanging="720"/>
        <w:rPr>
          <w:rStyle w:val="Style13ptBold"/>
          <w:b/>
        </w:rPr>
      </w:pPr>
      <w:r w:rsidRPr="003779D2">
        <w:t>The Yemen War is increasing oil prices.</w:t>
      </w:r>
    </w:p>
    <w:p w14:paraId="2148EFB9" w14:textId="77777777" w:rsidR="00782689" w:rsidRPr="003779D2" w:rsidRDefault="00782689" w:rsidP="00782689">
      <w:r w:rsidRPr="003779D2">
        <w:rPr>
          <w:rStyle w:val="Style13ptBold"/>
        </w:rPr>
        <w:t>Reed 15</w:t>
      </w:r>
      <w:r w:rsidRPr="003779D2">
        <w:t xml:space="preserve"> (Stanley Reed, 3-26-2015, "Oil Prices Jump as Saudi and Yemen Fighting Escalates," New York Times, https://www.nytimes.com/2015/03/27/business/energy-environment/oil-prices-jump-as-saudi-and-yemen-fighting-escalates.html//SK)</w:t>
      </w:r>
    </w:p>
    <w:p w14:paraId="06215916" w14:textId="77777777" w:rsidR="00782689" w:rsidRPr="003779D2" w:rsidRDefault="00782689" w:rsidP="00782689">
      <w:pPr>
        <w:rPr>
          <w:sz w:val="16"/>
          <w:szCs w:val="16"/>
        </w:rPr>
      </w:pPr>
      <w:r w:rsidRPr="003779D2">
        <w:t xml:space="preserve">LONDON — </w:t>
      </w:r>
      <w:r w:rsidRPr="003779D2">
        <w:rPr>
          <w:b/>
          <w:bCs/>
          <w:highlight w:val="green"/>
          <w:u w:val="single"/>
        </w:rPr>
        <w:t>Oil prices rose sharply</w:t>
      </w:r>
      <w:r w:rsidRPr="003779D2">
        <w:rPr>
          <w:b/>
          <w:bCs/>
          <w:u w:val="single"/>
        </w:rPr>
        <w:t xml:space="preserve"> </w:t>
      </w:r>
      <w:r w:rsidRPr="003779D2">
        <w:rPr>
          <w:u w:val="single"/>
        </w:rPr>
        <w:t>on Thursday</w:t>
      </w:r>
      <w:r w:rsidRPr="003779D2">
        <w:rPr>
          <w:b/>
          <w:bCs/>
          <w:u w:val="single"/>
        </w:rPr>
        <w:t xml:space="preserve"> </w:t>
      </w:r>
      <w:r w:rsidRPr="003779D2">
        <w:rPr>
          <w:b/>
          <w:bCs/>
          <w:highlight w:val="green"/>
          <w:u w:val="single"/>
        </w:rPr>
        <w:t>amid concerns that fighting in the Arabian Peninsula between a Saudi-led coalition and Houthi rebels in Yemen could disrupt supplies</w:t>
      </w:r>
      <w:r w:rsidRPr="003779D2">
        <w:rPr>
          <w:highlight w:val="green"/>
        </w:rPr>
        <w:t>.</w:t>
      </w:r>
      <w:r w:rsidRPr="003779D2">
        <w:t xml:space="preserve"> </w:t>
      </w:r>
      <w:r w:rsidRPr="003779D2">
        <w:rPr>
          <w:sz w:val="16"/>
          <w:szCs w:val="16"/>
        </w:rPr>
        <w:t>While Yemen is a minor-league oil producer,</w:t>
      </w:r>
      <w:r w:rsidRPr="003779D2">
        <w:t xml:space="preserve"> </w:t>
      </w:r>
      <w:r w:rsidRPr="003779D2">
        <w:rPr>
          <w:highlight w:val="green"/>
          <w:u w:val="single"/>
        </w:rPr>
        <w:t>the fact that Saudi Arabia</w:t>
      </w:r>
      <w:r w:rsidRPr="003779D2">
        <w:t xml:space="preserve">, </w:t>
      </w:r>
      <w:r w:rsidRPr="003779D2">
        <w:rPr>
          <w:sz w:val="16"/>
          <w:szCs w:val="16"/>
        </w:rPr>
        <w:t>the country’s northern neighbor and</w:t>
      </w:r>
      <w:r w:rsidRPr="003779D2">
        <w:t xml:space="preserve"> </w:t>
      </w:r>
      <w:r w:rsidRPr="003779D2">
        <w:rPr>
          <w:b/>
          <w:bCs/>
          <w:highlight w:val="green"/>
          <w:u w:val="single"/>
        </w:rPr>
        <w:t>one of the world’s leading oil exporters</w:t>
      </w:r>
      <w:r w:rsidRPr="003779D2">
        <w:rPr>
          <w:highlight w:val="green"/>
          <w:u w:val="single"/>
        </w:rPr>
        <w:t xml:space="preserve">, had become embroiled in an armed conflict </w:t>
      </w:r>
      <w:r w:rsidRPr="003779D2">
        <w:rPr>
          <w:b/>
          <w:bCs/>
          <w:highlight w:val="green"/>
          <w:u w:val="single"/>
        </w:rPr>
        <w:t>roiled the market</w:t>
      </w:r>
      <w:r w:rsidRPr="003779D2">
        <w:rPr>
          <w:highlight w:val="green"/>
        </w:rPr>
        <w:t>,</w:t>
      </w:r>
      <w:r w:rsidRPr="003779D2">
        <w:rPr>
          <w:u w:val="single"/>
        </w:rPr>
        <w:t xml:space="preserve"> even though analysts said there was very little near-term chance of a disruption in petroleum production.</w:t>
      </w:r>
      <w:r w:rsidRPr="003779D2">
        <w:t xml:space="preserve"> </w:t>
      </w:r>
      <w:r w:rsidRPr="003779D2">
        <w:rPr>
          <w:u w:val="single"/>
        </w:rPr>
        <w:t xml:space="preserve">What might matter more, they said, is the </w:t>
      </w:r>
      <w:r w:rsidRPr="003779D2">
        <w:rPr>
          <w:b/>
          <w:bCs/>
          <w:u w:val="single"/>
        </w:rPr>
        <w:t>longer-term market impact of rising geopolitical tensions in the Middle East.</w:t>
      </w:r>
      <w:r w:rsidRPr="003779D2">
        <w:t xml:space="preserve"> “</w:t>
      </w:r>
      <w:r w:rsidRPr="003779D2">
        <w:rPr>
          <w:highlight w:val="green"/>
          <w:u w:val="single"/>
        </w:rPr>
        <w:t xml:space="preserve">This is a subset of a broader regional conflict, and as it intensifies, </w:t>
      </w:r>
      <w:r w:rsidRPr="003779D2">
        <w:rPr>
          <w:b/>
          <w:bCs/>
          <w:highlight w:val="green"/>
          <w:u w:val="single"/>
        </w:rPr>
        <w:t>the odds of it affecting a major oil producer continue to rise</w:t>
      </w:r>
      <w:r w:rsidRPr="003779D2">
        <w:rPr>
          <w:u w:val="single"/>
        </w:rPr>
        <w:t>,” said Seth Kleinman, an analyst at Citigroup in London.</w:t>
      </w:r>
      <w:r w:rsidRPr="003779D2">
        <w:t xml:space="preserve"> </w:t>
      </w:r>
      <w:r w:rsidRPr="003779D2">
        <w:rPr>
          <w:sz w:val="16"/>
          <w:szCs w:val="16"/>
        </w:rPr>
        <w:t>Those general jitters could explain why</w:t>
      </w:r>
      <w:r w:rsidRPr="003779D2">
        <w:rPr>
          <w:u w:val="single"/>
        </w:rPr>
        <w:t xml:space="preserve"> oil prices spiked in early European trading on Thursday </w:t>
      </w:r>
      <w:r w:rsidRPr="003779D2">
        <w:rPr>
          <w:b/>
          <w:bCs/>
          <w:u w:val="single"/>
        </w:rPr>
        <w:t>after news that Saudi Arabia had bombed targets in Yemen</w:t>
      </w:r>
      <w:r w:rsidRPr="003779D2">
        <w:rPr>
          <w:u w:val="single"/>
        </w:rPr>
        <w:t xml:space="preserve">. </w:t>
      </w:r>
      <w:r w:rsidRPr="003779D2">
        <w:t xml:space="preserve">The price of West Texas intermediate crude, the main American benchmark, rose about 4.5 percent in morning trading, while Brent crude, the widely used international reference, rose about 4 percent. </w:t>
      </w:r>
      <w:r w:rsidRPr="003779D2">
        <w:rPr>
          <w:u w:val="single"/>
        </w:rPr>
        <w:t xml:space="preserve">In early afternoon trading in New York, </w:t>
      </w:r>
      <w:r w:rsidRPr="003779D2">
        <w:rPr>
          <w:highlight w:val="green"/>
          <w:u w:val="single"/>
        </w:rPr>
        <w:t xml:space="preserve">the West Texas benchmark was </w:t>
      </w:r>
      <w:r w:rsidRPr="003779D2">
        <w:rPr>
          <w:b/>
          <w:bCs/>
          <w:highlight w:val="green"/>
          <w:u w:val="single"/>
        </w:rPr>
        <w:t>up 4.5 percent</w:t>
      </w:r>
      <w:r w:rsidRPr="003779D2">
        <w:rPr>
          <w:highlight w:val="green"/>
          <w:u w:val="single"/>
        </w:rPr>
        <w:t xml:space="preserve"> </w:t>
      </w:r>
      <w:r w:rsidRPr="003779D2">
        <w:rPr>
          <w:u w:val="single"/>
        </w:rPr>
        <w:t>on the day, to $51.40</w:t>
      </w:r>
      <w:r w:rsidRPr="003779D2">
        <w:rPr>
          <w:highlight w:val="green"/>
          <w:u w:val="single"/>
        </w:rPr>
        <w:t xml:space="preserve">, and Brent crude was up </w:t>
      </w:r>
      <w:r w:rsidRPr="003779D2">
        <w:rPr>
          <w:b/>
          <w:bCs/>
          <w:highlight w:val="green"/>
          <w:u w:val="single"/>
        </w:rPr>
        <w:t>4.9 percent</w:t>
      </w:r>
      <w:r w:rsidRPr="003779D2">
        <w:rPr>
          <w:u w:val="single"/>
        </w:rPr>
        <w:t>, to $59.27.</w:t>
      </w:r>
      <w:r w:rsidRPr="003779D2">
        <w:t xml:space="preserve"> </w:t>
      </w:r>
      <w:r w:rsidRPr="003779D2">
        <w:rPr>
          <w:sz w:val="16"/>
          <w:szCs w:val="16"/>
        </w:rPr>
        <w:t xml:space="preserve">Both benchmarks are up more than 10 percent from the multiyear lows they reached in mid-March — although they are still down about 40 percent from their prices a year ago. “I think it’s a very minimal risk to oil supplies,” said Rachel Ziemba, a Middle East analyst at Roubini Global Economics, a financial research firm, said of the Saudi strikes. “It is important to remember that Yemen is not a major producer; in fact, that there is a Saudi-led operation in Yemen, which has been a failed state for some time, should not be a surprise.” But Ms. Ziemba and other analysts said that the Saudi intervention came as a reminder that geopolitical tensions in the Middle East — still the world’s most important oil producing region — remain </w:t>
      </w:r>
      <w:proofErr w:type="gramStart"/>
      <w:r w:rsidRPr="003779D2">
        <w:rPr>
          <w:sz w:val="16"/>
          <w:szCs w:val="16"/>
        </w:rPr>
        <w:t>high, and</w:t>
      </w:r>
      <w:proofErr w:type="gramEnd"/>
      <w:r w:rsidRPr="003779D2">
        <w:rPr>
          <w:sz w:val="16"/>
          <w:szCs w:val="16"/>
        </w:rPr>
        <w:t xml:space="preserve"> appear to be rising. The civil war in Syria is showing little sign of winding down, and parts of Iraq remain conflict zones. A theme that runs through these conflicts is the jockeying for power between Saudi Arabia and Iran, two of the most powerful countries in the region, as well as in the Organization of the Petroleum Exporting Countries. In Yemen, for instance, Iran backs the rebels, while Saudi Arabia has tried to prop up the beleaguered president. Iran and other OPEC countries are unhappy with the recent Saudi policy of declining to cut production to prop up prices. In fact, the Saudis appear to be increasing their output, analysts say. “The market has begun to react to geopolitical supply risks once again, a trend that has been largely absent in recent months, underscoring how fundamentals have shifted,” said Richard Mallinson, an analyst at Energy Aspects, a London-based market research firm. Saudi-Backed Forces Gain Momentum Annotated maps showing the Houthi rebels’ drive south, U.S. airstrikes and historical divisions. Still, most analysts say there is a strong possibility that oil prices will head down again. The market remains oversupplied, although there is debate about the magnitude of the glut. Demand usually weakens in the second quarter of the year as winter winds down in the northern hemisphere and refineries shut down for maintenance. In addition, oil supplies have built up to high levels in storage tanks in the United States, partly because, as a matter of government policy, American companies are not allowed to export surplus crude. A deal between the United States and Iran over Tehran’s nuclear program would lead eventually to a rise in Iranian oil exports, adding to levels of crude. Analysts say that in the coming weeks, the oil markets may be whipsawed as participants try to reconcile the continuing oversupply with Middle East turmoil. “It is always a funny congruence when you have high political risk but also very weak market fundamentals,” said Michael Lynch, president of Strategic Energy and Economic Research, an information and consulting service in Massachusetts. “It is the kind of thing that makes traders happy because they see volatility ahead.” The Saudi bombing, which </w:t>
      </w:r>
      <w:proofErr w:type="gramStart"/>
      <w:r w:rsidRPr="003779D2">
        <w:rPr>
          <w:sz w:val="16"/>
          <w:szCs w:val="16"/>
        </w:rPr>
        <w:t>continued on</w:t>
      </w:r>
      <w:proofErr w:type="gramEnd"/>
      <w:r w:rsidRPr="003779D2">
        <w:rPr>
          <w:sz w:val="16"/>
          <w:szCs w:val="16"/>
        </w:rPr>
        <w:t xml:space="preserve"> Thursday, began as Yemen slid toward civil war, and the Houthi rebels, who have received support from Iran, were close to seizing the southern port of Aden, where Yemen’s president, Abdu </w:t>
      </w:r>
      <w:proofErr w:type="spellStart"/>
      <w:r w:rsidRPr="003779D2">
        <w:rPr>
          <w:sz w:val="16"/>
          <w:szCs w:val="16"/>
        </w:rPr>
        <w:t>Rabbu</w:t>
      </w:r>
      <w:proofErr w:type="spellEnd"/>
      <w:r w:rsidRPr="003779D2">
        <w:rPr>
          <w:sz w:val="16"/>
          <w:szCs w:val="16"/>
        </w:rPr>
        <w:t xml:space="preserve"> Mansour </w:t>
      </w:r>
      <w:proofErr w:type="spellStart"/>
      <w:r w:rsidRPr="003779D2">
        <w:rPr>
          <w:sz w:val="16"/>
          <w:szCs w:val="16"/>
        </w:rPr>
        <w:t>Hadi</w:t>
      </w:r>
      <w:proofErr w:type="spellEnd"/>
      <w:r w:rsidRPr="003779D2">
        <w:rPr>
          <w:sz w:val="16"/>
          <w:szCs w:val="16"/>
        </w:rPr>
        <w:t>, has been hiding. Although the Saudis said they were suspending civil aviation in the southern part of the kingdom near Yemen, the fighting is a long way from the main Saudi oil production centers in the east and poses little threat to the huge oil industry there, analysts said. The conflict could further reduce Yemen’s modest oil production, which, because of disruptions and lack of investment, dropped to 130,000 barrels a day last year, less than a third of what the country produced at a peak in 2001. But Yemen’s production is a tiny fraction of world output and is unlikely to be missed. Of greater concern is Yemen’s location on the Bab el-Mandeb Strait, a narrow choke point between Yemen and Africa through which tankers and other ships pass as they head around the Arabian Peninsula and up the Red Sea toward the Suez Canal. According to the Energy Information Administration, an arm of the United States government, about 7 percent of world maritime oil trade went through that passage in 2013. If the route were closed, ships would need to go around Africa, a much longer journey.</w:t>
      </w:r>
    </w:p>
    <w:p w14:paraId="48636268" w14:textId="77777777" w:rsidR="00782689" w:rsidRPr="003779D2" w:rsidRDefault="00782689" w:rsidP="00782689"/>
    <w:p w14:paraId="27C2F936" w14:textId="77777777" w:rsidR="00782689" w:rsidRPr="003779D2" w:rsidRDefault="00782689" w:rsidP="00782689">
      <w:pPr>
        <w:pStyle w:val="Heading4"/>
      </w:pPr>
      <w:r w:rsidRPr="003779D2">
        <w:t>The Houthis recently attacked an oil tanker, and it caused oil prices to raise.</w:t>
      </w:r>
    </w:p>
    <w:p w14:paraId="7DDF66C1" w14:textId="77777777" w:rsidR="00782689" w:rsidRPr="003779D2" w:rsidRDefault="00782689" w:rsidP="00782689">
      <w:proofErr w:type="spellStart"/>
      <w:r w:rsidRPr="003779D2">
        <w:rPr>
          <w:rStyle w:val="Style13ptBold"/>
        </w:rPr>
        <w:t>Turak</w:t>
      </w:r>
      <w:proofErr w:type="spellEnd"/>
      <w:r w:rsidRPr="003779D2">
        <w:rPr>
          <w:rStyle w:val="Style13ptBold"/>
        </w:rPr>
        <w:t xml:space="preserve"> 19 </w:t>
      </w:r>
      <w:r w:rsidRPr="003779D2">
        <w:t xml:space="preserve">(Natasha </w:t>
      </w:r>
      <w:proofErr w:type="spellStart"/>
      <w:r w:rsidRPr="003779D2">
        <w:t>Turak</w:t>
      </w:r>
      <w:proofErr w:type="spellEnd"/>
      <w:r w:rsidRPr="003779D2">
        <w:t>, 5-14-2019, “Oil prices jump as Saudi energy minister reports drone ‘terrorism’ against pipeline infrastructure,” CNBC, https://www.cnbc.com/2019/05/14/oil-jumps-as-saudi-energy-minister-reports-drone-terrorism-against-pipeline.html//SK)</w:t>
      </w:r>
    </w:p>
    <w:p w14:paraId="7E75E7A8" w14:textId="77777777" w:rsidR="00782689" w:rsidRPr="003779D2" w:rsidRDefault="00782689" w:rsidP="00782689">
      <w:pPr>
        <w:rPr>
          <w:sz w:val="16"/>
          <w:szCs w:val="16"/>
        </w:rPr>
      </w:pPr>
      <w:r w:rsidRPr="003779D2">
        <w:rPr>
          <w:sz w:val="16"/>
          <w:szCs w:val="16"/>
        </w:rPr>
        <w:t>DUBAI —</w:t>
      </w:r>
      <w:r w:rsidRPr="003779D2">
        <w:t xml:space="preserve"> </w:t>
      </w:r>
      <w:r w:rsidRPr="003779D2">
        <w:rPr>
          <w:b/>
          <w:bCs/>
          <w:highlight w:val="green"/>
          <w:u w:val="single"/>
        </w:rPr>
        <w:t>Oil prices rose sharply</w:t>
      </w:r>
      <w:r w:rsidRPr="003779D2">
        <w:rPr>
          <w:b/>
          <w:bCs/>
          <w:u w:val="single"/>
        </w:rPr>
        <w:t xml:space="preserve"> Tuesday morning </w:t>
      </w:r>
      <w:r w:rsidRPr="003779D2">
        <w:rPr>
          <w:b/>
          <w:bCs/>
          <w:highlight w:val="green"/>
          <w:u w:val="single"/>
        </w:rPr>
        <w:t>on reports of a drone attack at oil pumping stations in Saudi Arabia</w:t>
      </w:r>
      <w:r w:rsidRPr="003779D2">
        <w:rPr>
          <w:highlight w:val="green"/>
          <w:u w:val="single"/>
        </w:rPr>
        <w:t>.</w:t>
      </w:r>
      <w:r w:rsidRPr="003779D2">
        <w:rPr>
          <w:u w:val="single"/>
        </w:rPr>
        <w:t xml:space="preserve"> The incident is an “act of terrorism,” Saudi Energy Minister Khalid al-</w:t>
      </w:r>
      <w:proofErr w:type="spellStart"/>
      <w:r w:rsidRPr="003779D2">
        <w:rPr>
          <w:u w:val="single"/>
        </w:rPr>
        <w:t>Falih</w:t>
      </w:r>
      <w:proofErr w:type="spellEnd"/>
      <w:r w:rsidRPr="003779D2">
        <w:rPr>
          <w:u w:val="single"/>
        </w:rPr>
        <w:t xml:space="preserve"> said according to the Saudi state news agency SPA, describing attacks on two oil pumping stations near Riyadh for the country’s East-West pipeline carried out with bomb-laden drones</w:t>
      </w:r>
      <w:r w:rsidRPr="003779D2">
        <w:rPr>
          <w:b/>
          <w:bCs/>
          <w:u w:val="single"/>
        </w:rPr>
        <w:t>. Brent crude futures were up 1.7% at $71.39 a barrel. U.S. West Texas Intermediate (WTI) crude futures settled at $61.86 per barrel, up 1.2%</w:t>
      </w:r>
      <w:r w:rsidRPr="003779D2">
        <w:t xml:space="preserve">. </w:t>
      </w:r>
      <w:r w:rsidRPr="003779D2">
        <w:rPr>
          <w:sz w:val="16"/>
          <w:szCs w:val="16"/>
        </w:rPr>
        <w:t>The fire has since been contained, according to the SPA. Al-</w:t>
      </w:r>
      <w:proofErr w:type="spellStart"/>
      <w:r w:rsidRPr="003779D2">
        <w:rPr>
          <w:sz w:val="16"/>
          <w:szCs w:val="16"/>
        </w:rPr>
        <w:t>Falih</w:t>
      </w:r>
      <w:proofErr w:type="spellEnd"/>
      <w:r w:rsidRPr="003779D2">
        <w:rPr>
          <w:sz w:val="16"/>
          <w:szCs w:val="16"/>
        </w:rPr>
        <w:t xml:space="preserve"> asserted that oil production was not interrupted. State oil company Saudi Aramco said that its oil and gas supplies to Europe have not been affected, and that no one was injured. “This act of terrorism and sabotage in addition to recent acts in the Arabian Gulf do not only target the Kingdom but also the security of world oil supplies and the global economy,” the SPA described al-</w:t>
      </w:r>
      <w:proofErr w:type="spellStart"/>
      <w:r w:rsidRPr="003779D2">
        <w:rPr>
          <w:sz w:val="16"/>
          <w:szCs w:val="16"/>
        </w:rPr>
        <w:t>Falih</w:t>
      </w:r>
      <w:proofErr w:type="spellEnd"/>
      <w:r w:rsidRPr="003779D2">
        <w:rPr>
          <w:sz w:val="16"/>
          <w:szCs w:val="16"/>
        </w:rPr>
        <w:t xml:space="preserve"> as saying. No one has yet been directly accused of carrying out the attack, but</w:t>
      </w:r>
      <w:r w:rsidRPr="003779D2">
        <w:t xml:space="preserve"> </w:t>
      </w:r>
      <w:r w:rsidRPr="003779D2">
        <w:rPr>
          <w:highlight w:val="green"/>
          <w:u w:val="single"/>
        </w:rPr>
        <w:t>a Yemeni Houthi-run TV channel announced</w:t>
      </w:r>
      <w:r w:rsidRPr="003779D2">
        <w:rPr>
          <w:u w:val="single"/>
        </w:rPr>
        <w:t xml:space="preserve"> on Tuesday morning </w:t>
      </w:r>
      <w:r w:rsidRPr="003779D2">
        <w:rPr>
          <w:highlight w:val="green"/>
          <w:u w:val="single"/>
        </w:rPr>
        <w:t xml:space="preserve">it had </w:t>
      </w:r>
      <w:r w:rsidRPr="003779D2">
        <w:rPr>
          <w:b/>
          <w:bCs/>
          <w:highlight w:val="green"/>
          <w:u w:val="single"/>
        </w:rPr>
        <w:t>launched drone attacks on several Saudi installations</w:t>
      </w:r>
      <w:r w:rsidRPr="003779D2">
        <w:rPr>
          <w:highlight w:val="green"/>
        </w:rPr>
        <w:t xml:space="preserve">. The channel </w:t>
      </w:r>
      <w:proofErr w:type="spellStart"/>
      <w:r w:rsidRPr="003779D2">
        <w:rPr>
          <w:highlight w:val="green"/>
        </w:rPr>
        <w:t>Masirah</w:t>
      </w:r>
      <w:proofErr w:type="spellEnd"/>
      <w:r w:rsidRPr="003779D2">
        <w:rPr>
          <w:highlight w:val="green"/>
        </w:rPr>
        <w:t xml:space="preserve"> TV, </w:t>
      </w:r>
      <w:r w:rsidRPr="003779D2">
        <w:rPr>
          <w:highlight w:val="green"/>
          <w:u w:val="single"/>
        </w:rPr>
        <w:t xml:space="preserve">citing a </w:t>
      </w:r>
      <w:r w:rsidRPr="003779D2">
        <w:rPr>
          <w:b/>
          <w:bCs/>
          <w:highlight w:val="green"/>
          <w:u w:val="single"/>
        </w:rPr>
        <w:t>Houthi military official, reported that “seven drones carried out attacks on vital Saudi installations.”</w:t>
      </w:r>
      <w:r w:rsidRPr="003779D2">
        <w:t xml:space="preserve"> </w:t>
      </w:r>
      <w:r w:rsidRPr="003779D2">
        <w:rPr>
          <w:sz w:val="16"/>
          <w:szCs w:val="16"/>
        </w:rPr>
        <w:t>Al-</w:t>
      </w:r>
      <w:proofErr w:type="spellStart"/>
      <w:r w:rsidRPr="003779D2">
        <w:rPr>
          <w:sz w:val="16"/>
          <w:szCs w:val="16"/>
        </w:rPr>
        <w:t>Falih</w:t>
      </w:r>
      <w:proofErr w:type="spellEnd"/>
      <w:r w:rsidRPr="003779D2">
        <w:rPr>
          <w:sz w:val="16"/>
          <w:szCs w:val="16"/>
        </w:rPr>
        <w:t xml:space="preserve">, according to the SPA statement, said: “These attacks prove again that it is important for us to face terrorist entities, including the Houthi militias in Yemen that are backed by Iran.” Yemen’s Houthi rebels, who are supported by Iran, have been fighting Saudi Arabia in their country since the kingdom launched an offensive against it in early 2015 in defense of its </w:t>
      </w:r>
      <w:proofErr w:type="gramStart"/>
      <w:r w:rsidRPr="003779D2">
        <w:rPr>
          <w:sz w:val="16"/>
          <w:szCs w:val="16"/>
        </w:rPr>
        <w:t>internationally-recognized</w:t>
      </w:r>
      <w:proofErr w:type="gramEnd"/>
      <w:r w:rsidRPr="003779D2">
        <w:rPr>
          <w:sz w:val="16"/>
          <w:szCs w:val="16"/>
        </w:rPr>
        <w:t xml:space="preserve"> government, which the Houthis had overthrown.</w:t>
      </w:r>
      <w:r w:rsidRPr="003779D2">
        <w:t xml:space="preserve"> </w:t>
      </w:r>
      <w:r w:rsidRPr="003779D2">
        <w:rPr>
          <w:u w:val="single"/>
        </w:rPr>
        <w:t xml:space="preserve">The more than four-year long conflict </w:t>
      </w:r>
      <w:r w:rsidRPr="003779D2">
        <w:rPr>
          <w:b/>
          <w:bCs/>
          <w:u w:val="single"/>
        </w:rPr>
        <w:t>has been deemed by the UN as the world’s worst humanitarian crisis</w:t>
      </w:r>
      <w:r w:rsidRPr="003779D2">
        <w:rPr>
          <w:u w:val="single"/>
        </w:rPr>
        <w:t>. ‘Sabotage attacks’ and tensions with Iran Saudi Arabia’s main stock index, the Tadawul, was down 3.8%</w:t>
      </w:r>
      <w:r w:rsidRPr="003779D2">
        <w:t xml:space="preserve">. </w:t>
      </w:r>
      <w:r w:rsidRPr="003779D2">
        <w:rPr>
          <w:sz w:val="16"/>
          <w:szCs w:val="16"/>
        </w:rPr>
        <w:t xml:space="preserve">The exchange, which joined the MSCI emerging markets index this year as part of the country’s economic diversification agenda, dropped 2.7% on Monday on government reports that two Saudi oil tankers were among four vessels targeted in an unspecified “sabotage attack” off the United Arab Emirates coast of </w:t>
      </w:r>
      <w:proofErr w:type="spellStart"/>
      <w:r w:rsidRPr="003779D2">
        <w:rPr>
          <w:sz w:val="16"/>
          <w:szCs w:val="16"/>
        </w:rPr>
        <w:t>Fujeirah</w:t>
      </w:r>
      <w:proofErr w:type="spellEnd"/>
      <w:r w:rsidRPr="003779D2">
        <w:rPr>
          <w:sz w:val="16"/>
          <w:szCs w:val="16"/>
        </w:rPr>
        <w:t>.</w:t>
      </w:r>
      <w:r w:rsidRPr="003779D2">
        <w:t xml:space="preserve"> </w:t>
      </w:r>
      <w:r w:rsidRPr="003779D2">
        <w:rPr>
          <w:u w:val="single"/>
        </w:rPr>
        <w:t>Fears over potential for</w:t>
      </w:r>
      <w:r w:rsidRPr="003779D2">
        <w:t xml:space="preserve"> </w:t>
      </w:r>
      <w:r w:rsidRPr="003779D2">
        <w:rPr>
          <w:sz w:val="16"/>
          <w:szCs w:val="16"/>
        </w:rPr>
        <w:t>accidental</w:t>
      </w:r>
      <w:r w:rsidRPr="003779D2">
        <w:t xml:space="preserve"> </w:t>
      </w:r>
      <w:r w:rsidRPr="003779D2">
        <w:rPr>
          <w:u w:val="single"/>
        </w:rPr>
        <w:t xml:space="preserve">conflict </w:t>
      </w:r>
      <w:proofErr w:type="gramStart"/>
      <w:r w:rsidRPr="003779D2">
        <w:rPr>
          <w:u w:val="single"/>
        </w:rPr>
        <w:t>The</w:t>
      </w:r>
      <w:proofErr w:type="gramEnd"/>
      <w:r w:rsidRPr="003779D2">
        <w:rPr>
          <w:u w:val="single"/>
        </w:rPr>
        <w:t xml:space="preserve"> series of incidents have ramped up tensions in the oil-rich region, where the reported sabotage attack on the commercial vessels Sunday has spiked fears of possible conflict with regional rival Iran. The escalation could threaten the Strait of Hormuz, a critical choke point for some 30% of the world’s seaborne oil.</w:t>
      </w:r>
      <w:r w:rsidRPr="003779D2">
        <w:t xml:space="preserve"> </w:t>
      </w:r>
      <w:r w:rsidRPr="003779D2">
        <w:rPr>
          <w:sz w:val="16"/>
          <w:szCs w:val="16"/>
        </w:rPr>
        <w:t>The news also follows a week of increasingly provocative language exchanged between Washington and Tehran. Citing “very real” threats coming from Iran, but withholding specific details, Secretary of State Mike Pompeo emphasized during an interview with CNBC on Sunday that all options — military and otherwise — were on the table in case Iran “makes a bad decision.” Tehran announced last week that it would return to higher levels of uranium enrichment, breaching the 2015 Iranian nuclear deal, if Europe did not protect it from the impact of U.S. sanctions, which have crippled Iran’s economy. This followed the White House pushing news of a U.S. strike group carrier in the Gulf to send an “unmistakable” message to Iran. Although the ship was on a routine deployment, the administration’s announcement signaled its preparedness for confrontation. With the growing volume of military hardware occupying the Persian Gulf, analysts and foreign officials fear a miscalculation or misunderstanding could spark a serious conflict. British Foreign Minister Jeremy Hunt told reporters on Monday: “We are very worried about the risk of a conflict happening by accident with an escalation that is unintended.”</w:t>
      </w:r>
    </w:p>
    <w:p w14:paraId="0C450774" w14:textId="77777777" w:rsidR="00782689" w:rsidRDefault="00782689" w:rsidP="00782689">
      <w:pPr>
        <w:rPr>
          <w:sz w:val="16"/>
          <w:szCs w:val="16"/>
        </w:rPr>
      </w:pPr>
    </w:p>
    <w:p w14:paraId="4F3BA483" w14:textId="77777777" w:rsidR="00782689" w:rsidRPr="003779D2" w:rsidRDefault="00782689" w:rsidP="00782689">
      <w:pPr>
        <w:pStyle w:val="Heading4"/>
      </w:pPr>
      <w:r>
        <w:t>The Yemen War is undeniably terrible for oil prices.</w:t>
      </w:r>
    </w:p>
    <w:p w14:paraId="3E231859" w14:textId="77777777" w:rsidR="00782689" w:rsidRDefault="00782689" w:rsidP="00782689">
      <w:r w:rsidRPr="009F0024">
        <w:rPr>
          <w:rStyle w:val="Style13ptBold"/>
        </w:rPr>
        <w:t>Cunningham 15</w:t>
      </w:r>
      <w:r>
        <w:t xml:space="preserve"> (Nick Cunningham</w:t>
      </w:r>
      <w:r w:rsidRPr="009F0024">
        <w:t xml:space="preserve">, </w:t>
      </w:r>
      <w:r>
        <w:t>3</w:t>
      </w:r>
      <w:r w:rsidRPr="009F0024">
        <w:t>-</w:t>
      </w:r>
      <w:r>
        <w:t>26</w:t>
      </w:r>
      <w:r w:rsidRPr="009F0024">
        <w:t>-</w:t>
      </w:r>
      <w:r>
        <w:t>2015</w:t>
      </w:r>
      <w:r w:rsidRPr="009F0024">
        <w:t xml:space="preserve">, "Oil Markets Blow Yemen Crisis Out </w:t>
      </w:r>
      <w:proofErr w:type="gramStart"/>
      <w:r w:rsidRPr="009F0024">
        <w:t>Of</w:t>
      </w:r>
      <w:proofErr w:type="gramEnd"/>
      <w:r w:rsidRPr="009F0024">
        <w:t xml:space="preserve"> Proportion," </w:t>
      </w:r>
      <w:proofErr w:type="spellStart"/>
      <w:r w:rsidRPr="009F0024">
        <w:t>OilPrice</w:t>
      </w:r>
      <w:proofErr w:type="spellEnd"/>
      <w:r w:rsidRPr="009F0024">
        <w:t>, https://oilprice.com/Energy/Oil-Prices/Oil-Markets-Blow-Yemen-Crisis-Out-Of-Proportion.html//SK</w:t>
      </w:r>
      <w:r>
        <w:t>)</w:t>
      </w:r>
    </w:p>
    <w:p w14:paraId="6369D13E" w14:textId="77777777" w:rsidR="00782689" w:rsidRPr="009F0024" w:rsidRDefault="00782689" w:rsidP="00782689">
      <w:r w:rsidRPr="009F0024">
        <w:rPr>
          <w:highlight w:val="green"/>
        </w:rPr>
        <w:t>Saudi Arabia launched airstrikes in Yemen, causing oil prices to jump on fears over Middle East instability.</w:t>
      </w:r>
      <w:r>
        <w:t xml:space="preserve"> </w:t>
      </w:r>
      <w:r w:rsidRPr="009F0024">
        <w:t>The markets clearly reacted with concern over the rising violence in the Arabian Peninsula, which pits Saudi Arabia against Iran in a proxy war. Saudi Arabia is targeting Shia rebels seeking to topple the Saudi-backed Yemeni government. Reuters reports that Saudi bombs targeted an airport and airbase held by the Houthis, which seized Yemen’s capital of Sanaa last September.</w:t>
      </w:r>
      <w:r>
        <w:t xml:space="preserve"> </w:t>
      </w:r>
      <w:r w:rsidRPr="009F0024">
        <w:t>“We will do whatever it takes in order to protect the legitimate government of Yemen from falling,” Adel al-</w:t>
      </w:r>
      <w:proofErr w:type="spellStart"/>
      <w:r w:rsidRPr="009F0024">
        <w:t>Jubeir</w:t>
      </w:r>
      <w:proofErr w:type="spellEnd"/>
      <w:r w:rsidRPr="009F0024">
        <w:t>, the Saudi ambassador to the United States, said in Washington DC. A Saudi official told Reuters that a “land offensive might be needed to restore order.”</w:t>
      </w:r>
      <w:r>
        <w:t xml:space="preserve"> </w:t>
      </w:r>
      <w:r w:rsidRPr="009F0024">
        <w:t xml:space="preserve">The conflict involves a convoluted set of regional rivalries. </w:t>
      </w:r>
      <w:r w:rsidRPr="008C2155">
        <w:rPr>
          <w:highlight w:val="green"/>
        </w:rPr>
        <w:t>The U.S. is supporting Saudi Arabia with “logistical and intelligence support.”</w:t>
      </w:r>
      <w:r w:rsidRPr="009F0024">
        <w:t xml:space="preserve"> Iran has denounced Saudi Arabia’s attack. The United Arab Emirates has denounced Iranian influence in the region. Meanwhile the U.S. and Iran find themselves on the same side with their attacks on ISIS in Iraq, although their campaigns are not coordinated.</w:t>
      </w:r>
      <w:r>
        <w:t xml:space="preserve"> </w:t>
      </w:r>
      <w:r w:rsidRPr="009F0024">
        <w:t xml:space="preserve">The overnight surprise attack by Saudi Arabia caused oil prices to spike. WTI has surged over $50 for the first time in several weeks. </w:t>
      </w:r>
      <w:r w:rsidRPr="008C2155">
        <w:rPr>
          <w:highlight w:val="green"/>
        </w:rPr>
        <w:t>Oil prices are now up 13 percent</w:t>
      </w:r>
      <w:r w:rsidRPr="009F0024">
        <w:t xml:space="preserve"> in the last week alone. The surge comes amid growing concerns of oil overflowing storage tanks in the U.S. and around the world, which threaten a new round of weakness in oil prices.</w:t>
      </w:r>
      <w:r>
        <w:t xml:space="preserve"> </w:t>
      </w:r>
      <w:r w:rsidRPr="009F0024">
        <w:t>But oil markets have a tendency of becoming swept up by unforeseen geopolitical events. Oil traders are apparently concerned about Yemen’s instability sucking in one of the world’s largest oil producers.</w:t>
      </w:r>
      <w:r>
        <w:t xml:space="preserve"> </w:t>
      </w:r>
      <w:r w:rsidRPr="009F0024">
        <w:t>However, the markets are overreacting. Yemen is a negligent oil producer, and any disruption to its output would hardly be noticed on the global market. Not only does Yemen produce very little oil, but its production has been declining for much of the last 15 years. Yemen is now producing less than 150,000 barrels of oil per day, or around one-twentieth of what the state of Texas produces each day.</w:t>
      </w:r>
      <w:r>
        <w:t xml:space="preserve"> </w:t>
      </w:r>
      <w:r w:rsidRPr="009F0024">
        <w:t>Yemeni</w:t>
      </w:r>
      <w:r>
        <w:t xml:space="preserve"> </w:t>
      </w:r>
      <w:r w:rsidRPr="009F0024">
        <w:t>Oil</w:t>
      </w:r>
      <w:r>
        <w:t xml:space="preserve"> </w:t>
      </w:r>
      <w:r w:rsidRPr="009F0024">
        <w:t>Production</w:t>
      </w:r>
      <w:r>
        <w:t xml:space="preserve"> </w:t>
      </w:r>
      <w:r w:rsidRPr="009F0024">
        <w:t>Not only that, but Yemen has been rife with conflict for quite some time. There were somewhere between 10 and 24 major attacks on oil and natural gas pipelines in Yemen in 2013. The Houthis seized control of much of Sanaa months ago in what has been labeled a “half-coup.” Violence at the bottom of the Arabian Peninsula is not new.</w:t>
      </w:r>
      <w:r>
        <w:t xml:space="preserve"> </w:t>
      </w:r>
      <w:r w:rsidRPr="009F0024">
        <w:t xml:space="preserve">Perhaps the markets are concerned over Yemen’s strategic location? Yemen is a neighbor to the most important oil producer in the </w:t>
      </w:r>
      <w:proofErr w:type="gramStart"/>
      <w:r w:rsidRPr="009F0024">
        <w:t>world, and</w:t>
      </w:r>
      <w:proofErr w:type="gramEnd"/>
      <w:r w:rsidRPr="009F0024">
        <w:t xml:space="preserve"> is also located along the oil trading chokepoint of Bab el Mandeb, a sliver of water that connects the Red Sea to the Gulf of Aden. In other words, it connects oil tankers from the Mediterranean to the Indian Ocean. An estimated 3.8 million barrels of oil travel through these narrow straits each day.</w:t>
      </w:r>
      <w:r>
        <w:t xml:space="preserve"> </w:t>
      </w:r>
      <w:r w:rsidRPr="009F0024">
        <w:t>While, in theory, violence could lead to a supply disruption at the 18-mile wide strait, that is highly unlikely to happen. After all, the U.S. Navy routinely patrols the region. Moreover, Houthi rebels do not exactly have a strong maritime presence. The violence will likely remain onshore.</w:t>
      </w:r>
      <w:r>
        <w:t xml:space="preserve"> </w:t>
      </w:r>
      <w:r w:rsidRPr="009F0024">
        <w:t xml:space="preserve">That means that after the initial shock of Saudi Arabia’s attack wears off, oil prices will likely pare back their gains as traders focus on the fundamentals that have kept them up at night in recent weeks. Crude oil storage at Cushing is three-quarters full. China’s strategic petroleum reserve is nearly full. U.S. refineries are temporarily closing for Spring maintenance. </w:t>
      </w:r>
      <w:proofErr w:type="gramStart"/>
      <w:r w:rsidRPr="009F0024">
        <w:t>All of</w:t>
      </w:r>
      <w:proofErr w:type="gramEnd"/>
      <w:r w:rsidRPr="009F0024">
        <w:t xml:space="preserve"> these things will push the price of oil back down. That </w:t>
      </w:r>
      <w:proofErr w:type="gramStart"/>
      <w:r w:rsidRPr="009F0024">
        <w:t>has to</w:t>
      </w:r>
      <w:proofErr w:type="gramEnd"/>
      <w:r w:rsidRPr="009F0024">
        <w:t xml:space="preserve"> be weighed against falling rig counts and perhaps the beginning of oil production declines in several key shale areas in the United States.</w:t>
      </w:r>
      <w:r>
        <w:t xml:space="preserve"> </w:t>
      </w:r>
      <w:r w:rsidRPr="009F0024">
        <w:t>The violence in Yemen is very much a serious geopolitical and humanitarian concern, but unless the conflict between Saudi Arabia and Iran transforms from a proxy war into a broader and more direct military clash, there is little justification for oil markets to be so rattled.</w:t>
      </w:r>
    </w:p>
    <w:p w14:paraId="71B3DB1D" w14:textId="43B55873" w:rsidR="00782689" w:rsidRDefault="00782689" w:rsidP="00782689"/>
    <w:p w14:paraId="1F0F1E67" w14:textId="220E1B1A" w:rsidR="005D6E68" w:rsidRDefault="005D6E68" w:rsidP="00782689"/>
    <w:p w14:paraId="12328B71" w14:textId="13507742" w:rsidR="005D6E68" w:rsidRDefault="005D6E68" w:rsidP="005D6E68">
      <w:pPr>
        <w:pStyle w:val="Heading2"/>
      </w:pPr>
      <w:r>
        <w:t xml:space="preserve">NEG </w:t>
      </w:r>
      <w:r w:rsidR="0040698C">
        <w:t xml:space="preserve">– ME </w:t>
      </w:r>
      <w:proofErr w:type="spellStart"/>
      <w:r w:rsidR="0040698C">
        <w:t>Heg</w:t>
      </w:r>
      <w:proofErr w:type="spellEnd"/>
      <w:r w:rsidR="0040698C">
        <w:t xml:space="preserve"> Good </w:t>
      </w:r>
    </w:p>
    <w:p w14:paraId="10FBDAC6" w14:textId="29048F76" w:rsidR="00E347E6" w:rsidRDefault="00E347E6" w:rsidP="00E347E6"/>
    <w:p w14:paraId="6373EC1B" w14:textId="77777777" w:rsidR="00E347E6" w:rsidRPr="00E347E6" w:rsidRDefault="00E347E6" w:rsidP="00E347E6"/>
    <w:p w14:paraId="5936B781" w14:textId="232AB551" w:rsidR="005D6E68" w:rsidRDefault="005D6E68" w:rsidP="005D6E68"/>
    <w:p w14:paraId="11828D99" w14:textId="3D5A39EC" w:rsidR="005D6E68" w:rsidRPr="005D6E68" w:rsidRDefault="005D6E68" w:rsidP="005D6E68">
      <w:pPr>
        <w:pStyle w:val="Heading3"/>
        <w:rPr>
          <w:rStyle w:val="Style13ptBold"/>
          <w:b/>
          <w:bCs w:val="0"/>
          <w:sz w:val="32"/>
          <w:u w:val="single"/>
        </w:rPr>
      </w:pPr>
      <w:proofErr w:type="spellStart"/>
      <w:r>
        <w:t>Heg</w:t>
      </w:r>
      <w:proofErr w:type="spellEnd"/>
      <w:r>
        <w:t xml:space="preserve"> Good – War/Reintervention </w:t>
      </w:r>
    </w:p>
    <w:p w14:paraId="587EDBC8" w14:textId="77777777" w:rsidR="005D6E68" w:rsidRDefault="005D6E68" w:rsidP="005D6E68">
      <w:pPr>
        <w:pStyle w:val="Heading4"/>
      </w:pPr>
      <w:r>
        <w:t xml:space="preserve">Middle East </w:t>
      </w:r>
      <w:proofErr w:type="spellStart"/>
      <w:r>
        <w:t>heg</w:t>
      </w:r>
      <w:proofErr w:type="spellEnd"/>
      <w:r>
        <w:t xml:space="preserve"> is try-or-die – withdrawal causes violent power vacuums that force US re-intervention, increasing chaos and instability </w:t>
      </w:r>
    </w:p>
    <w:p w14:paraId="15C26026" w14:textId="77777777" w:rsidR="005D6E68" w:rsidRDefault="005D6E68" w:rsidP="005D6E68">
      <w:r w:rsidRPr="00A867FA">
        <w:rPr>
          <w:rStyle w:val="Style13ptBold"/>
        </w:rPr>
        <w:t>Brands 19</w:t>
      </w:r>
      <w:r>
        <w:t xml:space="preserve"> (Hal Brands, (the Henry A. Kissinger Distinguished) Professor of Global Affairs at the John Hopkins School of Advanced International Studies, a Senior Fellow at the Center for Strategic and Budgetary Assessments and a Bloomberg Opinion columnist, “Why America Can't Quit The Middle East”, March 21, 2019, </w:t>
      </w:r>
      <w:hyperlink r:id="rId52" w:history="1">
        <w:r w:rsidRPr="00993894">
          <w:rPr>
            <w:rStyle w:val="Hyperlink"/>
          </w:rPr>
          <w:t>https://www.hoover.org/research/why-america-cant-quit-middle-east)//CMR</w:t>
        </w:r>
      </w:hyperlink>
      <w:r>
        <w:t xml:space="preserve"> </w:t>
      </w:r>
    </w:p>
    <w:p w14:paraId="5CEF5923" w14:textId="4916D8DE" w:rsidR="005D6E68" w:rsidRDefault="005D6E68" w:rsidP="005D6E68">
      <w:pPr>
        <w:rPr>
          <w:sz w:val="16"/>
        </w:rPr>
      </w:pPr>
      <w:r w:rsidRPr="007D2FB5">
        <w:rPr>
          <w:sz w:val="16"/>
        </w:rPr>
        <w:t>Second, however</w:t>
      </w:r>
      <w:r w:rsidRPr="007D2FB5">
        <w:rPr>
          <w:rStyle w:val="StyleUnderline"/>
        </w:rPr>
        <w:t>, it is a fantasy to think that the U</w:t>
      </w:r>
      <w:r w:rsidRPr="007D2FB5">
        <w:rPr>
          <w:sz w:val="16"/>
        </w:rPr>
        <w:t xml:space="preserve">nited </w:t>
      </w:r>
      <w:r w:rsidRPr="007D2FB5">
        <w:rPr>
          <w:rStyle w:val="StyleUnderline"/>
        </w:rPr>
        <w:t>S</w:t>
      </w:r>
      <w:r w:rsidRPr="007D2FB5">
        <w:rPr>
          <w:sz w:val="16"/>
        </w:rPr>
        <w:t xml:space="preserve">tates </w:t>
      </w:r>
      <w:r w:rsidRPr="007D2FB5">
        <w:rPr>
          <w:rStyle w:val="StyleUnderline"/>
        </w:rPr>
        <w:t>can disengage from the Middle East without consequence</w:t>
      </w:r>
      <w:r w:rsidRPr="007D2FB5">
        <w:rPr>
          <w:sz w:val="16"/>
        </w:rPr>
        <w:t xml:space="preserve">. This is because </w:t>
      </w:r>
      <w:r w:rsidRPr="007D2FB5">
        <w:rPr>
          <w:rStyle w:val="StyleUnderline"/>
        </w:rPr>
        <w:t>America still has pressing interests in that region—and</w:t>
      </w:r>
      <w:r w:rsidRPr="007D2FB5">
        <w:rPr>
          <w:sz w:val="16"/>
        </w:rPr>
        <w:t xml:space="preserve"> because </w:t>
      </w:r>
      <w:r w:rsidRPr="007D2FB5">
        <w:rPr>
          <w:rStyle w:val="StyleUnderline"/>
        </w:rPr>
        <w:t>those interests are</w:t>
      </w:r>
      <w:r w:rsidRPr="007D2FB5">
        <w:rPr>
          <w:sz w:val="16"/>
        </w:rPr>
        <w:t xml:space="preserve"> as </w:t>
      </w:r>
      <w:r w:rsidRPr="007D2FB5">
        <w:rPr>
          <w:rStyle w:val="StyleUnderline"/>
        </w:rPr>
        <w:t xml:space="preserve">unlikely to protect themselves </w:t>
      </w:r>
      <w:r w:rsidRPr="007D2FB5">
        <w:rPr>
          <w:sz w:val="16"/>
        </w:rPr>
        <w:t xml:space="preserve">today as they ever have been in the past. </w:t>
      </w:r>
      <w:r w:rsidRPr="007D2FB5">
        <w:rPr>
          <w:rStyle w:val="StyleUnderline"/>
        </w:rPr>
        <w:t>Growing Russian influence, Iran’s hegemonic ambitions, the potential resurgence of key terrorist organizations, and the massive political instability and violence that plagues large swaths of the region are real problems that demand competent management</w:t>
      </w:r>
      <w:r w:rsidRPr="007D2FB5">
        <w:rPr>
          <w:sz w:val="16"/>
        </w:rPr>
        <w:t xml:space="preserve">. </w:t>
      </w:r>
      <w:r w:rsidRPr="007D2FB5">
        <w:rPr>
          <w:rStyle w:val="StyleUnderline"/>
        </w:rPr>
        <w:t>America’s partners in the region can do more to manage those problems than they have done to date, but they remain manifestly incapable of doing so without significant U.S. support</w:t>
      </w:r>
      <w:r w:rsidRPr="007D2FB5">
        <w:rPr>
          <w:sz w:val="16"/>
        </w:rPr>
        <w:t xml:space="preserve">. Third, </w:t>
      </w:r>
      <w:r w:rsidRPr="007D2FB5">
        <w:rPr>
          <w:rStyle w:val="StyleUnderline"/>
        </w:rPr>
        <w:t xml:space="preserve">hasty withdrawals are likely to be followed by </w:t>
      </w:r>
      <w:r w:rsidRPr="007D2FB5">
        <w:rPr>
          <w:rStyle w:val="Emphasis"/>
        </w:rPr>
        <w:t>hasty re-engagements</w:t>
      </w:r>
      <w:r w:rsidRPr="007D2FB5">
        <w:rPr>
          <w:sz w:val="16"/>
        </w:rPr>
        <w:t xml:space="preserve">. </w:t>
      </w:r>
      <w:r w:rsidRPr="007D2FB5">
        <w:rPr>
          <w:rStyle w:val="StyleUnderline"/>
        </w:rPr>
        <w:t>After the U</w:t>
      </w:r>
      <w:r w:rsidRPr="007D2FB5">
        <w:rPr>
          <w:sz w:val="16"/>
        </w:rPr>
        <w:t xml:space="preserve">nited </w:t>
      </w:r>
      <w:r w:rsidRPr="007D2FB5">
        <w:rPr>
          <w:rStyle w:val="StyleUnderline"/>
        </w:rPr>
        <w:t>S</w:t>
      </w:r>
      <w:r w:rsidRPr="007D2FB5">
        <w:rPr>
          <w:sz w:val="16"/>
        </w:rPr>
        <w:t xml:space="preserve">tates </w:t>
      </w:r>
      <w:r w:rsidRPr="007D2FB5">
        <w:rPr>
          <w:rStyle w:val="StyleUnderline"/>
        </w:rPr>
        <w:t>left Iraq</w:t>
      </w:r>
      <w:r w:rsidRPr="007D2FB5">
        <w:rPr>
          <w:sz w:val="16"/>
        </w:rPr>
        <w:t xml:space="preserve"> in 2011, </w:t>
      </w:r>
      <w:r w:rsidRPr="007D2FB5">
        <w:rPr>
          <w:rStyle w:val="StyleUnderline"/>
        </w:rPr>
        <w:t>the state nearly collapsed, ISIS surged to prominence, and an emergency military intervention</w:t>
      </w:r>
      <w:r w:rsidRPr="007D2FB5">
        <w:rPr>
          <w:sz w:val="16"/>
        </w:rPr>
        <w:t>—which has now lasted nearly five years—</w:t>
      </w:r>
      <w:r w:rsidRPr="007D2FB5">
        <w:rPr>
          <w:rStyle w:val="StyleUnderline"/>
        </w:rPr>
        <w:t>was needed to repair the damage</w:t>
      </w:r>
      <w:r w:rsidRPr="007D2FB5">
        <w:rPr>
          <w:sz w:val="16"/>
        </w:rPr>
        <w:t xml:space="preserve">. </w:t>
      </w:r>
      <w:r w:rsidRPr="007D2FB5">
        <w:rPr>
          <w:rStyle w:val="StyleUnderline"/>
        </w:rPr>
        <w:t>If the U</w:t>
      </w:r>
      <w:r w:rsidRPr="007D2FB5">
        <w:rPr>
          <w:sz w:val="16"/>
        </w:rPr>
        <w:t xml:space="preserve">nited </w:t>
      </w:r>
      <w:r w:rsidRPr="007D2FB5">
        <w:rPr>
          <w:rStyle w:val="StyleUnderline"/>
        </w:rPr>
        <w:t>S</w:t>
      </w:r>
      <w:r w:rsidRPr="007D2FB5">
        <w:rPr>
          <w:sz w:val="16"/>
        </w:rPr>
        <w:t xml:space="preserve">tates </w:t>
      </w:r>
      <w:r w:rsidRPr="007D2FB5">
        <w:rPr>
          <w:rStyle w:val="StyleUnderline"/>
        </w:rPr>
        <w:t>disengages from Syria and Afghanistan today and the result is a significant terrorist attack, the pressure to get back into the region and take decisive military action will be strong indeed</w:t>
      </w:r>
      <w:r w:rsidRPr="007D2FB5">
        <w:rPr>
          <w:sz w:val="16"/>
        </w:rPr>
        <w:t xml:space="preserve">—even if that means shortchanging other geopolitical priorities. </w:t>
      </w:r>
      <w:r w:rsidRPr="007D2FB5">
        <w:rPr>
          <w:rStyle w:val="StyleUnderline"/>
        </w:rPr>
        <w:t>If America goes home from the Middle East, it will sooner or later face pressures to go big.</w:t>
      </w:r>
      <w:r>
        <w:rPr>
          <w:rStyle w:val="StyleUnderline"/>
        </w:rPr>
        <w:t xml:space="preserve"> </w:t>
      </w:r>
      <w:r w:rsidRPr="007D2FB5">
        <w:rPr>
          <w:sz w:val="16"/>
        </w:rPr>
        <w:t xml:space="preserve">Whatever policies the Trump administration pursues in the Middle East, then, the United States will continue to face the same conflicting imperatives that have long shaped its approach to that region. </w:t>
      </w:r>
      <w:r w:rsidRPr="007D2FB5">
        <w:rPr>
          <w:rStyle w:val="StyleUnderline"/>
        </w:rPr>
        <w:t>America will be drawn toward the Middle East by enduring interests and pressing threats</w:t>
      </w:r>
      <w:r w:rsidRPr="007D2FB5">
        <w:rPr>
          <w:sz w:val="16"/>
        </w:rPr>
        <w:t>. But it will be tempted to depart the region because of the dangers and costs U.S. engagement causes. In these circumstances, a responsible strategy would focus on minimizing the dangers and costs of engagement by suppressing the most serious threats at the lowest expenditure of resources. This might entail using a select subset of capabilities—special operations forces, tactical airpower, support for local forces—to keep the pressure on the most dangerous terrorist groups and prevent them from mounting major external attacks. (This was</w:t>
      </w:r>
      <w:proofErr w:type="gramStart"/>
      <w:r w:rsidRPr="007D2FB5">
        <w:rPr>
          <w:sz w:val="16"/>
        </w:rPr>
        <w:t>, in essence, the</w:t>
      </w:r>
      <w:proofErr w:type="gramEnd"/>
      <w:r w:rsidRPr="007D2FB5">
        <w:rPr>
          <w:sz w:val="16"/>
        </w:rPr>
        <w:t xml:space="preserve"> strategy the United States was following prior to Trump’s Syria withdrawal announcement.) Likewise, it might focus on empowering—with intelligence, diplomatic, and military support—anti-Iran actors in the region and thereby maintaining a tolerable balance of power. In Afghanistan, this might mean continuing to push for a negotiated peace deal, but only with adequate assurances that an American withdrawal would not turn that country into a terrorist playground—and without telegraphing a near-term retreat that will only make such assurances harder to obtain. </w:t>
      </w:r>
      <w:r w:rsidRPr="007D2FB5">
        <w:rPr>
          <w:rStyle w:val="StyleUnderline"/>
        </w:rPr>
        <w:t>The worst strategies</w:t>
      </w:r>
      <w:r w:rsidRPr="007D2FB5">
        <w:rPr>
          <w:sz w:val="16"/>
        </w:rPr>
        <w:t xml:space="preserve">, by contrast, </w:t>
      </w:r>
      <w:r w:rsidRPr="007D2FB5">
        <w:rPr>
          <w:rStyle w:val="StyleUnderline"/>
        </w:rPr>
        <w:t>would be those that skew toward</w:t>
      </w:r>
      <w:r w:rsidRPr="007D2FB5">
        <w:rPr>
          <w:sz w:val="16"/>
        </w:rPr>
        <w:t xml:space="preserve"> the </w:t>
      </w:r>
      <w:r w:rsidRPr="007D2FB5">
        <w:rPr>
          <w:rStyle w:val="Emphasis"/>
        </w:rPr>
        <w:t>extremes</w:t>
      </w:r>
      <w:r w:rsidRPr="007D2FB5">
        <w:rPr>
          <w:sz w:val="16"/>
        </w:rPr>
        <w:t xml:space="preserve"> </w:t>
      </w:r>
      <w:r w:rsidRPr="007D2FB5">
        <w:rPr>
          <w:rStyle w:val="StyleUnderline"/>
        </w:rPr>
        <w:t>of</w:t>
      </w:r>
      <w:r w:rsidRPr="007D2FB5">
        <w:rPr>
          <w:sz w:val="16"/>
        </w:rPr>
        <w:t xml:space="preserve"> deeper engagement or precipitate </w:t>
      </w:r>
      <w:r w:rsidRPr="007D2FB5">
        <w:rPr>
          <w:rStyle w:val="StyleUnderline"/>
        </w:rPr>
        <w:t>withdrawal, inviting</w:t>
      </w:r>
      <w:r w:rsidRPr="007D2FB5">
        <w:rPr>
          <w:sz w:val="16"/>
        </w:rPr>
        <w:t xml:space="preserve"> some </w:t>
      </w:r>
      <w:r w:rsidRPr="007D2FB5">
        <w:rPr>
          <w:rStyle w:val="StyleUnderline"/>
        </w:rPr>
        <w:t>adverse development that would cause an overcorrection in the future</w:t>
      </w:r>
      <w:r w:rsidRPr="007D2FB5">
        <w:rPr>
          <w:sz w:val="16"/>
        </w:rPr>
        <w:t>. “</w:t>
      </w:r>
      <w:r w:rsidRPr="007D2FB5">
        <w:rPr>
          <w:rStyle w:val="Emphasis"/>
        </w:rPr>
        <w:t>Muddle through</w:t>
      </w:r>
      <w:r w:rsidRPr="007D2FB5">
        <w:rPr>
          <w:sz w:val="16"/>
        </w:rPr>
        <w:t xml:space="preserve">” is rarely the sort of advice that wins a lot of applause. But it </w:t>
      </w:r>
      <w:r w:rsidRPr="007D2FB5">
        <w:rPr>
          <w:rStyle w:val="Emphasis"/>
        </w:rPr>
        <w:t>may be the best approach to</w:t>
      </w:r>
      <w:r w:rsidRPr="007D2FB5">
        <w:rPr>
          <w:sz w:val="16"/>
        </w:rPr>
        <w:t xml:space="preserve"> managing America’s continuing strategic ambivalence about </w:t>
      </w:r>
      <w:r w:rsidRPr="007D2FB5">
        <w:rPr>
          <w:rStyle w:val="Emphasis"/>
        </w:rPr>
        <w:t>the Middle East</w:t>
      </w:r>
      <w:r w:rsidRPr="007D2FB5">
        <w:rPr>
          <w:sz w:val="16"/>
        </w:rPr>
        <w:t>.</w:t>
      </w:r>
    </w:p>
    <w:p w14:paraId="0C8A9C2F" w14:textId="23CEBE29" w:rsidR="00EB1401" w:rsidRPr="007D2FB5" w:rsidRDefault="00EB1401" w:rsidP="00EB1401">
      <w:pPr>
        <w:pStyle w:val="Heading3"/>
        <w:rPr>
          <w:rStyle w:val="Style13ptBold"/>
          <w:b/>
          <w:bCs w:val="0"/>
          <w:sz w:val="16"/>
        </w:rPr>
      </w:pPr>
      <w:proofErr w:type="spellStart"/>
      <w:r>
        <w:t>Heg</w:t>
      </w:r>
      <w:proofErr w:type="spellEnd"/>
      <w:r>
        <w:t xml:space="preserve"> Good – Oil/</w:t>
      </w:r>
      <w:proofErr w:type="spellStart"/>
      <w:r>
        <w:t>Prolif</w:t>
      </w:r>
      <w:proofErr w:type="spellEnd"/>
      <w:r>
        <w:t xml:space="preserve">/Terror </w:t>
      </w:r>
    </w:p>
    <w:p w14:paraId="653B6A8E" w14:textId="77777777" w:rsidR="005D6E68" w:rsidRPr="007D2FB5" w:rsidRDefault="005D6E68" w:rsidP="005D6E68">
      <w:pPr>
        <w:pStyle w:val="Heading4"/>
      </w:pPr>
      <w:r w:rsidRPr="007D2FB5">
        <w:t xml:space="preserve">Middle East hegemony key to check terrorism, WMD </w:t>
      </w:r>
      <w:proofErr w:type="spellStart"/>
      <w:r w:rsidRPr="007D2FB5">
        <w:t>prolif</w:t>
      </w:r>
      <w:proofErr w:type="spellEnd"/>
      <w:r w:rsidRPr="007D2FB5">
        <w:t xml:space="preserve"> and stabilize oil markets </w:t>
      </w:r>
    </w:p>
    <w:p w14:paraId="3373B76F" w14:textId="77777777" w:rsidR="005D6E68" w:rsidRDefault="005D6E68" w:rsidP="005D6E68">
      <w:r w:rsidRPr="00A867FA">
        <w:rPr>
          <w:rStyle w:val="Style13ptBold"/>
        </w:rPr>
        <w:t>Brands 19</w:t>
      </w:r>
      <w:r>
        <w:t xml:space="preserve"> (Hal Brands, (the Henry A. Kissinger Distinguished) Professor of Global Affairs at the John Hopkins School of Advanced International Studies, a Senior Fellow at the Center for Strategic and Budgetary Assessments and a Bloomberg Opinion columnist, “Why America Can't Quit The Middle East”, March 21, 2019, </w:t>
      </w:r>
      <w:hyperlink r:id="rId53" w:history="1">
        <w:r w:rsidRPr="00993894">
          <w:rPr>
            <w:rStyle w:val="Hyperlink"/>
          </w:rPr>
          <w:t>https://www.hoover.org/research/why-america-cant-quit-middle-east)//CMR</w:t>
        </w:r>
      </w:hyperlink>
      <w:r>
        <w:t xml:space="preserve"> </w:t>
      </w:r>
    </w:p>
    <w:p w14:paraId="7950DBBC" w14:textId="77777777" w:rsidR="005D6E68" w:rsidRPr="00A867FA" w:rsidRDefault="005D6E68" w:rsidP="005D6E68">
      <w:pPr>
        <w:rPr>
          <w:sz w:val="16"/>
        </w:rPr>
      </w:pPr>
      <w:r w:rsidRPr="00A867FA">
        <w:rPr>
          <w:sz w:val="16"/>
        </w:rPr>
        <w:t xml:space="preserve">Today, calls for the United States to disengage militarily from the Middle East are commonplace. Those calls reflect deep frustration with the travails of American interventions over the past two decades, as well as the belief—entirely correct—that the United States faces greater challenges elsewhere. Yet </w:t>
      </w:r>
      <w:r w:rsidRPr="00A867FA">
        <w:rPr>
          <w:rStyle w:val="StyleUnderline"/>
        </w:rPr>
        <w:t xml:space="preserve">U.S. interests in the region have not disappeared, and the prospect that Middle Eastern troubles will impact America if left unattended is </w:t>
      </w:r>
      <w:r w:rsidRPr="00A867FA">
        <w:rPr>
          <w:rStyle w:val="Emphasis"/>
        </w:rPr>
        <w:t>as high as ever</w:t>
      </w:r>
      <w:r w:rsidRPr="00A867FA">
        <w:rPr>
          <w:sz w:val="16"/>
        </w:rPr>
        <w:t xml:space="preserve">. </w:t>
      </w:r>
      <w:r w:rsidRPr="00A867FA">
        <w:rPr>
          <w:rStyle w:val="StyleUnderline"/>
        </w:rPr>
        <w:t>If the U</w:t>
      </w:r>
      <w:r w:rsidRPr="00A867FA">
        <w:rPr>
          <w:sz w:val="16"/>
        </w:rPr>
        <w:t xml:space="preserve">nited </w:t>
      </w:r>
      <w:r w:rsidRPr="00A867FA">
        <w:rPr>
          <w:rStyle w:val="StyleUnderline"/>
        </w:rPr>
        <w:t>S</w:t>
      </w:r>
      <w:r w:rsidRPr="00A867FA">
        <w:rPr>
          <w:sz w:val="16"/>
        </w:rPr>
        <w:t xml:space="preserve">tates </w:t>
      </w:r>
      <w:r w:rsidRPr="00A867FA">
        <w:rPr>
          <w:rStyle w:val="StyleUnderline"/>
        </w:rPr>
        <w:t xml:space="preserve">rushes for the exits, it may find that it is </w:t>
      </w:r>
      <w:r w:rsidRPr="00A867FA">
        <w:rPr>
          <w:rStyle w:val="Emphasis"/>
        </w:rPr>
        <w:t>pulled back</w:t>
      </w:r>
      <w:r w:rsidRPr="00A867FA">
        <w:rPr>
          <w:rStyle w:val="StyleUnderline"/>
        </w:rPr>
        <w:t xml:space="preserve"> under </w:t>
      </w:r>
      <w:r w:rsidRPr="00A867FA">
        <w:rPr>
          <w:rStyle w:val="Emphasis"/>
        </w:rPr>
        <w:t>worse circumstances</w:t>
      </w:r>
      <w:r w:rsidRPr="00A867FA">
        <w:rPr>
          <w:rStyle w:val="StyleUnderline"/>
        </w:rPr>
        <w:t xml:space="preserve">, and at </w:t>
      </w:r>
      <w:r w:rsidRPr="00A867FA">
        <w:rPr>
          <w:rStyle w:val="Emphasis"/>
        </w:rPr>
        <w:t>higher costs</w:t>
      </w:r>
      <w:r w:rsidRPr="00A867FA">
        <w:rPr>
          <w:rStyle w:val="StyleUnderline"/>
        </w:rPr>
        <w:t>, in the future</w:t>
      </w:r>
      <w:r w:rsidRPr="00A867FA">
        <w:rPr>
          <w:sz w:val="16"/>
        </w:rPr>
        <w:t>. President Trump is giving voice to a powerful and understandable urge to cut cleanly and get out of the Middle East. The best approach, however, may be one that reflects America’s longstanding ambivalence about the region.</w:t>
      </w:r>
      <w:r>
        <w:rPr>
          <w:sz w:val="16"/>
        </w:rPr>
        <w:t xml:space="preserve"> </w:t>
      </w:r>
      <w:r w:rsidRPr="00A867FA">
        <w:rPr>
          <w:sz w:val="16"/>
        </w:rPr>
        <w:t xml:space="preserve">The interests that have long kept the United States involved in the Middle East are </w:t>
      </w:r>
      <w:proofErr w:type="gramStart"/>
      <w:r w:rsidRPr="00A867FA">
        <w:rPr>
          <w:sz w:val="16"/>
        </w:rPr>
        <w:t>fairly clear</w:t>
      </w:r>
      <w:proofErr w:type="gramEnd"/>
      <w:r w:rsidRPr="00A867FA">
        <w:rPr>
          <w:sz w:val="16"/>
        </w:rPr>
        <w:t xml:space="preserve">. Coming out of World War II, American strategists resolved that </w:t>
      </w:r>
      <w:r w:rsidRPr="00A867FA">
        <w:rPr>
          <w:rStyle w:val="StyleUnderline"/>
        </w:rPr>
        <w:t>the U</w:t>
      </w:r>
      <w:r w:rsidRPr="00A867FA">
        <w:rPr>
          <w:sz w:val="16"/>
        </w:rPr>
        <w:t xml:space="preserve">nited </w:t>
      </w:r>
      <w:r w:rsidRPr="00A867FA">
        <w:rPr>
          <w:rStyle w:val="StyleUnderline"/>
        </w:rPr>
        <w:t>S</w:t>
      </w:r>
      <w:r w:rsidRPr="00A867FA">
        <w:rPr>
          <w:sz w:val="16"/>
        </w:rPr>
        <w:t xml:space="preserve">tates </w:t>
      </w:r>
      <w:r w:rsidRPr="00A867FA">
        <w:rPr>
          <w:rStyle w:val="StyleUnderline"/>
        </w:rPr>
        <w:t>must prevent any hostile force from dominating a region of critical geopolitical or geo-economic significance</w:t>
      </w:r>
      <w:r w:rsidRPr="00A867FA">
        <w:rPr>
          <w:sz w:val="16"/>
        </w:rPr>
        <w:t xml:space="preserve">. The Middle East, </w:t>
      </w:r>
      <w:r w:rsidRPr="00A867FA">
        <w:rPr>
          <w:rStyle w:val="StyleUnderline"/>
        </w:rPr>
        <w:t>with its vast oil reserves</w:t>
      </w:r>
      <w:r w:rsidRPr="00A867FA">
        <w:rPr>
          <w:sz w:val="16"/>
        </w:rPr>
        <w:t xml:space="preserve">, certainly fit that description. True, America never got a particularly large portion of its oil from Middle Eastern sources. But its allies did: “The Marshall Plan for Europe,” noted Truman’s first Secretary of Defense, James Forrestal, “could not succeed without access to the Middle East oil.” Moreover, the fact that oil was traded on a global market meant that </w:t>
      </w:r>
      <w:r w:rsidRPr="00A867FA">
        <w:rPr>
          <w:rStyle w:val="StyleUnderline"/>
        </w:rPr>
        <w:t>a disruption of price or supply in one region would cause disruption on a far larger scale.</w:t>
      </w:r>
      <w:r>
        <w:rPr>
          <w:u w:val="single"/>
        </w:rPr>
        <w:t xml:space="preserve"> </w:t>
      </w:r>
      <w:r w:rsidRPr="00A867FA">
        <w:rPr>
          <w:sz w:val="16"/>
        </w:rPr>
        <w:t xml:space="preserve">At present, the United States is again becoming a net energy exporter and a swing producer in the global oil market. Yet </w:t>
      </w:r>
      <w:r w:rsidRPr="00A867FA">
        <w:rPr>
          <w:rStyle w:val="StyleUnderline"/>
        </w:rPr>
        <w:t>so long as the countries of the Middle East sit atop huge energy reserves that confer great wealth and power on whoever controls it, the strategic importance of the Middle East—and the imperative of keeping it out of hostile hands—will remain</w:t>
      </w:r>
      <w:r w:rsidRPr="00A867FA">
        <w:rPr>
          <w:sz w:val="16"/>
        </w:rPr>
        <w:t>.</w:t>
      </w:r>
      <w:r>
        <w:rPr>
          <w:sz w:val="16"/>
        </w:rPr>
        <w:t xml:space="preserve"> </w:t>
      </w:r>
      <w:r w:rsidRPr="00A867FA">
        <w:rPr>
          <w:rStyle w:val="StyleUnderline"/>
        </w:rPr>
        <w:t>Other issues have</w:t>
      </w:r>
      <w:r w:rsidRPr="00A867FA">
        <w:rPr>
          <w:sz w:val="16"/>
        </w:rPr>
        <w:t xml:space="preserve"> also </w:t>
      </w:r>
      <w:r w:rsidRPr="00A867FA">
        <w:rPr>
          <w:rStyle w:val="StyleUnderline"/>
        </w:rPr>
        <w:t>kept the U</w:t>
      </w:r>
      <w:r w:rsidRPr="00A867FA">
        <w:rPr>
          <w:sz w:val="16"/>
        </w:rPr>
        <w:t xml:space="preserve">nited </w:t>
      </w:r>
      <w:r w:rsidRPr="00A867FA">
        <w:rPr>
          <w:rStyle w:val="StyleUnderline"/>
        </w:rPr>
        <w:t>S</w:t>
      </w:r>
      <w:r w:rsidRPr="00A867FA">
        <w:rPr>
          <w:sz w:val="16"/>
        </w:rPr>
        <w:t xml:space="preserve">tates </w:t>
      </w:r>
      <w:r w:rsidRPr="00A867FA">
        <w:rPr>
          <w:rStyle w:val="StyleUnderline"/>
        </w:rPr>
        <w:t>engaged</w:t>
      </w:r>
      <w:r w:rsidRPr="00A867FA">
        <w:rPr>
          <w:sz w:val="16"/>
        </w:rPr>
        <w:t xml:space="preserve">. Since the 1970s, </w:t>
      </w:r>
      <w:r w:rsidRPr="00A867FA">
        <w:rPr>
          <w:rStyle w:val="StyleUnderline"/>
        </w:rPr>
        <w:t>America has</w:t>
      </w:r>
      <w:r w:rsidRPr="00A867FA">
        <w:rPr>
          <w:sz w:val="16"/>
        </w:rPr>
        <w:t xml:space="preserve"> had </w:t>
      </w:r>
      <w:r w:rsidRPr="00A867FA">
        <w:rPr>
          <w:rStyle w:val="StyleUnderline"/>
        </w:rPr>
        <w:t>a critical interest in preventing or combating international terrorism</w:t>
      </w:r>
      <w:r w:rsidRPr="00A867FA">
        <w:rPr>
          <w:sz w:val="16"/>
        </w:rPr>
        <w:t xml:space="preserve">, much of which emerges from the Middle East. American policymakers have been properly concerned with </w:t>
      </w:r>
      <w:r w:rsidRPr="00A867FA">
        <w:rPr>
          <w:rStyle w:val="StyleUnderline"/>
        </w:rPr>
        <w:t xml:space="preserve">confronting aggression against friendly nations and preventing the spread of </w:t>
      </w:r>
      <w:r w:rsidRPr="00A867FA">
        <w:rPr>
          <w:rStyle w:val="Emphasis"/>
        </w:rPr>
        <w:t>w</w:t>
      </w:r>
      <w:r w:rsidRPr="00A867FA">
        <w:rPr>
          <w:sz w:val="16"/>
        </w:rPr>
        <w:t xml:space="preserve">eapons of </w:t>
      </w:r>
      <w:r w:rsidRPr="00A867FA">
        <w:rPr>
          <w:rStyle w:val="Emphasis"/>
        </w:rPr>
        <w:t>m</w:t>
      </w:r>
      <w:r w:rsidRPr="00A867FA">
        <w:rPr>
          <w:sz w:val="16"/>
        </w:rPr>
        <w:t xml:space="preserve">ass </w:t>
      </w:r>
      <w:r w:rsidRPr="00A867FA">
        <w:rPr>
          <w:rStyle w:val="Emphasis"/>
        </w:rPr>
        <w:t>d</w:t>
      </w:r>
      <w:r w:rsidRPr="00A867FA">
        <w:rPr>
          <w:sz w:val="16"/>
        </w:rPr>
        <w:t xml:space="preserve">estruction </w:t>
      </w:r>
      <w:r w:rsidRPr="00A867FA">
        <w:rPr>
          <w:rStyle w:val="StyleUnderline"/>
        </w:rPr>
        <w:t>to rogue states or non-state actors</w:t>
      </w:r>
      <w:r w:rsidRPr="00A867FA">
        <w:rPr>
          <w:sz w:val="16"/>
        </w:rPr>
        <w:t>. Then there is the American interest in promoting peace, democracy, and human rights in the Middle East—one that has never been as important as the other U.S. interests, that has affected how even the most cynical, “realist” administrations have approached the region.</w:t>
      </w:r>
    </w:p>
    <w:p w14:paraId="2E0AC744" w14:textId="34521F92" w:rsidR="005D6E68" w:rsidRDefault="0040698C" w:rsidP="0040698C">
      <w:pPr>
        <w:pStyle w:val="Heading3"/>
      </w:pPr>
      <w:proofErr w:type="spellStart"/>
      <w:r>
        <w:t>Heg</w:t>
      </w:r>
      <w:proofErr w:type="spellEnd"/>
      <w:r>
        <w:t xml:space="preserve"> Good – AT: Terror </w:t>
      </w:r>
    </w:p>
    <w:p w14:paraId="30FC5DB2" w14:textId="494A9E5B" w:rsidR="00E347E6" w:rsidRDefault="00E347E6" w:rsidP="00E347E6">
      <w:pPr>
        <w:rPr>
          <w:rFonts w:eastAsiaTheme="majorEastAsia" w:cstheme="majorBidi"/>
          <w:b/>
          <w:iCs/>
          <w:sz w:val="26"/>
        </w:rPr>
      </w:pPr>
      <w:r>
        <w:rPr>
          <w:rFonts w:eastAsiaTheme="majorEastAsia" w:cstheme="majorBidi"/>
          <w:b/>
          <w:iCs/>
          <w:sz w:val="26"/>
        </w:rPr>
        <w:t>Hegemony</w:t>
      </w:r>
      <w:r>
        <w:rPr>
          <w:rFonts w:eastAsiaTheme="majorEastAsia" w:cstheme="majorBidi"/>
          <w:b/>
          <w:iCs/>
          <w:sz w:val="26"/>
        </w:rPr>
        <w:t xml:space="preserve"> is key and outweighs blowback – They could be 100% right, but withdrawal is still worse</w:t>
      </w:r>
    </w:p>
    <w:p w14:paraId="5CA33F18" w14:textId="77777777" w:rsidR="00E347E6" w:rsidRDefault="00E347E6" w:rsidP="00E347E6">
      <w:r>
        <w:t xml:space="preserve">*amplifies US reliance on Israel and Arab dictators – further enflames local resentment </w:t>
      </w:r>
    </w:p>
    <w:p w14:paraId="7DB855DB" w14:textId="77777777" w:rsidR="00E347E6" w:rsidRPr="00F96677" w:rsidRDefault="00E347E6" w:rsidP="00E347E6">
      <w:r>
        <w:t xml:space="preserve">*compromises intelligence and diplomatic coop – that’s k2 WOT </w:t>
      </w:r>
    </w:p>
    <w:p w14:paraId="7C84F4DC" w14:textId="4EA9E73E" w:rsidR="00E347E6" w:rsidRDefault="00E347E6" w:rsidP="00E347E6">
      <w:r w:rsidRPr="002F0AEA">
        <w:rPr>
          <w:rStyle w:val="Style13ptBold"/>
        </w:rPr>
        <w:t>Brands 15</w:t>
      </w:r>
      <w:r w:rsidRPr="002F0AEA">
        <w:t xml:space="preserve"> </w:t>
      </w:r>
      <w:r>
        <w:t xml:space="preserve">(Hal, </w:t>
      </w:r>
      <w:r w:rsidRPr="002F0AEA">
        <w:t xml:space="preserve">PhD from Yale, FPRI Senior Fellow in the Program on National Security, is on the faculty at Duke University's </w:t>
      </w:r>
      <w:r>
        <w:t>Sanford School of Public Policy</w:t>
      </w:r>
      <w:r w:rsidRPr="002F0AEA">
        <w:t xml:space="preserve">, </w:t>
      </w:r>
      <w:r>
        <w:t>“</w:t>
      </w:r>
      <w:r w:rsidRPr="002F0AEA">
        <w:t>Retrenchment Chic: The Dangers of Offshore Balancing,</w:t>
      </w:r>
      <w:r>
        <w:t>” August,</w:t>
      </w:r>
      <w:r w:rsidRPr="002F0AEA">
        <w:t xml:space="preserve"> Foreign Policy Research Institute, </w:t>
      </w:r>
      <w:hyperlink r:id="rId54" w:history="1">
        <w:r w:rsidRPr="002F0AEA">
          <w:rPr>
            <w:rStyle w:val="Hyperlink"/>
          </w:rPr>
          <w:t>http://www.fpri.org/articles/2015/08/retrenchment-chic-dangers-offshore-balancing</w:t>
        </w:r>
      </w:hyperlink>
      <w:r>
        <w:t xml:space="preserve">, CMR) </w:t>
      </w:r>
    </w:p>
    <w:p w14:paraId="13B29FF3" w14:textId="77777777" w:rsidR="00E347E6" w:rsidRDefault="00E347E6" w:rsidP="00E347E6">
      <w:pPr>
        <w:rPr>
          <w:sz w:val="12"/>
        </w:rPr>
      </w:pPr>
      <w:r w:rsidRPr="002F0AEA">
        <w:rPr>
          <w:sz w:val="14"/>
        </w:rPr>
        <w:t xml:space="preserve">What about </w:t>
      </w:r>
      <w:r w:rsidRPr="002F0AEA">
        <w:rPr>
          <w:rStyle w:val="StyleUnderline"/>
        </w:rPr>
        <w:t>the purported security benefits of offshore balancing</w:t>
      </w:r>
      <w:r w:rsidRPr="002F0AEA">
        <w:rPr>
          <w:sz w:val="14"/>
        </w:rPr>
        <w:t xml:space="preserve">? Here too, those benefits </w:t>
      </w:r>
      <w:r w:rsidRPr="002F0AEA">
        <w:rPr>
          <w:rStyle w:val="StyleUnderline"/>
        </w:rPr>
        <w:t xml:space="preserve">are </w:t>
      </w:r>
      <w:proofErr w:type="gramStart"/>
      <w:r w:rsidRPr="002F0AEA">
        <w:rPr>
          <w:rStyle w:val="StyleUnderline"/>
        </w:rPr>
        <w:t>exaggerated</w:t>
      </w:r>
      <w:proofErr w:type="gramEnd"/>
      <w:r w:rsidRPr="002F0AEA">
        <w:rPr>
          <w:rStyle w:val="StyleUnderline"/>
        </w:rPr>
        <w:t xml:space="preserve"> and the costs understated</w:t>
      </w:r>
      <w:r w:rsidRPr="002F0AEA">
        <w:rPr>
          <w:sz w:val="14"/>
        </w:rPr>
        <w:t xml:space="preserve">. When it comes to terrorism, for instance, </w:t>
      </w:r>
      <w:r w:rsidRPr="002F0AEA">
        <w:rPr>
          <w:rStyle w:val="StyleUnderline"/>
        </w:rPr>
        <w:t>offshore balancers are</w:t>
      </w:r>
      <w:r w:rsidRPr="002F0AEA">
        <w:rPr>
          <w:sz w:val="14"/>
        </w:rPr>
        <w:t xml:space="preserve"> </w:t>
      </w:r>
      <w:proofErr w:type="gramStart"/>
      <w:r w:rsidRPr="002F0AEA">
        <w:rPr>
          <w:sz w:val="14"/>
        </w:rPr>
        <w:t xml:space="preserve">actually </w:t>
      </w:r>
      <w:r w:rsidRPr="002F0AEA">
        <w:rPr>
          <w:rStyle w:val="StyleUnderline"/>
        </w:rPr>
        <w:t>right</w:t>
      </w:r>
      <w:proofErr w:type="gramEnd"/>
      <w:r w:rsidRPr="002F0AEA">
        <w:rPr>
          <w:rStyle w:val="StyleUnderline"/>
        </w:rPr>
        <w:t xml:space="preserve"> that the U.S. troop presence in Saudi Arabia</w:t>
      </w:r>
      <w:r w:rsidRPr="002F0AEA">
        <w:rPr>
          <w:sz w:val="14"/>
        </w:rPr>
        <w:t xml:space="preserve"> after 1990 </w:t>
      </w:r>
      <w:r w:rsidRPr="002F0AEA">
        <w:rPr>
          <w:rStyle w:val="StyleUnderline"/>
        </w:rPr>
        <w:t>was a principal cause of al-Qaeda’s attacks</w:t>
      </w:r>
      <w:r w:rsidRPr="002F0AEA">
        <w:rPr>
          <w:sz w:val="14"/>
        </w:rPr>
        <w:t xml:space="preserve"> against American targets, and that the U.S. invasion and occupation of Iraq also acted as a magnet for terrorist attacks. In this sense, there is something to the claim that onshore presence in the Persian Gulf has sometimes attracted extremist violence. </w:t>
      </w:r>
      <w:r w:rsidRPr="002F0AEA">
        <w:rPr>
          <w:rStyle w:val="Emphasis"/>
        </w:rPr>
        <w:t>Yet the corollary—</w:t>
      </w:r>
      <w:r w:rsidRPr="002F0AEA">
        <w:rPr>
          <w:rStyle w:val="Emphasis"/>
          <w:highlight w:val="green"/>
        </w:rPr>
        <w:t>that offshore balancing would</w:t>
      </w:r>
      <w:r w:rsidRPr="002F0AEA">
        <w:rPr>
          <w:rStyle w:val="Emphasis"/>
        </w:rPr>
        <w:t xml:space="preserve"> largely </w:t>
      </w:r>
      <w:r w:rsidRPr="002F0AEA">
        <w:rPr>
          <w:rStyle w:val="Emphasis"/>
          <w:highlight w:val="green"/>
        </w:rPr>
        <w:t>solve</w:t>
      </w:r>
      <w:r w:rsidRPr="002F0AEA">
        <w:rPr>
          <w:rStyle w:val="Emphasis"/>
        </w:rPr>
        <w:t xml:space="preserve"> the problem—</w:t>
      </w:r>
      <w:r w:rsidRPr="002F0AEA">
        <w:rPr>
          <w:rStyle w:val="Emphasis"/>
          <w:highlight w:val="green"/>
        </w:rPr>
        <w:t>remains dubious</w:t>
      </w:r>
      <w:r w:rsidRPr="002F0AEA">
        <w:rPr>
          <w:rStyle w:val="Emphasis"/>
        </w:rPr>
        <w:t>, for two reasons</w:t>
      </w:r>
      <w:r w:rsidRPr="002F0AEA">
        <w:rPr>
          <w:sz w:val="14"/>
        </w:rPr>
        <w:t>.</w:t>
      </w:r>
    </w:p>
    <w:p w14:paraId="46AEE2DA" w14:textId="77777777" w:rsidR="00E347E6" w:rsidRDefault="00E347E6" w:rsidP="00E347E6">
      <w:pPr>
        <w:rPr>
          <w:sz w:val="14"/>
        </w:rPr>
      </w:pPr>
      <w:r w:rsidRPr="002F0AEA">
        <w:rPr>
          <w:sz w:val="14"/>
        </w:rPr>
        <w:t xml:space="preserve"> </w:t>
      </w:r>
      <w:r w:rsidRPr="002F0AEA">
        <w:rPr>
          <w:rStyle w:val="Emphasis"/>
          <w:highlight w:val="green"/>
        </w:rPr>
        <w:t>First</w:t>
      </w:r>
      <w:r w:rsidRPr="002F0AEA">
        <w:rPr>
          <w:sz w:val="14"/>
        </w:rPr>
        <w:t xml:space="preserve">, </w:t>
      </w:r>
      <w:r w:rsidRPr="002F0AEA">
        <w:rPr>
          <w:rStyle w:val="StyleUnderline"/>
        </w:rPr>
        <w:t xml:space="preserve">the </w:t>
      </w:r>
      <w:r w:rsidRPr="002F0AEA">
        <w:rPr>
          <w:rStyle w:val="StyleUnderline"/>
          <w:highlight w:val="green"/>
        </w:rPr>
        <w:t>stationing of U.S. troops</w:t>
      </w:r>
      <w:r w:rsidRPr="002F0AEA">
        <w:rPr>
          <w:rStyle w:val="StyleUnderline"/>
        </w:rPr>
        <w:t xml:space="preserve"> in Muslim countries </w:t>
      </w:r>
      <w:r w:rsidRPr="002F0AEA">
        <w:rPr>
          <w:rStyle w:val="StyleUnderline"/>
          <w:highlight w:val="green"/>
        </w:rPr>
        <w:t>is only one of many causes of</w:t>
      </w:r>
      <w:r w:rsidRPr="002F0AEA">
        <w:rPr>
          <w:rStyle w:val="StyleUnderline"/>
        </w:rPr>
        <w:t xml:space="preserve"> anti-American </w:t>
      </w:r>
      <w:r w:rsidRPr="002F0AEA">
        <w:rPr>
          <w:rStyle w:val="StyleUnderline"/>
          <w:highlight w:val="green"/>
        </w:rPr>
        <w:t>terrorism. Others include</w:t>
      </w:r>
      <w:r w:rsidRPr="002F0AEA">
        <w:rPr>
          <w:rStyle w:val="StyleUnderline"/>
        </w:rPr>
        <w:t xml:space="preserve"> anger at </w:t>
      </w:r>
      <w:r w:rsidRPr="002F0AEA">
        <w:rPr>
          <w:rStyle w:val="StyleUnderline"/>
          <w:highlight w:val="green"/>
        </w:rPr>
        <w:t>U.S. support for authoritarian</w:t>
      </w:r>
      <w:r w:rsidRPr="002F0AEA">
        <w:rPr>
          <w:rStyle w:val="StyleUnderline"/>
        </w:rPr>
        <w:t xml:space="preserve"> Middle Eastern </w:t>
      </w:r>
      <w:r w:rsidRPr="002F0AEA">
        <w:rPr>
          <w:rStyle w:val="StyleUnderline"/>
          <w:highlight w:val="green"/>
        </w:rPr>
        <w:t>regimes</w:t>
      </w:r>
      <w:r w:rsidRPr="002F0AEA">
        <w:rPr>
          <w:rStyle w:val="StyleUnderline"/>
        </w:rPr>
        <w:t xml:space="preserve">, </w:t>
      </w:r>
      <w:r w:rsidRPr="002F0AEA">
        <w:rPr>
          <w:rStyle w:val="StyleUnderline"/>
          <w:highlight w:val="green"/>
        </w:rPr>
        <w:t>Washington’s relationship with Israel,</w:t>
      </w:r>
      <w:r w:rsidRPr="002F0AEA">
        <w:rPr>
          <w:rStyle w:val="StyleUnderline"/>
        </w:rPr>
        <w:t xml:space="preserve"> and Western “</w:t>
      </w:r>
      <w:r w:rsidRPr="002F0AEA">
        <w:rPr>
          <w:rStyle w:val="StyleUnderline"/>
          <w:highlight w:val="green"/>
        </w:rPr>
        <w:t>cultural imperialism</w:t>
      </w:r>
      <w:r w:rsidRPr="002F0AEA">
        <w:rPr>
          <w:rStyle w:val="StyleUnderline"/>
        </w:rPr>
        <w:t>” in the Middle East</w:t>
      </w:r>
      <w:r w:rsidRPr="002F0AEA">
        <w:rPr>
          <w:sz w:val="14"/>
        </w:rPr>
        <w:t xml:space="preserve">. </w:t>
      </w:r>
      <w:r w:rsidRPr="002F0AEA">
        <w:rPr>
          <w:rStyle w:val="StyleUnderline"/>
        </w:rPr>
        <w:t xml:space="preserve">U.S. military </w:t>
      </w:r>
      <w:r w:rsidRPr="002F0AEA">
        <w:rPr>
          <w:rStyle w:val="StyleUnderline"/>
          <w:highlight w:val="green"/>
        </w:rPr>
        <w:t>withdrawal</w:t>
      </w:r>
      <w:r w:rsidRPr="002F0AEA">
        <w:rPr>
          <w:rStyle w:val="StyleUnderline"/>
        </w:rPr>
        <w:t xml:space="preserve"> from the Middle East </w:t>
      </w:r>
      <w:r w:rsidRPr="002F0AEA">
        <w:rPr>
          <w:rStyle w:val="StyleUnderline"/>
          <w:highlight w:val="green"/>
        </w:rPr>
        <w:t>would not ameliorate these</w:t>
      </w:r>
      <w:r w:rsidRPr="002F0AEA">
        <w:rPr>
          <w:rStyle w:val="StyleUnderline"/>
        </w:rPr>
        <w:t xml:space="preserve"> other </w:t>
      </w:r>
      <w:r w:rsidRPr="002F0AEA">
        <w:rPr>
          <w:rStyle w:val="StyleUnderline"/>
          <w:highlight w:val="green"/>
        </w:rPr>
        <w:t>grievances</w:t>
      </w:r>
      <w:r w:rsidRPr="002F0AEA">
        <w:rPr>
          <w:rStyle w:val="StyleUnderline"/>
        </w:rPr>
        <w:t xml:space="preserve">, and </w:t>
      </w:r>
      <w:r w:rsidRPr="002F0AEA">
        <w:rPr>
          <w:rStyle w:val="StyleUnderline"/>
          <w:highlight w:val="green"/>
        </w:rPr>
        <w:t>it might</w:t>
      </w:r>
      <w:r w:rsidRPr="002F0AEA">
        <w:rPr>
          <w:rStyle w:val="StyleUnderline"/>
        </w:rPr>
        <w:t xml:space="preserve"> </w:t>
      </w:r>
      <w:proofErr w:type="gramStart"/>
      <w:r w:rsidRPr="002F0AEA">
        <w:rPr>
          <w:rStyle w:val="StyleUnderline"/>
        </w:rPr>
        <w:t xml:space="preserve">actually </w:t>
      </w:r>
      <w:r w:rsidRPr="002F0AEA">
        <w:rPr>
          <w:rStyle w:val="Emphasis"/>
          <w:highlight w:val="green"/>
        </w:rPr>
        <w:t>inflame</w:t>
      </w:r>
      <w:proofErr w:type="gramEnd"/>
      <w:r w:rsidRPr="002F0AEA">
        <w:rPr>
          <w:rStyle w:val="Emphasis"/>
          <w:highlight w:val="green"/>
        </w:rPr>
        <w:t xml:space="preserve"> them further</w:t>
      </w:r>
      <w:r w:rsidRPr="002F0AEA">
        <w:rPr>
          <w:sz w:val="14"/>
        </w:rPr>
        <w:t xml:space="preserve">. For </w:t>
      </w:r>
      <w:r w:rsidRPr="002F0AEA">
        <w:rPr>
          <w:rStyle w:val="StyleUnderline"/>
          <w:highlight w:val="green"/>
        </w:rPr>
        <w:t>if the U</w:t>
      </w:r>
      <w:r w:rsidRPr="002F0AEA">
        <w:rPr>
          <w:rStyle w:val="StyleUnderline"/>
        </w:rPr>
        <w:t xml:space="preserve">nited </w:t>
      </w:r>
      <w:r w:rsidRPr="002F0AEA">
        <w:rPr>
          <w:rStyle w:val="StyleUnderline"/>
          <w:highlight w:val="green"/>
        </w:rPr>
        <w:t>S</w:t>
      </w:r>
      <w:r w:rsidRPr="002F0AEA">
        <w:rPr>
          <w:rStyle w:val="StyleUnderline"/>
        </w:rPr>
        <w:t xml:space="preserve">tates </w:t>
      </w:r>
      <w:r w:rsidRPr="002F0AEA">
        <w:rPr>
          <w:rStyle w:val="StyleUnderline"/>
          <w:highlight w:val="green"/>
        </w:rPr>
        <w:t>embraced offshore balancing, it would</w:t>
      </w:r>
      <w:r w:rsidRPr="002F0AEA">
        <w:rPr>
          <w:rStyle w:val="StyleUnderline"/>
        </w:rPr>
        <w:t xml:space="preserve"> presumably </w:t>
      </w:r>
      <w:r w:rsidRPr="002F0AEA">
        <w:rPr>
          <w:rStyle w:val="StyleUnderline"/>
          <w:highlight w:val="green"/>
        </w:rPr>
        <w:t>become more reliant on friendly Arab dictators</w:t>
      </w:r>
      <w:r w:rsidRPr="002F0AEA">
        <w:rPr>
          <w:rStyle w:val="StyleUnderline"/>
        </w:rPr>
        <w:t>—</w:t>
      </w:r>
      <w:r w:rsidRPr="002F0AEA">
        <w:rPr>
          <w:rStyle w:val="StyleUnderline"/>
          <w:highlight w:val="green"/>
        </w:rPr>
        <w:t>as well as Israel</w:t>
      </w:r>
      <w:r w:rsidRPr="002F0AEA">
        <w:rPr>
          <w:rStyle w:val="StyleUnderline"/>
        </w:rPr>
        <w:t>—</w:t>
      </w:r>
      <w:r w:rsidRPr="002F0AEA">
        <w:rPr>
          <w:rStyle w:val="StyleUnderline"/>
          <w:highlight w:val="green"/>
        </w:rPr>
        <w:t>as bulwarks of stability</w:t>
      </w:r>
      <w:r w:rsidRPr="002F0AEA">
        <w:rPr>
          <w:rStyle w:val="StyleUnderline"/>
        </w:rPr>
        <w:t xml:space="preserve"> in a volatile region</w:t>
      </w:r>
      <w:r w:rsidRPr="002F0AEA">
        <w:rPr>
          <w:sz w:val="14"/>
        </w:rPr>
        <w:t>.</w:t>
      </w:r>
    </w:p>
    <w:p w14:paraId="3E419A2A" w14:textId="77777777" w:rsidR="00E347E6" w:rsidRDefault="00E347E6" w:rsidP="00E347E6">
      <w:pPr>
        <w:rPr>
          <w:sz w:val="12"/>
        </w:rPr>
      </w:pPr>
      <w:r w:rsidRPr="002F0AEA">
        <w:rPr>
          <w:rStyle w:val="Emphasis"/>
        </w:rPr>
        <w:t>Second</w:t>
      </w:r>
      <w:r w:rsidRPr="002F0AEA">
        <w:rPr>
          <w:sz w:val="14"/>
        </w:rPr>
        <w:t xml:space="preserve">, </w:t>
      </w:r>
      <w:r w:rsidRPr="002F0AEA">
        <w:rPr>
          <w:rStyle w:val="StyleUnderline"/>
        </w:rPr>
        <w:t xml:space="preserve">offshore might undercut </w:t>
      </w:r>
      <w:proofErr w:type="gramStart"/>
      <w:r w:rsidRPr="002F0AEA">
        <w:rPr>
          <w:rStyle w:val="StyleUnderline"/>
        </w:rPr>
        <w:t>counter-terrorism</w:t>
      </w:r>
      <w:proofErr w:type="gramEnd"/>
      <w:r w:rsidRPr="002F0AEA">
        <w:rPr>
          <w:rStyle w:val="StyleUnderline"/>
        </w:rPr>
        <w:t xml:space="preserve"> in other ways, as well. </w:t>
      </w:r>
      <w:r w:rsidRPr="00F96677">
        <w:rPr>
          <w:rStyle w:val="StyleUnderline"/>
          <w:highlight w:val="green"/>
        </w:rPr>
        <w:t>Forsaking U.S.</w:t>
      </w:r>
      <w:r w:rsidRPr="002F0AEA">
        <w:rPr>
          <w:rStyle w:val="StyleUnderline"/>
        </w:rPr>
        <w:t xml:space="preserve"> forward </w:t>
      </w:r>
      <w:r w:rsidRPr="00F96677">
        <w:rPr>
          <w:rStyle w:val="StyleUnderline"/>
          <w:highlight w:val="green"/>
        </w:rPr>
        <w:t>presence would deprive</w:t>
      </w:r>
      <w:r w:rsidRPr="002F0AEA">
        <w:rPr>
          <w:rStyle w:val="StyleUnderline"/>
        </w:rPr>
        <w:t xml:space="preserve"> the country of the </w:t>
      </w:r>
      <w:r w:rsidRPr="00F96677">
        <w:rPr>
          <w:rStyle w:val="StyleUnderline"/>
          <w:highlight w:val="green"/>
        </w:rPr>
        <w:t>overseas bases and contingents</w:t>
      </w:r>
      <w:r w:rsidRPr="002F0AEA">
        <w:rPr>
          <w:rStyle w:val="StyleUnderline"/>
        </w:rPr>
        <w:t xml:space="preserve"> that </w:t>
      </w:r>
      <w:r w:rsidRPr="00F96677">
        <w:rPr>
          <w:rStyle w:val="StyleUnderline"/>
          <w:highlight w:val="green"/>
        </w:rPr>
        <w:t>American forces have repeatedly used in counter-terror</w:t>
      </w:r>
      <w:r w:rsidRPr="002F0AEA">
        <w:rPr>
          <w:rStyle w:val="StyleUnderline"/>
        </w:rPr>
        <w:t>ism operations</w:t>
      </w:r>
      <w:r w:rsidRPr="002F0AEA">
        <w:rPr>
          <w:sz w:val="14"/>
        </w:rPr>
        <w:t xml:space="preserve"> over the past 30 years. </w:t>
      </w:r>
      <w:r w:rsidRPr="00F96677">
        <w:rPr>
          <w:rStyle w:val="StyleUnderline"/>
          <w:highlight w:val="green"/>
        </w:rPr>
        <w:t>It would</w:t>
      </w:r>
      <w:r w:rsidRPr="002F0AEA">
        <w:rPr>
          <w:sz w:val="14"/>
        </w:rPr>
        <w:t xml:space="preserve"> also </w:t>
      </w:r>
      <w:r w:rsidRPr="00F96677">
        <w:rPr>
          <w:rStyle w:val="StyleUnderline"/>
          <w:highlight w:val="green"/>
        </w:rPr>
        <w:t>deprive</w:t>
      </w:r>
      <w:r w:rsidRPr="002F0AEA">
        <w:rPr>
          <w:rStyle w:val="StyleUnderline"/>
        </w:rPr>
        <w:t xml:space="preserve"> the country of </w:t>
      </w:r>
      <w:r w:rsidRPr="00F96677">
        <w:rPr>
          <w:rStyle w:val="StyleUnderline"/>
          <w:highlight w:val="green"/>
        </w:rPr>
        <w:t xml:space="preserve">crucial </w:t>
      </w:r>
      <w:r w:rsidRPr="00F96677">
        <w:rPr>
          <w:rStyle w:val="Emphasis"/>
          <w:highlight w:val="green"/>
        </w:rPr>
        <w:t>diplomatic and intelligence leverage</w:t>
      </w:r>
      <w:r w:rsidRPr="002F0AEA">
        <w:rPr>
          <w:sz w:val="14"/>
        </w:rPr>
        <w:t xml:space="preserve">. </w:t>
      </w:r>
      <w:r w:rsidRPr="00F96677">
        <w:rPr>
          <w:rStyle w:val="StyleUnderline"/>
          <w:highlight w:val="green"/>
        </w:rPr>
        <w:t>U.S. forward deployments</w:t>
      </w:r>
      <w:r w:rsidRPr="002F0AEA">
        <w:rPr>
          <w:sz w:val="14"/>
        </w:rPr>
        <w:t xml:space="preserve"> and commitments </w:t>
      </w:r>
      <w:r w:rsidRPr="00F96677">
        <w:rPr>
          <w:rStyle w:val="StyleUnderline"/>
          <w:highlight w:val="green"/>
        </w:rPr>
        <w:t>have long provided influence</w:t>
      </w:r>
      <w:r w:rsidRPr="002F0AEA">
        <w:rPr>
          <w:rStyle w:val="StyleUnderline"/>
        </w:rPr>
        <w:t xml:space="preserve"> that </w:t>
      </w:r>
      <w:r w:rsidRPr="00F96677">
        <w:rPr>
          <w:rStyle w:val="StyleUnderline"/>
          <w:highlight w:val="green"/>
        </w:rPr>
        <w:t>Washington has used to evoke greater coop</w:t>
      </w:r>
      <w:r w:rsidRPr="002F0AEA">
        <w:rPr>
          <w:rStyle w:val="StyleUnderline"/>
        </w:rPr>
        <w:t>eration on</w:t>
      </w:r>
      <w:r w:rsidRPr="002F0AEA">
        <w:rPr>
          <w:sz w:val="14"/>
        </w:rPr>
        <w:t xml:space="preserve"> what Robert Art calls the “quieter phase of fighting terrorism”—</w:t>
      </w:r>
      <w:r w:rsidRPr="002F0AEA">
        <w:rPr>
          <w:rStyle w:val="StyleUnderline"/>
        </w:rPr>
        <w:t xml:space="preserve">intelligence-sharing, diplomatic partnerships, and other behind-the-scenes measures that are </w:t>
      </w:r>
      <w:r w:rsidRPr="00F96677">
        <w:rPr>
          <w:rStyle w:val="StyleUnderline"/>
          <w:highlight w:val="green"/>
        </w:rPr>
        <w:t>crucial to fighting terrorist groups</w:t>
      </w:r>
      <w:r w:rsidRPr="002F0AEA">
        <w:rPr>
          <w:sz w:val="14"/>
        </w:rPr>
        <w:t xml:space="preserve">.[8] </w:t>
      </w:r>
      <w:r w:rsidRPr="002F0AEA">
        <w:rPr>
          <w:rStyle w:val="StyleUnderline"/>
        </w:rPr>
        <w:t>Were America to slash its security posture, this influence would presumably shrink, as well.</w:t>
      </w:r>
      <w:r w:rsidRPr="002F0AEA">
        <w:rPr>
          <w:sz w:val="14"/>
        </w:rPr>
        <w:t xml:space="preserve"> </w:t>
      </w:r>
      <w:r w:rsidRPr="00F96677">
        <w:rPr>
          <w:rStyle w:val="Emphasis"/>
          <w:highlight w:val="green"/>
        </w:rPr>
        <w:t>Offshore balancing</w:t>
      </w:r>
      <w:r w:rsidRPr="002F0AEA">
        <w:rPr>
          <w:rStyle w:val="Emphasis"/>
        </w:rPr>
        <w:t xml:space="preserve">, then, </w:t>
      </w:r>
      <w:r w:rsidRPr="00F96677">
        <w:rPr>
          <w:rStyle w:val="Emphasis"/>
          <w:highlight w:val="green"/>
        </w:rPr>
        <w:t>is no panacea</w:t>
      </w:r>
      <w:r w:rsidRPr="002F0AEA">
        <w:rPr>
          <w:rStyle w:val="Emphasis"/>
        </w:rPr>
        <w:t xml:space="preserve"> when it comes to </w:t>
      </w:r>
      <w:proofErr w:type="gramStart"/>
      <w:r w:rsidRPr="002F0AEA">
        <w:rPr>
          <w:rStyle w:val="Emphasis"/>
        </w:rPr>
        <w:t>counter-terrorism</w:t>
      </w:r>
      <w:proofErr w:type="gramEnd"/>
      <w:r w:rsidRPr="002F0AEA">
        <w:rPr>
          <w:sz w:val="14"/>
        </w:rPr>
        <w:t xml:space="preserve">. It holds some advantages, but </w:t>
      </w:r>
      <w:r w:rsidRPr="002F0AEA">
        <w:rPr>
          <w:rStyle w:val="StyleUnderline"/>
        </w:rPr>
        <w:t>significant dangers lurk just below the surface</w:t>
      </w:r>
      <w:r w:rsidRPr="002F0AEA">
        <w:rPr>
          <w:sz w:val="14"/>
        </w:rPr>
        <w:t>.</w:t>
      </w:r>
    </w:p>
    <w:p w14:paraId="2C13DFEF" w14:textId="77777777" w:rsidR="005D6E68" w:rsidRPr="005D6E68" w:rsidRDefault="005D6E68" w:rsidP="005D6E68"/>
    <w:sectPr w:rsidR="005D6E68" w:rsidRPr="005D6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Helvetica Neue">
    <w:altName w:val="Sylfaen"/>
    <w:charset w:val="00"/>
    <w:family w:val="swiss"/>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B846E5C"/>
    <w:multiLevelType w:val="hybridMultilevel"/>
    <w:tmpl w:val="C07AB0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9F0688"/>
    <w:multiLevelType w:val="hybridMultilevel"/>
    <w:tmpl w:val="BA583520"/>
    <w:lvl w:ilvl="0" w:tplc="49E42964">
      <w:start w:val="1"/>
      <w:numFmt w:val="bullet"/>
      <w:lvlText w:val="-"/>
      <w:lvlJc w:val="left"/>
      <w:pPr>
        <w:ind w:left="1080" w:hanging="360"/>
      </w:pPr>
      <w:rPr>
        <w:rFonts w:ascii="Calibri" w:eastAsiaTheme="minorHAnsi" w:hAnsi="Calibri" w:cstheme="minorBidi" w:hint="default"/>
      </w:rPr>
    </w:lvl>
    <w:lvl w:ilvl="1" w:tplc="DFBE1C94">
      <w:start w:val="1"/>
      <w:numFmt w:val="bullet"/>
      <w:lvlText w:val="-"/>
      <w:lvlJc w:val="left"/>
      <w:pPr>
        <w:ind w:left="1800" w:hanging="360"/>
      </w:pPr>
      <w:rPr>
        <w:rFonts w:ascii="Calibri" w:eastAsiaTheme="minorHAnsi" w:hAnsi="Calibri" w:cstheme="minorBidi" w:hint="default"/>
      </w:rPr>
    </w:lvl>
    <w:lvl w:ilvl="2" w:tplc="DFBE1C94">
      <w:start w:val="1"/>
      <w:numFmt w:val="bullet"/>
      <w:lvlText w:val="-"/>
      <w:lvlJc w:val="left"/>
      <w:pPr>
        <w:ind w:left="2520" w:hanging="360"/>
      </w:pPr>
      <w:rPr>
        <w:rFonts w:ascii="Calibri" w:eastAsiaTheme="minorHAnsi" w:hAnsi="Calibri" w:cstheme="minorBidi" w:hint="default"/>
      </w:rPr>
    </w:lvl>
    <w:lvl w:ilvl="3" w:tplc="DFBE1C94">
      <w:start w:val="1"/>
      <w:numFmt w:val="bullet"/>
      <w:lvlText w:val="-"/>
      <w:lvlJc w:val="left"/>
      <w:pPr>
        <w:ind w:left="3240" w:hanging="360"/>
      </w:pPr>
      <w:rPr>
        <w:rFonts w:ascii="Calibri" w:eastAsiaTheme="minorHAnsi" w:hAnsi="Calibri" w:cstheme="minorBid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E11EC"/>
    <w:rsid w:val="000139A3"/>
    <w:rsid w:val="00100833"/>
    <w:rsid w:val="00104529"/>
    <w:rsid w:val="00105942"/>
    <w:rsid w:val="00107396"/>
    <w:rsid w:val="00144A4C"/>
    <w:rsid w:val="001739EC"/>
    <w:rsid w:val="00176AB0"/>
    <w:rsid w:val="00177B7D"/>
    <w:rsid w:val="0018322D"/>
    <w:rsid w:val="001B5776"/>
    <w:rsid w:val="001D3BCE"/>
    <w:rsid w:val="001E527A"/>
    <w:rsid w:val="001F78CE"/>
    <w:rsid w:val="00251FC7"/>
    <w:rsid w:val="00252B4B"/>
    <w:rsid w:val="002855A7"/>
    <w:rsid w:val="002B146A"/>
    <w:rsid w:val="002B5E17"/>
    <w:rsid w:val="002D64ED"/>
    <w:rsid w:val="00315690"/>
    <w:rsid w:val="00316B75"/>
    <w:rsid w:val="00325646"/>
    <w:rsid w:val="003276C3"/>
    <w:rsid w:val="003460F2"/>
    <w:rsid w:val="00363551"/>
    <w:rsid w:val="0038158C"/>
    <w:rsid w:val="003902BA"/>
    <w:rsid w:val="003A09E2"/>
    <w:rsid w:val="0040698C"/>
    <w:rsid w:val="00407037"/>
    <w:rsid w:val="004605D6"/>
    <w:rsid w:val="00461C85"/>
    <w:rsid w:val="004C60E8"/>
    <w:rsid w:val="004E3579"/>
    <w:rsid w:val="004E728B"/>
    <w:rsid w:val="004F39E0"/>
    <w:rsid w:val="00500D5E"/>
    <w:rsid w:val="00537BD5"/>
    <w:rsid w:val="0057268A"/>
    <w:rsid w:val="005A5CBE"/>
    <w:rsid w:val="005D2912"/>
    <w:rsid w:val="005D6E68"/>
    <w:rsid w:val="006065BD"/>
    <w:rsid w:val="00645FA9"/>
    <w:rsid w:val="00647866"/>
    <w:rsid w:val="00665003"/>
    <w:rsid w:val="006A2AD0"/>
    <w:rsid w:val="006C2375"/>
    <w:rsid w:val="006D4ECC"/>
    <w:rsid w:val="00722258"/>
    <w:rsid w:val="007243E5"/>
    <w:rsid w:val="00750EA7"/>
    <w:rsid w:val="00766EA0"/>
    <w:rsid w:val="00782689"/>
    <w:rsid w:val="00794127"/>
    <w:rsid w:val="007A2226"/>
    <w:rsid w:val="007E71E4"/>
    <w:rsid w:val="007F5B66"/>
    <w:rsid w:val="00823A1C"/>
    <w:rsid w:val="00845B9D"/>
    <w:rsid w:val="00860984"/>
    <w:rsid w:val="008B3ECB"/>
    <w:rsid w:val="008B4E85"/>
    <w:rsid w:val="008C1B2E"/>
    <w:rsid w:val="0091627E"/>
    <w:rsid w:val="0097032B"/>
    <w:rsid w:val="00972367"/>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8B1"/>
    <w:rsid w:val="00D36A8A"/>
    <w:rsid w:val="00D61409"/>
    <w:rsid w:val="00D6691E"/>
    <w:rsid w:val="00D71170"/>
    <w:rsid w:val="00D92DA4"/>
    <w:rsid w:val="00DA1C92"/>
    <w:rsid w:val="00DA25D4"/>
    <w:rsid w:val="00DA6538"/>
    <w:rsid w:val="00DF5BF3"/>
    <w:rsid w:val="00DF7D6F"/>
    <w:rsid w:val="00E15E75"/>
    <w:rsid w:val="00E347E6"/>
    <w:rsid w:val="00E5262C"/>
    <w:rsid w:val="00EB1401"/>
    <w:rsid w:val="00EC7DC4"/>
    <w:rsid w:val="00ED30CF"/>
    <w:rsid w:val="00EE11EC"/>
    <w:rsid w:val="00F176EF"/>
    <w:rsid w:val="00F35269"/>
    <w:rsid w:val="00F45E10"/>
    <w:rsid w:val="00F6364A"/>
    <w:rsid w:val="00F9113A"/>
    <w:rsid w:val="00FD5D5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17F3"/>
  <w15:chartTrackingRefBased/>
  <w15:docId w15:val="{92CF9F21-C3A2-44A4-88A8-5D269B44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E11EC"/>
    <w:rPr>
      <w:rFonts w:ascii="Calibri" w:hAnsi="Calibri" w:cs="Calibri"/>
    </w:rPr>
  </w:style>
  <w:style w:type="paragraph" w:styleId="Heading1">
    <w:name w:val="heading 1"/>
    <w:aliases w:val="Pocket"/>
    <w:basedOn w:val="Normal"/>
    <w:next w:val="Normal"/>
    <w:link w:val="Heading1Char"/>
    <w:qFormat/>
    <w:rsid w:val="00EE11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11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unhideWhenUsed/>
    <w:qFormat/>
    <w:rsid w:val="00EE11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unhideWhenUsed/>
    <w:qFormat/>
    <w:rsid w:val="00EE11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11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1EC"/>
  </w:style>
  <w:style w:type="character" w:customStyle="1" w:styleId="Heading1Char">
    <w:name w:val="Heading 1 Char"/>
    <w:aliases w:val="Pocket Char"/>
    <w:basedOn w:val="DefaultParagraphFont"/>
    <w:link w:val="Heading1"/>
    <w:rsid w:val="00EE11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11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EE11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E11EC"/>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7"/>
    <w:qFormat/>
    <w:rsid w:val="00EE11E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1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EE11EC"/>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EE11EC"/>
    <w:rPr>
      <w:color w:val="auto"/>
      <w:u w:val="none"/>
    </w:rPr>
  </w:style>
  <w:style w:type="character" w:styleId="FollowedHyperlink">
    <w:name w:val="FollowedHyperlink"/>
    <w:basedOn w:val="DefaultParagraphFont"/>
    <w:uiPriority w:val="99"/>
    <w:semiHidden/>
    <w:unhideWhenUsed/>
    <w:rsid w:val="00EE11EC"/>
    <w:rPr>
      <w:color w:val="auto"/>
      <w:u w:val="none"/>
    </w:rPr>
  </w:style>
  <w:style w:type="paragraph" w:styleId="NormalWeb">
    <w:name w:val="Normal (Web)"/>
    <w:basedOn w:val="Normal"/>
    <w:uiPriority w:val="99"/>
    <w:unhideWhenUsed/>
    <w:rsid w:val="00EE11E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ubjectfield-postprocessinghook">
    <w:name w:val="subjectfield-postprocessinghook"/>
    <w:basedOn w:val="DefaultParagraphFont"/>
    <w:rsid w:val="00EE11EC"/>
  </w:style>
  <w:style w:type="character" w:styleId="UnresolvedMention">
    <w:name w:val="Unresolved Mention"/>
    <w:basedOn w:val="DefaultParagraphFont"/>
    <w:uiPriority w:val="99"/>
    <w:semiHidden/>
    <w:unhideWhenUsed/>
    <w:rsid w:val="00782689"/>
    <w:rPr>
      <w:color w:val="605E5C"/>
      <w:shd w:val="clear" w:color="auto" w:fill="E1DFDD"/>
    </w:rPr>
  </w:style>
  <w:style w:type="paragraph" w:styleId="ListParagraph">
    <w:name w:val="List Paragraph"/>
    <w:basedOn w:val="Normal"/>
    <w:uiPriority w:val="99"/>
    <w:unhideWhenUsed/>
    <w:qFormat/>
    <w:rsid w:val="00794127"/>
    <w:pPr>
      <w:ind w:left="720"/>
      <w:contextualSpacing/>
    </w:pPr>
  </w:style>
  <w:style w:type="paragraph" w:customStyle="1" w:styleId="Emphasis1">
    <w:name w:val="Emphasis1"/>
    <w:basedOn w:val="Normal"/>
    <w:link w:val="Emphasis"/>
    <w:autoRedefine/>
    <w:uiPriority w:val="7"/>
    <w:qFormat/>
    <w:rsid w:val="0079412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
    <w:name w:val="card"/>
    <w:basedOn w:val="Normal"/>
    <w:next w:val="Normal"/>
    <w:link w:val="StyleUnderline"/>
    <w:uiPriority w:val="6"/>
    <w:qFormat/>
    <w:rsid w:val="00794127"/>
    <w:pPr>
      <w:ind w:left="288" w:right="288"/>
    </w:pPr>
    <w:rPr>
      <w:rFonts w:asciiTheme="minorHAnsi" w:hAnsiTheme="minorHAnsi" w:cstheme="minorBidi"/>
      <w:u w:val="single"/>
    </w:rPr>
  </w:style>
  <w:style w:type="paragraph" w:customStyle="1" w:styleId="textbold">
    <w:name w:val="text bold"/>
    <w:basedOn w:val="Normal"/>
    <w:uiPriority w:val="7"/>
    <w:qFormat/>
    <w:rsid w:val="00794127"/>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Emphasize">
    <w:name w:val="Emphasize"/>
    <w:basedOn w:val="Normal"/>
    <w:autoRedefine/>
    <w:uiPriority w:val="7"/>
    <w:qFormat/>
    <w:rsid w:val="00794127"/>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wp-content/uploads/2019/01/FP_20190107_new_geopolitics_of_mena_final.pdf" TargetMode="External"/><Relationship Id="rId18" Type="http://schemas.openxmlformats.org/officeDocument/2006/relationships/hyperlink" Target="https://www.chinausfocus.com/foreign-policy/the-us-pursuit-of-hegemony-has-harmed-the-middle-east)//" TargetMode="External"/><Relationship Id="rId26" Type="http://schemas.openxmlformats.org/officeDocument/2006/relationships/hyperlink" Target="https://cpb-us-w2.wpmucdn.com/u.osu.edu/dist/5/66008/files/2018/12/Desert-Shield-of-the-Republic-Porter-new-22klvgd.pdf)//CMR" TargetMode="External"/><Relationship Id="rId39" Type="http://schemas.openxmlformats.org/officeDocument/2006/relationships/hyperlink" Target="https://www.washingtonpost.com/business/how-the-saudis-turned-the-yemen-war-into-a-humanitarian-crisis/2018/12/14/9a8b6fce-ffb6-11e8-a17e-162b712e8fc2_story.html?utm_term=.227f71c00ba0" TargetMode="External"/><Relationship Id="rId21" Type="http://schemas.openxmlformats.org/officeDocument/2006/relationships/hyperlink" Target="https://cpb-us-w2.wpmucdn.com/u.osu.edu/dist/5/66008/files/2018/12/Desert-Shield-of-the-Republic-Porter-new-22klvgd.pdf)//CMR" TargetMode="External"/><Relationship Id="rId34" Type="http://schemas.openxmlformats.org/officeDocument/2006/relationships/hyperlink" Target="https://www.nbcnews.com/slideshow/president-trump-s-royal-saudi-welcome-n762616" TargetMode="External"/><Relationship Id="rId42" Type="http://schemas.openxmlformats.org/officeDocument/2006/relationships/hyperlink" Target="https://www.foxnews.com/politics/saudi-crown-prince-is-gonna-have-to-be-replaced-amid-insulting-explanation-for-khashoggis-death-rand-paul-says" TargetMode="External"/><Relationship Id="rId47" Type="http://schemas.openxmlformats.org/officeDocument/2006/relationships/hyperlink" Target="https://www.brookings.edu/wp-content/uploads/2019/01/FP_20190107_new_geopolitics_of_mena_final.pdf" TargetMode="External"/><Relationship Id="rId50" Type="http://schemas.openxmlformats.org/officeDocument/2006/relationships/hyperlink" Target="https://urldefense.proofpoint.com/v2/url?u=https-3A__www.npr.org_2018_10_15_657588534_fact-2Dcheck-2Dhow-2Dmuch-2Ddoes-2Dsaudi-2Darabia-2Dspend-2Don-2Darms-2Ddeals-2Dwith-2Dthe-2Du-2Ds&amp;d=DwMFaQ&amp;c=W8uiIUydLnv14aAum3Oieg&amp;r=rz4oN5WSLeQq9veWzO9LvZAr9bK4sqmmNDo8Im869pQ&amp;m=JOV5Glltn0Hfet8T17qvERsBwSGyOqd1Qx2xA7SVNmM&amp;s=OU9ozZrwZiTAyL2K615GntPmOk_Q5jNfgtiHpsmqyaw&amp;e=" TargetMode="External"/><Relationship Id="rId55" Type="http://schemas.openxmlformats.org/officeDocument/2006/relationships/fontTable" Target="fontTable.xml"/><Relationship Id="rId7" Type="http://schemas.openxmlformats.org/officeDocument/2006/relationships/hyperlink" Target="https://cpb-us-w2.wpmucdn.com/u.osu.edu/dist/5/66008/files/2018/12/Desert-Shield-of-the-Republic-Porter-new-22klvgd.pdf)//CMR" TargetMode="External"/><Relationship Id="rId12" Type="http://schemas.openxmlformats.org/officeDocument/2006/relationships/hyperlink" Target="https://www.theamericanconservative.com/larison/end-the-noxious-u-s-saudi-relationship-now/)//CMR" TargetMode="External"/><Relationship Id="rId17" Type="http://schemas.openxmlformats.org/officeDocument/2006/relationships/hyperlink" Target="https://carnegieendowment.org/2018/10/23/fueling-middle-east-conflicts-or-dousing-flames-pub-77548)//" TargetMode="External"/><Relationship Id="rId25" Type="http://schemas.openxmlformats.org/officeDocument/2006/relationships/hyperlink" Target="https://cpb-us-w2.wpmucdn.com/u.osu.edu/dist/5/66008/files/2018/12/Desert-Shield-of-the-Republic-Porter-new-22klvgd.pdf)//CMR" TargetMode="External"/><Relationship Id="rId33" Type="http://schemas.openxmlformats.org/officeDocument/2006/relationships/hyperlink" Target="https://www.nbcnews.com/news/world/deep-saudi-relationship-complicates-u-s-response-khashoggi-n920551" TargetMode="External"/><Relationship Id="rId38" Type="http://schemas.openxmlformats.org/officeDocument/2006/relationships/hyperlink" Target="https://www.france24.com/en/20181122-khashoggi-murder-trump-ignores-us-leverage-over-riyadh" TargetMode="External"/><Relationship Id="rId46" Type="http://schemas.openxmlformats.org/officeDocument/2006/relationships/hyperlink" Target="https://www.theguardian.com/global-development/2018/oct/16/enormity-yemen-famine-initially-underestimated" TargetMode="External"/><Relationship Id="rId2" Type="http://schemas.openxmlformats.org/officeDocument/2006/relationships/numbering" Target="numbering.xml"/><Relationship Id="rId16" Type="http://schemas.openxmlformats.org/officeDocument/2006/relationships/hyperlink" Target="https://www.theglobalist.com/middle-east-conflict-oil-united-states/" TargetMode="External"/><Relationship Id="rId20" Type="http://schemas.openxmlformats.org/officeDocument/2006/relationships/hyperlink" Target="https://www.mepc.org/speeches/responding-failure-reorganizing-us-policies-middle-east" TargetMode="External"/><Relationship Id="rId29" Type="http://schemas.openxmlformats.org/officeDocument/2006/relationships/hyperlink" Target="https://cpb-us-w2.wpmucdn.com/u.osu.edu/dist/5/66008/files/2018/12/Desert-Shield-of-the-Republic-Porter-new-22klvgd.pdf)//CMR" TargetMode="External"/><Relationship Id="rId41" Type="http://schemas.openxmlformats.org/officeDocument/2006/relationships/hyperlink" Target="https://thehill.com/people/rand-paul" TargetMode="External"/><Relationship Id="rId54" Type="http://schemas.openxmlformats.org/officeDocument/2006/relationships/hyperlink" Target="http://www.fpri.org/articles/2015/08/retrenchment-chic-dangers-offshore-balancing" TargetMode="External"/><Relationship Id="rId1" Type="http://schemas.openxmlformats.org/officeDocument/2006/relationships/customXml" Target="../customXml/item1.xml"/><Relationship Id="rId6" Type="http://schemas.openxmlformats.org/officeDocument/2006/relationships/hyperlink" Target="https://www.cato.org/publications/policy-analysis/risky-business-role-arms-sales-us-foreign-policy)//CMR" TargetMode="External"/><Relationship Id="rId11" Type="http://schemas.openxmlformats.org/officeDocument/2006/relationships/hyperlink" Target="https://cpb-us-w2.wpmucdn.com/u.osu.edu/dist/5/66008/files/2018/12/Desert-Shield-of-the-Republic-Porter-new-22klvgd.pdf)//CMR" TargetMode="External"/><Relationship Id="rId24" Type="http://schemas.openxmlformats.org/officeDocument/2006/relationships/hyperlink" Target="https://cpb-us-w2.wpmucdn.com/u.osu.edu/dist/5/66008/files/2018/12/Desert-Shield-of-the-Republic-Porter-new-22klvgd.pdf)//CMR" TargetMode="External"/><Relationship Id="rId32" Type="http://schemas.openxmlformats.org/officeDocument/2006/relationships/hyperlink" Target="https://www.cato.org/publications/commentary/saudi-arabia-has-become-geopolitical-loose-cannon" TargetMode="External"/><Relationship Id="rId37" Type="http://schemas.openxmlformats.org/officeDocument/2006/relationships/hyperlink" Target="https://www.haaretz.com/middle-east-news/.premium-why-saudi-arabia-and-uae-bicker-as-yemen-is-torn-to-pieces-1.7495523" TargetMode="External"/><Relationship Id="rId40" Type="http://schemas.openxmlformats.org/officeDocument/2006/relationships/hyperlink" Target="https://www.tandfonline.com/doi/full/10.1080/01436597.2018.1539910" TargetMode="External"/><Relationship Id="rId45" Type="http://schemas.openxmlformats.org/officeDocument/2006/relationships/hyperlink" Target="https://www.google.com/url?sa=t&amp;rct=j&amp;q=&amp;esrc=s&amp;source=newssearch&amp;cd=1&amp;cad=rja&amp;uact=8&amp;ved=0ahUKEwjf-LTcx5reAhVMqoMKHQWSALMQu4gBCCooAjAA&amp;url=https://www.washingtonpost.com/world/2018/10/22/germany-its-allies-well-halt-future-arms-sales-saudi-arabia-until-we-have-clarity-khashoggi-so-should-you/&amp;usg=AOvVaw2La14URZjKnzET3pTovnXJ" TargetMode="External"/><Relationship Id="rId53" Type="http://schemas.openxmlformats.org/officeDocument/2006/relationships/hyperlink" Target="https://www.hoover.org/research/why-america-cant-quit-middle-east)//CMR" TargetMode="External"/><Relationship Id="rId5" Type="http://schemas.openxmlformats.org/officeDocument/2006/relationships/webSettings" Target="webSettings.xml"/><Relationship Id="rId15" Type="http://schemas.openxmlformats.org/officeDocument/2006/relationships/hyperlink" Target="https://www.pri.org/stories/2018-10-16/arms-and-influence-khashoggi-affair)//CMR" TargetMode="External"/><Relationship Id="rId23" Type="http://schemas.openxmlformats.org/officeDocument/2006/relationships/hyperlink" Target="https://www.chinausfocus.com/foreign-policy/the-us-pursuit-of-hegemony-has-harmed-the-middle-east)//" TargetMode="External"/><Relationship Id="rId28" Type="http://schemas.openxmlformats.org/officeDocument/2006/relationships/hyperlink" Target="https://cpb-us-w2.wpmucdn.com/u.osu.edu/dist/5/66008/files/2018/12/Desert-Shield-of-the-Republic-Porter-new-22klvgd.pdf)//CMR" TargetMode="External"/><Relationship Id="rId36" Type="http://schemas.openxmlformats.org/officeDocument/2006/relationships/hyperlink" Target="https://www.sipri.org/sites/default/files/2018-03/fssipri_at2017_0.pdf" TargetMode="External"/><Relationship Id="rId49" Type="http://schemas.openxmlformats.org/officeDocument/2006/relationships/hyperlink" Target="https://www.washingtonpost.com/opinions/global-opinions/end-us-support-for-this-misbegotten-and-unwinnable-war/2018/08/18/35a1f256-a249-11e8-93e3-24d1703d2a7a_story.html?noredirect=on&amp;utm_term=.9017cbcc8013" TargetMode="External"/><Relationship Id="rId10" Type="http://schemas.openxmlformats.org/officeDocument/2006/relationships/hyperlink" Target="https://www.politico.com/magazine/story/2016/03/donald-trump-2016-terrorist-attack-foreign-policy-213784" TargetMode="External"/><Relationship Id="rId19" Type="http://schemas.openxmlformats.org/officeDocument/2006/relationships/hyperlink" Target="https://www.theamericanconservative.com/buchanan/the-face-of-imperial-overstretch/" TargetMode="External"/><Relationship Id="rId31" Type="http://schemas.openxmlformats.org/officeDocument/2006/relationships/hyperlink" Target="https://www.cato.org/publications/commentary/saudi-arabia-has-become-geopolitical-loose-cannon" TargetMode="External"/><Relationship Id="rId44" Type="http://schemas.openxmlformats.org/officeDocument/2006/relationships/hyperlink" Target="https://piie.com/summary-economic-sanctions-episodes-1914-2006" TargetMode="External"/><Relationship Id="rId52" Type="http://schemas.openxmlformats.org/officeDocument/2006/relationships/hyperlink" Target="https://www.hoover.org/research/why-america-cant-quit-middle-east)//CMR" TargetMode="External"/><Relationship Id="rId4" Type="http://schemas.openxmlformats.org/officeDocument/2006/relationships/settings" Target="settings.xml"/><Relationship Id="rId9" Type="http://schemas.openxmlformats.org/officeDocument/2006/relationships/hyperlink" Target="https://doi.org/10.1080/00963402.2018.1436812)//CMR" TargetMode="External"/><Relationship Id="rId14" Type="http://schemas.openxmlformats.org/officeDocument/2006/relationships/hyperlink" Target="https://www.cato.org/publications/policy-analysis/risky-business-role-arms-sales-us-foreign-policy" TargetMode="External"/><Relationship Id="rId22" Type="http://schemas.openxmlformats.org/officeDocument/2006/relationships/hyperlink" Target="http://nymag.com/daily/intelligencer/2018/06/what-a-nuclear-attack-in-new-york-would-look-like.html)" TargetMode="External"/><Relationship Id="rId27" Type="http://schemas.openxmlformats.org/officeDocument/2006/relationships/hyperlink" Target="https://cpb-us-w2.wpmucdn.com/u.osu.edu/dist/5/66008/files/2018/12/Desert-Shield-of-the-Republic-Porter-new-22klvgd.pdf)//CMR" TargetMode="External"/><Relationship Id="rId30" Type="http://schemas.openxmlformats.org/officeDocument/2006/relationships/hyperlink" Target="https://www.cato.org/publications/commentary/saudi-arabia-has-become-geopolitical-loose-cannon" TargetMode="External"/><Relationship Id="rId35" Type="http://schemas.openxmlformats.org/officeDocument/2006/relationships/hyperlink" Target="https://www.nbcnews.com/politics/politics-news/sen-lindsey-graham-says-mohammed-bin-salman-had-khashoggi-murdered-n920626" TargetMode="External"/><Relationship Id="rId43" Type="http://schemas.openxmlformats.org/officeDocument/2006/relationships/hyperlink" Target="https://www.nbcnews.com/politics/white-house/democratic-sen-durbin-calls-expulsion-saudi-ambassador-n922536" TargetMode="External"/><Relationship Id="rId48" Type="http://schemas.openxmlformats.org/officeDocument/2006/relationships/hyperlink" Target="https://thehill.com/people/robert-menendez" TargetMode="External"/><Relationship Id="rId56" Type="http://schemas.openxmlformats.org/officeDocument/2006/relationships/theme" Target="theme/theme1.xml"/><Relationship Id="rId8" Type="http://schemas.openxmlformats.org/officeDocument/2006/relationships/hyperlink" Target="https://www.hstoday.us/subject-matter-areas/counterterrorism/terror-groups-keen-wmd-never-been-more-difficult-prevent/)//CMR" TargetMode="External"/><Relationship Id="rId51"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990A8-5231-4F27-8E10-0363B56BF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240</TotalTime>
  <Pages>1</Pages>
  <Words>48930</Words>
  <Characters>278906</Characters>
  <Application>Microsoft Office Word</Application>
  <DocSecurity>0</DocSecurity>
  <Lines>2324</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7</cp:revision>
  <dcterms:created xsi:type="dcterms:W3CDTF">2019-07-17T18:10:00Z</dcterms:created>
  <dcterms:modified xsi:type="dcterms:W3CDTF">2019-07-18T01:48:00Z</dcterms:modified>
</cp:coreProperties>
</file>