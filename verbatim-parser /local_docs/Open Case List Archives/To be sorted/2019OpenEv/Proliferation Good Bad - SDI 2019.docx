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3B78" w:rsidRDefault="007B1EF5" w:rsidP="00863B78">
      <w:pPr>
        <w:pStyle w:val="Heading1"/>
      </w:pPr>
      <w:r>
        <w:t>Proliferation Good (and Bad)</w:t>
      </w:r>
    </w:p>
    <w:p w:rsidR="005659AD" w:rsidRDefault="005659AD" w:rsidP="00863B78"/>
    <w:p w:rsidR="005659AD" w:rsidRDefault="00C36CCA" w:rsidP="00863B78">
      <w:r>
        <w:t>Created</w:t>
      </w:r>
      <w:r w:rsidR="005659AD">
        <w:t xml:space="preserve"> by: </w:t>
      </w:r>
      <w:proofErr w:type="spellStart"/>
      <w:r w:rsidR="005659AD">
        <w:t>Sechan</w:t>
      </w:r>
      <w:proofErr w:type="spellEnd"/>
      <w:r w:rsidR="005659AD">
        <w:t xml:space="preserve"> </w:t>
      </w:r>
      <w:proofErr w:type="spellStart"/>
      <w:r w:rsidR="005659AD">
        <w:t>Tak</w:t>
      </w:r>
      <w:proofErr w:type="spellEnd"/>
      <w:r w:rsidR="005659AD">
        <w:t xml:space="preserve"> (Grady), Carlos Smith (Loyola)</w:t>
      </w:r>
    </w:p>
    <w:p w:rsidR="00C36CCA" w:rsidRDefault="00C36CCA" w:rsidP="00863B78"/>
    <w:p w:rsidR="00EC62F9" w:rsidRPr="00863B78" w:rsidRDefault="005659AD" w:rsidP="00863B78">
      <w:r>
        <w:t xml:space="preserve">Thanks to Griffin Descant (Newman) </w:t>
      </w:r>
      <w:r w:rsidR="005D1C86">
        <w:t xml:space="preserve">and </w:t>
      </w:r>
      <w:proofErr w:type="spellStart"/>
      <w:r w:rsidR="005D1C86">
        <w:t>Sathvik</w:t>
      </w:r>
      <w:proofErr w:type="spellEnd"/>
      <w:r w:rsidR="005D1C86">
        <w:t xml:space="preserve"> </w:t>
      </w:r>
      <w:proofErr w:type="spellStart"/>
      <w:r w:rsidR="005D1C86">
        <w:t>Rajagopalan</w:t>
      </w:r>
      <w:proofErr w:type="spellEnd"/>
      <w:r w:rsidR="005D1C86">
        <w:t xml:space="preserve"> </w:t>
      </w:r>
      <w:r w:rsidR="00EC62F9">
        <w:t xml:space="preserve">(Groves) </w:t>
      </w:r>
      <w:r>
        <w:t xml:space="preserve">for </w:t>
      </w:r>
      <w:r w:rsidR="00EC62F9">
        <w:t>the help</w:t>
      </w:r>
    </w:p>
    <w:p w:rsidR="00863B78" w:rsidRPr="00863B78" w:rsidRDefault="00863B78" w:rsidP="00863B78"/>
    <w:p w:rsidR="007B1EF5" w:rsidRDefault="007B1EF5" w:rsidP="007B1EF5">
      <w:pPr>
        <w:pStyle w:val="Heading2"/>
      </w:pPr>
      <w:proofErr w:type="spellStart"/>
      <w:r>
        <w:t>Prolif</w:t>
      </w:r>
      <w:proofErr w:type="spellEnd"/>
      <w:r>
        <w:t xml:space="preserve"> Good</w:t>
      </w:r>
    </w:p>
    <w:p w:rsidR="004D5E00" w:rsidRPr="004D5E00" w:rsidRDefault="004D5E00" w:rsidP="004D5E00"/>
    <w:p w:rsidR="004D5E00" w:rsidRDefault="004D5E00" w:rsidP="004D5E00">
      <w:pPr>
        <w:pStyle w:val="Heading3"/>
      </w:pPr>
      <w:proofErr w:type="spellStart"/>
      <w:r>
        <w:t>Prolif</w:t>
      </w:r>
      <w:proofErr w:type="spellEnd"/>
      <w:r>
        <w:t xml:space="preserve"> good</w:t>
      </w:r>
      <w:r w:rsidR="007E27A5">
        <w:t>---1NC</w:t>
      </w:r>
    </w:p>
    <w:p w:rsidR="004D5E00" w:rsidRDefault="004D5E00" w:rsidP="004D5E00">
      <w:pPr>
        <w:pStyle w:val="Heading4"/>
      </w:pPr>
      <w:proofErr w:type="spellStart"/>
      <w:r>
        <w:t>Prolif</w:t>
      </w:r>
      <w:proofErr w:type="spellEnd"/>
      <w:r>
        <w:t xml:space="preserve"> deters and is key to cooperation with adversaries</w:t>
      </w:r>
    </w:p>
    <w:p w:rsidR="004D5E00" w:rsidRPr="004D5E00" w:rsidRDefault="004D5E00" w:rsidP="004D5E00">
      <w:r w:rsidRPr="004D5E00">
        <w:rPr>
          <w:rStyle w:val="Style13ptBold"/>
        </w:rPr>
        <w:t>Koch Foundation 17</w:t>
      </w:r>
      <w:r>
        <w:t xml:space="preserve"> (Charles Koch foundation, December 4, 2017, an American conservative and libertarian public policy think tank based in Chicago.) https://bigthink.com/charles-koch-foundation/a-safer-world-is-one-where-americas-enemies-hold-onto-their-nuclear-weapons</w:t>
      </w:r>
    </w:p>
    <w:p w:rsidR="004D5E00" w:rsidRPr="00D34861" w:rsidRDefault="004D5E00" w:rsidP="004D5E00">
      <w:pPr>
        <w:rPr>
          <w:sz w:val="16"/>
        </w:rPr>
      </w:pPr>
      <w:r w:rsidRPr="00D34861">
        <w:rPr>
          <w:rStyle w:val="StyleUnderline"/>
        </w:rPr>
        <w:t>The U</w:t>
      </w:r>
      <w:r w:rsidRPr="00D34861">
        <w:rPr>
          <w:sz w:val="16"/>
        </w:rPr>
        <w:t xml:space="preserve">nited </w:t>
      </w:r>
      <w:r w:rsidRPr="00D34861">
        <w:rPr>
          <w:rStyle w:val="StyleUnderline"/>
        </w:rPr>
        <w:t>S</w:t>
      </w:r>
      <w:r w:rsidRPr="00D34861">
        <w:rPr>
          <w:sz w:val="16"/>
        </w:rPr>
        <w:t xml:space="preserve">tates </w:t>
      </w:r>
      <w:r w:rsidRPr="00D34861">
        <w:rPr>
          <w:rStyle w:val="StyleUnderline"/>
        </w:rPr>
        <w:t>tries</w:t>
      </w:r>
      <w:r w:rsidRPr="004D5E00">
        <w:rPr>
          <w:rStyle w:val="StyleUnderline"/>
        </w:rPr>
        <w:t xml:space="preserve"> hard </w:t>
      </w:r>
      <w:r w:rsidRPr="00D34861">
        <w:rPr>
          <w:rStyle w:val="StyleUnderline"/>
        </w:rPr>
        <w:t>to keep nuclear weapons away from countries it considers foes</w:t>
      </w:r>
      <w:r w:rsidRPr="004D5E00">
        <w:rPr>
          <w:rStyle w:val="StyleUnderline"/>
        </w:rPr>
        <w:t>.</w:t>
      </w:r>
      <w:r w:rsidRPr="00D34861">
        <w:rPr>
          <w:sz w:val="16"/>
        </w:rPr>
        <w:t xml:space="preserve"> Given how close the world came to nuclear </w:t>
      </w:r>
      <w:proofErr w:type="spellStart"/>
      <w:r w:rsidRPr="00D34861">
        <w:rPr>
          <w:sz w:val="16"/>
        </w:rPr>
        <w:t>armageddon</w:t>
      </w:r>
      <w:proofErr w:type="spellEnd"/>
      <w:r w:rsidRPr="00D34861">
        <w:rPr>
          <w:sz w:val="16"/>
        </w:rPr>
        <w:t xml:space="preserve"> during the Cold War, and recent threats from so-called “rogue states" like North Korea, it may seem like an essential goal. </w:t>
      </w:r>
      <w:r w:rsidRPr="004D5E00">
        <w:rPr>
          <w:rStyle w:val="StyleUnderline"/>
        </w:rPr>
        <w:t xml:space="preserve">But </w:t>
      </w:r>
      <w:r w:rsidRPr="00D34861">
        <w:rPr>
          <w:rStyle w:val="StyleUnderline"/>
          <w:highlight w:val="cyan"/>
        </w:rPr>
        <w:t>America's strategy for thwarting nuclear proliferation may be reaching a point where</w:t>
      </w:r>
      <w:r w:rsidRPr="004D5E00">
        <w:rPr>
          <w:rStyle w:val="StyleUnderline"/>
        </w:rPr>
        <w:t xml:space="preserve"> the </w:t>
      </w:r>
      <w:r w:rsidRPr="00D34861">
        <w:rPr>
          <w:rStyle w:val="StyleUnderline"/>
          <w:highlight w:val="cyan"/>
        </w:rPr>
        <w:t>costs outweigh the benefits.</w:t>
      </w:r>
    </w:p>
    <w:p w:rsidR="004D5E00" w:rsidRPr="00D34861" w:rsidRDefault="004D5E00" w:rsidP="004D5E00">
      <w:pPr>
        <w:rPr>
          <w:sz w:val="16"/>
        </w:rPr>
      </w:pPr>
      <w:r w:rsidRPr="00D34861">
        <w:rPr>
          <w:sz w:val="16"/>
        </w:rPr>
        <w:t xml:space="preserve">The first nuclear bomb was exploded the same year as the invention of the microwave. </w:t>
      </w:r>
      <w:r w:rsidRPr="00D34861">
        <w:rPr>
          <w:rStyle w:val="StyleUnderline"/>
          <w:highlight w:val="cyan"/>
        </w:rPr>
        <w:t>Nuclear technology is no longer new, and</w:t>
      </w:r>
      <w:r w:rsidRPr="004D5E00">
        <w:rPr>
          <w:rStyle w:val="StyleUnderline"/>
        </w:rPr>
        <w:t xml:space="preserve"> therefore </w:t>
      </w:r>
      <w:r w:rsidRPr="00D34861">
        <w:rPr>
          <w:rStyle w:val="StyleUnderline"/>
          <w:highlight w:val="cyan"/>
        </w:rPr>
        <w:t>more difficult to keep from</w:t>
      </w:r>
      <w:r w:rsidRPr="004D5E00">
        <w:rPr>
          <w:rStyle w:val="StyleUnderline"/>
        </w:rPr>
        <w:t xml:space="preserve"> </w:t>
      </w:r>
      <w:r w:rsidRPr="00D34861">
        <w:rPr>
          <w:rStyle w:val="StyleUnderline"/>
          <w:highlight w:val="cyan"/>
        </w:rPr>
        <w:t>spreading</w:t>
      </w:r>
      <w:r w:rsidRPr="004D5E00">
        <w:rPr>
          <w:rStyle w:val="StyleUnderline"/>
        </w:rPr>
        <w:t>.</w:t>
      </w:r>
      <w:r w:rsidRPr="00D34861">
        <w:rPr>
          <w:sz w:val="16"/>
        </w:rPr>
        <w:t xml:space="preserve"> (Imagine trying to keep microwave technology under wraps all these years.) Developing a nuclear bomb from scratch, however, is much more costly than reverse engineering a microwave.</w:t>
      </w:r>
    </w:p>
    <w:p w:rsidR="004D5E00" w:rsidRPr="00D34861" w:rsidRDefault="004D5E00" w:rsidP="004D5E00">
      <w:pPr>
        <w:rPr>
          <w:sz w:val="16"/>
        </w:rPr>
      </w:pPr>
      <w:r w:rsidRPr="00D34861">
        <w:rPr>
          <w:sz w:val="16"/>
        </w:rPr>
        <w:t xml:space="preserve">But </w:t>
      </w:r>
      <w:r w:rsidRPr="00D34861">
        <w:rPr>
          <w:rStyle w:val="StyleUnderline"/>
          <w:highlight w:val="cyan"/>
        </w:rPr>
        <w:t>snuffing out a country's nuclear capabilities is</w:t>
      </w:r>
      <w:r w:rsidRPr="004D5E00">
        <w:rPr>
          <w:rStyle w:val="StyleUnderline"/>
        </w:rPr>
        <w:t xml:space="preserve"> perhaps even </w:t>
      </w:r>
      <w:r w:rsidRPr="00D34861">
        <w:rPr>
          <w:rStyle w:val="StyleUnderline"/>
          <w:highlight w:val="cyan"/>
        </w:rPr>
        <w:t>more costly. It requires crippling a country's economy so its government can't invest in nuclear research</w:t>
      </w:r>
      <w:r w:rsidRPr="00D34861">
        <w:rPr>
          <w:sz w:val="16"/>
        </w:rPr>
        <w:t xml:space="preserve"> (of course, its innocent citizens bear the brunt of that burden). </w:t>
      </w:r>
      <w:r w:rsidRPr="004D5E00">
        <w:rPr>
          <w:rStyle w:val="StyleUnderline"/>
        </w:rPr>
        <w:t xml:space="preserve">It requires </w:t>
      </w:r>
      <w:r w:rsidRPr="00D34861">
        <w:rPr>
          <w:rStyle w:val="StyleUnderline"/>
          <w:highlight w:val="cyan"/>
        </w:rPr>
        <w:t>destroying factories and laboratories</w:t>
      </w:r>
      <w:r w:rsidRPr="004D5E00">
        <w:rPr>
          <w:rStyle w:val="StyleUnderline"/>
        </w:rPr>
        <w:t xml:space="preserve"> with aggressive bombing or cyber-sabotage campaigns. </w:t>
      </w:r>
      <w:r w:rsidRPr="00D34861">
        <w:rPr>
          <w:rStyle w:val="StyleUnderline"/>
          <w:highlight w:val="cyan"/>
        </w:rPr>
        <w:t>And</w:t>
      </w:r>
      <w:r w:rsidRPr="004D5E00">
        <w:rPr>
          <w:rStyle w:val="StyleUnderline"/>
        </w:rPr>
        <w:t xml:space="preserve"> it can even require </w:t>
      </w:r>
      <w:r w:rsidRPr="00D34861">
        <w:rPr>
          <w:rStyle w:val="StyleUnderline"/>
        </w:rPr>
        <w:t>kidnapping</w:t>
      </w:r>
      <w:r w:rsidRPr="004D5E00">
        <w:rPr>
          <w:rStyle w:val="StyleUnderline"/>
        </w:rPr>
        <w:t xml:space="preserve"> or </w:t>
      </w:r>
      <w:r w:rsidRPr="00D34861">
        <w:rPr>
          <w:rStyle w:val="StyleUnderline"/>
          <w:highlight w:val="cyan"/>
        </w:rPr>
        <w:t>killing scientists</w:t>
      </w:r>
      <w:r w:rsidRPr="004D5E00">
        <w:rPr>
          <w:rStyle w:val="StyleUnderline"/>
        </w:rPr>
        <w:t xml:space="preserve"> and engineers </w:t>
      </w:r>
      <w:r w:rsidRPr="00D34861">
        <w:rPr>
          <w:rStyle w:val="StyleUnderline"/>
          <w:highlight w:val="cyan"/>
        </w:rPr>
        <w:t>who conduct nuclear research</w:t>
      </w:r>
      <w:r w:rsidRPr="004D5E00">
        <w:rPr>
          <w:rStyle w:val="StyleUnderline"/>
        </w:rPr>
        <w:t>.</w:t>
      </w:r>
    </w:p>
    <w:p w:rsidR="004D5E00" w:rsidRPr="00D34861" w:rsidRDefault="004D5E00" w:rsidP="004D5E00">
      <w:pPr>
        <w:rPr>
          <w:sz w:val="16"/>
        </w:rPr>
      </w:pPr>
      <w:r w:rsidRPr="00D34861">
        <w:rPr>
          <w:rStyle w:val="StyleUnderline"/>
        </w:rPr>
        <w:t>Iran</w:t>
      </w:r>
      <w:r w:rsidRPr="00D34861">
        <w:rPr>
          <w:sz w:val="16"/>
        </w:rPr>
        <w:t xml:space="preserve">, for example, </w:t>
      </w:r>
      <w:r w:rsidRPr="004D5E00">
        <w:rPr>
          <w:rStyle w:val="StyleUnderline"/>
        </w:rPr>
        <w:t>is seeking nuclear technology while coldly aware of the U</w:t>
      </w:r>
      <w:r w:rsidRPr="00D34861">
        <w:rPr>
          <w:sz w:val="16"/>
        </w:rPr>
        <w:t xml:space="preserve">nited </w:t>
      </w:r>
      <w:r w:rsidRPr="004D5E00">
        <w:rPr>
          <w:rStyle w:val="StyleUnderline"/>
        </w:rPr>
        <w:t>S</w:t>
      </w:r>
      <w:r w:rsidRPr="00D34861">
        <w:rPr>
          <w:sz w:val="16"/>
        </w:rPr>
        <w:t>tates</w:t>
      </w:r>
      <w:r w:rsidRPr="004D5E00">
        <w:rPr>
          <w:rStyle w:val="StyleUnderline"/>
        </w:rPr>
        <w:t>' military superiority. Likewise, the rest of the world is aware of America's massive nuclear arsenal</w:t>
      </w:r>
      <w:r w:rsidRPr="00D34861">
        <w:rPr>
          <w:sz w:val="16"/>
        </w:rPr>
        <w:t>—</w:t>
      </w:r>
      <w:r w:rsidRPr="004D5E00">
        <w:rPr>
          <w:rStyle w:val="StyleUnderline"/>
        </w:rPr>
        <w:t>and</w:t>
      </w:r>
      <w:r w:rsidRPr="00D34861">
        <w:rPr>
          <w:sz w:val="16"/>
        </w:rPr>
        <w:t xml:space="preserve"> of the fact </w:t>
      </w:r>
      <w:r w:rsidRPr="004D5E00">
        <w:rPr>
          <w:rStyle w:val="StyleUnderline"/>
        </w:rPr>
        <w:t>that it's capable of annihilating any country on Earth</w:t>
      </w:r>
      <w:r w:rsidRPr="00D34861">
        <w:rPr>
          <w:sz w:val="16"/>
        </w:rPr>
        <w:t xml:space="preserve"> at a moment's notice</w:t>
      </w:r>
    </w:p>
    <w:p w:rsidR="004D5E00" w:rsidRPr="00D34861" w:rsidRDefault="004D5E00" w:rsidP="004D5E00">
      <w:pPr>
        <w:rPr>
          <w:sz w:val="16"/>
        </w:rPr>
      </w:pPr>
      <w:r w:rsidRPr="00D34861">
        <w:rPr>
          <w:rStyle w:val="StyleUnderline"/>
          <w:highlight w:val="cyan"/>
        </w:rPr>
        <w:t>This</w:t>
      </w:r>
      <w:r w:rsidRPr="004D5E00">
        <w:rPr>
          <w:rStyle w:val="StyleUnderline"/>
        </w:rPr>
        <w:t xml:space="preserve"> kind of </w:t>
      </w:r>
      <w:r w:rsidRPr="00D34861">
        <w:rPr>
          <w:rStyle w:val="StyleUnderline"/>
          <w:highlight w:val="cyan"/>
        </w:rPr>
        <w:t>behavior</w:t>
      </w:r>
      <w:r w:rsidRPr="004D5E00">
        <w:rPr>
          <w:rStyle w:val="StyleUnderline"/>
        </w:rPr>
        <w:t xml:space="preserve"> toward other countries</w:t>
      </w:r>
      <w:r w:rsidRPr="00D34861">
        <w:rPr>
          <w:sz w:val="16"/>
        </w:rPr>
        <w:t xml:space="preserve">, needless to say, </w:t>
      </w:r>
      <w:r w:rsidRPr="00D34861">
        <w:rPr>
          <w:rStyle w:val="StyleUnderline"/>
          <w:highlight w:val="cyan"/>
        </w:rPr>
        <w:t xml:space="preserve">won't engender </w:t>
      </w:r>
      <w:r w:rsidRPr="00D34861">
        <w:rPr>
          <w:rStyle w:val="StyleUnderline"/>
        </w:rPr>
        <w:t xml:space="preserve">kindness and </w:t>
      </w:r>
      <w:r w:rsidRPr="00D34861">
        <w:rPr>
          <w:rStyle w:val="StyleUnderline"/>
          <w:highlight w:val="cyan"/>
        </w:rPr>
        <w:t>cooperation</w:t>
      </w:r>
      <w:r w:rsidRPr="00D34861">
        <w:rPr>
          <w:sz w:val="16"/>
        </w:rPr>
        <w:t xml:space="preserve">. North Korea knows that developing a small nuclear arsenal has made the U.S. much more hesitant to invade its borders. It's a lesson Pyongyang learned recently from countries without nuclear weapons—Iraq, Libya, Syria—that were subsequently invaded by the U.S. So </w:t>
      </w:r>
      <w:r w:rsidRPr="00D34861">
        <w:rPr>
          <w:rStyle w:val="StyleUnderline"/>
          <w:highlight w:val="cyan"/>
        </w:rPr>
        <w:t>it makes</w:t>
      </w:r>
      <w:r w:rsidRPr="004D5E00">
        <w:rPr>
          <w:rStyle w:val="StyleUnderline"/>
        </w:rPr>
        <w:t xml:space="preserve"> perfect </w:t>
      </w:r>
      <w:r w:rsidRPr="00D34861">
        <w:rPr>
          <w:rStyle w:val="StyleUnderline"/>
          <w:highlight w:val="cyan"/>
        </w:rPr>
        <w:t>sense</w:t>
      </w:r>
      <w:r w:rsidRPr="004D5E00">
        <w:rPr>
          <w:rStyle w:val="StyleUnderline"/>
        </w:rPr>
        <w:t xml:space="preserve"> that </w:t>
      </w:r>
      <w:r w:rsidRPr="00D34861">
        <w:rPr>
          <w:rStyle w:val="StyleUnderline"/>
          <w:highlight w:val="cyan"/>
        </w:rPr>
        <w:t>America's enemies would</w:t>
      </w:r>
      <w:r w:rsidRPr="004D5E00">
        <w:rPr>
          <w:rStyle w:val="StyleUnderline"/>
        </w:rPr>
        <w:t xml:space="preserve"> be scrambling to </w:t>
      </w:r>
      <w:r w:rsidRPr="00D34861">
        <w:rPr>
          <w:rStyle w:val="StyleUnderline"/>
          <w:highlight w:val="cyan"/>
        </w:rPr>
        <w:t>develop nuclear weapons</w:t>
      </w:r>
      <w:r w:rsidRPr="004D5E00">
        <w:rPr>
          <w:rStyle w:val="StyleUnderline"/>
        </w:rPr>
        <w:t xml:space="preserve">—not so they can fire them, but </w:t>
      </w:r>
      <w:r w:rsidRPr="00D34861">
        <w:rPr>
          <w:rStyle w:val="StyleUnderline"/>
          <w:highlight w:val="cyan"/>
        </w:rPr>
        <w:t>so they can</w:t>
      </w:r>
      <w:r w:rsidRPr="004D5E00">
        <w:rPr>
          <w:rStyle w:val="StyleUnderline"/>
        </w:rPr>
        <w:t xml:space="preserve"> also </w:t>
      </w:r>
      <w:r w:rsidRPr="00D34861">
        <w:rPr>
          <w:rStyle w:val="StyleUnderline"/>
          <w:highlight w:val="cyan"/>
        </w:rPr>
        <w:t>enjoy the benefits of deterrence.</w:t>
      </w:r>
    </w:p>
    <w:p w:rsidR="004D5E00" w:rsidRDefault="004D5E00" w:rsidP="004D5E00">
      <w:pPr>
        <w:rPr>
          <w:rStyle w:val="StyleUnderline"/>
        </w:rPr>
      </w:pPr>
      <w:r w:rsidRPr="00D34861">
        <w:rPr>
          <w:sz w:val="16"/>
        </w:rPr>
        <w:t xml:space="preserve">So </w:t>
      </w:r>
      <w:r w:rsidRPr="00D34861">
        <w:rPr>
          <w:rStyle w:val="StyleUnderline"/>
        </w:rPr>
        <w:t>the question becomes: How often is the U.S. willing to wage preventive wars, and</w:t>
      </w:r>
      <w:r w:rsidRPr="00D34861">
        <w:rPr>
          <w:sz w:val="16"/>
        </w:rPr>
        <w:t xml:space="preserve"> with </w:t>
      </w:r>
      <w:r w:rsidRPr="00D34861">
        <w:rPr>
          <w:rStyle w:val="StyleUnderline"/>
        </w:rPr>
        <w:t>how many countries does it really want this kind of relationship?</w:t>
      </w:r>
    </w:p>
    <w:p w:rsidR="004D5E00" w:rsidRDefault="004D5E00" w:rsidP="004D5E00"/>
    <w:p w:rsidR="007E27A5" w:rsidRPr="006647A6" w:rsidRDefault="007E27A5" w:rsidP="007E27A5">
      <w:pPr>
        <w:pStyle w:val="Heading4"/>
      </w:pPr>
      <w:r w:rsidRPr="006647A6">
        <w:t>No impact to proliferation- threat is exaggerated</w:t>
      </w:r>
    </w:p>
    <w:p w:rsidR="007E27A5" w:rsidRPr="00684DAE" w:rsidRDefault="007E27A5" w:rsidP="007E27A5">
      <w:r w:rsidRPr="00015BA6">
        <w:rPr>
          <w:rStyle w:val="Style13ptBold"/>
        </w:rPr>
        <w:t>Cato Institute</w:t>
      </w:r>
      <w:r>
        <w:t>, (a public policy research organization — a think tank — dedicated to the principles of individual liberty, limited government, free markets, and peace. Its scholars and analysts conduct independent, nonpartisan research on a wide range of policy issues. It is a receives no government funding), 20</w:t>
      </w:r>
      <w:r w:rsidRPr="00015BA6">
        <w:rPr>
          <w:rStyle w:val="Style13ptBold"/>
        </w:rPr>
        <w:t>17</w:t>
      </w:r>
      <w:r>
        <w:t xml:space="preserve">,"Cato Handbook for Policymakers: 76. Nuclear Weapons: Proliferation and Terrorism," from the CATO HANDBOOK FOR POLICYMAKERS, 8TH EDITION, </w:t>
      </w:r>
      <w:hyperlink r:id="rId5" w:history="1">
        <w:r w:rsidRPr="00FE1314">
          <w:rPr>
            <w:rStyle w:val="Hyperlink"/>
          </w:rPr>
          <w:t>https://www.cato.org/cato-handbook-policymakers/cato-handbook-policy-makers-8th-edition-2017/nuclear-weapons</w:t>
        </w:r>
      </w:hyperlink>
      <w:r>
        <w:t xml:space="preserve">  (VIK)</w:t>
      </w:r>
    </w:p>
    <w:p w:rsidR="007E27A5" w:rsidRDefault="007E27A5" w:rsidP="007E27A5">
      <w:r w:rsidRPr="00684DAE">
        <w:rPr>
          <w:rStyle w:val="StyleUnderline"/>
          <w:highlight w:val="cyan"/>
        </w:rPr>
        <w:t>Except for</w:t>
      </w:r>
      <w:r w:rsidRPr="00684DAE">
        <w:rPr>
          <w:rStyle w:val="StyleUnderline"/>
        </w:rPr>
        <w:t xml:space="preserve"> their effects on agonies, obsessions, </w:t>
      </w:r>
      <w:r w:rsidRPr="00684DAE">
        <w:rPr>
          <w:rStyle w:val="StyleUnderline"/>
          <w:highlight w:val="cyan"/>
        </w:rPr>
        <w:t>rhetoric</w:t>
      </w:r>
      <w:r w:rsidRPr="00684DAE">
        <w:rPr>
          <w:rStyle w:val="StyleUnderline"/>
        </w:rPr>
        <w:t xml:space="preserve">, posturing, </w:t>
      </w:r>
      <w:r w:rsidRPr="00684DAE">
        <w:rPr>
          <w:rStyle w:val="StyleUnderline"/>
          <w:highlight w:val="cyan"/>
        </w:rPr>
        <w:t>and</w:t>
      </w:r>
      <w:r w:rsidRPr="00684DAE">
        <w:rPr>
          <w:rStyle w:val="StyleUnderline"/>
        </w:rPr>
        <w:t xml:space="preserve"> </w:t>
      </w:r>
      <w:r w:rsidRPr="00684DAE">
        <w:rPr>
          <w:rStyle w:val="StyleUnderline"/>
          <w:highlight w:val="cyan"/>
        </w:rPr>
        <w:t>spending</w:t>
      </w:r>
      <w:r w:rsidRPr="00684DAE">
        <w:rPr>
          <w:rStyle w:val="StyleUnderline"/>
        </w:rPr>
        <w:t xml:space="preserve">, </w:t>
      </w:r>
      <w:r w:rsidRPr="00684DAE">
        <w:rPr>
          <w:rStyle w:val="StyleUnderline"/>
          <w:highlight w:val="cyan"/>
        </w:rPr>
        <w:t>the consequences of nuclear prolif</w:t>
      </w:r>
      <w:r w:rsidRPr="00684DAE">
        <w:rPr>
          <w:rStyle w:val="StyleUnderline"/>
        </w:rPr>
        <w:t xml:space="preserve">eration </w:t>
      </w:r>
      <w:r w:rsidRPr="00684DAE">
        <w:rPr>
          <w:rStyle w:val="StyleUnderline"/>
          <w:highlight w:val="cyan"/>
        </w:rPr>
        <w:t>have</w:t>
      </w:r>
      <w:r w:rsidRPr="00684DAE">
        <w:rPr>
          <w:rStyle w:val="StyleUnderline"/>
        </w:rPr>
        <w:t xml:space="preserve"> </w:t>
      </w:r>
      <w:r w:rsidRPr="00684DAE">
        <w:rPr>
          <w:rStyle w:val="StyleUnderline"/>
          <w:highlight w:val="cyan"/>
        </w:rPr>
        <w:t>been</w:t>
      </w:r>
      <w:r w:rsidRPr="00684DAE">
        <w:rPr>
          <w:rStyle w:val="StyleUnderline"/>
        </w:rPr>
        <w:t xml:space="preserve"> largely </w:t>
      </w:r>
      <w:r w:rsidRPr="00684DAE">
        <w:rPr>
          <w:rStyle w:val="StyleUnderline"/>
          <w:highlight w:val="cyan"/>
        </w:rPr>
        <w:t>benign</w:t>
      </w:r>
      <w:r>
        <w:t xml:space="preserve">: </w:t>
      </w:r>
      <w:r w:rsidRPr="00684DAE">
        <w:rPr>
          <w:rStyle w:val="StyleUnderline"/>
          <w:highlight w:val="cyan"/>
        </w:rPr>
        <w:t>those who have</w:t>
      </w:r>
      <w:r w:rsidRPr="00684DAE">
        <w:rPr>
          <w:rStyle w:val="StyleUnderline"/>
        </w:rPr>
        <w:t xml:space="preserve"> acquired </w:t>
      </w:r>
      <w:r w:rsidRPr="00684DAE">
        <w:rPr>
          <w:rStyle w:val="StyleUnderline"/>
          <w:highlight w:val="cyan"/>
        </w:rPr>
        <w:t>the weapons have</w:t>
      </w:r>
      <w:r w:rsidRPr="00684DAE">
        <w:rPr>
          <w:rStyle w:val="StyleUnderline"/>
        </w:rPr>
        <w:t xml:space="preserve"> </w:t>
      </w:r>
      <w:r w:rsidRPr="00684DAE">
        <w:rPr>
          <w:rStyle w:val="StyleUnderline"/>
          <w:highlight w:val="cyan"/>
        </w:rPr>
        <w:t>“used” them</w:t>
      </w:r>
      <w:r w:rsidRPr="00684DAE">
        <w:rPr>
          <w:rStyle w:val="StyleUnderline"/>
        </w:rPr>
        <w:t xml:space="preserve"> simply </w:t>
      </w:r>
      <w:r w:rsidRPr="00684DAE">
        <w:rPr>
          <w:rStyle w:val="StyleUnderline"/>
          <w:highlight w:val="cyan"/>
        </w:rPr>
        <w:t>to stoke their egos or to deter real or imagined threats</w:t>
      </w:r>
      <w:r>
        <w:t>. For the most part, nuclear powers have found the weapons to be a notable waste of time, money, effort, and scientific talent. They have quietly kept the weapons in storage and haven’t even found much benefit in rattling them from time to time. If the recent efforts to keep Iran from obtaining nuclear weapons have been successful, those efforts have done Iran a favor.</w:t>
      </w:r>
    </w:p>
    <w:p w:rsidR="007E27A5" w:rsidRDefault="007E27A5" w:rsidP="007E27A5">
      <w:r>
        <w:t xml:space="preserve">There has never been a militarily compelling reason to use nuclear weapons, particularly because it has not been possible to identify suitable targets — or targets that couldn’t be attacked as effectively by conventional munitions. </w:t>
      </w:r>
      <w:r w:rsidRPr="00684DAE">
        <w:rPr>
          <w:rStyle w:val="StyleUnderline"/>
        </w:rPr>
        <w:t xml:space="preserve">Conceivably, </w:t>
      </w:r>
      <w:r w:rsidRPr="00684DAE">
        <w:rPr>
          <w:rStyle w:val="StyleUnderline"/>
          <w:highlight w:val="cyan"/>
        </w:rPr>
        <w:t>conditions exist under which nuc</w:t>
      </w:r>
      <w:r w:rsidRPr="00684DAE">
        <w:rPr>
          <w:rStyle w:val="StyleUnderline"/>
        </w:rPr>
        <w:t>lear weapon</w:t>
      </w:r>
      <w:r w:rsidRPr="00684DAE">
        <w:rPr>
          <w:rStyle w:val="StyleUnderline"/>
          <w:highlight w:val="cyan"/>
        </w:rPr>
        <w:t>s</w:t>
      </w:r>
      <w:r w:rsidRPr="00684DAE">
        <w:rPr>
          <w:rStyle w:val="StyleUnderline"/>
        </w:rPr>
        <w:t xml:space="preserve"> </w:t>
      </w:r>
      <w:r w:rsidRPr="00684DAE">
        <w:rPr>
          <w:rStyle w:val="StyleUnderline"/>
          <w:highlight w:val="cyan"/>
        </w:rPr>
        <w:t>could serve a deterrent function</w:t>
      </w:r>
      <w:r w:rsidRPr="00684DAE">
        <w:rPr>
          <w:rStyle w:val="StyleUnderline"/>
        </w:rPr>
        <w:t xml:space="preserve">, </w:t>
      </w:r>
      <w:r w:rsidRPr="00684DAE">
        <w:rPr>
          <w:rStyle w:val="StyleUnderline"/>
          <w:highlight w:val="cyan"/>
        </w:rPr>
        <w:t>but there is little reason</w:t>
      </w:r>
      <w:r w:rsidRPr="00684DAE">
        <w:rPr>
          <w:rStyle w:val="StyleUnderline"/>
        </w:rPr>
        <w:t xml:space="preserve"> to suspect </w:t>
      </w:r>
      <w:r w:rsidRPr="00684DAE">
        <w:rPr>
          <w:rStyle w:val="StyleUnderline"/>
          <w:highlight w:val="cyan"/>
        </w:rPr>
        <w:t>that they have been necessary to deter war</w:t>
      </w:r>
      <w:r w:rsidRPr="00684DAE">
        <w:rPr>
          <w:rStyle w:val="StyleUnderline"/>
        </w:rPr>
        <w:t xml:space="preserve"> thus far, even during the Cold War</w:t>
      </w:r>
      <w:r>
        <w:t>. The main Cold War contestants have never believed that a repetition of World War II, whether embellished by nuclear weapons or not, is remotely in their interests.</w:t>
      </w:r>
    </w:p>
    <w:p w:rsidR="007E27A5" w:rsidRDefault="007E27A5" w:rsidP="007E27A5">
      <w:r>
        <w:t>Moreover, the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rsidR="007E27A5" w:rsidRPr="00684DAE" w:rsidRDefault="007E27A5" w:rsidP="007E27A5">
      <w:pPr>
        <w:rPr>
          <w:b/>
          <w:iCs/>
          <w:u w:val="single"/>
        </w:rPr>
      </w:pPr>
      <w:r>
        <w:t xml:space="preserve">Those considerations help explain why </w:t>
      </w:r>
      <w:r w:rsidRPr="00684DAE">
        <w:rPr>
          <w:rStyle w:val="StyleUnderline"/>
          <w:highlight w:val="cyan"/>
        </w:rPr>
        <w:t>alarmists</w:t>
      </w:r>
      <w:r w:rsidRPr="00684DAE">
        <w:rPr>
          <w:rStyle w:val="StyleUnderline"/>
        </w:rPr>
        <w:t xml:space="preserve"> </w:t>
      </w:r>
      <w:r w:rsidRPr="00684DAE">
        <w:rPr>
          <w:rStyle w:val="StyleUnderline"/>
          <w:highlight w:val="cyan"/>
        </w:rPr>
        <w:t>have been wrong</w:t>
      </w:r>
      <w:r w:rsidRPr="00684DAE">
        <w:rPr>
          <w:rStyle w:val="StyleUnderline"/>
        </w:rPr>
        <w:t xml:space="preserve"> for decades about the pace of nuclear proliferation</w:t>
      </w:r>
      <w:r>
        <w:t xml:space="preserve">. Most famously, in the 1960s, President John Kennedy anticipated that in another decade “fifteen or twenty or twenty-five nations may have these weapons.” Yet, of </w:t>
      </w:r>
      <w:r w:rsidRPr="00684DAE">
        <w:rPr>
          <w:rStyle w:val="StyleUnderline"/>
        </w:rPr>
        <w:t xml:space="preserve">the </w:t>
      </w:r>
      <w:r w:rsidRPr="00684DAE">
        <w:rPr>
          <w:rStyle w:val="StyleUnderline"/>
          <w:highlight w:val="cyan"/>
        </w:rPr>
        <w:t>dozens of</w:t>
      </w:r>
      <w:r w:rsidRPr="00684DAE">
        <w:rPr>
          <w:rStyle w:val="StyleUnderline"/>
        </w:rPr>
        <w:t xml:space="preserve"> technologically </w:t>
      </w:r>
      <w:r w:rsidRPr="00684DAE">
        <w:rPr>
          <w:rStyle w:val="StyleUnderline"/>
          <w:highlight w:val="cyan"/>
        </w:rPr>
        <w:t>capable countries</w:t>
      </w:r>
      <w:r w:rsidRPr="00684DAE">
        <w:rPr>
          <w:rStyle w:val="StyleUnderline"/>
        </w:rPr>
        <w:t xml:space="preserve"> that </w:t>
      </w:r>
      <w:r w:rsidRPr="00684DAE">
        <w:rPr>
          <w:rStyle w:val="StyleUnderline"/>
          <w:highlight w:val="cyan"/>
        </w:rPr>
        <w:t>have</w:t>
      </w:r>
      <w:r w:rsidRPr="00684DAE">
        <w:rPr>
          <w:rStyle w:val="StyleUnderline"/>
        </w:rPr>
        <w:t xml:space="preserve"> </w:t>
      </w:r>
      <w:r w:rsidRPr="00684DAE">
        <w:rPr>
          <w:rStyle w:val="StyleUnderline"/>
          <w:highlight w:val="cyan"/>
        </w:rPr>
        <w:t xml:space="preserve">considered obtaining nuclear arsenals, very few have </w:t>
      </w:r>
      <w:r w:rsidRPr="00684DAE">
        <w:rPr>
          <w:rStyle w:val="StyleUnderline"/>
        </w:rPr>
        <w:t xml:space="preserve">done so. Insofar as most leaders of </w:t>
      </w:r>
      <w:r w:rsidRPr="00684DAE">
        <w:rPr>
          <w:rStyle w:val="StyleUnderline"/>
          <w:highlight w:val="cyan"/>
        </w:rPr>
        <w:t>most countries</w:t>
      </w:r>
      <w:r w:rsidRPr="00684DAE">
        <w:rPr>
          <w:rStyle w:val="StyleUnderline"/>
        </w:rPr>
        <w:t xml:space="preserve"> (even rogue ones) have considered acquiring the weapons, they have </w:t>
      </w:r>
      <w:r w:rsidRPr="00684DAE">
        <w:rPr>
          <w:rStyle w:val="StyleUnderline"/>
          <w:highlight w:val="cyan"/>
        </w:rPr>
        <w:t>come to appreciate several drawbacks</w:t>
      </w:r>
      <w:r w:rsidRPr="00684DAE">
        <w:rPr>
          <w:rStyle w:val="StyleUnderline"/>
        </w:rPr>
        <w:t xml:space="preserve"> of doing so</w:t>
      </w:r>
      <w:r w:rsidRPr="00684DAE">
        <w:rPr>
          <w:rStyle w:val="StyleUnderline"/>
          <w:highlight w:val="cyan"/>
        </w:rPr>
        <w:t>: nuclear weapons are dangerous, costly, and likely to rile the neighbors</w:t>
      </w:r>
      <w:r>
        <w:t xml:space="preserve">. Moreover, as the University of Southern California’s Jacques Hymans has demonstrated, the weapons have also been exceedingly difficult for administratively dysfunctional countries to obtain — </w:t>
      </w:r>
      <w:r w:rsidRPr="00684DAE">
        <w:rPr>
          <w:rStyle w:val="StyleUnderline"/>
          <w:highlight w:val="cyan"/>
        </w:rPr>
        <w:t>it took decades for N</w:t>
      </w:r>
      <w:r w:rsidRPr="00684DAE">
        <w:rPr>
          <w:rStyle w:val="StyleUnderline"/>
        </w:rPr>
        <w:t xml:space="preserve">orth </w:t>
      </w:r>
      <w:r w:rsidRPr="00684DAE">
        <w:rPr>
          <w:rStyle w:val="StyleUnderline"/>
          <w:highlight w:val="cyan"/>
        </w:rPr>
        <w:t>K</w:t>
      </w:r>
      <w:r w:rsidRPr="00684DAE">
        <w:rPr>
          <w:rStyle w:val="StyleUnderline"/>
        </w:rPr>
        <w:t xml:space="preserve">orea </w:t>
      </w:r>
      <w:r w:rsidRPr="00684DAE">
        <w:rPr>
          <w:rStyle w:val="StyleUnderline"/>
          <w:highlight w:val="cyan"/>
        </w:rPr>
        <w:t>and Pakistan to do so</w:t>
      </w:r>
      <w:r>
        <w:t xml:space="preserve">. In consequence, </w:t>
      </w:r>
      <w:r w:rsidRPr="00684DAE">
        <w:rPr>
          <w:rStyle w:val="Emphasis"/>
          <w:highlight w:val="cyan"/>
        </w:rPr>
        <w:t>alarmist</w:t>
      </w:r>
      <w:r w:rsidRPr="00684DAE">
        <w:rPr>
          <w:rStyle w:val="Emphasis"/>
        </w:rPr>
        <w:t xml:space="preserve"> </w:t>
      </w:r>
      <w:r w:rsidRPr="00684DAE">
        <w:rPr>
          <w:rStyle w:val="Emphasis"/>
          <w:highlight w:val="cyan"/>
        </w:rPr>
        <w:t>predictions about proliferation chains</w:t>
      </w:r>
      <w:r w:rsidRPr="00684DAE">
        <w:rPr>
          <w:rStyle w:val="Emphasis"/>
        </w:rPr>
        <w:t xml:space="preserve">, cascades, </w:t>
      </w:r>
      <w:r w:rsidRPr="00684DAE">
        <w:rPr>
          <w:rStyle w:val="Emphasis"/>
          <w:highlight w:val="cyan"/>
        </w:rPr>
        <w:t>dominoes</w:t>
      </w:r>
      <w:r w:rsidRPr="00684DAE">
        <w:rPr>
          <w:rStyle w:val="Emphasis"/>
        </w:rPr>
        <w:t xml:space="preserve">, waves, avalanches, epidemics, </w:t>
      </w:r>
      <w:r w:rsidRPr="00684DAE">
        <w:rPr>
          <w:rStyle w:val="Emphasis"/>
          <w:highlight w:val="cyan"/>
        </w:rPr>
        <w:t>and points of no return have proved faulty.</w:t>
      </w:r>
    </w:p>
    <w:p w:rsidR="007E27A5" w:rsidRDefault="007E27A5" w:rsidP="007E27A5">
      <w:r>
        <w:t>Although proliferation has so far had little consequence, that is not because the only countries to get nuclear weapons have had rational leaders. Large, important countries that acquired the bomb were run at the time by unchallenged — perhaps certifiably deranged — monsters. Consider Joseph Stalin, who, in 1949, was planning to change the climate of the Soviet Union by planting a lot of trees, and Mao Zedong, who, in 1964, had just carried out a bizarre social experiment that resulted in an artificial famine in which tens of millions of Chinese perished.</w:t>
      </w:r>
    </w:p>
    <w:p w:rsidR="007E27A5" w:rsidRDefault="007E27A5" w:rsidP="007E27A5">
      <w:r>
        <w:t>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Far more likely, threatened states would make common cause with each other and with other concerned countries (including nuclear ones) against the threatening neighbor. That is how countries coalesced into an alliance of convenience to oppose Iraq’s region-threatening invasion of Kuwait in 1990.</w:t>
      </w:r>
    </w:p>
    <w:p w:rsidR="007E27A5" w:rsidRDefault="007E27A5" w:rsidP="007E27A5">
      <w:r>
        <w:t xml:space="preserve">Yet </w:t>
      </w:r>
      <w:r w:rsidRPr="00684DAE">
        <w:rPr>
          <w:rStyle w:val="StyleUnderline"/>
          <w:highlight w:val="cyan"/>
        </w:rPr>
        <w:t>another</w:t>
      </w:r>
      <w:r w:rsidRPr="00684DAE">
        <w:rPr>
          <w:rStyle w:val="StyleUnderline"/>
        </w:rPr>
        <w:t xml:space="preserve"> </w:t>
      </w:r>
      <w:r w:rsidRPr="00684DAE">
        <w:rPr>
          <w:rStyle w:val="StyleUnderline"/>
          <w:highlight w:val="cyan"/>
        </w:rPr>
        <w:t>concern has been</w:t>
      </w:r>
      <w:r w:rsidRPr="00684DAE">
        <w:rPr>
          <w:rStyle w:val="StyleUnderline"/>
        </w:rPr>
        <w:t xml:space="preserve"> that the weapons will go off, by </w:t>
      </w:r>
      <w:r w:rsidRPr="00684DAE">
        <w:rPr>
          <w:rStyle w:val="StyleUnderline"/>
          <w:highlight w:val="cyan"/>
        </w:rPr>
        <w:t>accident or miscalculation</w:t>
      </w:r>
      <w:r w:rsidRPr="00684DAE">
        <w:rPr>
          <w:rStyle w:val="StyleUnderline"/>
        </w:rPr>
        <w:t>, devastating the planet in the process: the weapons exist in the thousands, sooner or later one or more of them will inevitably go off</w:t>
      </w:r>
      <w:r w:rsidRPr="00684DAE">
        <w:rPr>
          <w:rStyle w:val="Emphasis"/>
        </w:rPr>
        <w:t xml:space="preserve">. But </w:t>
      </w:r>
      <w:r w:rsidRPr="00684DAE">
        <w:rPr>
          <w:rStyle w:val="Emphasis"/>
          <w:highlight w:val="cyan"/>
        </w:rPr>
        <w:t>those prognostications have</w:t>
      </w:r>
      <w:r w:rsidRPr="00684DAE">
        <w:rPr>
          <w:rStyle w:val="Emphasis"/>
        </w:rPr>
        <w:t xml:space="preserve"> now </w:t>
      </w:r>
      <w:r w:rsidRPr="00684DAE">
        <w:rPr>
          <w:rStyle w:val="Emphasis"/>
          <w:highlight w:val="cyan"/>
        </w:rPr>
        <w:t xml:space="preserve">failed to deliver for </w:t>
      </w:r>
      <w:r w:rsidRPr="00684DAE">
        <w:rPr>
          <w:rStyle w:val="Emphasis"/>
        </w:rPr>
        <w:t xml:space="preserve">70 </w:t>
      </w:r>
      <w:r w:rsidRPr="00684DAE">
        <w:rPr>
          <w:rStyle w:val="Emphasis"/>
          <w:highlight w:val="cyan"/>
        </w:rPr>
        <w:t>years.</w:t>
      </w:r>
      <w:r w:rsidRPr="00684DAE">
        <w:rPr>
          <w:rStyle w:val="Emphasis"/>
        </w:rPr>
        <w:t xml:space="preserve"> </w:t>
      </w:r>
      <w:r w:rsidRPr="00684DAE">
        <w:rPr>
          <w:rStyle w:val="Emphasis"/>
          <w:highlight w:val="cyan"/>
        </w:rPr>
        <w:t>That time period suggests something more than luck is operating</w:t>
      </w:r>
      <w:r w:rsidRPr="00684DAE">
        <w:rPr>
          <w:rStyle w:val="Emphasis"/>
        </w:rPr>
        <w:t xml:space="preserve">. Moreover, </w:t>
      </w:r>
      <w:r w:rsidRPr="00684DAE">
        <w:rPr>
          <w:rStyle w:val="Emphasis"/>
          <w:highlight w:val="cyan"/>
        </w:rPr>
        <w:t>the notion that if one nuc</w:t>
      </w:r>
      <w:r w:rsidRPr="00684DAE">
        <w:rPr>
          <w:rStyle w:val="Emphasis"/>
        </w:rPr>
        <w:t xml:space="preserve">lear weapon </w:t>
      </w:r>
      <w:r w:rsidRPr="00684DAE">
        <w:rPr>
          <w:rStyle w:val="Emphasis"/>
          <w:highlight w:val="cyan"/>
        </w:rPr>
        <w:t>goes off in one place, the world will</w:t>
      </w:r>
      <w:r w:rsidRPr="00684DAE">
        <w:rPr>
          <w:rStyle w:val="Emphasis"/>
        </w:rPr>
        <w:t xml:space="preserve"> necessarily </w:t>
      </w:r>
      <w:r w:rsidRPr="00684DAE">
        <w:rPr>
          <w:rStyle w:val="Emphasis"/>
          <w:highlight w:val="cyan"/>
        </w:rPr>
        <w:t>be plunged into</w:t>
      </w:r>
      <w:r w:rsidRPr="00684DAE">
        <w:rPr>
          <w:rStyle w:val="Emphasis"/>
        </w:rPr>
        <w:t xml:space="preserve"> thermo</w:t>
      </w:r>
      <w:r w:rsidRPr="00684DAE">
        <w:rPr>
          <w:rStyle w:val="Emphasis"/>
          <w:highlight w:val="cyan"/>
        </w:rPr>
        <w:t>nuclear cataclysm should remain in</w:t>
      </w:r>
      <w:r w:rsidRPr="00684DAE">
        <w:rPr>
          <w:rStyle w:val="Emphasis"/>
        </w:rPr>
        <w:t xml:space="preserve"> the domain of </w:t>
      </w:r>
      <w:r w:rsidRPr="00684DAE">
        <w:rPr>
          <w:rStyle w:val="Emphasis"/>
          <w:highlight w:val="cyan"/>
        </w:rPr>
        <w:t>Hollywood</w:t>
      </w:r>
      <w:r w:rsidRPr="00684DAE">
        <w:rPr>
          <w:rStyle w:val="Emphasis"/>
        </w:rPr>
        <w:t xml:space="preserve"> scriptwriters.</w:t>
      </w:r>
    </w:p>
    <w:p w:rsidR="007E27A5" w:rsidRDefault="007E27A5" w:rsidP="007E27A5">
      <w:r>
        <w:t>Also keep in mind that anti-proliferation efforts can be counterproductive in their own terms. Thus, “one of the unintended ‘demonstration’ effects of the American anti-proliferation war against Iraq,” notes Mitchell Reiss, an expert on nuclear proliferation, “was that chemical and biological weapons proved insufficient to deter America: only nuclear weapons, it appeared, could do this job.” North Korea has apparently learned this lesson. Insofar as nuclear proliferation is a response to perceived threat, one way to reduce the nuclear pace is simple: stop threatening countries that might consider acquiring them.</w:t>
      </w:r>
    </w:p>
    <w:p w:rsidR="007E27A5" w:rsidRDefault="007E27A5" w:rsidP="007E27A5">
      <w:r>
        <w:t>The impulse to prevent nuclear proliferation through any means available should be weighed against the potentially very high costs of counter-proliferation wars. The war in Iraq, with well over a hundred thousand deaths, is a key case in point. The war against Saddam Hussein was a militarized counter-proliferation effort substantially sold as necessary to keep his pathetic regime from developing nuclear and other presumably threatening weapons, and to prevent him from transferring some of them to eager and congenial terrorists. Karl Rove, President George W. Bush’s top political adviser, reflected in 2008 that, absent this belief, “I suspect that the administration’s course of action would have been to work to find more creative ways to constrain him like in the ’90s.”</w:t>
      </w:r>
    </w:p>
    <w:p w:rsidR="007E27A5" w:rsidRDefault="007E27A5" w:rsidP="007E27A5"/>
    <w:p w:rsidR="007E27A5" w:rsidRDefault="007E27A5" w:rsidP="007E27A5">
      <w:pPr>
        <w:pStyle w:val="Heading3"/>
      </w:pPr>
      <w:proofErr w:type="spellStart"/>
      <w:r>
        <w:t>Polif</w:t>
      </w:r>
      <w:proofErr w:type="spellEnd"/>
      <w:r>
        <w:t xml:space="preserve"> Good---2NC---</w:t>
      </w:r>
      <w:proofErr w:type="spellStart"/>
      <w:r>
        <w:t>Deterence</w:t>
      </w:r>
      <w:proofErr w:type="spellEnd"/>
    </w:p>
    <w:p w:rsidR="008D780F" w:rsidRDefault="008D780F" w:rsidP="008D780F">
      <w:pPr>
        <w:pStyle w:val="Heading4"/>
      </w:pPr>
      <w:r>
        <w:t xml:space="preserve">Nuclear deterrence is effective </w:t>
      </w:r>
    </w:p>
    <w:p w:rsidR="008D780F" w:rsidRDefault="008D780F" w:rsidP="008D780F">
      <w:r>
        <w:t xml:space="preserve">Serena </w:t>
      </w:r>
      <w:proofErr w:type="spellStart"/>
      <w:r w:rsidRPr="008D780F">
        <w:rPr>
          <w:rStyle w:val="Style13ptBold"/>
        </w:rPr>
        <w:t>Carassale</w:t>
      </w:r>
      <w:proofErr w:type="spellEnd"/>
      <w:r>
        <w:t xml:space="preserve">, </w:t>
      </w:r>
      <w:r w:rsidRPr="008D780F">
        <w:t>0</w:t>
      </w:r>
      <w:r w:rsidRPr="008D780F">
        <w:rPr>
          <w:rStyle w:val="Style13ptBold"/>
        </w:rPr>
        <w:t>1-26</w:t>
      </w:r>
      <w:r>
        <w:t xml:space="preserve">-2019, "Has nuclear deterrence changed after the end of Cold War? (part 2)," Serena </w:t>
      </w:r>
      <w:proofErr w:type="spellStart"/>
      <w:r>
        <w:t>Carassale</w:t>
      </w:r>
      <w:proofErr w:type="spellEnd"/>
      <w:r>
        <w:t xml:space="preserve"> is the former vice president at the Venice Diplomatic Society and studied philosophy, international studies and economics at the University of Venice.  https://www.venicediplomaticsociety.com/blog/has-nuclear-deterrence-changed-after-the-end-of-cold-war-part-2</w:t>
      </w:r>
    </w:p>
    <w:p w:rsidR="00214EBB" w:rsidRPr="008D780F" w:rsidRDefault="00214EBB" w:rsidP="004D5E00">
      <w:pPr>
        <w:rPr>
          <w:rStyle w:val="StyleUnderline"/>
        </w:rPr>
      </w:pPr>
      <w:r w:rsidRPr="004D663C">
        <w:rPr>
          <w:sz w:val="16"/>
        </w:rPr>
        <w:t xml:space="preserve">Therefore, starting from the assumption of a loss of rationality, how can deterrence be still a valid strategy in the Second Nuclear Age? The answer lays in the shifting from capability to credibility, as stressed by Lowther: in order </w:t>
      </w:r>
      <w:r w:rsidRPr="004D663C">
        <w:rPr>
          <w:rStyle w:val="StyleUnderline"/>
          <w:highlight w:val="cyan"/>
        </w:rPr>
        <w:t>to allow nuclear powers to effectively respond to irrational actors with</w:t>
      </w:r>
      <w:r w:rsidRPr="008D780F">
        <w:rPr>
          <w:rStyle w:val="StyleUnderline"/>
        </w:rPr>
        <w:t xml:space="preserve"> a strategy of </w:t>
      </w:r>
      <w:r w:rsidRPr="004D663C">
        <w:rPr>
          <w:rStyle w:val="StyleUnderline"/>
          <w:highlight w:val="cyan"/>
        </w:rPr>
        <w:t>deterrence, it is necessary for the latter to believe that traditional rational actors will</w:t>
      </w:r>
      <w:r w:rsidRPr="008D780F">
        <w:rPr>
          <w:rStyle w:val="StyleUnderline"/>
        </w:rPr>
        <w:t xml:space="preserve"> also </w:t>
      </w:r>
      <w:r w:rsidRPr="004D663C">
        <w:rPr>
          <w:rStyle w:val="StyleUnderline"/>
          <w:highlight w:val="cyan"/>
        </w:rPr>
        <w:t>be willing to employ nuclear weapons</w:t>
      </w:r>
      <w:r w:rsidRPr="008D780F">
        <w:rPr>
          <w:rStyle w:val="StyleUnderline"/>
        </w:rPr>
        <w:t xml:space="preserve"> as well.</w:t>
      </w:r>
    </w:p>
    <w:p w:rsidR="00214EBB" w:rsidRPr="004D663C" w:rsidRDefault="00214EBB" w:rsidP="004D5E00">
      <w:pPr>
        <w:rPr>
          <w:sz w:val="16"/>
        </w:rPr>
      </w:pPr>
      <w:r w:rsidRPr="004D663C">
        <w:rPr>
          <w:sz w:val="16"/>
        </w:rPr>
        <w:t>On the contrary, in the intra-states relationships, no much difference can be appreciated since the Cold War and both the traditional Super Powers keep pursuing a highly costly policy of expenditures for nuclear weapons: China, differently, does not employ a similar capital, enabling the Country to simply keep a minimal level of deterrence, strategy which many lobbies are actually working to obtain in the US as well. What remains as common in the First and the Second World Nuclear Areas is that the US and Russia both base their strategic nuclear weapons on the other and consequently their expenditures and investments in such area - to make a realistic prevision - are not going to be reduced in recent time</w:t>
      </w:r>
      <w:r w:rsidR="004D663C">
        <w:rPr>
          <w:sz w:val="16"/>
        </w:rPr>
        <w:t>s.</w:t>
      </w:r>
    </w:p>
    <w:p w:rsidR="00214EBB" w:rsidRPr="004D663C" w:rsidRDefault="00214EBB" w:rsidP="004D5E00">
      <w:pPr>
        <w:rPr>
          <w:rStyle w:val="StyleUnderline"/>
        </w:rPr>
      </w:pPr>
      <w:r w:rsidRPr="004D663C">
        <w:rPr>
          <w:rStyle w:val="StyleUnderline"/>
        </w:rPr>
        <w:t xml:space="preserve">Concerning the role of </w:t>
      </w:r>
      <w:r w:rsidRPr="004D663C">
        <w:rPr>
          <w:rStyle w:val="StyleUnderline"/>
          <w:highlight w:val="cyan"/>
        </w:rPr>
        <w:t>nuclear deterrence in non-nuclear attacks</w:t>
      </w:r>
      <w:r w:rsidRPr="004D663C">
        <w:rPr>
          <w:rStyle w:val="StyleUnderline"/>
        </w:rPr>
        <w:t xml:space="preserve">, that </w:t>
      </w:r>
      <w:r w:rsidRPr="004D663C">
        <w:rPr>
          <w:rStyle w:val="StyleUnderline"/>
          <w:highlight w:val="cyan"/>
        </w:rPr>
        <w:t>is</w:t>
      </w:r>
      <w:r w:rsidRPr="004D663C">
        <w:rPr>
          <w:rStyle w:val="StyleUnderline"/>
        </w:rPr>
        <w:t xml:space="preserve"> usually </w:t>
      </w:r>
      <w:r w:rsidRPr="004D663C">
        <w:rPr>
          <w:rStyle w:val="StyleUnderline"/>
          <w:highlight w:val="cyan"/>
        </w:rPr>
        <w:t>applicable to</w:t>
      </w:r>
      <w:r w:rsidRPr="004D663C">
        <w:rPr>
          <w:rStyle w:val="StyleUnderline"/>
        </w:rPr>
        <w:t xml:space="preserve"> those </w:t>
      </w:r>
      <w:r w:rsidRPr="004D663C">
        <w:rPr>
          <w:rStyle w:val="StyleUnderline"/>
          <w:highlight w:val="cyan"/>
        </w:rPr>
        <w:t>countries not</w:t>
      </w:r>
      <w:r w:rsidRPr="004D663C">
        <w:rPr>
          <w:rStyle w:val="StyleUnderline"/>
        </w:rPr>
        <w:t xml:space="preserve"> being </w:t>
      </w:r>
      <w:r w:rsidRPr="004D663C">
        <w:rPr>
          <w:rStyle w:val="StyleUnderline"/>
          <w:highlight w:val="cyan"/>
        </w:rPr>
        <w:t>part of the traditional</w:t>
      </w:r>
      <w:r w:rsidRPr="004D663C">
        <w:rPr>
          <w:rStyle w:val="StyleUnderline"/>
        </w:rPr>
        <w:t xml:space="preserve"> </w:t>
      </w:r>
      <w:r w:rsidRPr="004D663C">
        <w:rPr>
          <w:rStyle w:val="StyleUnderline"/>
          <w:highlight w:val="cyan"/>
        </w:rPr>
        <w:t>circle of nuclear powers</w:t>
      </w:r>
      <w:r w:rsidRPr="004D663C">
        <w:rPr>
          <w:sz w:val="16"/>
        </w:rPr>
        <w:t>, thus representing a change since the Cold War</w:t>
      </w:r>
      <w:r w:rsidRPr="004D663C">
        <w:rPr>
          <w:rStyle w:val="StyleUnderline"/>
        </w:rPr>
        <w:t xml:space="preserve">. </w:t>
      </w:r>
      <w:r w:rsidRPr="004D663C">
        <w:rPr>
          <w:rStyle w:val="StyleUnderline"/>
          <w:highlight w:val="cyan"/>
        </w:rPr>
        <w:t>Those countries have</w:t>
      </w:r>
      <w:r w:rsidRPr="004D663C">
        <w:rPr>
          <w:rStyle w:val="StyleUnderline"/>
        </w:rPr>
        <w:t xml:space="preserve"> mostly </w:t>
      </w:r>
      <w:r w:rsidRPr="004D663C">
        <w:rPr>
          <w:rStyle w:val="StyleUnderline"/>
          <w:highlight w:val="cyan"/>
        </w:rPr>
        <w:t>violated the Non-Proliferation Treaty, but never faced</w:t>
      </w:r>
      <w:r w:rsidRPr="004D663C">
        <w:rPr>
          <w:rStyle w:val="StyleUnderline"/>
        </w:rPr>
        <w:t xml:space="preserve"> a </w:t>
      </w:r>
      <w:r w:rsidRPr="004D663C">
        <w:rPr>
          <w:rStyle w:val="StyleUnderline"/>
          <w:highlight w:val="cyan"/>
        </w:rPr>
        <w:t>direct military attack</w:t>
      </w:r>
      <w:r w:rsidRPr="004D663C">
        <w:rPr>
          <w:rStyle w:val="StyleUnderline"/>
        </w:rPr>
        <w:t xml:space="preserve">, as we have significant reason in believing that </w:t>
      </w:r>
      <w:r w:rsidRPr="004D663C">
        <w:rPr>
          <w:rStyle w:val="StyleUnderline"/>
          <w:highlight w:val="cyan"/>
        </w:rPr>
        <w:t>the root cause</w:t>
      </w:r>
      <w:r w:rsidRPr="004D663C">
        <w:rPr>
          <w:rStyle w:val="StyleUnderline"/>
        </w:rPr>
        <w:t xml:space="preserve"> behind that </w:t>
      </w:r>
      <w:r w:rsidRPr="004D663C">
        <w:rPr>
          <w:rStyle w:val="StyleUnderline"/>
          <w:highlight w:val="cyan"/>
        </w:rPr>
        <w:t>lays in their nuclear capability</w:t>
      </w:r>
      <w:r w:rsidRPr="004D663C">
        <w:rPr>
          <w:rStyle w:val="StyleUnderline"/>
        </w:rPr>
        <w:t xml:space="preserve">: their </w:t>
      </w:r>
      <w:r w:rsidRPr="004D663C">
        <w:rPr>
          <w:rStyle w:val="StyleUnderline"/>
          <w:highlight w:val="cyan"/>
        </w:rPr>
        <w:t>nuclear deterrence strategy is</w:t>
      </w:r>
      <w:r w:rsidRPr="004D663C">
        <w:rPr>
          <w:rStyle w:val="StyleUnderline"/>
        </w:rPr>
        <w:t xml:space="preserve"> therefore </w:t>
      </w:r>
      <w:r w:rsidRPr="004D663C">
        <w:rPr>
          <w:rStyle w:val="StyleUnderline"/>
          <w:highlight w:val="cyan"/>
        </w:rPr>
        <w:t>perfectly in function.</w:t>
      </w:r>
      <w:r w:rsidRPr="004D663C">
        <w:rPr>
          <w:sz w:val="16"/>
        </w:rPr>
        <w:t xml:space="preserve"> North Korea, in contrast with Iraq, is the perfect evidence for the aforementioned. Differently from the latter, </w:t>
      </w:r>
      <w:r w:rsidRPr="004D663C">
        <w:rPr>
          <w:rStyle w:val="StyleUnderline"/>
          <w:highlight w:val="cyan"/>
        </w:rPr>
        <w:t>North Korea</w:t>
      </w:r>
      <w:r w:rsidRPr="004D663C">
        <w:rPr>
          <w:rStyle w:val="StyleUnderline"/>
        </w:rPr>
        <w:t xml:space="preserve"> has a more bothersome and developed policy, for what concerns the proliferation of WMDs, but it might be that </w:t>
      </w:r>
      <w:r w:rsidRPr="004D663C">
        <w:rPr>
          <w:rStyle w:val="StyleUnderline"/>
          <w:highlight w:val="cyan"/>
        </w:rPr>
        <w:t>thanks to its</w:t>
      </w:r>
      <w:r w:rsidRPr="004D663C">
        <w:rPr>
          <w:rStyle w:val="StyleUnderline"/>
        </w:rPr>
        <w:t xml:space="preserve"> very </w:t>
      </w:r>
      <w:r w:rsidRPr="004D663C">
        <w:rPr>
          <w:rStyle w:val="StyleUnderline"/>
          <w:highlight w:val="cyan"/>
        </w:rPr>
        <w:t>deterrence strategy</w:t>
      </w:r>
      <w:r w:rsidRPr="004D663C">
        <w:rPr>
          <w:rStyle w:val="StyleUnderline"/>
        </w:rPr>
        <w:t xml:space="preserve"> the Country </w:t>
      </w:r>
      <w:r w:rsidRPr="004D663C">
        <w:rPr>
          <w:rStyle w:val="StyleUnderline"/>
          <w:highlight w:val="cyan"/>
        </w:rPr>
        <w:t>has never faced a NATO attack</w:t>
      </w:r>
      <w:r w:rsidRPr="004D663C">
        <w:rPr>
          <w:rStyle w:val="StyleUnderline"/>
        </w:rPr>
        <w:t xml:space="preserve">. The role of </w:t>
      </w:r>
      <w:r w:rsidRPr="004D663C">
        <w:rPr>
          <w:rStyle w:val="StyleUnderline"/>
          <w:highlight w:val="cyan"/>
        </w:rPr>
        <w:t>nuclear deterrence is</w:t>
      </w:r>
      <w:r w:rsidRPr="004D663C">
        <w:rPr>
          <w:rStyle w:val="StyleUnderline"/>
        </w:rPr>
        <w:t xml:space="preserve"> although </w:t>
      </w:r>
      <w:r w:rsidRPr="004D663C">
        <w:rPr>
          <w:rStyle w:val="StyleUnderline"/>
          <w:highlight w:val="cyan"/>
        </w:rPr>
        <w:t>relevant</w:t>
      </w:r>
      <w:r w:rsidRPr="004D663C">
        <w:rPr>
          <w:rStyle w:val="StyleUnderline"/>
        </w:rPr>
        <w:t xml:space="preserve"> even </w:t>
      </w:r>
      <w:r w:rsidRPr="004D663C">
        <w:rPr>
          <w:rStyle w:val="StyleUnderline"/>
          <w:highlight w:val="cyan"/>
        </w:rPr>
        <w:t>at a regional level</w:t>
      </w:r>
      <w:r w:rsidRPr="004D663C">
        <w:rPr>
          <w:rStyle w:val="StyleUnderline"/>
        </w:rPr>
        <w:t xml:space="preserve"> when considering conventional attacks, </w:t>
      </w:r>
      <w:r w:rsidRPr="004D663C">
        <w:rPr>
          <w:rStyle w:val="StyleUnderline"/>
          <w:highlight w:val="cyan"/>
        </w:rPr>
        <w:t>as displayed in the case of</w:t>
      </w:r>
      <w:r w:rsidRPr="004D663C">
        <w:rPr>
          <w:rStyle w:val="StyleUnderline"/>
        </w:rPr>
        <w:t xml:space="preserve"> the conflict between </w:t>
      </w:r>
      <w:r w:rsidRPr="004D663C">
        <w:rPr>
          <w:rStyle w:val="StyleUnderline"/>
          <w:highlight w:val="cyan"/>
        </w:rPr>
        <w:t>India and Pakistan</w:t>
      </w:r>
      <w:r w:rsidRPr="004D663C">
        <w:rPr>
          <w:rStyle w:val="StyleUnderline"/>
        </w:rPr>
        <w:t xml:space="preserve">: it is only for their nuclear arsenals </w:t>
      </w:r>
      <w:r w:rsidRPr="004D663C">
        <w:rPr>
          <w:rStyle w:val="StyleUnderline"/>
          <w:highlight w:val="cyan"/>
        </w:rPr>
        <w:t>that the two</w:t>
      </w:r>
      <w:r w:rsidRPr="004D663C">
        <w:rPr>
          <w:rStyle w:val="StyleUnderline"/>
        </w:rPr>
        <w:t xml:space="preserve"> enemies, like the US and the Soviet Union before them, </w:t>
      </w:r>
      <w:r w:rsidRPr="004D663C">
        <w:rPr>
          <w:rStyle w:val="StyleUnderline"/>
          <w:highlight w:val="cyan"/>
        </w:rPr>
        <w:t>did not enter into a direct conflict.</w:t>
      </w:r>
    </w:p>
    <w:p w:rsidR="00214EBB" w:rsidRDefault="00214EBB" w:rsidP="004D5E00"/>
    <w:p w:rsidR="00214EBB" w:rsidRDefault="00214EBB" w:rsidP="004D5E00"/>
    <w:p w:rsidR="005C5134" w:rsidRDefault="005C5134" w:rsidP="005C5134">
      <w:pPr>
        <w:pStyle w:val="Heading4"/>
      </w:pPr>
      <w:proofErr w:type="spellStart"/>
      <w:r>
        <w:t>Prolif</w:t>
      </w:r>
      <w:proofErr w:type="spellEnd"/>
      <w:r>
        <w:t xml:space="preserve"> benefits all states beyond deterrence</w:t>
      </w:r>
    </w:p>
    <w:p w:rsidR="00670E39" w:rsidRDefault="005C5134" w:rsidP="004D5E00">
      <w:r>
        <w:t xml:space="preserve">Mark </w:t>
      </w:r>
      <w:r w:rsidR="00670E39" w:rsidRPr="005C5134">
        <w:rPr>
          <w:rStyle w:val="Style13ptBold"/>
        </w:rPr>
        <w:t>Bell</w:t>
      </w:r>
      <w:r w:rsidR="00670E39">
        <w:t>, 10-2-20</w:t>
      </w:r>
      <w:r w:rsidR="00670E39" w:rsidRPr="005C5134">
        <w:rPr>
          <w:rStyle w:val="Style13ptBold"/>
        </w:rPr>
        <w:t>17</w:t>
      </w:r>
      <w:r w:rsidR="00670E39">
        <w:t xml:space="preserve">, </w:t>
      </w:r>
      <w:r>
        <w:t xml:space="preserve">Mark S. Bell is an Assistant Professor of Political Science at the University of Minnesota. </w:t>
      </w:r>
      <w:r w:rsidR="00670E39">
        <w:t>"North Korea Benefits From Nuclear Weapons. Get Used to It.," War on the Rocks, https://warontherocks.com/2017/10/north-korea-benefits-from-nuclear-weapons-get-used-to-it/</w:t>
      </w:r>
    </w:p>
    <w:p w:rsidR="00670E39" w:rsidRPr="005C5134" w:rsidRDefault="00670E39" w:rsidP="004D5E00">
      <w:pPr>
        <w:rPr>
          <w:rStyle w:val="StyleUnderline"/>
        </w:rPr>
      </w:pPr>
      <w:r w:rsidRPr="005C5134">
        <w:rPr>
          <w:sz w:val="16"/>
        </w:rPr>
        <w:t xml:space="preserve">It is often said that nuclear weapons offer little beyond the ability to deter. But </w:t>
      </w:r>
      <w:r w:rsidRPr="005C5134">
        <w:rPr>
          <w:rStyle w:val="StyleUnderline"/>
        </w:rPr>
        <w:t xml:space="preserve">if </w:t>
      </w:r>
      <w:r w:rsidRPr="00C03ADD">
        <w:rPr>
          <w:rStyle w:val="StyleUnderline"/>
          <w:highlight w:val="cyan"/>
        </w:rPr>
        <w:t>nuclear weapons deter</w:t>
      </w:r>
      <w:r w:rsidRPr="005C5134">
        <w:rPr>
          <w:rStyle w:val="StyleUnderline"/>
        </w:rPr>
        <w:t>, they also necessarily offer benefits to states that go well beyond simply deterring attack.</w:t>
      </w:r>
      <w:r w:rsidRPr="005C5134">
        <w:rPr>
          <w:sz w:val="16"/>
        </w:rPr>
        <w:t xml:space="preserve"> North Korea today is in the process of reaping those benefits, and this will constrain American foreign policy in the region. As much as American policymakers might want to wish this away, it is better to adjust the sails than to hope the wind disappears. </w:t>
      </w:r>
      <w:r w:rsidRPr="00C03ADD">
        <w:rPr>
          <w:rStyle w:val="StyleUnderline"/>
          <w:highlight w:val="cyan"/>
        </w:rPr>
        <w:t>War with North Korea should now be off the table and</w:t>
      </w:r>
      <w:r w:rsidRPr="005C5134">
        <w:rPr>
          <w:rStyle w:val="StyleUnderline"/>
        </w:rPr>
        <w:t xml:space="preserve"> the </w:t>
      </w:r>
      <w:r w:rsidRPr="00C03ADD">
        <w:rPr>
          <w:rStyle w:val="StyleUnderline"/>
          <w:highlight w:val="cyan"/>
        </w:rPr>
        <w:t>denuclearization</w:t>
      </w:r>
      <w:r w:rsidRPr="005C5134">
        <w:rPr>
          <w:rStyle w:val="StyleUnderline"/>
        </w:rPr>
        <w:t xml:space="preserve"> of North Korea is similarly </w:t>
      </w:r>
      <w:r w:rsidRPr="00C03ADD">
        <w:rPr>
          <w:rStyle w:val="StyleUnderline"/>
          <w:highlight w:val="cyan"/>
        </w:rPr>
        <w:t>unrealistic</w:t>
      </w:r>
      <w:r w:rsidRPr="005C5134">
        <w:rPr>
          <w:rStyle w:val="StyleUnderline"/>
        </w:rPr>
        <w:t>. If the U</w:t>
      </w:r>
      <w:r w:rsidRPr="005C5134">
        <w:rPr>
          <w:sz w:val="16"/>
        </w:rPr>
        <w:t xml:space="preserve">nited </w:t>
      </w:r>
      <w:r w:rsidRPr="005C5134">
        <w:rPr>
          <w:rStyle w:val="StyleUnderline"/>
        </w:rPr>
        <w:t>S</w:t>
      </w:r>
      <w:r w:rsidRPr="005C5134">
        <w:rPr>
          <w:sz w:val="16"/>
        </w:rPr>
        <w:t xml:space="preserve">tates </w:t>
      </w:r>
      <w:r w:rsidRPr="005C5134">
        <w:rPr>
          <w:rStyle w:val="StyleUnderline"/>
        </w:rPr>
        <w:t>wants to tamp down the current crisis, it needs to get used to North Korean nuclear weapons and the constraints they impose on U.S. foreign policy.</w:t>
      </w:r>
    </w:p>
    <w:p w:rsidR="00670E39" w:rsidRPr="005C5134" w:rsidRDefault="00670E39" w:rsidP="004D5E00">
      <w:pPr>
        <w:rPr>
          <w:rStyle w:val="StyleUnderline"/>
        </w:rPr>
      </w:pPr>
      <w:r w:rsidRPr="005C5134">
        <w:rPr>
          <w:sz w:val="16"/>
        </w:rPr>
        <w:t xml:space="preserve">It is true that </w:t>
      </w:r>
      <w:r w:rsidRPr="00C03ADD">
        <w:rPr>
          <w:rStyle w:val="StyleUnderline"/>
          <w:highlight w:val="cyan"/>
        </w:rPr>
        <w:t>nuclear weapons</w:t>
      </w:r>
      <w:r w:rsidRPr="005C5134">
        <w:rPr>
          <w:sz w:val="16"/>
        </w:rPr>
        <w:t xml:space="preserve"> deter. But because they deter attack, they also </w:t>
      </w:r>
      <w:r w:rsidRPr="00C03ADD">
        <w:rPr>
          <w:rStyle w:val="StyleUnderline"/>
          <w:highlight w:val="cyan"/>
        </w:rPr>
        <w:t>act as a shield that reduces</w:t>
      </w:r>
      <w:r w:rsidRPr="005C5134">
        <w:rPr>
          <w:rStyle w:val="StyleUnderline"/>
        </w:rPr>
        <w:t xml:space="preserve"> the </w:t>
      </w:r>
      <w:r w:rsidRPr="00C03ADD">
        <w:rPr>
          <w:rStyle w:val="StyleUnderline"/>
          <w:highlight w:val="cyan"/>
        </w:rPr>
        <w:t>risks</w:t>
      </w:r>
      <w:r w:rsidRPr="005C5134">
        <w:rPr>
          <w:rStyle w:val="StyleUnderline"/>
        </w:rPr>
        <w:t xml:space="preserve"> and costs </w:t>
      </w:r>
      <w:r w:rsidRPr="00C03ADD">
        <w:rPr>
          <w:rStyle w:val="StyleUnderline"/>
          <w:highlight w:val="cyan"/>
        </w:rPr>
        <w:t>of pursuing</w:t>
      </w:r>
      <w:r w:rsidRPr="005C5134">
        <w:rPr>
          <w:rStyle w:val="StyleUnderline"/>
        </w:rPr>
        <w:t xml:space="preserve"> a host of other </w:t>
      </w:r>
      <w:r w:rsidRPr="00C03ADD">
        <w:rPr>
          <w:rStyle w:val="StyleUnderline"/>
          <w:highlight w:val="cyan"/>
        </w:rPr>
        <w:t>foreign policy</w:t>
      </w:r>
      <w:r w:rsidRPr="005C5134">
        <w:rPr>
          <w:rStyle w:val="StyleUnderline"/>
        </w:rPr>
        <w:t xml:space="preserve"> behaviors.</w:t>
      </w:r>
      <w:r w:rsidRPr="005C5134">
        <w:rPr>
          <w:sz w:val="16"/>
        </w:rPr>
        <w:t xml:space="preserve"> My research shows that nuclear weapons can facilitate a range of objectives that states of all stripes may find attractive. </w:t>
      </w:r>
      <w:r w:rsidRPr="00C03ADD">
        <w:rPr>
          <w:rStyle w:val="StyleUnderline"/>
        </w:rPr>
        <w:t xml:space="preserve">Possessing </w:t>
      </w:r>
      <w:r w:rsidRPr="00C03ADD">
        <w:rPr>
          <w:rStyle w:val="StyleUnderline"/>
          <w:highlight w:val="cyan"/>
        </w:rPr>
        <w:t>nuclear weapons</w:t>
      </w:r>
      <w:r w:rsidRPr="005C5134">
        <w:rPr>
          <w:rStyle w:val="StyleUnderline"/>
        </w:rPr>
        <w:t xml:space="preserve"> can </w:t>
      </w:r>
      <w:r w:rsidRPr="00C03ADD">
        <w:rPr>
          <w:rStyle w:val="StyleUnderline"/>
          <w:highlight w:val="cyan"/>
        </w:rPr>
        <w:t>allow</w:t>
      </w:r>
      <w:r w:rsidRPr="005C5134">
        <w:rPr>
          <w:rStyle w:val="StyleUnderline"/>
        </w:rPr>
        <w:t xml:space="preserve"> </w:t>
      </w:r>
      <w:r w:rsidRPr="00C03ADD">
        <w:rPr>
          <w:rStyle w:val="StyleUnderline"/>
          <w:highlight w:val="cyan"/>
        </w:rPr>
        <w:t>states to act</w:t>
      </w:r>
      <w:r w:rsidRPr="005C5134">
        <w:rPr>
          <w:rStyle w:val="StyleUnderline"/>
        </w:rPr>
        <w:t xml:space="preserve"> more </w:t>
      </w:r>
      <w:r w:rsidRPr="00C03ADD">
        <w:rPr>
          <w:rStyle w:val="StyleUnderline"/>
          <w:highlight w:val="cyan"/>
        </w:rPr>
        <w:t>independently of allies</w:t>
      </w:r>
      <w:r w:rsidRPr="005C5134">
        <w:rPr>
          <w:rStyle w:val="StyleUnderline"/>
        </w:rPr>
        <w:t xml:space="preserve">, engage in aggression, </w:t>
      </w:r>
      <w:r w:rsidRPr="00C03ADD">
        <w:rPr>
          <w:rStyle w:val="StyleUnderline"/>
          <w:highlight w:val="cyan"/>
        </w:rPr>
        <w:t>expand their position and influence, reinforce and strengthen alliances, or stand</w:t>
      </w:r>
      <w:r w:rsidRPr="005C5134">
        <w:rPr>
          <w:rStyle w:val="StyleUnderline"/>
        </w:rPr>
        <w:t xml:space="preserve"> more </w:t>
      </w:r>
      <w:r w:rsidRPr="00C03ADD">
        <w:rPr>
          <w:rStyle w:val="StyleUnderline"/>
          <w:highlight w:val="cyan"/>
        </w:rPr>
        <w:t xml:space="preserve">firmly in defense of the status quo. States with nuclear weapons are aware of these </w:t>
      </w:r>
      <w:r w:rsidR="00C03ADD" w:rsidRPr="00C03ADD">
        <w:rPr>
          <w:rStyle w:val="StyleUnderline"/>
          <w:highlight w:val="cyan"/>
        </w:rPr>
        <w:t>benefits and</w:t>
      </w:r>
      <w:r w:rsidRPr="00C03ADD">
        <w:rPr>
          <w:rStyle w:val="StyleUnderline"/>
          <w:highlight w:val="cyan"/>
        </w:rPr>
        <w:t xml:space="preserve"> use nuclear weapons to pursue them.</w:t>
      </w:r>
      <w:r w:rsidRPr="005C5134">
        <w:rPr>
          <w:rStyle w:val="StyleUnderline"/>
        </w:rPr>
        <w:t xml:space="preserve"> This applies as much to democratic states committed to the status quo as it does to authoritarian or revisionist states.</w:t>
      </w:r>
    </w:p>
    <w:p w:rsidR="00670E39" w:rsidRDefault="00670E39" w:rsidP="004D5E00">
      <w:pPr>
        <w:rPr>
          <w:rStyle w:val="StyleUnderline"/>
        </w:rPr>
      </w:pPr>
      <w:r w:rsidRPr="005C5134">
        <w:rPr>
          <w:sz w:val="16"/>
        </w:rPr>
        <w:t xml:space="preserve">Consider the case of Britain. </w:t>
      </w:r>
      <w:r w:rsidRPr="005C5134">
        <w:rPr>
          <w:rStyle w:val="StyleUnderline"/>
        </w:rPr>
        <w:t>A declining, status quo state when it acquired nuclear weapons</w:t>
      </w:r>
      <w:r w:rsidRPr="005C5134">
        <w:rPr>
          <w:sz w:val="16"/>
        </w:rPr>
        <w:t xml:space="preserve"> in the 1950s, </w:t>
      </w:r>
      <w:r w:rsidRPr="00C03ADD">
        <w:rPr>
          <w:rStyle w:val="StyleUnderline"/>
          <w:highlight w:val="cyan"/>
        </w:rPr>
        <w:t>Britain was</w:t>
      </w:r>
      <w:r w:rsidRPr="005C5134">
        <w:rPr>
          <w:rStyle w:val="StyleUnderline"/>
        </w:rPr>
        <w:t xml:space="preserve"> increasingly </w:t>
      </w:r>
      <w:r w:rsidRPr="00C03ADD">
        <w:rPr>
          <w:rStyle w:val="StyleUnderline"/>
          <w:highlight w:val="cyan"/>
        </w:rPr>
        <w:t>dependent on the U</w:t>
      </w:r>
      <w:r w:rsidRPr="005C5134">
        <w:rPr>
          <w:rStyle w:val="StyleUnderline"/>
        </w:rPr>
        <w:t xml:space="preserve">nited </w:t>
      </w:r>
      <w:r w:rsidRPr="00C03ADD">
        <w:rPr>
          <w:rStyle w:val="StyleUnderline"/>
          <w:highlight w:val="cyan"/>
        </w:rPr>
        <w:t>S</w:t>
      </w:r>
      <w:r w:rsidRPr="005C5134">
        <w:rPr>
          <w:rStyle w:val="StyleUnderline"/>
        </w:rPr>
        <w:t xml:space="preserve">tates </w:t>
      </w:r>
      <w:r w:rsidRPr="00C03ADD">
        <w:rPr>
          <w:rStyle w:val="StyleUnderline"/>
          <w:highlight w:val="cyan"/>
        </w:rPr>
        <w:t>for</w:t>
      </w:r>
      <w:r w:rsidRPr="005C5134">
        <w:rPr>
          <w:rStyle w:val="StyleUnderline"/>
        </w:rPr>
        <w:t xml:space="preserve"> its </w:t>
      </w:r>
      <w:r w:rsidRPr="00C03ADD">
        <w:rPr>
          <w:rStyle w:val="StyleUnderline"/>
          <w:highlight w:val="cyan"/>
        </w:rPr>
        <w:t>security</w:t>
      </w:r>
      <w:r w:rsidRPr="005C5134">
        <w:rPr>
          <w:rStyle w:val="StyleUnderline"/>
        </w:rPr>
        <w:t xml:space="preserve">, facing growing challenges to its role as the preeminent power in the Middle East, </w:t>
      </w:r>
      <w:r w:rsidRPr="00C03ADD">
        <w:rPr>
          <w:rStyle w:val="StyleUnderline"/>
          <w:highlight w:val="cyan"/>
        </w:rPr>
        <w:t>while its commitments to allies were</w:t>
      </w:r>
      <w:r w:rsidRPr="005C5134">
        <w:rPr>
          <w:rStyle w:val="StyleUnderline"/>
        </w:rPr>
        <w:t xml:space="preserve"> </w:t>
      </w:r>
      <w:r w:rsidRPr="00C03ADD">
        <w:rPr>
          <w:rStyle w:val="StyleUnderline"/>
          <w:highlight w:val="cyan"/>
        </w:rPr>
        <w:t>becoming</w:t>
      </w:r>
      <w:r w:rsidRPr="005C5134">
        <w:rPr>
          <w:rStyle w:val="StyleUnderline"/>
        </w:rPr>
        <w:t xml:space="preserve"> increasingly </w:t>
      </w:r>
      <w:proofErr w:type="spellStart"/>
      <w:r w:rsidRPr="00C03ADD">
        <w:rPr>
          <w:rStyle w:val="StyleUnderline"/>
          <w:highlight w:val="cyan"/>
        </w:rPr>
        <w:t>uncredible</w:t>
      </w:r>
      <w:proofErr w:type="spellEnd"/>
      <w:r w:rsidRPr="005C5134">
        <w:rPr>
          <w:rStyle w:val="StyleUnderline"/>
        </w:rPr>
        <w:t>.</w:t>
      </w:r>
      <w:r w:rsidRPr="005C5134">
        <w:rPr>
          <w:sz w:val="16"/>
        </w:rPr>
        <w:t xml:space="preserve"> What did it do </w:t>
      </w:r>
      <w:r w:rsidRPr="005C5134">
        <w:rPr>
          <w:rStyle w:val="StyleUnderline"/>
        </w:rPr>
        <w:t>when it acquired nuclear weapons</w:t>
      </w:r>
      <w:r w:rsidRPr="005C5134">
        <w:rPr>
          <w:sz w:val="16"/>
        </w:rPr>
        <w:t xml:space="preserve">? As I show in a 2015 International Security article, </w:t>
      </w:r>
      <w:r w:rsidRPr="00C03ADD">
        <w:rPr>
          <w:rStyle w:val="StyleUnderline"/>
          <w:highlight w:val="cyan"/>
        </w:rPr>
        <w:t>Britain used nuclear commitments</w:t>
      </w:r>
      <w:r w:rsidRPr="005C5134">
        <w:rPr>
          <w:rStyle w:val="StyleUnderline"/>
        </w:rPr>
        <w:t xml:space="preserve"> instead of conventional military commitments</w:t>
      </w:r>
      <w:r w:rsidRPr="005C5134">
        <w:rPr>
          <w:sz w:val="16"/>
        </w:rPr>
        <w:t xml:space="preserve"> (which it could no longer afford) </w:t>
      </w:r>
      <w:r w:rsidRPr="00C03ADD">
        <w:rPr>
          <w:rStyle w:val="StyleUnderline"/>
          <w:highlight w:val="cyan"/>
        </w:rPr>
        <w:t>to reassure allies</w:t>
      </w:r>
      <w:r w:rsidRPr="005C5134">
        <w:rPr>
          <w:rStyle w:val="StyleUnderline"/>
        </w:rPr>
        <w:t xml:space="preserve"> that were increasingly skeptical of Britain’s ability to come to their aid. Similarly, </w:t>
      </w:r>
      <w:r w:rsidRPr="00C03ADD">
        <w:rPr>
          <w:rStyle w:val="StyleUnderline"/>
          <w:highlight w:val="cyan"/>
        </w:rPr>
        <w:t>Britain’s nuclear weapons reduced</w:t>
      </w:r>
      <w:r w:rsidRPr="005C5134">
        <w:rPr>
          <w:rStyle w:val="StyleUnderline"/>
        </w:rPr>
        <w:t xml:space="preserve"> the </w:t>
      </w:r>
      <w:r w:rsidRPr="00C03ADD">
        <w:rPr>
          <w:rStyle w:val="StyleUnderline"/>
          <w:highlight w:val="cyan"/>
        </w:rPr>
        <w:t>risks of acting</w:t>
      </w:r>
      <w:r w:rsidRPr="005C5134">
        <w:rPr>
          <w:rStyle w:val="StyleUnderline"/>
        </w:rPr>
        <w:t xml:space="preserve"> more </w:t>
      </w:r>
      <w:r w:rsidRPr="00C03ADD">
        <w:rPr>
          <w:rStyle w:val="StyleUnderline"/>
          <w:highlight w:val="cyan"/>
        </w:rPr>
        <w:t>independently of the U</w:t>
      </w:r>
      <w:r w:rsidRPr="005C5134">
        <w:rPr>
          <w:rStyle w:val="StyleUnderline"/>
        </w:rPr>
        <w:t xml:space="preserve">nited </w:t>
      </w:r>
      <w:r w:rsidRPr="00C03ADD">
        <w:rPr>
          <w:rStyle w:val="StyleUnderline"/>
          <w:highlight w:val="cyan"/>
        </w:rPr>
        <w:t>S</w:t>
      </w:r>
      <w:r w:rsidRPr="005C5134">
        <w:rPr>
          <w:rStyle w:val="StyleUnderline"/>
        </w:rPr>
        <w:t xml:space="preserve">tates </w:t>
      </w:r>
      <w:r w:rsidRPr="00D80432">
        <w:rPr>
          <w:rStyle w:val="StyleUnderline"/>
        </w:rPr>
        <w:t>and</w:t>
      </w:r>
      <w:r w:rsidRPr="005C5134">
        <w:rPr>
          <w:rStyle w:val="StyleUnderline"/>
        </w:rPr>
        <w:t xml:space="preserve"> of using military force to resist challenges to its position in the Middle East.</w:t>
      </w:r>
    </w:p>
    <w:p w:rsidR="00ED0F3A" w:rsidRDefault="00ED0F3A" w:rsidP="00320DA2">
      <w:pPr>
        <w:rPr>
          <w:rStyle w:val="StyleUnderline"/>
        </w:rPr>
      </w:pPr>
    </w:p>
    <w:p w:rsidR="00ED0F3A" w:rsidRDefault="00ED0F3A" w:rsidP="00ED0F3A">
      <w:pPr>
        <w:pStyle w:val="Heading4"/>
      </w:pPr>
      <w:r>
        <w:t>Nuclear weapons bring peace, empirics</w:t>
      </w:r>
    </w:p>
    <w:p w:rsidR="00320DA2" w:rsidRDefault="00ED0F3A" w:rsidP="0066313E">
      <w:r>
        <w:t xml:space="preserve">Michael </w:t>
      </w:r>
      <w:proofErr w:type="spellStart"/>
      <w:r w:rsidRPr="00ED0F3A">
        <w:rPr>
          <w:rStyle w:val="Style13ptBold"/>
        </w:rPr>
        <w:t>Shellenberger</w:t>
      </w:r>
      <w:proofErr w:type="spellEnd"/>
      <w:r>
        <w:t>, 08-06-20</w:t>
      </w:r>
      <w:r w:rsidRPr="00ED0F3A">
        <w:rPr>
          <w:rStyle w:val="Style13ptBold"/>
        </w:rPr>
        <w:t>18</w:t>
      </w:r>
      <w:r>
        <w:t>, "Who Are We To Deny Weak Nations The Nuclear Weapons They Need For Self-Defense?," Forbes, https://www.forbes.com/sites/michaelshellenberger/2018/08/06/who-are-we-to-deny-weak-nations-the-nuclear-weapons-they-need-for-self-defense/#7ce9e38d522f</w:t>
      </w:r>
    </w:p>
    <w:p w:rsidR="0066313E" w:rsidRPr="002F1CA1" w:rsidRDefault="0066313E" w:rsidP="0066313E">
      <w:pPr>
        <w:rPr>
          <w:rStyle w:val="StyleUnderline"/>
        </w:rPr>
      </w:pPr>
      <w:r w:rsidRPr="002F1CA1">
        <w:rPr>
          <w:rStyle w:val="StyleUnderline"/>
          <w:highlight w:val="cyan"/>
        </w:rPr>
        <w:t>No nation with a nuclear weapon has</w:t>
      </w:r>
      <w:r w:rsidRPr="0067233A">
        <w:rPr>
          <w:rStyle w:val="StyleUnderline"/>
        </w:rPr>
        <w:t xml:space="preserve"> ever </w:t>
      </w:r>
      <w:r w:rsidRPr="002F1CA1">
        <w:rPr>
          <w:rStyle w:val="StyleUnderline"/>
          <w:highlight w:val="cyan"/>
        </w:rPr>
        <w:t>been invaded by another nation.</w:t>
      </w:r>
      <w:r w:rsidR="002F1CA1">
        <w:rPr>
          <w:rStyle w:val="StyleUnderline"/>
        </w:rPr>
        <w:t xml:space="preserve"> </w:t>
      </w:r>
      <w:r w:rsidRPr="002F1CA1">
        <w:rPr>
          <w:rStyle w:val="StyleUnderline"/>
          <w:highlight w:val="cyan"/>
        </w:rPr>
        <w:t>The number of deaths in battle</w:t>
      </w:r>
      <w:r w:rsidRPr="0067233A">
        <w:rPr>
          <w:rStyle w:val="StyleUnderline"/>
        </w:rPr>
        <w:t xml:space="preserve"> worldwide </w:t>
      </w:r>
      <w:r w:rsidRPr="002F1CA1">
        <w:rPr>
          <w:rStyle w:val="StyleUnderline"/>
          <w:highlight w:val="cyan"/>
        </w:rPr>
        <w:t>has declined 95 percent in the 70 years since the invention and spread of nuclear weapons;</w:t>
      </w:r>
      <w:r w:rsidR="002F1CA1">
        <w:rPr>
          <w:rStyle w:val="StyleUnderline"/>
        </w:rPr>
        <w:t xml:space="preserve"> </w:t>
      </w:r>
      <w:r w:rsidRPr="0067233A">
        <w:rPr>
          <w:rStyle w:val="StyleUnderline"/>
        </w:rPr>
        <w:t xml:space="preserve">The number of </w:t>
      </w:r>
      <w:r w:rsidRPr="002F1CA1">
        <w:rPr>
          <w:rStyle w:val="StyleUnderline"/>
          <w:highlight w:val="cyan"/>
        </w:rPr>
        <w:t>Indian and Pakistani</w:t>
      </w:r>
      <w:r w:rsidRPr="0067233A">
        <w:rPr>
          <w:rStyle w:val="StyleUnderline"/>
        </w:rPr>
        <w:t xml:space="preserve"> civilian and security forces’ </w:t>
      </w:r>
      <w:r w:rsidRPr="002F1CA1">
        <w:rPr>
          <w:rStyle w:val="StyleUnderline"/>
          <w:highlight w:val="cyan"/>
        </w:rPr>
        <w:t>deaths</w:t>
      </w:r>
      <w:r w:rsidRPr="0067233A">
        <w:rPr>
          <w:rStyle w:val="StyleUnderline"/>
        </w:rPr>
        <w:t xml:space="preserve"> in two disputed territories </w:t>
      </w:r>
      <w:r w:rsidRPr="002F1CA1">
        <w:rPr>
          <w:rStyle w:val="StyleUnderline"/>
          <w:highlight w:val="cyan"/>
        </w:rPr>
        <w:t>declined 90 percent after Pakistan’s first nuclear weapons test</w:t>
      </w:r>
      <w:r w:rsidRPr="0067233A">
        <w:rPr>
          <w:rStyle w:val="StyleUnderline"/>
        </w:rPr>
        <w:t xml:space="preserve"> in 1998.</w:t>
      </w:r>
      <w:r w:rsidR="002F1CA1">
        <w:rPr>
          <w:rStyle w:val="StyleUnderline"/>
        </w:rPr>
        <w:t xml:space="preserve"> </w:t>
      </w:r>
      <w:r w:rsidRPr="002F1CA1">
        <w:rPr>
          <w:sz w:val="14"/>
        </w:rPr>
        <w:t xml:space="preserve">In 1981, the late political scientist Kenneth Waltz published an essay titled, “The Spread of Nuclear Weapons: More May Be Better.” In it he argued that </w:t>
      </w:r>
      <w:r w:rsidRPr="002F1CA1">
        <w:rPr>
          <w:rStyle w:val="StyleUnderline"/>
          <w:highlight w:val="cyan"/>
        </w:rPr>
        <w:t>nuclear weapons</w:t>
      </w:r>
      <w:r w:rsidRPr="0067233A">
        <w:rPr>
          <w:rStyle w:val="StyleUnderline"/>
        </w:rPr>
        <w:t xml:space="preserve"> are revolutionary in </w:t>
      </w:r>
      <w:r w:rsidRPr="002F1CA1">
        <w:rPr>
          <w:rStyle w:val="StyleUnderline"/>
          <w:highlight w:val="cyan"/>
        </w:rPr>
        <w:t>allow</w:t>
      </w:r>
      <w:r w:rsidRPr="0067233A">
        <w:rPr>
          <w:rStyle w:val="StyleUnderline"/>
        </w:rPr>
        <w:t xml:space="preserve">ing </w:t>
      </w:r>
      <w:r w:rsidRPr="002F1CA1">
        <w:rPr>
          <w:rStyle w:val="StyleUnderline"/>
          <w:highlight w:val="cyan"/>
        </w:rPr>
        <w:t>weaker nations to protect themselves from more powerful ones</w:t>
      </w:r>
      <w:r w:rsidRPr="0067233A">
        <w:rPr>
          <w:rStyle w:val="StyleUnderline"/>
        </w:rPr>
        <w:t>.</w:t>
      </w:r>
      <w:r w:rsidR="002F1CA1">
        <w:rPr>
          <w:rStyle w:val="StyleUnderline"/>
        </w:rPr>
        <w:t xml:space="preserve"> </w:t>
      </w:r>
      <w:r w:rsidRPr="002F1CA1">
        <w:rPr>
          <w:sz w:val="14"/>
        </w:rPr>
        <w:t>International relations is “a realm of anarchy as opposed to hierarchy… of self-help… you’re on your own,” Waltz explained.</w:t>
      </w:r>
      <w:r w:rsidR="002F1CA1" w:rsidRPr="002F1CA1">
        <w:rPr>
          <w:sz w:val="14"/>
        </w:rPr>
        <w:t xml:space="preserve"> </w:t>
      </w:r>
      <w:r w:rsidRPr="002F1CA1">
        <w:rPr>
          <w:sz w:val="14"/>
        </w:rPr>
        <w:t xml:space="preserve">How do nuclear weapons work? </w:t>
      </w:r>
      <w:r w:rsidRPr="0067233A">
        <w:rPr>
          <w:rStyle w:val="StyleUnderline"/>
        </w:rPr>
        <w:t>Not “through the ability to defend but through the ability to punish...</w:t>
      </w:r>
      <w:r w:rsidRPr="002F1CA1">
        <w:rPr>
          <w:rStyle w:val="StyleUnderline"/>
          <w:highlight w:val="cyan"/>
        </w:rPr>
        <w:t>The message of</w:t>
      </w:r>
      <w:r w:rsidRPr="002F1CA1">
        <w:rPr>
          <w:rStyle w:val="StyleUnderline"/>
        </w:rPr>
        <w:t xml:space="preserve"> a </w:t>
      </w:r>
      <w:r w:rsidRPr="002F1CA1">
        <w:rPr>
          <w:rStyle w:val="StyleUnderline"/>
          <w:highlight w:val="cyan"/>
        </w:rPr>
        <w:t>deterrent strategy is</w:t>
      </w:r>
      <w:r w:rsidRPr="0067233A">
        <w:rPr>
          <w:rStyle w:val="StyleUnderline"/>
        </w:rPr>
        <w:t xml:space="preserve"> this</w:t>
      </w:r>
      <w:r w:rsidRPr="002F1CA1">
        <w:rPr>
          <w:sz w:val="14"/>
        </w:rPr>
        <w:t>,” explained Waltz. “‘</w:t>
      </w:r>
      <w:r w:rsidRPr="002F1CA1">
        <w:rPr>
          <w:rStyle w:val="StyleUnderline"/>
          <w:highlight w:val="cyan"/>
        </w:rPr>
        <w:t xml:space="preserve">Although we are </w:t>
      </w:r>
      <w:proofErr w:type="spellStart"/>
      <w:r w:rsidRPr="002F1CA1">
        <w:rPr>
          <w:rStyle w:val="StyleUnderline"/>
          <w:highlight w:val="cyan"/>
        </w:rPr>
        <w:t>defenceless</w:t>
      </w:r>
      <w:proofErr w:type="spellEnd"/>
      <w:r w:rsidRPr="002F1CA1">
        <w:rPr>
          <w:rStyle w:val="StyleUnderline"/>
          <w:highlight w:val="cyan"/>
        </w:rPr>
        <w:t>, if you attack we will punish you to an extent that more than cancels your gains</w:t>
      </w:r>
      <w:r w:rsidRPr="002F1CA1">
        <w:rPr>
          <w:rStyle w:val="StyleUnderline"/>
        </w:rPr>
        <w:t>.’”</w:t>
      </w:r>
      <w:r w:rsidR="002F1CA1">
        <w:rPr>
          <w:rStyle w:val="StyleUnderline"/>
        </w:rPr>
        <w:t xml:space="preserve"> </w:t>
      </w:r>
      <w:r w:rsidRPr="002F1CA1">
        <w:rPr>
          <w:sz w:val="14"/>
        </w:rPr>
        <w:t>Does anybody believe France should give up its nuclear weapons? Certainly not the French. After President Barack Obama in 2009 called for eliminating nuclear weapons, not a single other nuclear nation endorsed the idea.</w:t>
      </w:r>
      <w:r w:rsidR="002F1CA1" w:rsidRPr="002F1CA1">
        <w:rPr>
          <w:sz w:val="14"/>
        </w:rPr>
        <w:t xml:space="preserve"> </w:t>
      </w:r>
      <w:r w:rsidRPr="002F1CA1">
        <w:rPr>
          <w:sz w:val="14"/>
        </w:rPr>
        <w:t>All of this raises the question: if nuclear weapons protect weak nations from foreign invasion, why shouldn’t North Korea and Iran get them?</w:t>
      </w:r>
      <w:r w:rsidR="002F1CA1" w:rsidRPr="002F1CA1">
        <w:rPr>
          <w:sz w:val="14"/>
        </w:rPr>
        <w:t xml:space="preserve"> </w:t>
      </w:r>
      <w:r w:rsidRPr="002F1CA1">
        <w:rPr>
          <w:sz w:val="14"/>
        </w:rPr>
        <w:t>Why Nuclear Weapons Make Us Peaceful</w:t>
      </w:r>
      <w:r w:rsidR="002F1CA1" w:rsidRPr="002F1CA1">
        <w:rPr>
          <w:sz w:val="14"/>
        </w:rPr>
        <w:t xml:space="preserve"> </w:t>
      </w:r>
      <w:r w:rsidRPr="002F1CA1">
        <w:rPr>
          <w:sz w:val="14"/>
        </w:rPr>
        <w:t>On January 29, 2002, President George W. Bush denounced Iraq, Iran, and North Korea as an “axis of evil.” North Korea was “arming with missiles,” he said. Iran “aggressively pursues these weapons” and the “Iraqi regime has plotted to develop...nuclear weapons for over a decade.”</w:t>
      </w:r>
      <w:r w:rsidR="002F1CA1" w:rsidRPr="002F1CA1">
        <w:rPr>
          <w:sz w:val="14"/>
        </w:rPr>
        <w:t xml:space="preserve"> </w:t>
      </w:r>
      <w:r w:rsidRPr="002F1CA1">
        <w:rPr>
          <w:sz w:val="14"/>
        </w:rPr>
        <w:t>One year later, the U.S. invaded and occupied Iraq. The ensuing conflict resulted in the deaths of over 450,000 people — about four times as many as were killed at Hiroshima — and a five-fold increase in terrorist killings in the Middle East and Africa. It all came at a cost of $2.4 trillion dollars.</w:t>
      </w:r>
      <w:r w:rsidR="002F1CA1" w:rsidRPr="002F1CA1">
        <w:rPr>
          <w:sz w:val="14"/>
        </w:rPr>
        <w:t xml:space="preserve"> </w:t>
      </w:r>
      <w:r w:rsidRPr="002F1CA1">
        <w:rPr>
          <w:sz w:val="14"/>
        </w:rPr>
        <w:t>Now, 16 years later, U.S. officials insist that North Korea and Iran need not fear a U.S. invasion. But why would any nation — particularly North Korea and Iran — believe them?</w:t>
      </w:r>
      <w:r w:rsidR="002F1CA1" w:rsidRPr="002F1CA1">
        <w:rPr>
          <w:sz w:val="14"/>
        </w:rPr>
        <w:t xml:space="preserve"> </w:t>
      </w:r>
      <w:r w:rsidRPr="002F1CA1">
        <w:rPr>
          <w:sz w:val="14"/>
        </w:rPr>
        <w:t>Not only did the U.S. overthrow Iraqi leader Saddam Hussein after he gave up his nuclear weapons program, it also helped overthrow Libyan President Muammar Gaddafi in 2011 after he too had given up the pursuit of a nuclear weapon.</w:t>
      </w:r>
      <w:r w:rsidR="002F1CA1" w:rsidRPr="002F1CA1">
        <w:rPr>
          <w:sz w:val="14"/>
        </w:rPr>
        <w:t xml:space="preserve"> </w:t>
      </w:r>
      <w:r w:rsidRPr="002F1CA1">
        <w:rPr>
          <w:sz w:val="14"/>
        </w:rPr>
        <w:t>North Korean President Kim Jong-un may, quite understandably, see his own life at stake: Hussein was hanged and Gaddafi was tortured and killed.</w:t>
      </w:r>
      <w:r w:rsidR="002F1CA1" w:rsidRPr="002F1CA1">
        <w:rPr>
          <w:sz w:val="14"/>
        </w:rPr>
        <w:t xml:space="preserve"> </w:t>
      </w:r>
      <w:r w:rsidRPr="002F1CA1">
        <w:rPr>
          <w:sz w:val="14"/>
        </w:rPr>
        <w:t>Both hawks and doves say North Korea and Iran must not be allowed to have a</w:t>
      </w:r>
      <w:r w:rsidR="002F1CA1" w:rsidRPr="002F1CA1">
        <w:rPr>
          <w:sz w:val="14"/>
        </w:rPr>
        <w:t xml:space="preserve"> </w:t>
      </w:r>
      <w:r w:rsidRPr="002F1CA1">
        <w:rPr>
          <w:sz w:val="14"/>
        </w:rPr>
        <w:t xml:space="preserve">weapon because both regimes are brutal, but </w:t>
      </w:r>
      <w:r w:rsidRPr="002F1CA1">
        <w:rPr>
          <w:rStyle w:val="StyleUnderline"/>
          <w:highlight w:val="cyan"/>
        </w:rPr>
        <w:t>nuclear weapons make nations more peaceful</w:t>
      </w:r>
      <w:r w:rsidRPr="0067233A">
        <w:rPr>
          <w:rStyle w:val="StyleUnderline"/>
        </w:rPr>
        <w:t xml:space="preserve"> over time. </w:t>
      </w:r>
      <w:r w:rsidRPr="002F1CA1">
        <w:rPr>
          <w:rStyle w:val="StyleUnderline"/>
          <w:highlight w:val="cyan"/>
        </w:rPr>
        <w:t>There were three full-scale wars before India and Pakistan acquired the bomb and only far more limited conflicts since.</w:t>
      </w:r>
      <w:r w:rsidRPr="0067233A">
        <w:rPr>
          <w:rStyle w:val="StyleUnderline"/>
        </w:rPr>
        <w:t xml:space="preserve"> And China became dramatically less bellicose after acquiring the bomb.</w:t>
      </w:r>
      <w:r w:rsidR="002F1CA1">
        <w:rPr>
          <w:rStyle w:val="StyleUnderline"/>
        </w:rPr>
        <w:t xml:space="preserve"> </w:t>
      </w:r>
      <w:r w:rsidRPr="002F1CA1">
        <w:rPr>
          <w:sz w:val="14"/>
        </w:rPr>
        <w:t>Why? “History shows that when countries acquire the bomb, they feel increasingly vulnerable,” notes Waltz, “and become acutely aware that their nuclear weapons make them a potential target in the eyes of major powers. This awareness discourages nuclear states from bold and aggressive action.”</w:t>
      </w:r>
      <w:r w:rsidR="002F1CA1" w:rsidRPr="002F1CA1">
        <w:rPr>
          <w:sz w:val="14"/>
        </w:rPr>
        <w:t xml:space="preserve"> </w:t>
      </w:r>
      <w:r w:rsidRPr="002F1CA1">
        <w:rPr>
          <w:sz w:val="14"/>
        </w:rPr>
        <w:t>Is it really so difficult to imagine that a nuclear-armed North Korea and Iran might follow the same path toward moderation as China, India, and Pakistan?</w:t>
      </w:r>
      <w:r w:rsidR="002F1CA1" w:rsidRPr="002F1CA1">
        <w:rPr>
          <w:sz w:val="14"/>
        </w:rPr>
        <w:t xml:space="preserve"> </w:t>
      </w:r>
      <w:r w:rsidRPr="002F1CA1">
        <w:rPr>
          <w:rStyle w:val="StyleUnderline"/>
        </w:rPr>
        <w:t>Nuclear weapons</w:t>
      </w:r>
      <w:r w:rsidRPr="002F1CA1">
        <w:rPr>
          <w:sz w:val="14"/>
        </w:rPr>
        <w:t xml:space="preserve"> are revolutionary in that they </w:t>
      </w:r>
      <w:r w:rsidRPr="002F1CA1">
        <w:rPr>
          <w:rStyle w:val="StyleUnderline"/>
        </w:rPr>
        <w:t xml:space="preserve">require the ruling class to have skin in the game. </w:t>
      </w:r>
      <w:r w:rsidRPr="002F1CA1">
        <w:rPr>
          <w:rStyle w:val="StyleUnderline"/>
          <w:highlight w:val="cyan"/>
        </w:rPr>
        <w:t>When facing off against nuclear-armed nations</w:t>
      </w:r>
      <w:r w:rsidRPr="002F1CA1">
        <w:rPr>
          <w:rStyle w:val="StyleUnderline"/>
        </w:rPr>
        <w:t xml:space="preserve">, </w:t>
      </w:r>
      <w:r w:rsidRPr="002F1CA1">
        <w:rPr>
          <w:rStyle w:val="StyleUnderline"/>
          <w:highlight w:val="cyan"/>
        </w:rPr>
        <w:t>elites can no longer sacrifice the poor and weak</w:t>
      </w:r>
      <w:r w:rsidRPr="002F1CA1">
        <w:rPr>
          <w:rStyle w:val="StyleUnderline"/>
        </w:rPr>
        <w:t xml:space="preserve"> in their own country </w:t>
      </w:r>
      <w:r w:rsidRPr="002F1CA1">
        <w:rPr>
          <w:rStyle w:val="StyleUnderline"/>
          <w:highlight w:val="cyan"/>
        </w:rPr>
        <w:t>without risking their lives</w:t>
      </w:r>
      <w:r w:rsidRPr="002F1CA1">
        <w:rPr>
          <w:rStyle w:val="StyleUnderline"/>
        </w:rPr>
        <w:t>.</w:t>
      </w:r>
      <w:r w:rsidR="002F1CA1">
        <w:rPr>
          <w:rStyle w:val="StyleUnderline"/>
        </w:rPr>
        <w:t xml:space="preserve"> </w:t>
      </w:r>
      <w:r w:rsidRPr="002F1CA1">
        <w:rPr>
          <w:rStyle w:val="StyleUnderline"/>
          <w:highlight w:val="cyan"/>
        </w:rPr>
        <w:t>Had Iraq</w:t>
      </w:r>
      <w:r w:rsidRPr="002F1CA1">
        <w:rPr>
          <w:rStyle w:val="StyleUnderline"/>
        </w:rPr>
        <w:t xml:space="preserve"> in 2002 </w:t>
      </w:r>
      <w:r w:rsidRPr="002F1CA1">
        <w:rPr>
          <w:rStyle w:val="StyleUnderline"/>
          <w:highlight w:val="cyan"/>
        </w:rPr>
        <w:t>been in possession of a nuclear weapon, the U.S. would never have invaded</w:t>
      </w:r>
      <w:r w:rsidRPr="002F1CA1">
        <w:rPr>
          <w:rStyle w:val="StyleUnderline"/>
        </w:rPr>
        <w:t xml:space="preserve">. As such, we should be glad that North Korea acquired </w:t>
      </w:r>
      <w:r w:rsidRPr="002F1CA1">
        <w:rPr>
          <w:rStyle w:val="StyleUnderline"/>
          <w:highlight w:val="cyan"/>
        </w:rPr>
        <w:t>the bomb</w:t>
      </w:r>
      <w:r w:rsidRPr="002F1CA1">
        <w:rPr>
          <w:rStyle w:val="StyleUnderline"/>
        </w:rPr>
        <w:t xml:space="preserve"> since it </w:t>
      </w:r>
      <w:r w:rsidRPr="002F1CA1">
        <w:rPr>
          <w:rStyle w:val="StyleUnderline"/>
          <w:highlight w:val="cyan"/>
        </w:rPr>
        <w:t>guarantees the U.S. will never invade</w:t>
      </w:r>
      <w:r w:rsidRPr="002F1CA1">
        <w:rPr>
          <w:rStyle w:val="StyleUnderline"/>
        </w:rPr>
        <w:t>.</w:t>
      </w:r>
    </w:p>
    <w:p w:rsidR="00453548" w:rsidRDefault="00453548" w:rsidP="00453548">
      <w:pPr>
        <w:pStyle w:val="Heading3"/>
      </w:pPr>
      <w:r>
        <w:t xml:space="preserve">AT: NPT stops </w:t>
      </w:r>
      <w:proofErr w:type="spellStart"/>
      <w:r>
        <w:t>prolif</w:t>
      </w:r>
      <w:proofErr w:type="spellEnd"/>
    </w:p>
    <w:p w:rsidR="00453548" w:rsidRPr="004D663C" w:rsidRDefault="00453548" w:rsidP="00453548">
      <w:pPr>
        <w:pStyle w:val="Heading4"/>
      </w:pPr>
      <w:r>
        <w:t xml:space="preserve">The NPT has historically failed, widespread </w:t>
      </w:r>
      <w:proofErr w:type="spellStart"/>
      <w:r>
        <w:t>prolif</w:t>
      </w:r>
      <w:proofErr w:type="spellEnd"/>
      <w:r>
        <w:t xml:space="preserve"> can’t be stopped</w:t>
      </w:r>
    </w:p>
    <w:p w:rsidR="00453548" w:rsidRDefault="00453548" w:rsidP="00453548">
      <w:r w:rsidRPr="00843699">
        <w:rPr>
          <w:rStyle w:val="Style13ptBold"/>
        </w:rPr>
        <w:t>Sofi et al.</w:t>
      </w:r>
      <w:r>
        <w:t>, 20</w:t>
      </w:r>
      <w:r w:rsidRPr="00843699">
        <w:rPr>
          <w:rStyle w:val="Style13ptBold"/>
        </w:rPr>
        <w:t>18</w:t>
      </w:r>
      <w:r>
        <w:t xml:space="preserve">, American International Journal of Research in Humanities, Arts and Social Sciences, </w:t>
      </w:r>
      <w:hyperlink r:id="rId6" w:history="1">
        <w:r w:rsidRPr="00CD2596">
          <w:rPr>
            <w:rStyle w:val="Hyperlink"/>
          </w:rPr>
          <w:t>http://iasir.net/AIJRHASSpapers/AIJRHASS18-103.pdf</w:t>
        </w:r>
      </w:hyperlink>
    </w:p>
    <w:p w:rsidR="00453548" w:rsidRPr="00C11997" w:rsidRDefault="00453548" w:rsidP="00453548">
      <w:pPr>
        <w:rPr>
          <w:sz w:val="16"/>
        </w:rPr>
      </w:pPr>
      <w:r w:rsidRPr="00D03A37">
        <w:rPr>
          <w:rStyle w:val="StyleUnderline"/>
        </w:rPr>
        <w:t xml:space="preserve">There is a lack of provision since </w:t>
      </w:r>
      <w:r w:rsidRPr="00F00A5D">
        <w:rPr>
          <w:rStyle w:val="StyleUnderline"/>
          <w:highlight w:val="cyan"/>
        </w:rPr>
        <w:t>non-signatory states are not required to comply with the treaty, therefore the movement or theft of nuclear weapons could be achieved</w:t>
      </w:r>
      <w:r w:rsidRPr="00C11997">
        <w:rPr>
          <w:sz w:val="16"/>
        </w:rPr>
        <w:t xml:space="preserve"> through any of the nine NWS. In recent developments, the IAEA reported that Iran has assembled and delivered a nuclear reactor close to the western city of Iraq and is continuing with its nuclear advancements. This indicates there is a loophole in Article IV of the NPT since NNWS have the right to pursue nuclear energy for the purpose of generating power. According to Stockholm International Peace Research Institute, the five legally recognized NWS (China, France, Russia, the UK, and US) appear determined to retain their nuclear weapons indefinitely. It is difficult to move towards nuclear disarmament if none of the five states are prepared to implement Article II of the second pillar of the NPT. The countries like North Korea, India and Pakistan were the few evident countries where there is sign of failure of NPT which are as given below:</w:t>
      </w:r>
    </w:p>
    <w:p w:rsidR="00453548" w:rsidRPr="002F1CA1" w:rsidRDefault="00453548" w:rsidP="00453548">
      <w:pPr>
        <w:rPr>
          <w:sz w:val="14"/>
        </w:rPr>
      </w:pPr>
      <w:r w:rsidRPr="002F1CA1">
        <w:rPr>
          <w:sz w:val="14"/>
        </w:rPr>
        <w:t xml:space="preserve">North Korea• Questionably, </w:t>
      </w:r>
      <w:r w:rsidRPr="00F00A5D">
        <w:rPr>
          <w:rStyle w:val="StyleUnderline"/>
          <w:highlight w:val="cyan"/>
        </w:rPr>
        <w:t>inability to forbid North Korea to produce nuclear arms was one of the greatest failures of NPT</w:t>
      </w:r>
      <w:r w:rsidRPr="00D03A37">
        <w:rPr>
          <w:rStyle w:val="StyleUnderline"/>
        </w:rPr>
        <w:t xml:space="preserve"> because it is the only country to resign NPT later on and started indigenous nuclear program (culminating in an attempted test detonation) in total disobedience of the international community. Additionally </w:t>
      </w:r>
      <w:r w:rsidRPr="00C11997">
        <w:rPr>
          <w:rStyle w:val="StyleUnderline"/>
          <w:highlight w:val="cyan"/>
        </w:rPr>
        <w:t>there has been a lack of international reaction to this</w:t>
      </w:r>
      <w:r w:rsidRPr="002F1CA1">
        <w:rPr>
          <w:rStyle w:val="StyleUnderline"/>
        </w:rPr>
        <w:t xml:space="preserve"> program</w:t>
      </w:r>
      <w:r w:rsidRPr="00D03A37">
        <w:rPr>
          <w:rStyle w:val="StyleUnderline"/>
        </w:rPr>
        <w:t xml:space="preserve"> during the administration of Clinton and bush.</w:t>
      </w:r>
      <w:r w:rsidRPr="002F1CA1">
        <w:rPr>
          <w:sz w:val="14"/>
        </w:rPr>
        <w:t xml:space="preserve"> Thus the principal actors in this situation are international actors like the United States, North Korea, Russia, China, the UN, the IAEA, South Korea, and Japan. These actors played different roles in the evolution of North Korean nuclear issue with South Korea and Japan in the most threatened position by a confrontational, nuclear armed North Korea. United States, Russia and china played act as a peacekeepers although having different views on the crisis. Nevertheless, this is shifting. In mid-2009, in the period of nuclear test, Russia and china co-operate American criticism for the program and China (historically the strongest supporter of the DPRK on the UN Security Council) abducted the North Korean funds in Macao.25 Furthermore in 2008 it became more complicated to treat the North Korea as monolithic state due to the succession struggle in North Korea due to declining health of Jim Jong-II.26 This complication arises as more actors become appropriate in an impoverished, out-of-the-way, nuclear armed country with a history of aggression.27 In 1994, the North Korea planned to resign from NPT so as to begin the construction of nuclear reactors at Yongbyon. The chief source of nuclear material for Democratic People's Republic of Korea (DPRK) is the reprocessed spent nuclear fuel which is converted into plutonium. The technical assistance was provided from Pakistan through the A.Q. Khan’s network in the late 1990s.28 The ballistic missile inventory in North Korea was of major concern that can be fitted with nuclear warheads. These include Soviet designed Scud-Bs and –Cs, as well as indigenously designed </w:t>
      </w:r>
      <w:proofErr w:type="spellStart"/>
      <w:r w:rsidRPr="002F1CA1">
        <w:rPr>
          <w:sz w:val="14"/>
        </w:rPr>
        <w:t>Nodong</w:t>
      </w:r>
      <w:proofErr w:type="spellEnd"/>
      <w:r w:rsidRPr="002F1CA1">
        <w:rPr>
          <w:sz w:val="14"/>
        </w:rPr>
        <w:t xml:space="preserve"> and </w:t>
      </w:r>
      <w:proofErr w:type="spellStart"/>
      <w:r w:rsidRPr="002F1CA1">
        <w:rPr>
          <w:sz w:val="14"/>
        </w:rPr>
        <w:t>Taepodong</w:t>
      </w:r>
      <w:proofErr w:type="spellEnd"/>
      <w:r w:rsidRPr="002F1CA1">
        <w:rPr>
          <w:sz w:val="14"/>
        </w:rPr>
        <w:t xml:space="preserve"> missiles.29 On the other hand, the kind of nuclear warheads in their arsenal as well as the degree of its weaponization is not well informed till date. </w:t>
      </w:r>
      <w:proofErr w:type="spellStart"/>
      <w:r w:rsidRPr="002F1CA1">
        <w:rPr>
          <w:sz w:val="14"/>
        </w:rPr>
        <w:t>More over</w:t>
      </w:r>
      <w:proofErr w:type="spellEnd"/>
      <w:r w:rsidRPr="002F1CA1">
        <w:rPr>
          <w:sz w:val="14"/>
        </w:rPr>
        <w:t xml:space="preserve"> much greater concern than the nuclear assault by the DPRK (which would likely result in a devastating nuclear response from the United States) is the trading of its nuclear weapons and materials to overcomes financial crisis.30 All the sources indicate the security and economics as the prime drivers for the nuclear program in North Korea where the security reason dominates. North Korea initially described its “nuclear deterrent force” as a policy bargaining chip in 2003, and has over and over again claimed that it was developing nuclear arms for </w:t>
      </w:r>
      <w:proofErr w:type="spellStart"/>
      <w:r w:rsidRPr="002F1CA1">
        <w:rPr>
          <w:sz w:val="14"/>
        </w:rPr>
        <w:t>self defense</w:t>
      </w:r>
      <w:proofErr w:type="spellEnd"/>
      <w:r w:rsidRPr="002F1CA1">
        <w:rPr>
          <w:sz w:val="14"/>
        </w:rPr>
        <w:t xml:space="preserve"> and to defy U.S. sanctions and nuclear threats.31 Obstinately, the intention behind Kim Jong Il regarding the use of nuclear program seems to lapse the </w:t>
      </w:r>
      <w:proofErr w:type="spellStart"/>
      <w:r w:rsidRPr="002F1CA1">
        <w:rPr>
          <w:sz w:val="14"/>
        </w:rPr>
        <w:t>non aggression</w:t>
      </w:r>
      <w:proofErr w:type="spellEnd"/>
      <w:r w:rsidRPr="002F1CA1">
        <w:rPr>
          <w:sz w:val="14"/>
        </w:rPr>
        <w:t xml:space="preserve"> policy signed earlier with united states and as a result of growing Russian and Chinese exasperation with the short of predictability of the DPRK and its continued defiance of the international community, the situation gets worse.32To enhance the economics, North Korea has paying more attention in using the program as a bargaining chip to have U.N. sanctions as well as to build cooperation with Japan and South Korea.33 North Korea marks a greater risk not only to its regional neighbors but also to the NPT regime. It also indicates a disturbing model of withdrawing NPT with no recourse but to accept the sanctions. It also encourages countries like Iran to establish its own nuclear arsenals and also become the platform for supplying disastrous material to Sofi et al., American International Journal of Research in Humanities, Arts and Social Sciences, 21(1), December 2017- February 2018, pp. 10-15 AIJRHASS 18-103; © 2018, AIJRHASS All Rights Reserved Page 14 other countries and even to the terrorists groups. Keeping this is mind; North Korea set a terrific example of great obstacle in the future of </w:t>
      </w:r>
      <w:proofErr w:type="spellStart"/>
      <w:r w:rsidRPr="002F1CA1">
        <w:rPr>
          <w:sz w:val="14"/>
        </w:rPr>
        <w:t>non proliferation</w:t>
      </w:r>
      <w:proofErr w:type="spellEnd"/>
      <w:r w:rsidRPr="002F1CA1">
        <w:rPr>
          <w:sz w:val="14"/>
        </w:rPr>
        <w:t xml:space="preserve"> depending on how this rising nuclear power is administered over the coming years.  </w:t>
      </w:r>
    </w:p>
    <w:p w:rsidR="00453548" w:rsidRPr="00C11997" w:rsidRDefault="00453548" w:rsidP="00453548">
      <w:pPr>
        <w:rPr>
          <w:sz w:val="16"/>
        </w:rPr>
      </w:pPr>
      <w:r w:rsidRPr="00C11997">
        <w:rPr>
          <w:sz w:val="16"/>
        </w:rPr>
        <w:t xml:space="preserve">India and Pakistan• </w:t>
      </w:r>
      <w:r w:rsidRPr="00D03A37">
        <w:rPr>
          <w:rStyle w:val="StyleUnderline"/>
        </w:rPr>
        <w:t xml:space="preserve">The cold war between India with Pakistan has been the topic of nuclear clash on the Indian subcontinent as both have declared their nuclear done in the late 1990s which is regarded as an example of nonproliferation disaster as of North Korea. </w:t>
      </w:r>
      <w:r w:rsidRPr="00F00A5D">
        <w:rPr>
          <w:rStyle w:val="StyleUnderline"/>
          <w:highlight w:val="cyan"/>
        </w:rPr>
        <w:t>Both India and Pakistan have not signed the NPT as India asserted it as biased and Pakistan would not sign if it is not signed first by India</w:t>
      </w:r>
      <w:r w:rsidRPr="00D03A37">
        <w:rPr>
          <w:rStyle w:val="StyleUnderline"/>
        </w:rPr>
        <w:t>. Furthermore it also describes the lacuna in the commitment of existing nuclear states towards disarmament and the dismissal of the issue in the face of other political issues (such as the War on Terror).</w:t>
      </w:r>
      <w:r w:rsidRPr="00C11997">
        <w:rPr>
          <w:sz w:val="16"/>
        </w:rPr>
        <w:t xml:space="preserve"> The in-house problems exist in Pakistan embodied an opportunity for terrorists and </w:t>
      </w:r>
      <w:proofErr w:type="spellStart"/>
      <w:r w:rsidRPr="00C11997">
        <w:rPr>
          <w:sz w:val="16"/>
        </w:rPr>
        <w:t>non state</w:t>
      </w:r>
      <w:proofErr w:type="spellEnd"/>
      <w:r w:rsidRPr="00C11997">
        <w:rPr>
          <w:sz w:val="16"/>
        </w:rPr>
        <w:t xml:space="preserve"> actors to steal nuclear arms which ultimately make the analysts to consider the Pakistan as a barrel of prime nuclear power. As the nuclear programs of both the countries are almost same, therefore both will be reviewed together. Clearly, the two primary actors are India and Pakistan in this particular case and both are not monolithic countries as in India there exists many actors with different positions to put their views on nuclear issues.34 However in Pakistan the drive of nuclear power was more or less relies on the people of Pakistan. Still there are some actors in the country who were responsible for the development of nuclear arms. Dr. Abdul Qadeer Khan is one of the most notable of these, as he spearheaded the Pakistani nuclear weapons program from the scientific side.35 Given the lack of the involvement of IAEA, the major international actors in the particular case of failure of </w:t>
      </w:r>
      <w:proofErr w:type="spellStart"/>
      <w:r w:rsidRPr="00C11997">
        <w:rPr>
          <w:sz w:val="16"/>
        </w:rPr>
        <w:t>non proliferation</w:t>
      </w:r>
      <w:proofErr w:type="spellEnd"/>
      <w:r w:rsidRPr="00C11997">
        <w:rPr>
          <w:sz w:val="16"/>
        </w:rPr>
        <w:t xml:space="preserve"> regime were the United States and United Nations. The united states were more responsible as they were lagging in the effective response to the growing nuclear issue during Clintons and bush administrations. Sanctions on both sides were light which were not able to accelerate the development of nuclear arms on both side.36 The development of nuclear weapons on both sides dated back to the signing of NPT in 1968, with India as the catalyst. India begs to be excused to sign the NPT for the reason that it felt the treaty was biased and allowed the existing nuclear weapon states a monopoly.37 1974 was the year when India tested its first peaceful nuclear explosives but even after this, India was not skilled enough to deliver nuclear arms until 1986-198838 as from May 11th 1998 to May 13th 1988, India practiced 5 nuclear test detonations. Then India became a fully nurtured state of nuclear weapon after developing ballistic missile types capable of delivering nuclear warheads.39 </w:t>
      </w:r>
      <w:r w:rsidRPr="00DC415E">
        <w:rPr>
          <w:rStyle w:val="StyleUnderline"/>
        </w:rPr>
        <w:t xml:space="preserve">On the other hand, </w:t>
      </w:r>
      <w:r w:rsidRPr="002F1CA1">
        <w:rPr>
          <w:rStyle w:val="StyleUnderline"/>
          <w:highlight w:val="cyan"/>
        </w:rPr>
        <w:t>in reaction to India’s denial to sign the NPT</w:t>
      </w:r>
      <w:r w:rsidRPr="00DC415E">
        <w:rPr>
          <w:rStyle w:val="StyleUnderline"/>
        </w:rPr>
        <w:t xml:space="preserve"> in 1970s, </w:t>
      </w:r>
      <w:r w:rsidRPr="002F1CA1">
        <w:rPr>
          <w:rStyle w:val="StyleUnderline"/>
          <w:highlight w:val="cyan"/>
        </w:rPr>
        <w:t>Pakistan had been developing its own nuclear program</w:t>
      </w:r>
      <w:r w:rsidRPr="00DC415E">
        <w:rPr>
          <w:rStyle w:val="StyleUnderline"/>
        </w:rPr>
        <w:t>.</w:t>
      </w:r>
      <w:r w:rsidRPr="00C11997">
        <w:rPr>
          <w:sz w:val="16"/>
        </w:rPr>
        <w:t xml:space="preserve"> Pakistan, in the beginning, has planned a nuclear test in 1977 in answer to the Indian 1974 test but later on it was cancelled. Then in 1983 and in 1988, Pakistan again conducted its first “cold test” and moreover Pakistan had a number of nuclear weapons constructed, but left disassembled.40 In 1998, Pakistan got ready to take the challenge and tested at least two (possibly as many of six) nuclear weapons between May 28th and 30th which prevent Indian talks of military action in Kashmir.41 The factors that propelled conflict on both the sides are different. In case of India, the factors are arguable. As it seems that security issues are the major feature that results in conflict but in many cases, it is supposed that India does not have any major security pressure that would merit a nuclear arsenal, including China.42 Additionally, the terrorism and rebel continuous to bloom in both the countries as there is always a risk of theft of nuclear weapon and black market sale. Awaiting both countries can connect each other peacefully and agree to dismantle their nuclear arms; both countries will remain grave liabilities to global nonproliferation</w:t>
      </w:r>
    </w:p>
    <w:p w:rsidR="00453548" w:rsidRDefault="00453548" w:rsidP="00453548"/>
    <w:p w:rsidR="003A6712" w:rsidRDefault="00C11997" w:rsidP="003A6712">
      <w:pPr>
        <w:pStyle w:val="Heading4"/>
      </w:pPr>
      <w:r>
        <w:t>NPT fails now, loopholes prove</w:t>
      </w:r>
    </w:p>
    <w:p w:rsidR="001965D8" w:rsidRDefault="001965D8" w:rsidP="00453548">
      <w:r w:rsidRPr="003A6712">
        <w:rPr>
          <w:rStyle w:val="Style13ptBold"/>
        </w:rPr>
        <w:t>Suresh</w:t>
      </w:r>
      <w:r>
        <w:t>, 10-6-20</w:t>
      </w:r>
      <w:r w:rsidRPr="003A6712">
        <w:rPr>
          <w:rStyle w:val="Style13ptBold"/>
        </w:rPr>
        <w:t>18</w:t>
      </w:r>
      <w:r>
        <w:t xml:space="preserve">, "WHY NUCLEAR NON PROLIFERATION TREATY NEED </w:t>
      </w:r>
      <w:r w:rsidR="00455836">
        <w:t xml:space="preserve">CHANGES?”, </w:t>
      </w:r>
      <w:r w:rsidR="00523F49">
        <w:t>The author has compiled the following article from various sources to give a brief synoptic view on the status of the NPT.</w:t>
      </w:r>
      <w:r>
        <w:t xml:space="preserve"> Medium, https://medium.com/@Susapien/why-nuclear-non-proliferation-treaty-need-changes-b46f80ca1d5</w:t>
      </w:r>
    </w:p>
    <w:p w:rsidR="002F0402" w:rsidRPr="00890578" w:rsidRDefault="002F0402" w:rsidP="00453548">
      <w:pPr>
        <w:rPr>
          <w:sz w:val="16"/>
        </w:rPr>
      </w:pPr>
      <w:r w:rsidRPr="00890578">
        <w:rPr>
          <w:sz w:val="16"/>
        </w:rPr>
        <w:t>The Non-Proliferation Treaty is uniquely unequal, as it obliges non-nuclear states to forgo development of nuclear weapons while allowing the established nuclear states to keep theirs. (2005 conferenc</w:t>
      </w:r>
      <w:r w:rsidR="00890578">
        <w:rPr>
          <w:sz w:val="16"/>
        </w:rPr>
        <w:t>e)</w:t>
      </w:r>
    </w:p>
    <w:p w:rsidR="002F0402" w:rsidRPr="00C11997" w:rsidRDefault="002F0402" w:rsidP="00453548">
      <w:pPr>
        <w:rPr>
          <w:sz w:val="16"/>
        </w:rPr>
      </w:pPr>
      <w:r w:rsidRPr="00C11997">
        <w:rPr>
          <w:sz w:val="16"/>
        </w:rPr>
        <w:t xml:space="preserve">In addition, </w:t>
      </w:r>
      <w:r w:rsidRPr="00C11997">
        <w:rPr>
          <w:rStyle w:val="StyleUnderline"/>
          <w:highlight w:val="cyan"/>
        </w:rPr>
        <w:t>it</w:t>
      </w:r>
      <w:r w:rsidRPr="00890578">
        <w:rPr>
          <w:rStyle w:val="StyleUnderline"/>
        </w:rPr>
        <w:t xml:space="preserve"> wa</w:t>
      </w:r>
      <w:r w:rsidRPr="00C11997">
        <w:rPr>
          <w:rStyle w:val="StyleUnderline"/>
          <w:highlight w:val="cyan"/>
        </w:rPr>
        <w:t>s understood</w:t>
      </w:r>
      <w:r w:rsidRPr="00C11997">
        <w:rPr>
          <w:sz w:val="16"/>
        </w:rPr>
        <w:t xml:space="preserve"> in 1968 that, in return for their special status, the nuclear states would help the non-nuclear states in the development of civilian nuclear power (although in the event the distinction between civilian and military nuclear technology was not so straightforward) and also </w:t>
      </w:r>
      <w:r w:rsidRPr="00C11997">
        <w:rPr>
          <w:rStyle w:val="StyleUnderline"/>
          <w:highlight w:val="cyan"/>
        </w:rPr>
        <w:t>that</w:t>
      </w:r>
      <w:r w:rsidRPr="00890578">
        <w:rPr>
          <w:rStyle w:val="StyleUnderline"/>
        </w:rPr>
        <w:t xml:space="preserve"> the </w:t>
      </w:r>
      <w:r w:rsidRPr="00C11997">
        <w:rPr>
          <w:rStyle w:val="StyleUnderline"/>
          <w:highlight w:val="cyan"/>
        </w:rPr>
        <w:t>nuclear states</w:t>
      </w:r>
      <w:r w:rsidRPr="00890578">
        <w:rPr>
          <w:rStyle w:val="StyleUnderline"/>
        </w:rPr>
        <w:t xml:space="preserve"> would </w:t>
      </w:r>
      <w:r w:rsidRPr="00C11997">
        <w:rPr>
          <w:rStyle w:val="StyleUnderline"/>
          <w:highlight w:val="cyan"/>
        </w:rPr>
        <w:t>make</w:t>
      </w:r>
      <w:r w:rsidRPr="00890578">
        <w:rPr>
          <w:rStyle w:val="StyleUnderline"/>
        </w:rPr>
        <w:t xml:space="preserve"> their best </w:t>
      </w:r>
      <w:r w:rsidRPr="00C11997">
        <w:rPr>
          <w:rStyle w:val="StyleUnderline"/>
          <w:highlight w:val="cyan"/>
        </w:rPr>
        <w:t>efforts to agree on</w:t>
      </w:r>
      <w:r w:rsidRPr="00890578">
        <w:rPr>
          <w:rStyle w:val="StyleUnderline"/>
        </w:rPr>
        <w:t xml:space="preserve"> measures of </w:t>
      </w:r>
      <w:r w:rsidRPr="00C11997">
        <w:rPr>
          <w:rStyle w:val="StyleUnderline"/>
          <w:highlight w:val="cyan"/>
        </w:rPr>
        <w:t>disarmament, but</w:t>
      </w:r>
      <w:r w:rsidRPr="00890578">
        <w:rPr>
          <w:rStyle w:val="StyleUnderline"/>
        </w:rPr>
        <w:t xml:space="preserve"> even </w:t>
      </w:r>
      <w:r w:rsidRPr="00C11997">
        <w:rPr>
          <w:rStyle w:val="StyleUnderline"/>
          <w:highlight w:val="cyan"/>
        </w:rPr>
        <w:t>after</w:t>
      </w:r>
      <w:r w:rsidRPr="00890578">
        <w:rPr>
          <w:rStyle w:val="StyleUnderline"/>
        </w:rPr>
        <w:t xml:space="preserve"> almost </w:t>
      </w:r>
      <w:r w:rsidRPr="00C11997">
        <w:rPr>
          <w:rStyle w:val="StyleUnderline"/>
          <w:highlight w:val="cyan"/>
        </w:rPr>
        <w:t>50 years the world faces</w:t>
      </w:r>
      <w:r w:rsidRPr="00890578">
        <w:rPr>
          <w:rStyle w:val="StyleUnderline"/>
        </w:rPr>
        <w:t xml:space="preserve"> the danger of </w:t>
      </w:r>
      <w:r w:rsidRPr="00C11997">
        <w:rPr>
          <w:rStyle w:val="StyleUnderline"/>
          <w:highlight w:val="cyan"/>
        </w:rPr>
        <w:t>15000 Nuclear warheads.</w:t>
      </w:r>
    </w:p>
    <w:p w:rsidR="002F0402" w:rsidRPr="00890578" w:rsidRDefault="002F0402" w:rsidP="00453548">
      <w:pPr>
        <w:rPr>
          <w:rStyle w:val="StyleUnderline"/>
        </w:rPr>
      </w:pPr>
      <w:r w:rsidRPr="00890578">
        <w:rPr>
          <w:rStyle w:val="StyleUnderline"/>
        </w:rPr>
        <w:t xml:space="preserve">The lack of mention of nuclear terrorism is a loophole, </w:t>
      </w:r>
      <w:r w:rsidRPr="00C11997">
        <w:rPr>
          <w:rStyle w:val="StyleUnderline"/>
          <w:highlight w:val="cyan"/>
        </w:rPr>
        <w:t>during</w:t>
      </w:r>
      <w:r w:rsidRPr="00890578">
        <w:rPr>
          <w:rStyle w:val="StyleUnderline"/>
        </w:rPr>
        <w:t xml:space="preserve"> its </w:t>
      </w:r>
      <w:r w:rsidRPr="00C11997">
        <w:rPr>
          <w:rStyle w:val="StyleUnderline"/>
          <w:highlight w:val="cyan"/>
        </w:rPr>
        <w:t>negotiations state parties didn’t consider</w:t>
      </w:r>
      <w:r w:rsidRPr="00890578">
        <w:rPr>
          <w:rStyle w:val="StyleUnderline"/>
        </w:rPr>
        <w:t xml:space="preserve"> about </w:t>
      </w:r>
      <w:r w:rsidRPr="00C11997">
        <w:rPr>
          <w:rStyle w:val="StyleUnderline"/>
          <w:highlight w:val="cyan"/>
        </w:rPr>
        <w:t>non-state actors which makes</w:t>
      </w:r>
      <w:r w:rsidRPr="00890578">
        <w:rPr>
          <w:rStyle w:val="StyleUnderline"/>
        </w:rPr>
        <w:t xml:space="preserve"> </w:t>
      </w:r>
      <w:r w:rsidRPr="00C11997">
        <w:rPr>
          <w:rStyle w:val="StyleUnderline"/>
          <w:highlight w:val="cyan"/>
        </w:rPr>
        <w:t>this arrangement vulnerable to nuclear terrorism.</w:t>
      </w:r>
    </w:p>
    <w:p w:rsidR="002F0402" w:rsidRPr="00890578" w:rsidRDefault="002F0402" w:rsidP="00453548">
      <w:pPr>
        <w:rPr>
          <w:rStyle w:val="StyleUnderline"/>
        </w:rPr>
      </w:pPr>
      <w:r w:rsidRPr="00890578">
        <w:rPr>
          <w:rStyle w:val="StyleUnderline"/>
        </w:rPr>
        <w:t xml:space="preserve">One of the other real difficulties with the treaty is that there is a tradition, although it’s not a legal obligation adherence to the NPT is not universal. And a few </w:t>
      </w:r>
      <w:r w:rsidRPr="00455836">
        <w:rPr>
          <w:rStyle w:val="StyleUnderline"/>
          <w:highlight w:val="cyan"/>
        </w:rPr>
        <w:t>countries that are parties to the NPT have violated</w:t>
      </w:r>
      <w:r w:rsidRPr="00890578">
        <w:rPr>
          <w:rStyle w:val="StyleUnderline"/>
        </w:rPr>
        <w:t xml:space="preserve"> their </w:t>
      </w:r>
      <w:r w:rsidRPr="00455836">
        <w:rPr>
          <w:rStyle w:val="StyleUnderline"/>
          <w:highlight w:val="cyan"/>
        </w:rPr>
        <w:t>treaty obligations</w:t>
      </w:r>
      <w:r w:rsidRPr="00890578">
        <w:rPr>
          <w:rStyle w:val="StyleUnderline"/>
        </w:rPr>
        <w:t xml:space="preserve">. </w:t>
      </w:r>
      <w:r w:rsidRPr="00455836">
        <w:rPr>
          <w:rStyle w:val="StyleUnderline"/>
          <w:highlight w:val="cyan"/>
        </w:rPr>
        <w:t>One weak point</w:t>
      </w:r>
      <w:r w:rsidRPr="00890578">
        <w:rPr>
          <w:rStyle w:val="StyleUnderline"/>
        </w:rPr>
        <w:t xml:space="preserve"> from the beginning </w:t>
      </w:r>
      <w:r w:rsidRPr="00455836">
        <w:rPr>
          <w:rStyle w:val="StyleUnderline"/>
          <w:highlight w:val="cyan"/>
        </w:rPr>
        <w:t>is that the treaty acts by consensus</w:t>
      </w:r>
      <w:r w:rsidRPr="00890578">
        <w:rPr>
          <w:rStyle w:val="StyleUnderline"/>
        </w:rPr>
        <w:t xml:space="preserve">. And </w:t>
      </w:r>
      <w:r w:rsidRPr="00455836">
        <w:rPr>
          <w:rStyle w:val="StyleUnderline"/>
          <w:highlight w:val="cyan"/>
        </w:rPr>
        <w:t>any change</w:t>
      </w:r>
      <w:r w:rsidRPr="00890578">
        <w:rPr>
          <w:rStyle w:val="StyleUnderline"/>
        </w:rPr>
        <w:t xml:space="preserve"> is highly </w:t>
      </w:r>
      <w:r w:rsidRPr="00455836">
        <w:rPr>
          <w:rStyle w:val="StyleUnderline"/>
          <w:highlight w:val="cyan"/>
        </w:rPr>
        <w:t>unlikely due to Consensus rule. The</w:t>
      </w:r>
      <w:r w:rsidRPr="00890578">
        <w:rPr>
          <w:rStyle w:val="StyleUnderline"/>
        </w:rPr>
        <w:t xml:space="preserve"> formal </w:t>
      </w:r>
      <w:r w:rsidRPr="00455836">
        <w:rPr>
          <w:rStyle w:val="StyleUnderline"/>
        </w:rPr>
        <w:t xml:space="preserve">amendment </w:t>
      </w:r>
      <w:r w:rsidRPr="00455836">
        <w:rPr>
          <w:rStyle w:val="StyleUnderline"/>
          <w:highlight w:val="cyan"/>
        </w:rPr>
        <w:t>process</w:t>
      </w:r>
      <w:r w:rsidRPr="00890578">
        <w:rPr>
          <w:rStyle w:val="StyleUnderline"/>
        </w:rPr>
        <w:t xml:space="preserve"> of treaty </w:t>
      </w:r>
      <w:r w:rsidRPr="00455836">
        <w:rPr>
          <w:rStyle w:val="StyleUnderline"/>
        </w:rPr>
        <w:t>is</w:t>
      </w:r>
      <w:r w:rsidRPr="00890578">
        <w:rPr>
          <w:rStyle w:val="StyleUnderline"/>
        </w:rPr>
        <w:t xml:space="preserve"> highly cumbersome which </w:t>
      </w:r>
      <w:r w:rsidRPr="00455836">
        <w:rPr>
          <w:rStyle w:val="StyleUnderline"/>
          <w:highlight w:val="cyan"/>
        </w:rPr>
        <w:t>makes amendment to treaty virtually impossible</w:t>
      </w:r>
      <w:r w:rsidRPr="00890578">
        <w:rPr>
          <w:rStyle w:val="StyleUnderline"/>
        </w:rPr>
        <w:t>.</w:t>
      </w:r>
    </w:p>
    <w:p w:rsidR="002F0402" w:rsidRPr="00890578" w:rsidRDefault="002F0402" w:rsidP="00453548">
      <w:pPr>
        <w:rPr>
          <w:rStyle w:val="StyleUnderline"/>
        </w:rPr>
      </w:pPr>
      <w:r w:rsidRPr="00C11997">
        <w:rPr>
          <w:sz w:val="16"/>
        </w:rPr>
        <w:t xml:space="preserve">Enforcement is a major issue. That being said there are states that also maintain that the nuclear weapon states have not met all their NPT obligations. </w:t>
      </w:r>
      <w:r w:rsidRPr="00890578">
        <w:rPr>
          <w:rStyle w:val="StyleUnderline"/>
        </w:rPr>
        <w:t xml:space="preserve">What is a major difficulty is the question of compliance. </w:t>
      </w:r>
      <w:r w:rsidRPr="00455836">
        <w:rPr>
          <w:rStyle w:val="StyleUnderline"/>
          <w:highlight w:val="cyan"/>
        </w:rPr>
        <w:t>There’s no provision for enforcement</w:t>
      </w:r>
      <w:r w:rsidRPr="00890578">
        <w:rPr>
          <w:rStyle w:val="StyleUnderline"/>
        </w:rPr>
        <w:t xml:space="preserve">, there is </w:t>
      </w:r>
      <w:r w:rsidRPr="00455836">
        <w:rPr>
          <w:rStyle w:val="StyleUnderline"/>
          <w:highlight w:val="cyan"/>
        </w:rPr>
        <w:t>no date of nuclear disarmament which</w:t>
      </w:r>
      <w:r w:rsidRPr="00890578">
        <w:rPr>
          <w:rStyle w:val="StyleUnderline"/>
        </w:rPr>
        <w:t xml:space="preserve"> entirely </w:t>
      </w:r>
      <w:r w:rsidRPr="00455836">
        <w:rPr>
          <w:rStyle w:val="StyleUnderline"/>
          <w:highlight w:val="cyan"/>
        </w:rPr>
        <w:t>jeopardizes</w:t>
      </w:r>
      <w:r w:rsidRPr="00890578">
        <w:rPr>
          <w:rStyle w:val="StyleUnderline"/>
        </w:rPr>
        <w:t xml:space="preserve"> one of main objectives of </w:t>
      </w:r>
      <w:r w:rsidRPr="00455836">
        <w:rPr>
          <w:rStyle w:val="StyleUnderline"/>
          <w:highlight w:val="cyan"/>
        </w:rPr>
        <w:t>the treaty.</w:t>
      </w:r>
    </w:p>
    <w:p w:rsidR="002F0402" w:rsidRPr="00C11997" w:rsidRDefault="002F0402" w:rsidP="00453548">
      <w:pPr>
        <w:rPr>
          <w:sz w:val="16"/>
        </w:rPr>
      </w:pPr>
      <w:r w:rsidRPr="00455836">
        <w:rPr>
          <w:rStyle w:val="StyleUnderline"/>
          <w:highlight w:val="cyan"/>
        </w:rPr>
        <w:t>Article 10</w:t>
      </w:r>
      <w:r w:rsidRPr="00C11997">
        <w:rPr>
          <w:rStyle w:val="StyleUnderline"/>
        </w:rPr>
        <w:t xml:space="preserve"> provides </w:t>
      </w:r>
      <w:r w:rsidRPr="00455836">
        <w:rPr>
          <w:rStyle w:val="StyleUnderline"/>
          <w:highlight w:val="cyan"/>
        </w:rPr>
        <w:t>provisions for states to come out</w:t>
      </w:r>
      <w:r w:rsidRPr="00C11997">
        <w:rPr>
          <w:rStyle w:val="StyleUnderline"/>
        </w:rPr>
        <w:t xml:space="preserve"> of treaty </w:t>
      </w:r>
      <w:r w:rsidRPr="00455836">
        <w:rPr>
          <w:rStyle w:val="StyleUnderline"/>
          <w:highlight w:val="cyan"/>
        </w:rPr>
        <w:t>after 3 months of providing notice if treaty jeopardizes the nations supreme interest, this</w:t>
      </w:r>
      <w:r w:rsidRPr="00455836">
        <w:rPr>
          <w:rStyle w:val="StyleUnderline"/>
        </w:rPr>
        <w:t xml:space="preserve"> articles</w:t>
      </w:r>
      <w:r w:rsidRPr="00C11997">
        <w:rPr>
          <w:rStyle w:val="StyleUnderline"/>
        </w:rPr>
        <w:t xml:space="preserve"> </w:t>
      </w:r>
      <w:r w:rsidRPr="00455836">
        <w:rPr>
          <w:rStyle w:val="StyleUnderline"/>
          <w:highlight w:val="cyan"/>
        </w:rPr>
        <w:t>in itself weakens the objective of the treaty</w:t>
      </w:r>
      <w:r w:rsidRPr="00C11997">
        <w:rPr>
          <w:rStyle w:val="StyleUnderline"/>
        </w:rPr>
        <w:t>.</w:t>
      </w:r>
      <w:r w:rsidRPr="00C11997">
        <w:rPr>
          <w:sz w:val="16"/>
        </w:rPr>
        <w:t xml:space="preserve"> NATO States argues that this treaty does not prevent them from using Nuclear weapons during the period of the War.</w:t>
      </w:r>
    </w:p>
    <w:p w:rsidR="002F0402" w:rsidRPr="00C11997" w:rsidRDefault="002F0402" w:rsidP="00453548">
      <w:pPr>
        <w:rPr>
          <w:rStyle w:val="StyleUnderline"/>
        </w:rPr>
      </w:pPr>
      <w:r w:rsidRPr="00C11997">
        <w:rPr>
          <w:sz w:val="16"/>
        </w:rPr>
        <w:t>Over the years the NPT has come to be seen by many Third World states as “a conspiracy of the nuclear ‘haves’ to keep the nuclear ‘have-nots’ in their place “</w:t>
      </w:r>
      <w:r w:rsidRPr="00C11997">
        <w:rPr>
          <w:rStyle w:val="StyleUnderline"/>
        </w:rPr>
        <w:t xml:space="preserve">This argument has roots in </w:t>
      </w:r>
      <w:r w:rsidRPr="00455836">
        <w:rPr>
          <w:rStyle w:val="StyleUnderline"/>
          <w:highlight w:val="cyan"/>
        </w:rPr>
        <w:t>Article VI</w:t>
      </w:r>
      <w:r w:rsidRPr="00C11997">
        <w:rPr>
          <w:rStyle w:val="StyleUnderline"/>
        </w:rPr>
        <w:t xml:space="preserve"> of the treaty which “</w:t>
      </w:r>
      <w:r w:rsidRPr="00455836">
        <w:rPr>
          <w:rStyle w:val="StyleUnderline"/>
          <w:highlight w:val="cyan"/>
        </w:rPr>
        <w:t>obligates</w:t>
      </w:r>
      <w:r w:rsidRPr="00C11997">
        <w:rPr>
          <w:rStyle w:val="StyleUnderline"/>
        </w:rPr>
        <w:t xml:space="preserve"> the </w:t>
      </w:r>
      <w:r w:rsidRPr="00455836">
        <w:rPr>
          <w:rStyle w:val="StyleUnderline"/>
          <w:highlight w:val="cyan"/>
        </w:rPr>
        <w:t xml:space="preserve">nuclear weapons states to </w:t>
      </w:r>
      <w:r w:rsidRPr="00455836">
        <w:rPr>
          <w:rStyle w:val="StyleUnderline"/>
        </w:rPr>
        <w:t xml:space="preserve">liquidate their nuclear stockpiles and </w:t>
      </w:r>
      <w:r w:rsidRPr="00455836">
        <w:rPr>
          <w:rStyle w:val="StyleUnderline"/>
          <w:highlight w:val="cyan"/>
        </w:rPr>
        <w:t>pursue complete disarmament. The non-nuclear states see no signs of this happening”.</w:t>
      </w:r>
    </w:p>
    <w:p w:rsidR="002F0402" w:rsidRPr="00C11997" w:rsidRDefault="002F0402" w:rsidP="00453548">
      <w:pPr>
        <w:rPr>
          <w:sz w:val="16"/>
        </w:rPr>
      </w:pPr>
      <w:r w:rsidRPr="00082FFB">
        <w:rPr>
          <w:rStyle w:val="StyleUnderline"/>
        </w:rPr>
        <w:t xml:space="preserve">Countries like India justify their </w:t>
      </w:r>
      <w:r w:rsidRPr="00C11997">
        <w:rPr>
          <w:rStyle w:val="StyleUnderline"/>
        </w:rPr>
        <w:t>nuclear</w:t>
      </w:r>
      <w:r w:rsidRPr="00082FFB">
        <w:rPr>
          <w:rStyle w:val="StyleUnderline"/>
        </w:rPr>
        <w:t xml:space="preserve"> arsenal as a deterrent against attack by its </w:t>
      </w:r>
      <w:proofErr w:type="spellStart"/>
      <w:r w:rsidRPr="00082FFB">
        <w:rPr>
          <w:rStyle w:val="StyleUnderline"/>
        </w:rPr>
        <w:t>neighbours</w:t>
      </w:r>
      <w:proofErr w:type="spellEnd"/>
      <w:r w:rsidRPr="00082FFB">
        <w:rPr>
          <w:rStyle w:val="StyleUnderline"/>
        </w:rPr>
        <w:t xml:space="preserve"> namely China and Pakistan.</w:t>
      </w:r>
      <w:r w:rsidRPr="00C11997">
        <w:rPr>
          <w:sz w:val="16"/>
        </w:rPr>
        <w:t xml:space="preserve"> However, India and China both has adopted No First Use Policy.</w:t>
      </w:r>
    </w:p>
    <w:p w:rsidR="002F0402" w:rsidRPr="00843699" w:rsidRDefault="002F0402" w:rsidP="00453548"/>
    <w:p w:rsidR="00FB051B" w:rsidRDefault="00FB051B" w:rsidP="00FB051B">
      <w:pPr>
        <w:pStyle w:val="Heading3"/>
      </w:pPr>
      <w:r>
        <w:t>AT: Nuclear Terrorism</w:t>
      </w:r>
    </w:p>
    <w:p w:rsidR="004D5E00" w:rsidRPr="004D5E00" w:rsidRDefault="004D5E00" w:rsidP="004D5E00">
      <w:pPr>
        <w:pStyle w:val="Heading4"/>
      </w:pPr>
      <w:r>
        <w:t>Nuclear terror is impossible</w:t>
      </w:r>
    </w:p>
    <w:p w:rsidR="00FB051B" w:rsidRPr="00FB051B" w:rsidRDefault="00FB051B" w:rsidP="00FB051B">
      <w:r w:rsidRPr="00FB051B">
        <w:rPr>
          <w:rStyle w:val="Style13ptBold"/>
        </w:rPr>
        <w:t>Cato Institute</w:t>
      </w:r>
      <w:r>
        <w:t>, 20</w:t>
      </w:r>
      <w:r w:rsidRPr="00FB051B">
        <w:rPr>
          <w:rStyle w:val="Style13ptBold"/>
        </w:rPr>
        <w:t>17</w:t>
      </w:r>
      <w:r>
        <w:t>, "Cato Handbook for Policymakers: 76. Nuclear Weapons: Proliferation and Terrorism,"</w:t>
      </w:r>
      <w:r w:rsidR="004D5E00">
        <w:t xml:space="preserve"> The Cato Institute is a think tank of scholars and analysts that conduct independent, nonpartisan research on a wide range of policy issues.</w:t>
      </w:r>
      <w:r>
        <w:t xml:space="preserve"> https://www.cato.org/cato-handbook-policymakers/cato-handbook-policy-makers-8th-edition-2017/nuclear-weapons</w:t>
      </w:r>
    </w:p>
    <w:p w:rsidR="00FB051B" w:rsidRPr="00FB051B" w:rsidRDefault="00FB051B" w:rsidP="00FB051B">
      <w:pPr>
        <w:rPr>
          <w:rStyle w:val="StyleUnderline"/>
        </w:rPr>
      </w:pPr>
      <w:r w:rsidRPr="00124A0F">
        <w:rPr>
          <w:rStyle w:val="StyleUnderline"/>
          <w:highlight w:val="cyan"/>
        </w:rPr>
        <w:t>The possibility</w:t>
      </w:r>
      <w:r w:rsidRPr="00FB051B">
        <w:rPr>
          <w:rStyle w:val="StyleUnderline"/>
        </w:rPr>
        <w:t xml:space="preserve"> that small </w:t>
      </w:r>
      <w:r w:rsidRPr="00124A0F">
        <w:rPr>
          <w:rStyle w:val="StyleUnderline"/>
          <w:highlight w:val="cyan"/>
        </w:rPr>
        <w:t>groups</w:t>
      </w:r>
      <w:r w:rsidRPr="00FB051B">
        <w:rPr>
          <w:rStyle w:val="StyleUnderline"/>
        </w:rPr>
        <w:t xml:space="preserve"> could </w:t>
      </w:r>
      <w:r w:rsidRPr="00124A0F">
        <w:rPr>
          <w:rStyle w:val="StyleUnderline"/>
          <w:highlight w:val="cyan"/>
        </w:rPr>
        <w:t>set off nuclear weapons</w:t>
      </w:r>
      <w:r w:rsidRPr="00124A0F">
        <w:rPr>
          <w:sz w:val="16"/>
        </w:rPr>
        <w:t xml:space="preserve"> is an alarm that has been raised repeatedly over the decades. However, terrorist groups </w:t>
      </w:r>
      <w:r w:rsidRPr="00FB051B">
        <w:rPr>
          <w:rStyle w:val="StyleUnderline"/>
        </w:rPr>
        <w:t xml:space="preserve">thus far </w:t>
      </w:r>
      <w:r w:rsidRPr="00124A0F">
        <w:rPr>
          <w:rStyle w:val="StyleUnderline"/>
          <w:highlight w:val="cyan"/>
        </w:rPr>
        <w:t>seem</w:t>
      </w:r>
      <w:r w:rsidRPr="00FB051B">
        <w:rPr>
          <w:rStyle w:val="StyleUnderline"/>
        </w:rPr>
        <w:t xml:space="preserve"> to have exhibited only </w:t>
      </w:r>
      <w:r w:rsidRPr="00124A0F">
        <w:rPr>
          <w:rStyle w:val="StyleUnderline"/>
          <w:highlight w:val="cyan"/>
        </w:rPr>
        <w:t>limited</w:t>
      </w:r>
      <w:r w:rsidRPr="00FB051B">
        <w:rPr>
          <w:rStyle w:val="StyleUnderline"/>
        </w:rPr>
        <w:t xml:space="preserve"> desire and even less progress in going atomic.</w:t>
      </w:r>
      <w:r w:rsidRPr="00124A0F">
        <w:rPr>
          <w:sz w:val="16"/>
        </w:rPr>
        <w:t xml:space="preserve"> Perhaps, after a brief exploration of the possible routes, </w:t>
      </w:r>
      <w:r w:rsidRPr="00FB051B">
        <w:rPr>
          <w:rStyle w:val="StyleUnderline"/>
        </w:rPr>
        <w:t xml:space="preserve">they have discovered that </w:t>
      </w:r>
      <w:r w:rsidRPr="00124A0F">
        <w:rPr>
          <w:rStyle w:val="StyleUnderline"/>
          <w:highlight w:val="cyan"/>
        </w:rPr>
        <w:t>the tremendous effort required is scarcely likely to succeed</w:t>
      </w:r>
      <w:r w:rsidRPr="00FB051B">
        <w:rPr>
          <w:rStyle w:val="StyleUnderline"/>
        </w:rPr>
        <w:t>.</w:t>
      </w:r>
    </w:p>
    <w:p w:rsidR="00FB051B" w:rsidRDefault="00FB051B" w:rsidP="00FB051B"/>
    <w:p w:rsidR="00FB051B" w:rsidRPr="00124A0F" w:rsidRDefault="00FB051B" w:rsidP="00FB051B">
      <w:pPr>
        <w:rPr>
          <w:sz w:val="16"/>
        </w:rPr>
      </w:pPr>
      <w:r w:rsidRPr="00124A0F">
        <w:rPr>
          <w:sz w:val="16"/>
        </w:rPr>
        <w:t xml:space="preserve">One route </w:t>
      </w:r>
      <w:r w:rsidRPr="00124A0F">
        <w:rPr>
          <w:rStyle w:val="StyleUnderline"/>
          <w:highlight w:val="cyan"/>
        </w:rPr>
        <w:t>a</w:t>
      </w:r>
      <w:r w:rsidRPr="00124A0F">
        <w:rPr>
          <w:sz w:val="16"/>
        </w:rPr>
        <w:t xml:space="preserve"> would-be atomic </w:t>
      </w:r>
      <w:r w:rsidRPr="00124A0F">
        <w:rPr>
          <w:rStyle w:val="StyleUnderline"/>
          <w:highlight w:val="cyan"/>
        </w:rPr>
        <w:t>terrorist might</w:t>
      </w:r>
      <w:r w:rsidRPr="00124A0F">
        <w:rPr>
          <w:sz w:val="16"/>
        </w:rPr>
        <w:t xml:space="preserve"> take would be to </w:t>
      </w:r>
      <w:r w:rsidRPr="00124A0F">
        <w:rPr>
          <w:rStyle w:val="StyleUnderline"/>
        </w:rPr>
        <w:t>receive</w:t>
      </w:r>
      <w:r w:rsidRPr="00FB051B">
        <w:rPr>
          <w:rStyle w:val="StyleUnderline"/>
        </w:rPr>
        <w:t xml:space="preserve"> or </w:t>
      </w:r>
      <w:r w:rsidRPr="00124A0F">
        <w:rPr>
          <w:rStyle w:val="StyleUnderline"/>
          <w:highlight w:val="cyan"/>
        </w:rPr>
        <w:t>buy</w:t>
      </w:r>
      <w:r w:rsidRPr="00FB051B">
        <w:rPr>
          <w:rStyle w:val="StyleUnderline"/>
        </w:rPr>
        <w:t xml:space="preserve"> a bomb </w:t>
      </w:r>
      <w:r w:rsidRPr="00124A0F">
        <w:rPr>
          <w:rStyle w:val="StyleUnderline"/>
          <w:highlight w:val="cyan"/>
        </w:rPr>
        <w:t>from a</w:t>
      </w:r>
      <w:r w:rsidRPr="00FB051B">
        <w:rPr>
          <w:rStyle w:val="StyleUnderline"/>
        </w:rPr>
        <w:t xml:space="preserve"> generous, like-minded </w:t>
      </w:r>
      <w:r w:rsidRPr="00124A0F">
        <w:rPr>
          <w:rStyle w:val="StyleUnderline"/>
          <w:highlight w:val="cyan"/>
        </w:rPr>
        <w:t>nuclear state</w:t>
      </w:r>
      <w:r w:rsidRPr="00FB051B">
        <w:rPr>
          <w:rStyle w:val="StyleUnderline"/>
        </w:rPr>
        <w:t xml:space="preserve"> for delivery abroad. </w:t>
      </w:r>
      <w:r w:rsidRPr="00124A0F">
        <w:rPr>
          <w:rStyle w:val="StyleUnderline"/>
          <w:highlight w:val="cyan"/>
        </w:rPr>
        <w:t>That</w:t>
      </w:r>
      <w:r w:rsidRPr="00124A0F">
        <w:rPr>
          <w:sz w:val="16"/>
        </w:rPr>
        <w:t xml:space="preserve"> route, however, </w:t>
      </w:r>
      <w:r w:rsidRPr="00124A0F">
        <w:rPr>
          <w:rStyle w:val="StyleUnderline"/>
          <w:highlight w:val="cyan"/>
        </w:rPr>
        <w:t>is highly improbable</w:t>
      </w:r>
      <w:r w:rsidRPr="00124A0F">
        <w:rPr>
          <w:sz w:val="16"/>
        </w:rPr>
        <w:t>. The risk would be too great —</w:t>
      </w:r>
      <w:r w:rsidRPr="00FB051B">
        <w:rPr>
          <w:rStyle w:val="StyleUnderline"/>
        </w:rPr>
        <w:t xml:space="preserve"> even for a country led by extremists</w:t>
      </w:r>
      <w:r w:rsidRPr="00124A0F">
        <w:rPr>
          <w:sz w:val="16"/>
        </w:rPr>
        <w:t xml:space="preserve"> — that </w:t>
      </w:r>
      <w:r w:rsidRPr="00124A0F">
        <w:rPr>
          <w:rStyle w:val="StyleUnderline"/>
          <w:highlight w:val="cyan"/>
        </w:rPr>
        <w:t>the source of the weapon would</w:t>
      </w:r>
      <w:r w:rsidRPr="00FB051B">
        <w:rPr>
          <w:rStyle w:val="StyleUnderline"/>
        </w:rPr>
        <w:t xml:space="preserve"> ultimately </w:t>
      </w:r>
      <w:r w:rsidRPr="00124A0F">
        <w:rPr>
          <w:rStyle w:val="StyleUnderline"/>
          <w:highlight w:val="cyan"/>
        </w:rPr>
        <w:t>be</w:t>
      </w:r>
      <w:r w:rsidRPr="00FB051B">
        <w:rPr>
          <w:rStyle w:val="StyleUnderline"/>
        </w:rPr>
        <w:t xml:space="preserve"> </w:t>
      </w:r>
      <w:r w:rsidRPr="00124A0F">
        <w:rPr>
          <w:rStyle w:val="StyleUnderline"/>
          <w:highlight w:val="cyan"/>
        </w:rPr>
        <w:t>discovered</w:t>
      </w:r>
      <w:r w:rsidRPr="00FB051B">
        <w:rPr>
          <w:rStyle w:val="StyleUnderline"/>
        </w:rPr>
        <w:t>.</w:t>
      </w:r>
      <w:r w:rsidRPr="00124A0F">
        <w:rPr>
          <w:sz w:val="16"/>
        </w:rPr>
        <w:t xml:space="preserve"> Here, the rapidly developing science (and art) of </w:t>
      </w:r>
      <w:r w:rsidRPr="00124A0F">
        <w:rPr>
          <w:rStyle w:val="StyleUnderline"/>
        </w:rPr>
        <w:t>“</w:t>
      </w:r>
      <w:r w:rsidRPr="00124A0F">
        <w:rPr>
          <w:rStyle w:val="StyleUnderline"/>
          <w:highlight w:val="cyan"/>
        </w:rPr>
        <w:t>nuclear forensics</w:t>
      </w:r>
      <w:r w:rsidRPr="00124A0F">
        <w:rPr>
          <w:rStyle w:val="StyleUnderline"/>
        </w:rPr>
        <w:t xml:space="preserve">” — connecting nuclear materials to their sources even after a bomb has been detonated — </w:t>
      </w:r>
      <w:r w:rsidRPr="00124A0F">
        <w:rPr>
          <w:rStyle w:val="StyleUnderline"/>
          <w:highlight w:val="cyan"/>
        </w:rPr>
        <w:t>provides a</w:t>
      </w:r>
      <w:r w:rsidRPr="00124A0F">
        <w:rPr>
          <w:rStyle w:val="StyleUnderline"/>
        </w:rPr>
        <w:t xml:space="preserve">n important </w:t>
      </w:r>
      <w:r w:rsidRPr="00124A0F">
        <w:rPr>
          <w:rStyle w:val="StyleUnderline"/>
          <w:highlight w:val="cyan"/>
        </w:rPr>
        <w:t>deterrent</w:t>
      </w:r>
      <w:r w:rsidRPr="00124A0F">
        <w:rPr>
          <w:rStyle w:val="StyleUnderline"/>
        </w:rPr>
        <w:t>.</w:t>
      </w:r>
      <w:r w:rsidRPr="00124A0F">
        <w:rPr>
          <w:sz w:val="16"/>
        </w:rPr>
        <w:t xml:space="preserve"> Moreover, the weapon could explode in a manner or on a target the donor would not approve — including, potentially, the donor itself. Almost no one, for example, is likely to trust al Qaeda: its explicit enemies list includes all Middle Eastern regimes, as well as the governments of Afghanistan, India, Pakistan, and Russia. And the Islamic State, or ISIS, which burst onto the international scene in 2014, has alienated just about every state on the planet.</w:t>
      </w:r>
    </w:p>
    <w:p w:rsidR="00FB051B" w:rsidRDefault="00FB051B" w:rsidP="00FB051B"/>
    <w:p w:rsidR="00FB051B" w:rsidRPr="00FB051B" w:rsidRDefault="00FB051B" w:rsidP="00FB051B">
      <w:pPr>
        <w:rPr>
          <w:rStyle w:val="StyleUnderline"/>
        </w:rPr>
      </w:pPr>
      <w:r w:rsidRPr="00124A0F">
        <w:rPr>
          <w:rStyle w:val="StyleUnderline"/>
          <w:highlight w:val="cyan"/>
        </w:rPr>
        <w:t>Nuclear-armed states are unlikely to</w:t>
      </w:r>
      <w:r w:rsidRPr="00FB051B">
        <w:rPr>
          <w:rStyle w:val="StyleUnderline"/>
        </w:rPr>
        <w:t xml:space="preserve"> give or </w:t>
      </w:r>
      <w:r w:rsidRPr="00124A0F">
        <w:rPr>
          <w:rStyle w:val="StyleUnderline"/>
          <w:highlight w:val="cyan"/>
        </w:rPr>
        <w:t>sell their</w:t>
      </w:r>
      <w:r w:rsidRPr="00FB051B">
        <w:rPr>
          <w:rStyle w:val="StyleUnderline"/>
        </w:rPr>
        <w:t xml:space="preserve"> precious </w:t>
      </w:r>
      <w:r w:rsidRPr="00124A0F">
        <w:rPr>
          <w:rStyle w:val="StyleUnderline"/>
          <w:highlight w:val="cyan"/>
        </w:rPr>
        <w:t>weapons to nonstate actors. Some</w:t>
      </w:r>
      <w:r w:rsidRPr="00124A0F">
        <w:rPr>
          <w:sz w:val="16"/>
        </w:rPr>
        <w:t xml:space="preserve"> observers, though, </w:t>
      </w:r>
      <w:r w:rsidRPr="00124A0F">
        <w:rPr>
          <w:rStyle w:val="StyleUnderline"/>
          <w:highlight w:val="cyan"/>
        </w:rPr>
        <w:t>worry about “loose nukes,”</w:t>
      </w:r>
      <w:r w:rsidRPr="00124A0F">
        <w:rPr>
          <w:sz w:val="16"/>
        </w:rPr>
        <w:t xml:space="preserve"> especially in post-Communist Russia — meaning weapons, “suitcase bombs” in particular, that can be stolen or bought illicitly. However, as a former director at the Los Alamos National Laboratory notes, </w:t>
      </w:r>
      <w:r w:rsidRPr="00FB051B">
        <w:rPr>
          <w:rStyle w:val="StyleUnderline"/>
        </w:rPr>
        <w:t>“</w:t>
      </w:r>
      <w:r w:rsidRPr="00124A0F">
        <w:rPr>
          <w:rStyle w:val="StyleUnderline"/>
          <w:highlight w:val="cyan"/>
        </w:rPr>
        <w:t>Regardless</w:t>
      </w:r>
      <w:r w:rsidRPr="00FB051B">
        <w:rPr>
          <w:rStyle w:val="StyleUnderline"/>
        </w:rPr>
        <w:t xml:space="preserve"> of what is reported in the news, </w:t>
      </w:r>
      <w:r w:rsidRPr="00124A0F">
        <w:rPr>
          <w:rStyle w:val="StyleUnderline"/>
          <w:highlight w:val="cyan"/>
        </w:rPr>
        <w:t>all nuclear nations take</w:t>
      </w:r>
      <w:r w:rsidRPr="00124A0F">
        <w:rPr>
          <w:rStyle w:val="StyleUnderline"/>
        </w:rPr>
        <w:t xml:space="preserve"> t</w:t>
      </w:r>
      <w:r w:rsidRPr="00FB051B">
        <w:rPr>
          <w:rStyle w:val="StyleUnderline"/>
        </w:rPr>
        <w:t xml:space="preserve">he </w:t>
      </w:r>
      <w:r w:rsidRPr="00124A0F">
        <w:rPr>
          <w:rStyle w:val="StyleUnderline"/>
          <w:highlight w:val="cyan"/>
        </w:rPr>
        <w:t>security of</w:t>
      </w:r>
      <w:r w:rsidRPr="00FB051B">
        <w:rPr>
          <w:rStyle w:val="StyleUnderline"/>
        </w:rPr>
        <w:t xml:space="preserve"> their </w:t>
      </w:r>
      <w:r w:rsidRPr="00124A0F">
        <w:rPr>
          <w:rStyle w:val="StyleUnderline"/>
          <w:highlight w:val="cyan"/>
        </w:rPr>
        <w:t>weapons</w:t>
      </w:r>
      <w:r w:rsidRPr="00FB051B">
        <w:rPr>
          <w:rStyle w:val="StyleUnderline"/>
        </w:rPr>
        <w:t xml:space="preserve"> very </w:t>
      </w:r>
      <w:r w:rsidRPr="00124A0F">
        <w:rPr>
          <w:rStyle w:val="StyleUnderline"/>
          <w:highlight w:val="cyan"/>
        </w:rPr>
        <w:t>seriously</w:t>
      </w:r>
      <w:r w:rsidRPr="00FB051B">
        <w:rPr>
          <w:rStyle w:val="StyleUnderline"/>
        </w:rPr>
        <w:t xml:space="preserve">.” Careful assessments have concluded that </w:t>
      </w:r>
      <w:r w:rsidRPr="00124A0F">
        <w:rPr>
          <w:rStyle w:val="StyleUnderline"/>
          <w:highlight w:val="cyan"/>
        </w:rPr>
        <w:t>it is unlikely</w:t>
      </w:r>
      <w:r w:rsidRPr="00FB051B">
        <w:rPr>
          <w:rStyle w:val="StyleUnderline"/>
        </w:rPr>
        <w:t xml:space="preserve"> that any </w:t>
      </w:r>
      <w:r w:rsidRPr="00124A0F">
        <w:rPr>
          <w:rStyle w:val="StyleUnderline"/>
          <w:highlight w:val="cyan"/>
        </w:rPr>
        <w:t>nuclear devices have been lost and</w:t>
      </w:r>
      <w:r w:rsidRPr="00FB051B">
        <w:rPr>
          <w:rStyle w:val="StyleUnderline"/>
        </w:rPr>
        <w:t xml:space="preserve"> that, regardless, </w:t>
      </w:r>
      <w:r w:rsidRPr="00124A0F">
        <w:rPr>
          <w:rStyle w:val="StyleUnderline"/>
          <w:highlight w:val="cyan"/>
        </w:rPr>
        <w:t>their effectiveness would be</w:t>
      </w:r>
      <w:r w:rsidRPr="00124A0F">
        <w:rPr>
          <w:rStyle w:val="StyleUnderline"/>
        </w:rPr>
        <w:t xml:space="preserve"> very low</w:t>
      </w:r>
      <w:r w:rsidRPr="00FB051B">
        <w:rPr>
          <w:rStyle w:val="StyleUnderline"/>
        </w:rPr>
        <w:t xml:space="preserve"> or even </w:t>
      </w:r>
      <w:r w:rsidRPr="00124A0F">
        <w:rPr>
          <w:rStyle w:val="StyleUnderline"/>
          <w:highlight w:val="cyan"/>
        </w:rPr>
        <w:t>nonexistent because nuclear weapons require continual maintenance</w:t>
      </w:r>
      <w:r w:rsidRPr="00FB051B">
        <w:rPr>
          <w:rStyle w:val="StyleUnderline"/>
        </w:rPr>
        <w:t>.</w:t>
      </w:r>
    </w:p>
    <w:p w:rsidR="00FB051B" w:rsidRDefault="00FB051B" w:rsidP="00FB051B"/>
    <w:p w:rsidR="00FB051B" w:rsidRDefault="00FB051B" w:rsidP="00FB051B">
      <w:pPr>
        <w:rPr>
          <w:rStyle w:val="StyleUnderline"/>
        </w:rPr>
      </w:pPr>
      <w:r w:rsidRPr="00124A0F">
        <w:rPr>
          <w:sz w:val="16"/>
        </w:rPr>
        <w:t xml:space="preserve">Moreover, </w:t>
      </w:r>
      <w:r w:rsidRPr="00124A0F">
        <w:rPr>
          <w:rStyle w:val="StyleUnderline"/>
          <w:highlight w:val="cyan"/>
        </w:rPr>
        <w:t>finished bombs are outfitted with devices designed to</w:t>
      </w:r>
      <w:r w:rsidRPr="00FB051B">
        <w:rPr>
          <w:rStyle w:val="StyleUnderline"/>
        </w:rPr>
        <w:t xml:space="preserve"> trigger a nonnuclear explosion that will </w:t>
      </w:r>
      <w:r w:rsidRPr="00124A0F">
        <w:rPr>
          <w:rStyle w:val="StyleUnderline"/>
          <w:highlight w:val="cyan"/>
        </w:rPr>
        <w:t>destroy the bomb if it is tampered with.</w:t>
      </w:r>
      <w:r w:rsidRPr="00FB051B">
        <w:rPr>
          <w:rStyle w:val="StyleUnderline"/>
        </w:rPr>
        <w:t xml:space="preserve"> </w:t>
      </w:r>
      <w:r w:rsidRPr="00124A0F">
        <w:rPr>
          <w:rStyle w:val="StyleUnderline"/>
          <w:highlight w:val="cyan"/>
        </w:rPr>
        <w:t>Bombs can also be kept disassembled with</w:t>
      </w:r>
      <w:r w:rsidRPr="00FB051B">
        <w:rPr>
          <w:rStyle w:val="StyleUnderline"/>
        </w:rPr>
        <w:t xml:space="preserve"> the </w:t>
      </w:r>
      <w:r w:rsidRPr="00124A0F">
        <w:rPr>
          <w:rStyle w:val="StyleUnderline"/>
        </w:rPr>
        <w:t xml:space="preserve">component </w:t>
      </w:r>
      <w:r w:rsidRPr="00124A0F">
        <w:rPr>
          <w:rStyle w:val="StyleUnderline"/>
          <w:highlight w:val="cyan"/>
        </w:rPr>
        <w:t>parts stored in separate high-security vaults</w:t>
      </w:r>
      <w:r w:rsidRPr="00124A0F">
        <w:rPr>
          <w:sz w:val="16"/>
        </w:rPr>
        <w:t xml:space="preserve"> (a common practice in Pakistan). </w:t>
      </w:r>
      <w:r w:rsidRPr="00124A0F">
        <w:rPr>
          <w:rStyle w:val="StyleUnderline"/>
          <w:highlight w:val="cyan"/>
        </w:rPr>
        <w:t>Two or more</w:t>
      </w:r>
      <w:r w:rsidRPr="00FB051B">
        <w:rPr>
          <w:rStyle w:val="StyleUnderline"/>
        </w:rPr>
        <w:t xml:space="preserve"> </w:t>
      </w:r>
      <w:r w:rsidRPr="00124A0F">
        <w:rPr>
          <w:rStyle w:val="StyleUnderline"/>
          <w:highlight w:val="cyan"/>
        </w:rPr>
        <w:t>people and multiple codes may be required</w:t>
      </w:r>
      <w:r w:rsidRPr="00FB051B">
        <w:rPr>
          <w:rStyle w:val="StyleUnderline"/>
        </w:rPr>
        <w:t xml:space="preserve"> not only </w:t>
      </w:r>
      <w:r w:rsidRPr="00124A0F">
        <w:rPr>
          <w:rStyle w:val="StyleUnderline"/>
          <w:highlight w:val="cyan"/>
        </w:rPr>
        <w:t>to use the bomb</w:t>
      </w:r>
      <w:r w:rsidRPr="00FB051B">
        <w:rPr>
          <w:rStyle w:val="StyleUnderline"/>
        </w:rPr>
        <w:t xml:space="preserve">, but also to </w:t>
      </w:r>
      <w:r w:rsidRPr="00124A0F">
        <w:rPr>
          <w:rStyle w:val="StyleUnderline"/>
          <w:highlight w:val="cyan"/>
        </w:rPr>
        <w:t>store, maintain, and deploy it.</w:t>
      </w:r>
    </w:p>
    <w:p w:rsidR="00CB59B3" w:rsidRDefault="00CB59B3" w:rsidP="00FB051B">
      <w:pPr>
        <w:rPr>
          <w:rStyle w:val="StyleUnderline"/>
        </w:rPr>
      </w:pPr>
    </w:p>
    <w:p w:rsidR="00CB59B3" w:rsidRDefault="00CB59B3" w:rsidP="00CB59B3">
      <w:pPr>
        <w:pStyle w:val="Heading4"/>
      </w:pPr>
      <w:r>
        <w:t>No risk of nuclear terror</w:t>
      </w:r>
    </w:p>
    <w:p w:rsidR="00CB59B3" w:rsidRPr="00B45D47" w:rsidRDefault="00CB59B3" w:rsidP="00CB59B3">
      <w:r w:rsidRPr="00B45D47">
        <w:t xml:space="preserve">Antonia </w:t>
      </w:r>
      <w:r w:rsidRPr="00B45D47">
        <w:rPr>
          <w:rStyle w:val="Style13ptBold"/>
        </w:rPr>
        <w:t>Ward</w:t>
      </w:r>
      <w:r>
        <w:t xml:space="preserve"> </w:t>
      </w:r>
      <w:r w:rsidRPr="00B45D47">
        <w:t>July 26, 20</w:t>
      </w:r>
      <w:r w:rsidRPr="00B45D47">
        <w:rPr>
          <w:rStyle w:val="Style13ptBold"/>
        </w:rPr>
        <w:t>18</w:t>
      </w:r>
      <w:r w:rsidRPr="00B45D47">
        <w:t xml:space="preserve"> </w:t>
      </w:r>
      <w:r>
        <w:t xml:space="preserve">She is </w:t>
      </w:r>
      <w:r w:rsidRPr="00B45D47">
        <w:t xml:space="preserve">an analyst in the </w:t>
      </w:r>
      <w:proofErr w:type="spellStart"/>
      <w:r w:rsidRPr="00B45D47">
        <w:t>Defence</w:t>
      </w:r>
      <w:proofErr w:type="spellEnd"/>
      <w:r w:rsidRPr="00B45D47">
        <w:t>, Security and Inf</w:t>
      </w:r>
      <w:r>
        <w:t>rastructure team at RAND Europe (“</w:t>
      </w:r>
      <w:r w:rsidRPr="00B45D47">
        <w:rPr>
          <w:i/>
        </w:rPr>
        <w:t>Is the Threat of Nuclear Terrorism Distracting Attention from More Realistic Threats?</w:t>
      </w:r>
      <w:r>
        <w:t xml:space="preserve">”; </w:t>
      </w:r>
      <w:hyperlink r:id="rId7" w:history="1">
        <w:r>
          <w:rPr>
            <w:rStyle w:val="Hyperlink"/>
          </w:rPr>
          <w:t>https://www.rand.org/blog/2018/07/is-the-threat-of-nuclear-terrorism-distracting-attention.html</w:t>
        </w:r>
      </w:hyperlink>
      <w:r>
        <w:t>; Date Accessed: 7/28/19)</w:t>
      </w:r>
    </w:p>
    <w:p w:rsidR="00CB59B3" w:rsidRPr="00CB59B3" w:rsidRDefault="00CB59B3" w:rsidP="00CB59B3">
      <w:pPr>
        <w:rPr>
          <w:sz w:val="16"/>
        </w:rPr>
      </w:pPr>
      <w:r w:rsidRPr="00CB59B3">
        <w:rPr>
          <w:sz w:val="16"/>
        </w:rPr>
        <w:t xml:space="preserve">Despite Obama's remarks in 2016 and these two incidents, </w:t>
      </w:r>
      <w:r w:rsidRPr="00CB59B3">
        <w:rPr>
          <w:rStyle w:val="StyleUnderline"/>
          <w:highlight w:val="cyan"/>
        </w:rPr>
        <w:t>experts and officials contest</w:t>
      </w:r>
      <w:r w:rsidRPr="00B45D47">
        <w:rPr>
          <w:rStyle w:val="StyleUnderline"/>
        </w:rPr>
        <w:t xml:space="preserve"> the viability of </w:t>
      </w:r>
      <w:r w:rsidRPr="00CB59B3">
        <w:rPr>
          <w:rStyle w:val="StyleUnderline"/>
          <w:highlight w:val="cyan"/>
        </w:rPr>
        <w:t>the nuclear terrorism threat</w:t>
      </w:r>
      <w:r w:rsidRPr="00CB59B3">
        <w:rPr>
          <w:sz w:val="16"/>
        </w:rPr>
        <w:t xml:space="preserve">. </w:t>
      </w:r>
      <w:proofErr w:type="spellStart"/>
      <w:r w:rsidRPr="00CB59B3">
        <w:rPr>
          <w:sz w:val="16"/>
        </w:rPr>
        <w:t>Dr</w:t>
      </w:r>
      <w:proofErr w:type="spellEnd"/>
      <w:r w:rsidRPr="00CB59B3">
        <w:rPr>
          <w:sz w:val="16"/>
        </w:rPr>
        <w:t xml:space="preserve"> </w:t>
      </w:r>
      <w:proofErr w:type="spellStart"/>
      <w:r w:rsidRPr="00CB59B3">
        <w:rPr>
          <w:sz w:val="16"/>
        </w:rPr>
        <w:t>Beyza</w:t>
      </w:r>
      <w:proofErr w:type="spellEnd"/>
      <w:r w:rsidRPr="00CB59B3">
        <w:rPr>
          <w:sz w:val="16"/>
        </w:rPr>
        <w:t xml:space="preserve"> </w:t>
      </w:r>
      <w:proofErr w:type="spellStart"/>
      <w:r w:rsidRPr="00CB59B3">
        <w:rPr>
          <w:sz w:val="16"/>
        </w:rPr>
        <w:t>Unal</w:t>
      </w:r>
      <w:proofErr w:type="spellEnd"/>
      <w:r w:rsidRPr="00CB59B3">
        <w:rPr>
          <w:sz w:val="16"/>
        </w:rPr>
        <w:t xml:space="preserve">, a research fellow in nuclear policy at think tank Chatham House, argued </w:t>
      </w:r>
      <w:r w:rsidRPr="00CB59B3">
        <w:rPr>
          <w:rStyle w:val="StyleUnderline"/>
          <w:highlight w:val="cyan"/>
        </w:rPr>
        <w:t>there is</w:t>
      </w:r>
      <w:r w:rsidRPr="00B45D47">
        <w:rPr>
          <w:rStyle w:val="StyleUnderline"/>
        </w:rPr>
        <w:t xml:space="preserve"> currently </w:t>
      </w:r>
      <w:r w:rsidRPr="00CB59B3">
        <w:rPr>
          <w:rStyle w:val="StyleUnderline"/>
          <w:highlight w:val="cyan"/>
        </w:rPr>
        <w:t>no evidence that terrorist groups could build a nuclear weapon</w:t>
      </w:r>
      <w:r w:rsidRPr="00CB59B3">
        <w:rPr>
          <w:sz w:val="16"/>
        </w:rPr>
        <w:t xml:space="preserve">. Similarly, a report by the Council on Foreign Relations in 2006 emphasized how </w:t>
      </w:r>
      <w:r w:rsidRPr="00B45D47">
        <w:rPr>
          <w:rStyle w:val="StyleUnderline"/>
        </w:rPr>
        <w:t>building a nuclear bomb is a difficult task for states, let alone terrorists</w:t>
      </w:r>
      <w:r w:rsidRPr="00CB59B3">
        <w:rPr>
          <w:sz w:val="16"/>
        </w:rPr>
        <w:t xml:space="preserve">. </w:t>
      </w:r>
      <w:r w:rsidRPr="00CB59B3">
        <w:rPr>
          <w:rStyle w:val="StyleUnderline"/>
          <w:highlight w:val="cyan"/>
        </w:rPr>
        <w:t>This is because of the issues</w:t>
      </w:r>
      <w:r w:rsidRPr="00B45D47">
        <w:rPr>
          <w:rStyle w:val="StyleUnderline"/>
        </w:rPr>
        <w:t xml:space="preserve"> involved </w:t>
      </w:r>
      <w:r w:rsidRPr="00CB59B3">
        <w:rPr>
          <w:rStyle w:val="StyleUnderline"/>
          <w:highlight w:val="cyan"/>
        </w:rPr>
        <w:t>in accessing uranium</w:t>
      </w:r>
      <w:r w:rsidRPr="00B45D47">
        <w:rPr>
          <w:rStyle w:val="StyleUnderline"/>
        </w:rPr>
        <w:t xml:space="preserve"> and creating </w:t>
      </w:r>
      <w:r w:rsidRPr="00CB59B3">
        <w:rPr>
          <w:rStyle w:val="StyleUnderline"/>
          <w:highlight w:val="cyan"/>
        </w:rPr>
        <w:t>and maintaining it</w:t>
      </w:r>
      <w:r w:rsidRPr="00B45D47">
        <w:rPr>
          <w:rStyle w:val="StyleUnderline"/>
        </w:rPr>
        <w:t xml:space="preserve"> at the correct grade</w:t>
      </w:r>
      <w:r w:rsidRPr="00CB59B3">
        <w:rPr>
          <w:sz w:val="16"/>
        </w:rPr>
        <w:t xml:space="preserve"> (enriched uranium).</w:t>
      </w:r>
    </w:p>
    <w:p w:rsidR="00CB59B3" w:rsidRPr="00CB59B3" w:rsidRDefault="00CB59B3" w:rsidP="00CB59B3">
      <w:pPr>
        <w:rPr>
          <w:sz w:val="16"/>
        </w:rPr>
      </w:pPr>
      <w:r w:rsidRPr="00CB59B3">
        <w:rPr>
          <w:sz w:val="16"/>
        </w:rPr>
        <w:t xml:space="preserve">While nuclear terrorism is a concern, </w:t>
      </w:r>
      <w:r w:rsidRPr="00B45D47">
        <w:rPr>
          <w:rStyle w:val="StyleUnderline"/>
        </w:rPr>
        <w:t xml:space="preserve">the majority of </w:t>
      </w:r>
      <w:r w:rsidRPr="00CB59B3">
        <w:rPr>
          <w:rStyle w:val="StyleUnderline"/>
          <w:highlight w:val="cyan"/>
        </w:rPr>
        <w:t>terrorist attacks are conducted with conventional explosives</w:t>
      </w:r>
      <w:r w:rsidRPr="00CB59B3">
        <w:rPr>
          <w:sz w:val="16"/>
        </w:rPr>
        <w:t>.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rsidR="00CB59B3" w:rsidRPr="00CB59B3" w:rsidRDefault="00CB59B3" w:rsidP="00CB59B3">
      <w:pPr>
        <w:rPr>
          <w:sz w:val="16"/>
        </w:rPr>
      </w:pPr>
      <w:r w:rsidRPr="00CB59B3">
        <w:rPr>
          <w:rStyle w:val="StyleUnderline"/>
          <w:highlight w:val="cyan"/>
        </w:rPr>
        <w:t>A nuclear terrorist attack</w:t>
      </w:r>
      <w:r w:rsidRPr="00B45D47">
        <w:rPr>
          <w:rStyle w:val="StyleUnderline"/>
        </w:rPr>
        <w:t xml:space="preserve"> would have grave consequences, but it </w:t>
      </w:r>
      <w:r w:rsidRPr="00CB59B3">
        <w:rPr>
          <w:rStyle w:val="StyleUnderline"/>
          <w:highlight w:val="cyan"/>
        </w:rPr>
        <w:t>is</w:t>
      </w:r>
      <w:r w:rsidRPr="00B45D47">
        <w:rPr>
          <w:rStyle w:val="StyleUnderline"/>
        </w:rPr>
        <w:t xml:space="preserve"> currently </w:t>
      </w:r>
      <w:r w:rsidRPr="00CB59B3">
        <w:rPr>
          <w:rStyle w:val="StyleUnderline"/>
          <w:highlight w:val="cyan"/>
        </w:rPr>
        <w:t>not</w:t>
      </w:r>
      <w:r w:rsidRPr="00B45D47">
        <w:rPr>
          <w:rStyle w:val="StyleUnderline"/>
        </w:rPr>
        <w:t xml:space="preserve"> a </w:t>
      </w:r>
      <w:r w:rsidRPr="00CB59B3">
        <w:rPr>
          <w:rStyle w:val="StyleUnderline"/>
          <w:highlight w:val="cyan"/>
        </w:rPr>
        <w:t>realistic</w:t>
      </w:r>
      <w:r w:rsidRPr="00B45D47">
        <w:rPr>
          <w:rStyle w:val="StyleUnderline"/>
        </w:rPr>
        <w:t xml:space="preserve"> or viable threat </w:t>
      </w:r>
      <w:r w:rsidRPr="00CB59B3">
        <w:rPr>
          <w:rStyle w:val="StyleUnderline"/>
          <w:highlight w:val="cyan"/>
        </w:rPr>
        <w:t>given</w:t>
      </w:r>
      <w:r w:rsidRPr="00B45D47">
        <w:rPr>
          <w:rStyle w:val="StyleUnderline"/>
        </w:rPr>
        <w:t xml:space="preserve"> that </w:t>
      </w:r>
      <w:r w:rsidRPr="00CB59B3">
        <w:rPr>
          <w:rStyle w:val="StyleUnderline"/>
          <w:highlight w:val="cyan"/>
        </w:rPr>
        <w:t>it would require</w:t>
      </w:r>
      <w:r w:rsidRPr="00B45D47">
        <w:rPr>
          <w:rStyle w:val="StyleUnderline"/>
        </w:rPr>
        <w:t xml:space="preserve"> a level of </w:t>
      </w:r>
      <w:r w:rsidRPr="00CB59B3">
        <w:rPr>
          <w:rStyle w:val="StyleUnderline"/>
          <w:highlight w:val="cyan"/>
        </w:rPr>
        <w:t>sophistication from terrorists</w:t>
      </w:r>
      <w:r w:rsidRPr="00B45D47">
        <w:rPr>
          <w:rStyle w:val="StyleUnderline"/>
        </w:rPr>
        <w:t xml:space="preserve"> that has </w:t>
      </w:r>
      <w:r w:rsidRPr="00CB59B3">
        <w:rPr>
          <w:rStyle w:val="StyleUnderline"/>
          <w:highlight w:val="cyan"/>
        </w:rPr>
        <w:t>not yet</w:t>
      </w:r>
      <w:r w:rsidRPr="00B45D47">
        <w:rPr>
          <w:rStyle w:val="StyleUnderline"/>
        </w:rPr>
        <w:t xml:space="preserve"> been </w:t>
      </w:r>
      <w:r w:rsidRPr="00CB59B3">
        <w:rPr>
          <w:rStyle w:val="StyleUnderline"/>
          <w:highlight w:val="cyan"/>
        </w:rPr>
        <w:t>witnessed</w:t>
      </w:r>
      <w:r w:rsidRPr="00CB59B3">
        <w:rPr>
          <w:sz w:val="16"/>
          <w:highlight w:val="cyan"/>
        </w:rPr>
        <w:t xml:space="preserve">. </w:t>
      </w:r>
      <w:r w:rsidRPr="00CB59B3">
        <w:rPr>
          <w:rStyle w:val="StyleUnderline"/>
          <w:highlight w:val="cyan"/>
        </w:rPr>
        <w:t>The</w:t>
      </w:r>
      <w:r w:rsidRPr="00CB59B3">
        <w:rPr>
          <w:sz w:val="16"/>
        </w:rPr>
        <w:t xml:space="preserve"> recent </w:t>
      </w:r>
      <w:r w:rsidRPr="00CB59B3">
        <w:rPr>
          <w:rStyle w:val="StyleUnderline"/>
          <w:highlight w:val="cyan"/>
        </w:rPr>
        <w:t>focus of terrorist groups has been on simplistic strikes</w:t>
      </w:r>
      <w:r w:rsidRPr="00B45D47">
        <w:rPr>
          <w:rStyle w:val="StyleUnderline"/>
        </w:rPr>
        <w:t>, such as knife and vehicular attacks</w:t>
      </w:r>
      <w:r w:rsidRPr="00CB59B3">
        <w:rPr>
          <w:sz w:val="16"/>
        </w:rPr>
        <w:t>.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rsidR="00CB59B3" w:rsidRPr="00124A0F" w:rsidRDefault="00CB59B3" w:rsidP="00FB051B">
      <w:pPr>
        <w:rPr>
          <w:sz w:val="16"/>
        </w:rPr>
      </w:pPr>
    </w:p>
    <w:p w:rsidR="00FB051B" w:rsidRPr="00FB051B" w:rsidRDefault="00FB051B" w:rsidP="00FB051B">
      <w:pPr>
        <w:pStyle w:val="Heading3"/>
      </w:pPr>
      <w:r>
        <w:t>Non-</w:t>
      </w:r>
      <w:proofErr w:type="spellStart"/>
      <w:r>
        <w:t>Prolif</w:t>
      </w:r>
      <w:proofErr w:type="spellEnd"/>
      <w:r>
        <w:t xml:space="preserve"> Bad</w:t>
      </w:r>
    </w:p>
    <w:p w:rsidR="007B1EF5" w:rsidRPr="000E10AB" w:rsidRDefault="007B1EF5" w:rsidP="007B1EF5">
      <w:pPr>
        <w:pStyle w:val="Heading4"/>
      </w:pPr>
      <w:r>
        <w:t>Non-</w:t>
      </w:r>
      <w:proofErr w:type="spellStart"/>
      <w:r>
        <w:t>prolif</w:t>
      </w:r>
      <w:proofErr w:type="spellEnd"/>
      <w:r>
        <w:t xml:space="preserve"> assures coercive diplomacy, justifies constant military intervention, and leads to more violence</w:t>
      </w:r>
    </w:p>
    <w:p w:rsidR="007B1EF5" w:rsidRPr="00546887" w:rsidRDefault="007B1EF5" w:rsidP="007B1EF5">
      <w:r>
        <w:t xml:space="preserve">Jan </w:t>
      </w:r>
      <w:proofErr w:type="spellStart"/>
      <w:r w:rsidRPr="00546887">
        <w:rPr>
          <w:rStyle w:val="Style13ptBold"/>
        </w:rPr>
        <w:t>Ruzicka</w:t>
      </w:r>
      <w:proofErr w:type="spellEnd"/>
      <w:r w:rsidRPr="00546887">
        <w:t>, 10-18-20</w:t>
      </w:r>
      <w:r w:rsidRPr="00546887">
        <w:rPr>
          <w:rStyle w:val="Style13ptBold"/>
        </w:rPr>
        <w:t>17</w:t>
      </w:r>
      <w:r w:rsidRPr="00546887">
        <w:t>, "Behind the veil of good intentions: power analysis of the nuclear non-proliferation regime," SpringerLink, https://link.springer.com/article/10.1057/s41311-017-0086-0</w:t>
      </w:r>
    </w:p>
    <w:p w:rsidR="007B1EF5" w:rsidRPr="00430707" w:rsidRDefault="007B1EF5" w:rsidP="007B1EF5">
      <w:pPr>
        <w:rPr>
          <w:sz w:val="16"/>
        </w:rPr>
      </w:pPr>
      <w:r w:rsidRPr="00430707">
        <w:rPr>
          <w:sz w:val="16"/>
        </w:rPr>
        <w:t xml:space="preserve">The structural distribution of power could not, however, by itself create and sustain the regime. </w:t>
      </w:r>
      <w:r w:rsidRPr="00430707">
        <w:rPr>
          <w:rStyle w:val="StyleUnderline"/>
          <w:highlight w:val="cyan"/>
        </w:rPr>
        <w:t>Compulsory power as the use of force</w:t>
      </w:r>
      <w:r w:rsidRPr="001F38A6">
        <w:rPr>
          <w:rStyle w:val="StyleUnderline"/>
        </w:rPr>
        <w:t xml:space="preserve">, threatened or actual, </w:t>
      </w:r>
      <w:r w:rsidRPr="00430707">
        <w:rPr>
          <w:rStyle w:val="StyleUnderline"/>
          <w:highlight w:val="cyan"/>
        </w:rPr>
        <w:t>has been the</w:t>
      </w:r>
      <w:r w:rsidRPr="001F38A6">
        <w:rPr>
          <w:rStyle w:val="StyleUnderline"/>
        </w:rPr>
        <w:t xml:space="preserve"> </w:t>
      </w:r>
      <w:r w:rsidRPr="00430707">
        <w:rPr>
          <w:rStyle w:val="StyleUnderline"/>
          <w:highlight w:val="cyan"/>
        </w:rPr>
        <w:t>regime’s indispensable feature, because it has transmitted</w:t>
      </w:r>
      <w:r w:rsidRPr="001F38A6">
        <w:rPr>
          <w:rStyle w:val="StyleUnderline"/>
        </w:rPr>
        <w:t xml:space="preserve"> the latent potential of structural </w:t>
      </w:r>
      <w:r w:rsidRPr="00430707">
        <w:rPr>
          <w:rStyle w:val="StyleUnderline"/>
          <w:highlight w:val="cyan"/>
        </w:rPr>
        <w:t>power</w:t>
      </w:r>
      <w:r w:rsidRPr="001F38A6">
        <w:rPr>
          <w:rStyle w:val="StyleUnderline"/>
        </w:rPr>
        <w:t xml:space="preserve"> (along with the norms and preferences accompanying it) </w:t>
      </w:r>
      <w:r w:rsidRPr="00430707">
        <w:rPr>
          <w:rStyle w:val="StyleUnderline"/>
          <w:highlight w:val="cyan"/>
        </w:rPr>
        <w:t>into</w:t>
      </w:r>
      <w:r w:rsidRPr="001F38A6">
        <w:rPr>
          <w:rStyle w:val="StyleUnderline"/>
        </w:rPr>
        <w:t xml:space="preserve"> actual </w:t>
      </w:r>
      <w:r w:rsidRPr="00430707">
        <w:rPr>
          <w:rStyle w:val="StyleUnderline"/>
          <w:highlight w:val="cyan"/>
        </w:rPr>
        <w:t xml:space="preserve">policy choices and </w:t>
      </w:r>
      <w:proofErr w:type="spellStart"/>
      <w:r w:rsidRPr="00430707">
        <w:rPr>
          <w:rStyle w:val="StyleUnderline"/>
          <w:highlight w:val="cyan"/>
        </w:rPr>
        <w:t>behaviour</w:t>
      </w:r>
      <w:proofErr w:type="spellEnd"/>
      <w:r w:rsidRPr="001F38A6">
        <w:rPr>
          <w:rStyle w:val="StyleUnderline"/>
        </w:rPr>
        <w:t>.</w:t>
      </w:r>
      <w:r w:rsidRPr="00430707">
        <w:rPr>
          <w:sz w:val="16"/>
        </w:rPr>
        <w:t xml:space="preserve"> Compulsory power has taken three main forms, ranging from the relatively stable and non-violent (though certainly not benign in its potential results) deterrence, over the pressures of coercive diplomacy, to the outright military combat. Each of these forms of compulsory power has at one point or another, and sometimes simultaneously, ensured that the regime’s dominant norm against the spread of nuclear weapons would be upheld.</w:t>
      </w:r>
    </w:p>
    <w:p w:rsidR="007B1EF5" w:rsidRPr="00430707" w:rsidRDefault="007B1EF5" w:rsidP="007B1EF5">
      <w:pPr>
        <w:rPr>
          <w:sz w:val="16"/>
        </w:rPr>
      </w:pPr>
      <w:r w:rsidRPr="00430707">
        <w:rPr>
          <w:sz w:val="16"/>
        </w:rPr>
        <w:t xml:space="preserve">Realization that deterrence will play a crucial role in the nuclear age came early as both observers and practitioners quickly concluded that no </w:t>
      </w:r>
      <w:proofErr w:type="spellStart"/>
      <w:r w:rsidRPr="00430707">
        <w:rPr>
          <w:sz w:val="16"/>
        </w:rPr>
        <w:t>defence</w:t>
      </w:r>
      <w:proofErr w:type="spellEnd"/>
      <w:r w:rsidRPr="00430707">
        <w:rPr>
          <w:sz w:val="16"/>
        </w:rPr>
        <w:t xml:space="preserve"> against a nuclear attack was possible (Brodie 1946). An enemy could only be deterred from launching such an attack by the threat of an equivalent retaliation (</w:t>
      </w:r>
      <w:proofErr w:type="spellStart"/>
      <w:r w:rsidRPr="00430707">
        <w:rPr>
          <w:sz w:val="16"/>
        </w:rPr>
        <w:t>Herz</w:t>
      </w:r>
      <w:proofErr w:type="spellEnd"/>
      <w:r w:rsidRPr="00430707">
        <w:rPr>
          <w:sz w:val="16"/>
        </w:rPr>
        <w:t xml:space="preserve"> 1959; Freedman 1981, pp. 40–44). The practice of deterrence has had a direct impact upon the formation and operation of the non-proliferation regime. It led to the build-up of the superpowers’ nuclear arsenals and the ensuing series of stand-offs, which culminated in the Cuban missile crisis in 1962. Taking the world to the brink of nuclear annihilation made plain the instability that the spread of nuclear weapons could produce. In the words of William Walker, the crises ‘fostered the view in Washington, Moscow and other capitals that security and survival could henceforth only be achieved through greater practice and institutionalization of restraint’ (Walker 2012, p. 64). The non-proliferation regime, broadly conceived, provided elements of such restraint</w:t>
      </w:r>
      <w:r>
        <w:rPr>
          <w:sz w:val="16"/>
        </w:rPr>
        <w:t>.</w:t>
      </w:r>
    </w:p>
    <w:p w:rsidR="007B1EF5" w:rsidRPr="00430707" w:rsidRDefault="007B1EF5" w:rsidP="007B1EF5">
      <w:pPr>
        <w:rPr>
          <w:sz w:val="16"/>
        </w:rPr>
      </w:pPr>
      <w:r w:rsidRPr="00430707">
        <w:rPr>
          <w:sz w:val="16"/>
        </w:rPr>
        <w:t xml:space="preserve">Much as the superpowers came to recognize that they had to manage their encounters more carefully, the crises in their mutual relationship also alerted them particularly strongly to the dangers of the spread of nuclear weapons. If, as a result of deterrence-based policies, things could have gone horribly wrong in interactions involving merely two states which constantly kept an eye on each other, the growing number of nuclear actors would have vastly expanded the scope for miscalculation (Jervis 1989). Even more importantly, with China’s ascent among the nuclear-armed states, it became obvious that the logic of deterrence could be used against the superpowers themselves. In other words, the superpowers concluded that the stability of international order, no matter how confrontational their bilateral dealings may have been, required that the actual number of relationships based on nuclear deterrence be limited. This would both reduce the scope for nuclear crises and, crucially, preserve the structural distribution of power </w:t>
      </w:r>
      <w:proofErr w:type="spellStart"/>
      <w:r w:rsidRPr="00430707">
        <w:rPr>
          <w:sz w:val="16"/>
        </w:rPr>
        <w:t>favouring</w:t>
      </w:r>
      <w:proofErr w:type="spellEnd"/>
      <w:r w:rsidRPr="00430707">
        <w:rPr>
          <w:sz w:val="16"/>
        </w:rPr>
        <w:t xml:space="preserve"> the superpower</w:t>
      </w:r>
      <w:r>
        <w:rPr>
          <w:sz w:val="16"/>
        </w:rPr>
        <w:t>s.</w:t>
      </w:r>
    </w:p>
    <w:p w:rsidR="007B1EF5" w:rsidRPr="00430707" w:rsidRDefault="007B1EF5" w:rsidP="007B1EF5">
      <w:pPr>
        <w:rPr>
          <w:sz w:val="16"/>
        </w:rPr>
      </w:pPr>
      <w:r w:rsidRPr="00430707">
        <w:rPr>
          <w:rStyle w:val="StyleUnderline"/>
          <w:highlight w:val="cyan"/>
        </w:rPr>
        <w:t>Exercising compulsory power in the form of a constant threat to use nuclear weapons was a crucial element in the effort to stop nuclear proliferation.</w:t>
      </w:r>
      <w:r w:rsidRPr="00430707">
        <w:rPr>
          <w:sz w:val="16"/>
        </w:rPr>
        <w:t xml:space="preserve"> If the individual member states of the respective alliance blocs, with the exception of the United Kingdom and France in the NATO alliance, were not allowed to possess their own nuclear capacity, how was their security to be ensured in the nuclear world? The promise to defend one’s allies by the nuclear means, the so-called nuclear umbrella, provided reassurance they asked for in the face of a nuclear threat posed by the other side. This system of extended deterrence was the flip side of the superpowers’ enforcement of nuclear non-proliferation within their respective alliance blocs. Whether the promise would have been fulfilled or not, whether the superpowers would have risked their own territory or not, was beside the point. The deployment of superpowers’ nuclear arsenals created the need for extended deterrence and simultaneously delivered it, thus helping to prevent the spread of nuclear weapons. It gave the superpower collusion yet another dimension. The existence of Russian nuclear weapons after the collapse of the Soviet Union changed very little in this regard. NATO has continued to bill itself as a nuclear alliance.</w:t>
      </w:r>
    </w:p>
    <w:p w:rsidR="007B1EF5" w:rsidRPr="00430707" w:rsidRDefault="007B1EF5" w:rsidP="007B1EF5">
      <w:pPr>
        <w:rPr>
          <w:sz w:val="16"/>
        </w:rPr>
      </w:pPr>
      <w:r w:rsidRPr="00430707">
        <w:rPr>
          <w:rStyle w:val="StyleUnderline"/>
        </w:rPr>
        <w:t>Compulsory power in the non-proliferation regime goes well beyond the use of extended nuclear deterrence, the extent of which ultimately rests on the reach of alliance commitments. What about those states which have no nuclear protector to rely upon? During the Cold War they were exposed to strong diplomatic pressure</w:t>
      </w:r>
      <w:r w:rsidRPr="00430707">
        <w:rPr>
          <w:sz w:val="16"/>
        </w:rPr>
        <w:t xml:space="preserve">, such as when the USA tried to prevent Brazil from going ahead with its 1975 civil nuclear deal with West Germany that was perceived to have a hidden military dimension (Lowrance 1976; Gray 2012). But the superpower competition did limit such pressures because of concerns about the overall balance of power. This was evident from the number of countries in the non-aligned movement actively pursuing nuclear weapons </w:t>
      </w:r>
      <w:proofErr w:type="spellStart"/>
      <w:r w:rsidRPr="00430707">
        <w:rPr>
          <w:sz w:val="16"/>
        </w:rPr>
        <w:t>programmes</w:t>
      </w:r>
      <w:proofErr w:type="spellEnd"/>
      <w:r w:rsidRPr="00430707">
        <w:rPr>
          <w:sz w:val="16"/>
        </w:rPr>
        <w:t>, with some of them (India, Pakistan) eventually doing so successfully.</w:t>
      </w:r>
    </w:p>
    <w:p w:rsidR="007B1EF5" w:rsidRPr="00430707" w:rsidRDefault="007B1EF5" w:rsidP="007B1EF5">
      <w:pPr>
        <w:rPr>
          <w:rStyle w:val="StyleUnderline"/>
        </w:rPr>
      </w:pPr>
      <w:r w:rsidRPr="00430707">
        <w:rPr>
          <w:rStyle w:val="StyleUnderline"/>
        </w:rPr>
        <w:t xml:space="preserve">The use of </w:t>
      </w:r>
      <w:r w:rsidRPr="00430707">
        <w:rPr>
          <w:rStyle w:val="StyleUnderline"/>
          <w:highlight w:val="cyan"/>
        </w:rPr>
        <w:t>coercive diplomacy grew</w:t>
      </w:r>
      <w:r w:rsidRPr="00430707">
        <w:rPr>
          <w:rStyle w:val="StyleUnderline"/>
        </w:rPr>
        <w:t xml:space="preserve"> rapidly </w:t>
      </w:r>
      <w:r w:rsidRPr="00430707">
        <w:rPr>
          <w:rStyle w:val="StyleUnderline"/>
          <w:highlight w:val="cyan"/>
        </w:rPr>
        <w:t>with</w:t>
      </w:r>
      <w:r w:rsidRPr="00430707">
        <w:rPr>
          <w:rStyle w:val="StyleUnderline"/>
        </w:rPr>
        <w:t xml:space="preserve"> the onset of the </w:t>
      </w:r>
      <w:r w:rsidRPr="00430707">
        <w:rPr>
          <w:rStyle w:val="StyleUnderline"/>
          <w:highlight w:val="cyan"/>
        </w:rPr>
        <w:t>American primacy</w:t>
      </w:r>
      <w:r w:rsidRPr="00430707">
        <w:rPr>
          <w:rStyle w:val="StyleUnderline"/>
        </w:rPr>
        <w:t xml:space="preserve"> in the 1990s. </w:t>
      </w:r>
      <w:r w:rsidRPr="00430707">
        <w:rPr>
          <w:rStyle w:val="StyleUnderline"/>
          <w:highlight w:val="cyan"/>
        </w:rPr>
        <w:t>Increasingly, direct military action accompanied it. The first Gulf War concluded with the imposition of a robust inspection regime</w:t>
      </w:r>
      <w:r w:rsidRPr="00430707">
        <w:rPr>
          <w:rStyle w:val="StyleUnderline"/>
        </w:rPr>
        <w:t xml:space="preserve">, forged within the United Nations Security Council, </w:t>
      </w:r>
      <w:r w:rsidRPr="00430707">
        <w:rPr>
          <w:rStyle w:val="StyleUnderline"/>
          <w:highlight w:val="cyan"/>
        </w:rPr>
        <w:t>designed to dismantle Iraq’s nuclear infrastructure</w:t>
      </w:r>
      <w:r w:rsidRPr="00430707">
        <w:rPr>
          <w:rStyle w:val="StyleUnderline"/>
        </w:rPr>
        <w:t xml:space="preserve">. Occasional </w:t>
      </w:r>
      <w:r w:rsidRPr="00430707">
        <w:rPr>
          <w:rStyle w:val="StyleUnderline"/>
          <w:highlight w:val="cyan"/>
        </w:rPr>
        <w:t>use of air strikes backed the sanctions regime throughout the</w:t>
      </w:r>
      <w:r w:rsidRPr="00430707">
        <w:rPr>
          <w:rStyle w:val="StyleUnderline"/>
        </w:rPr>
        <w:t xml:space="preserve"> rest of the </w:t>
      </w:r>
      <w:r w:rsidRPr="00430707">
        <w:rPr>
          <w:rStyle w:val="StyleUnderline"/>
          <w:highlight w:val="cyan"/>
        </w:rPr>
        <w:t>decade. When this regime of coercion appeared unsatisfactory, proliferation concerns provided</w:t>
      </w:r>
      <w:r w:rsidRPr="00430707">
        <w:rPr>
          <w:rStyle w:val="StyleUnderline"/>
        </w:rPr>
        <w:t xml:space="preserve"> a </w:t>
      </w:r>
      <w:r w:rsidRPr="00430707">
        <w:rPr>
          <w:rStyle w:val="StyleUnderline"/>
          <w:highlight w:val="cyan"/>
        </w:rPr>
        <w:t>convenient rationale for the second Gulf War.</w:t>
      </w:r>
      <w:r w:rsidRPr="00430707">
        <w:rPr>
          <w:rStyle w:val="StyleUnderline"/>
        </w:rPr>
        <w:t xml:space="preserve"> </w:t>
      </w:r>
      <w:r w:rsidRPr="00430707">
        <w:rPr>
          <w:rStyle w:val="StyleUnderline"/>
          <w:highlight w:val="cyan"/>
        </w:rPr>
        <w:t>Coercive diplomacy and</w:t>
      </w:r>
      <w:r w:rsidRPr="00430707">
        <w:rPr>
          <w:rStyle w:val="StyleUnderline"/>
        </w:rPr>
        <w:t xml:space="preserve"> the example of </w:t>
      </w:r>
      <w:r w:rsidRPr="00430707">
        <w:rPr>
          <w:rStyle w:val="StyleUnderline"/>
          <w:highlight w:val="cyan"/>
        </w:rPr>
        <w:t>military intervention in Iraq</w:t>
      </w:r>
      <w:r w:rsidRPr="00430707">
        <w:rPr>
          <w:rStyle w:val="StyleUnderline"/>
        </w:rPr>
        <w:t xml:space="preserve"> also </w:t>
      </w:r>
      <w:r w:rsidRPr="00430707">
        <w:rPr>
          <w:rStyle w:val="StyleUnderline"/>
          <w:highlight w:val="cyan"/>
        </w:rPr>
        <w:t>nudged Libya to negotiate</w:t>
      </w:r>
      <w:r w:rsidRPr="00430707">
        <w:rPr>
          <w:rStyle w:val="StyleUnderline"/>
        </w:rPr>
        <w:t xml:space="preserve"> the </w:t>
      </w:r>
      <w:r w:rsidRPr="00430707">
        <w:rPr>
          <w:rStyle w:val="StyleUnderline"/>
          <w:highlight w:val="cyan"/>
        </w:rPr>
        <w:t>dismantlement</w:t>
      </w:r>
      <w:r w:rsidRPr="00430707">
        <w:rPr>
          <w:rStyle w:val="StyleUnderline"/>
        </w:rPr>
        <w:t xml:space="preserve"> of its rudimentary nuclear programme in 2003.</w:t>
      </w:r>
    </w:p>
    <w:p w:rsidR="007B1EF5" w:rsidRPr="00430707" w:rsidRDefault="007B1EF5" w:rsidP="007B1EF5">
      <w:pPr>
        <w:rPr>
          <w:sz w:val="16"/>
        </w:rPr>
      </w:pPr>
      <w:r w:rsidRPr="00430707">
        <w:rPr>
          <w:sz w:val="16"/>
        </w:rPr>
        <w:t xml:space="preserve">Direct use of force was on full display when the 2007 Israeli air strike destroyed a clandestine nuclear facility in Syria, which was under construction probably with North Korean technical and Iranian financial assistance. The USA was well aware of the Israeli mission and may have given tacit approval to it. Leonard Spector and Avner Cohen highlighted as notable ‘the near total lack of international comment or criticism of Israel’s action’ (Spector and Cohen 2008, p. 15). </w:t>
      </w:r>
      <w:r w:rsidRPr="00430707">
        <w:rPr>
          <w:rStyle w:val="StyleUnderline"/>
        </w:rPr>
        <w:t xml:space="preserve">But truly remarkable was the fact that a state which remains outside of the NPT, and is often criticized for abstaining from this linchpin of </w:t>
      </w:r>
      <w:r w:rsidRPr="00430707">
        <w:rPr>
          <w:rStyle w:val="StyleUnderline"/>
          <w:highlight w:val="cyan"/>
        </w:rPr>
        <w:t>the non-proliferation regime, used violence to enforce the non-proliferation norm and thus helped to prop up the wider regime</w:t>
      </w:r>
      <w:r w:rsidRPr="00430707">
        <w:rPr>
          <w:rStyle w:val="StyleUnderline"/>
        </w:rPr>
        <w:t xml:space="preserve">. </w:t>
      </w:r>
      <w:r w:rsidRPr="00430707">
        <w:rPr>
          <w:sz w:val="16"/>
        </w:rPr>
        <w:t>In doing so, it obviously disregarded various institutional channels, such as the IAEA or the UN Security Council, that were open to it and the use of which it supported in relation to the Iranian nuclear programme.</w:t>
      </w:r>
    </w:p>
    <w:p w:rsidR="007B1EF5" w:rsidRDefault="007B1EF5" w:rsidP="007B1EF5">
      <w:pPr>
        <w:rPr>
          <w:rStyle w:val="StyleUnderline"/>
        </w:rPr>
      </w:pPr>
      <w:r w:rsidRPr="00430707">
        <w:rPr>
          <w:sz w:val="16"/>
        </w:rPr>
        <w:t xml:space="preserve">In the Iranian case, the full repertoire of coercive diplomacy came into play. The IAEA’s initial findings about Iran’s failure to report some of its nuclear activities were revealed in 2003. Subsequently, when the IAEA reported Iran to the UN Security Council, these discoveries led to several rounds of sanctions imposed by the Security Council. </w:t>
      </w:r>
      <w:r w:rsidRPr="00430707">
        <w:rPr>
          <w:rStyle w:val="StyleUnderline"/>
          <w:highlight w:val="cyan"/>
        </w:rPr>
        <w:t>The US</w:t>
      </w:r>
      <w:r w:rsidRPr="000E10AB">
        <w:rPr>
          <w:rStyle w:val="StyleUnderline"/>
        </w:rPr>
        <w:t xml:space="preserve">A and its allies further </w:t>
      </w:r>
      <w:r w:rsidRPr="00430707">
        <w:rPr>
          <w:rStyle w:val="StyleUnderline"/>
          <w:highlight w:val="cyan"/>
        </w:rPr>
        <w:t>augmented</w:t>
      </w:r>
      <w:r w:rsidRPr="000E10AB">
        <w:rPr>
          <w:rStyle w:val="StyleUnderline"/>
        </w:rPr>
        <w:t xml:space="preserve"> the </w:t>
      </w:r>
      <w:r w:rsidRPr="00430707">
        <w:rPr>
          <w:rStyle w:val="StyleUnderline"/>
          <w:highlight w:val="cyan"/>
        </w:rPr>
        <w:t>sanctions</w:t>
      </w:r>
      <w:r w:rsidRPr="000E10AB">
        <w:rPr>
          <w:rStyle w:val="StyleUnderline"/>
        </w:rPr>
        <w:t xml:space="preserve"> regime </w:t>
      </w:r>
      <w:r w:rsidRPr="00430707">
        <w:rPr>
          <w:rStyle w:val="StyleUnderline"/>
          <w:highlight w:val="cyan"/>
        </w:rPr>
        <w:t>against Iran</w:t>
      </w:r>
      <w:r w:rsidRPr="000E10AB">
        <w:rPr>
          <w:rStyle w:val="StyleUnderline"/>
        </w:rPr>
        <w:t xml:space="preserve">. These tools of </w:t>
      </w:r>
      <w:r w:rsidRPr="00430707">
        <w:rPr>
          <w:rStyle w:val="StyleUnderline"/>
          <w:highlight w:val="cyan"/>
        </w:rPr>
        <w:t>coercive diplomacy were accompanied by repeated threats of</w:t>
      </w:r>
      <w:r w:rsidRPr="000E10AB">
        <w:rPr>
          <w:rStyle w:val="StyleUnderline"/>
        </w:rPr>
        <w:t xml:space="preserve"> the use of </w:t>
      </w:r>
      <w:r w:rsidRPr="00430707">
        <w:rPr>
          <w:rStyle w:val="StyleUnderline"/>
          <w:highlight w:val="cyan"/>
        </w:rPr>
        <w:t>force</w:t>
      </w:r>
      <w:r w:rsidRPr="000E10AB">
        <w:rPr>
          <w:rStyle w:val="StyleUnderline"/>
        </w:rPr>
        <w:t>,</w:t>
      </w:r>
      <w:r w:rsidRPr="00430707">
        <w:rPr>
          <w:sz w:val="16"/>
        </w:rPr>
        <w:t xml:space="preserve"> especially by the USA and Israel. While the dispute was eventually resolved through negotiations culminating in the 2015 Joint Comprehensive Plan of Action (better known as the Iran nuclear deal), </w:t>
      </w:r>
      <w:r w:rsidRPr="001F38A6">
        <w:rPr>
          <w:rStyle w:val="StyleUnderline"/>
        </w:rPr>
        <w:t>compulsory power, which put Iran under a considerable amount of pressure, was undoubtedly a crucial part of the diplomatic settlement.</w:t>
      </w:r>
    </w:p>
    <w:p w:rsidR="007B1EF5" w:rsidRDefault="007B1EF5" w:rsidP="007B1EF5">
      <w:pPr>
        <w:rPr>
          <w:rStyle w:val="StyleUnderline"/>
        </w:rPr>
      </w:pPr>
    </w:p>
    <w:p w:rsidR="006420CF" w:rsidRDefault="006420CF" w:rsidP="006420CF">
      <w:pPr>
        <w:pStyle w:val="Heading4"/>
      </w:pPr>
      <w:r>
        <w:t xml:space="preserve">Nonnuclear states </w:t>
      </w:r>
      <w:r w:rsidR="00C11997">
        <w:t>are</w:t>
      </w:r>
      <w:r>
        <w:t xml:space="preserve"> sub</w:t>
      </w:r>
      <w:r w:rsidR="00C11997">
        <w:t>ject to militarism by nuclear states</w:t>
      </w:r>
      <w:r w:rsidR="002B431E">
        <w:t>, extended deterrence fails</w:t>
      </w:r>
    </w:p>
    <w:p w:rsidR="002B431E" w:rsidRPr="002B431E" w:rsidRDefault="002B431E" w:rsidP="002B431E">
      <w:r>
        <w:t xml:space="preserve">Michael </w:t>
      </w:r>
      <w:proofErr w:type="spellStart"/>
      <w:r w:rsidRPr="00ED0F3A">
        <w:rPr>
          <w:rStyle w:val="Style13ptBold"/>
        </w:rPr>
        <w:t>Shellenberger</w:t>
      </w:r>
      <w:proofErr w:type="spellEnd"/>
      <w:r>
        <w:t>, 08-06-20</w:t>
      </w:r>
      <w:r w:rsidRPr="00ED0F3A">
        <w:rPr>
          <w:rStyle w:val="Style13ptBold"/>
        </w:rPr>
        <w:t>18</w:t>
      </w:r>
      <w:r>
        <w:t>, "Who Are We To Deny Weak Nations The Nuclear Weapons They Need For Self-Defense?," Forbes, https://www.forbes.com/sites/michaelshellenberger/2018/08/06/who-are-we-to-deny-weak-nations-the-nuclear-weapons-they-need-for-self-defense/#7ce9e38d522f</w:t>
      </w:r>
    </w:p>
    <w:p w:rsidR="00F57BA2" w:rsidRDefault="006420CF" w:rsidP="006420CF">
      <w:pPr>
        <w:rPr>
          <w:sz w:val="16"/>
        </w:rPr>
      </w:pPr>
      <w:r w:rsidRPr="00F57BA2">
        <w:rPr>
          <w:sz w:val="16"/>
        </w:rPr>
        <w:t>In a 2012 cover story for Foreign Affairs, “Why Iran Should Get the Bomb,” Waltz notes that “nuclear balancing would mean stability.” Why? Because, “It is Israel’s nuclear arsenal, not Iran’s desire for one, that has contributed most to the current crisis.”</w:t>
      </w:r>
      <w:r w:rsidR="00F57BA2" w:rsidRPr="00F57BA2">
        <w:rPr>
          <w:sz w:val="16"/>
        </w:rPr>
        <w:t xml:space="preserve"> </w:t>
      </w:r>
    </w:p>
    <w:p w:rsidR="00F57BA2" w:rsidRDefault="006420CF" w:rsidP="006420CF">
      <w:pPr>
        <w:rPr>
          <w:sz w:val="16"/>
        </w:rPr>
      </w:pPr>
      <w:r w:rsidRPr="00F57BA2">
        <w:rPr>
          <w:sz w:val="16"/>
        </w:rPr>
        <w:t>Israeli air strikes destroyed an Iraqi nuclear reactor in 1981, and destroyed a Syrian reactor in 2007. Wrote Waltz:</w:t>
      </w:r>
      <w:r w:rsidR="00F57BA2" w:rsidRPr="00F57BA2">
        <w:rPr>
          <w:sz w:val="16"/>
        </w:rPr>
        <w:t xml:space="preserve"> </w:t>
      </w:r>
      <w:r w:rsidRPr="00F57BA2">
        <w:rPr>
          <w:rStyle w:val="StyleUnderline"/>
        </w:rPr>
        <w:t>Israel's</w:t>
      </w:r>
      <w:r w:rsidRPr="002B431E">
        <w:rPr>
          <w:rStyle w:val="StyleUnderline"/>
        </w:rPr>
        <w:t xml:space="preserve"> proven ability to strike potential nuclear rivals with impunity has inevitably made its enemies anxious to develop the means to prevent Israel from doing so again.</w:t>
      </w:r>
      <w:r w:rsidRPr="00F57BA2">
        <w:rPr>
          <w:sz w:val="16"/>
        </w:rPr>
        <w:t xml:space="preserve"> </w:t>
      </w:r>
    </w:p>
    <w:p w:rsidR="00F57BA2" w:rsidRDefault="006420CF" w:rsidP="006420CF">
      <w:pPr>
        <w:rPr>
          <w:sz w:val="16"/>
        </w:rPr>
      </w:pPr>
      <w:r w:rsidRPr="00F57BA2">
        <w:rPr>
          <w:sz w:val="16"/>
        </w:rPr>
        <w:t>In this way, the current tensions are best viewed not as the early stages of a relatively recent Iranian nuclear crisis but rather as the final stages of a decades-long Middle East nuclear crisis that will end only when a balance of military power is restored."</w:t>
      </w:r>
      <w:r w:rsidR="00F57BA2" w:rsidRPr="00F57BA2">
        <w:rPr>
          <w:sz w:val="16"/>
        </w:rPr>
        <w:t xml:space="preserve"> </w:t>
      </w:r>
    </w:p>
    <w:p w:rsidR="00F57BA2" w:rsidRDefault="006420CF" w:rsidP="006420CF">
      <w:pPr>
        <w:rPr>
          <w:sz w:val="16"/>
        </w:rPr>
      </w:pPr>
      <w:r w:rsidRPr="00F57BA2">
        <w:rPr>
          <w:sz w:val="16"/>
        </w:rPr>
        <w:t>Little surprise that Israeli hardliners responded with outrage to Waltz’s essay. “Some have even said that Iran with nuclear weapons would stabilize the Middle East,” Israeli Prime Minister Benjamin Netanyahu said after Foreign Affairs published Waltz’s article. “I think people who say this have set a new standard for human stupidity.”</w:t>
      </w:r>
      <w:r w:rsidR="00F57BA2" w:rsidRPr="00F57BA2">
        <w:rPr>
          <w:sz w:val="16"/>
        </w:rPr>
        <w:t xml:space="preserve"> </w:t>
      </w:r>
      <w:r w:rsidRPr="00F57BA2">
        <w:rPr>
          <w:sz w:val="16"/>
        </w:rPr>
        <w:t>But was Israel stupid for acquiring the bomb in 1968 to protect itself from its neighbors? No doubt Netanyahu would say no.</w:t>
      </w:r>
      <w:r w:rsidR="00F57BA2" w:rsidRPr="00F57BA2">
        <w:rPr>
          <w:sz w:val="16"/>
        </w:rPr>
        <w:t xml:space="preserve"> </w:t>
      </w:r>
    </w:p>
    <w:p w:rsidR="00F57BA2" w:rsidRDefault="006420CF" w:rsidP="006420CF">
      <w:pPr>
        <w:rPr>
          <w:sz w:val="16"/>
        </w:rPr>
      </w:pPr>
      <w:r w:rsidRPr="00F57BA2">
        <w:rPr>
          <w:sz w:val="16"/>
        </w:rPr>
        <w:t xml:space="preserve">How do </w:t>
      </w:r>
      <w:r w:rsidRPr="00F57BA2">
        <w:rPr>
          <w:rStyle w:val="StyleUnderline"/>
          <w:highlight w:val="cyan"/>
        </w:rPr>
        <w:t>nuclear-armed nations justify their double-standard on nuclear weapons</w:t>
      </w:r>
      <w:r w:rsidRPr="00F57BA2">
        <w:rPr>
          <w:sz w:val="16"/>
        </w:rPr>
        <w:t xml:space="preserve">? Mostly </w:t>
      </w:r>
      <w:r w:rsidRPr="00F57BA2">
        <w:rPr>
          <w:rStyle w:val="StyleUnderline"/>
          <w:highlight w:val="cyan"/>
        </w:rPr>
        <w:t>through fear-mongering</w:t>
      </w:r>
      <w:r w:rsidRPr="002B431E">
        <w:rPr>
          <w:rStyle w:val="StyleUnderline"/>
        </w:rPr>
        <w:t>.</w:t>
      </w:r>
      <w:r w:rsidR="00F57BA2">
        <w:rPr>
          <w:rStyle w:val="StyleUnderline"/>
        </w:rPr>
        <w:t xml:space="preserve"> </w:t>
      </w:r>
      <w:r w:rsidRPr="00F57BA2">
        <w:rPr>
          <w:sz w:val="16"/>
        </w:rPr>
        <w:t xml:space="preserve">“Those who dread a world with more </w:t>
      </w:r>
      <w:r w:rsidRPr="00F57BA2">
        <w:rPr>
          <w:rStyle w:val="StyleUnderline"/>
          <w:highlight w:val="cyan"/>
        </w:rPr>
        <w:t>nuclear states</w:t>
      </w:r>
      <w:r w:rsidRPr="00F57BA2">
        <w:rPr>
          <w:sz w:val="16"/>
        </w:rPr>
        <w:t xml:space="preserve"> do little more than </w:t>
      </w:r>
      <w:r w:rsidRPr="00F57BA2">
        <w:rPr>
          <w:rStyle w:val="StyleUnderline"/>
          <w:highlight w:val="cyan"/>
        </w:rPr>
        <w:t>assert</w:t>
      </w:r>
      <w:r w:rsidRPr="002B431E">
        <w:rPr>
          <w:rStyle w:val="StyleUnderline"/>
        </w:rPr>
        <w:t xml:space="preserve"> that more is worse</w:t>
      </w:r>
      <w:r w:rsidRPr="00F57BA2">
        <w:rPr>
          <w:sz w:val="16"/>
        </w:rPr>
        <w:t>,” noted Waltz, “</w:t>
      </w:r>
      <w:r w:rsidRPr="002B431E">
        <w:rPr>
          <w:rStyle w:val="StyleUnderline"/>
        </w:rPr>
        <w:t xml:space="preserve">and claim without substantiation that </w:t>
      </w:r>
      <w:r w:rsidRPr="00F57BA2">
        <w:rPr>
          <w:rStyle w:val="StyleUnderline"/>
          <w:highlight w:val="cyan"/>
        </w:rPr>
        <w:t>new nuclear states will be less responsible and less capable of self-control</w:t>
      </w:r>
      <w:r w:rsidRPr="00F57BA2">
        <w:rPr>
          <w:sz w:val="16"/>
        </w:rPr>
        <w:t xml:space="preserve"> than the old ones have been.”</w:t>
      </w:r>
      <w:r w:rsidR="00F57BA2" w:rsidRPr="00F57BA2">
        <w:rPr>
          <w:sz w:val="16"/>
        </w:rPr>
        <w:t xml:space="preserve"> </w:t>
      </w:r>
    </w:p>
    <w:p w:rsidR="00F57BA2" w:rsidRDefault="006420CF" w:rsidP="006420CF">
      <w:pPr>
        <w:rPr>
          <w:sz w:val="16"/>
        </w:rPr>
      </w:pPr>
      <w:r w:rsidRPr="00F57BA2">
        <w:rPr>
          <w:rStyle w:val="StyleUnderline"/>
          <w:highlight w:val="cyan"/>
        </w:rPr>
        <w:t>Nuclear-armed nations perpetuate two fictions, the first</w:t>
      </w:r>
      <w:r w:rsidRPr="002B431E">
        <w:rPr>
          <w:rStyle w:val="StyleUnderline"/>
        </w:rPr>
        <w:t xml:space="preserve"> of which </w:t>
      </w:r>
      <w:r w:rsidRPr="00F57BA2">
        <w:rPr>
          <w:rStyle w:val="StyleUnderline"/>
          <w:highlight w:val="cyan"/>
        </w:rPr>
        <w:t>is that they will give up their weapons</w:t>
      </w:r>
      <w:r w:rsidRPr="002B431E">
        <w:rPr>
          <w:rStyle w:val="StyleUnderline"/>
        </w:rPr>
        <w:t xml:space="preserve">. They point to the </w:t>
      </w:r>
      <w:r w:rsidRPr="00F57BA2">
        <w:rPr>
          <w:rStyle w:val="StyleUnderline"/>
          <w:highlight w:val="cyan"/>
        </w:rPr>
        <w:t>weak language in the</w:t>
      </w:r>
      <w:r w:rsidRPr="00F57BA2">
        <w:rPr>
          <w:sz w:val="16"/>
        </w:rPr>
        <w:t xml:space="preserve"> 1968 </w:t>
      </w:r>
      <w:r w:rsidRPr="002B431E">
        <w:rPr>
          <w:rStyle w:val="StyleUnderline"/>
        </w:rPr>
        <w:t xml:space="preserve">nuclear </w:t>
      </w:r>
      <w:r w:rsidRPr="00F57BA2">
        <w:rPr>
          <w:rStyle w:val="StyleUnderline"/>
          <w:highlight w:val="cyan"/>
        </w:rPr>
        <w:t>n</w:t>
      </w:r>
      <w:r w:rsidRPr="002B431E">
        <w:rPr>
          <w:rStyle w:val="StyleUnderline"/>
        </w:rPr>
        <w:t>on-</w:t>
      </w:r>
      <w:r w:rsidRPr="00F57BA2">
        <w:rPr>
          <w:rStyle w:val="StyleUnderline"/>
          <w:highlight w:val="cyan"/>
        </w:rPr>
        <w:t>p</w:t>
      </w:r>
      <w:r w:rsidRPr="002B431E">
        <w:rPr>
          <w:rStyle w:val="StyleUnderline"/>
        </w:rPr>
        <w:t xml:space="preserve">roliferation </w:t>
      </w:r>
      <w:r w:rsidRPr="00F57BA2">
        <w:rPr>
          <w:rStyle w:val="StyleUnderline"/>
          <w:highlight w:val="cyan"/>
        </w:rPr>
        <w:t>t</w:t>
      </w:r>
      <w:r w:rsidRPr="002B431E">
        <w:rPr>
          <w:rStyle w:val="StyleUnderline"/>
        </w:rPr>
        <w:t>reaty</w:t>
      </w:r>
      <w:r w:rsidRPr="00F57BA2">
        <w:rPr>
          <w:sz w:val="16"/>
        </w:rPr>
        <w:t xml:space="preserve">, which </w:t>
      </w:r>
      <w:r w:rsidRPr="00F57BA2">
        <w:rPr>
          <w:rStyle w:val="StyleUnderline"/>
          <w:highlight w:val="cyan"/>
        </w:rPr>
        <w:t>says treaty members will “pursue negotiations” to achieve</w:t>
      </w:r>
      <w:r w:rsidRPr="002B431E">
        <w:rPr>
          <w:rStyle w:val="StyleUnderline"/>
        </w:rPr>
        <w:t xml:space="preserve"> the goal of “complete </w:t>
      </w:r>
      <w:r w:rsidRPr="00F57BA2">
        <w:rPr>
          <w:rStyle w:val="StyleUnderline"/>
          <w:highlight w:val="cyan"/>
        </w:rPr>
        <w:t>disarmament</w:t>
      </w:r>
      <w:r w:rsidRPr="00F57BA2">
        <w:rPr>
          <w:sz w:val="16"/>
        </w:rPr>
        <w:t xml:space="preserve"> under strict and effective international control.”</w:t>
      </w:r>
      <w:r w:rsidR="00F57BA2" w:rsidRPr="00F57BA2">
        <w:rPr>
          <w:sz w:val="16"/>
        </w:rPr>
        <w:t xml:space="preserve"> </w:t>
      </w:r>
      <w:r w:rsidRPr="00F57BA2">
        <w:rPr>
          <w:sz w:val="16"/>
        </w:rPr>
        <w:t xml:space="preserve">And yet </w:t>
      </w:r>
      <w:r w:rsidRPr="002B431E">
        <w:rPr>
          <w:rStyle w:val="StyleUnderline"/>
        </w:rPr>
        <w:t>no nuclear-armed nation</w:t>
      </w:r>
      <w:r w:rsidRPr="00F57BA2">
        <w:rPr>
          <w:sz w:val="16"/>
        </w:rPr>
        <w:t xml:space="preserve"> in the world </w:t>
      </w:r>
      <w:r w:rsidRPr="002B431E">
        <w:rPr>
          <w:rStyle w:val="StyleUnderline"/>
        </w:rPr>
        <w:t>is pursuing negotiations</w:t>
      </w:r>
      <w:r w:rsidRPr="00F57BA2">
        <w:rPr>
          <w:sz w:val="16"/>
        </w:rPr>
        <w:t xml:space="preserve"> with the goal </w:t>
      </w:r>
      <w:r w:rsidRPr="002B431E">
        <w:rPr>
          <w:rStyle w:val="StyleUnderline"/>
        </w:rPr>
        <w:t>of “complete disarmament.”</w:t>
      </w:r>
      <w:r w:rsidRPr="00F57BA2">
        <w:rPr>
          <w:sz w:val="16"/>
        </w:rPr>
        <w:t xml:space="preserve"> Indeed, </w:t>
      </w:r>
      <w:r w:rsidRPr="00F57BA2">
        <w:rPr>
          <w:rStyle w:val="StyleUnderline"/>
          <w:highlight w:val="cyan"/>
        </w:rPr>
        <w:t xml:space="preserve">most nuclear-armed nations are upgrading, not downgrading their </w:t>
      </w:r>
      <w:r w:rsidRPr="008C7640">
        <w:rPr>
          <w:rStyle w:val="StyleUnderline"/>
          <w:highlight w:val="cyan"/>
        </w:rPr>
        <w:t>arsenals.</w:t>
      </w:r>
      <w:r w:rsidR="00F57BA2" w:rsidRPr="008C7640">
        <w:rPr>
          <w:rStyle w:val="StyleUnderline"/>
          <w:highlight w:val="cyan"/>
        </w:rPr>
        <w:t xml:space="preserve"> </w:t>
      </w:r>
      <w:r w:rsidRPr="008C7640">
        <w:rPr>
          <w:rStyle w:val="StyleUnderline"/>
          <w:highlight w:val="cyan"/>
        </w:rPr>
        <w:t>The second</w:t>
      </w:r>
      <w:r w:rsidRPr="002B431E">
        <w:rPr>
          <w:rStyle w:val="StyleUnderline"/>
        </w:rPr>
        <w:t xml:space="preserve"> fiction </w:t>
      </w:r>
      <w:r w:rsidRPr="008C7640">
        <w:rPr>
          <w:rStyle w:val="StyleUnderline"/>
          <w:highlight w:val="cyan"/>
        </w:rPr>
        <w:t>is that nuclear-armed nations will protect</w:t>
      </w:r>
      <w:r w:rsidRPr="002B431E">
        <w:rPr>
          <w:rStyle w:val="StyleUnderline"/>
        </w:rPr>
        <w:t xml:space="preserve"> their </w:t>
      </w:r>
      <w:r w:rsidRPr="008C7640">
        <w:rPr>
          <w:rStyle w:val="StyleUnderline"/>
          <w:highlight w:val="cyan"/>
        </w:rPr>
        <w:t>unarmed allies with nuclear weapons</w:t>
      </w:r>
      <w:r w:rsidRPr="002B431E">
        <w:rPr>
          <w:rStyle w:val="StyleUnderline"/>
        </w:rPr>
        <w:t>.</w:t>
      </w:r>
      <w:r w:rsidR="00F57BA2">
        <w:rPr>
          <w:rStyle w:val="StyleUnderline"/>
        </w:rPr>
        <w:t xml:space="preserve"> </w:t>
      </w:r>
      <w:r w:rsidRPr="00F57BA2">
        <w:rPr>
          <w:sz w:val="16"/>
        </w:rPr>
        <w:t xml:space="preserve">But ask yourself: </w:t>
      </w:r>
      <w:r w:rsidRPr="008C7640">
        <w:rPr>
          <w:rStyle w:val="StyleUnderline"/>
          <w:highlight w:val="cyan"/>
        </w:rPr>
        <w:t>would</w:t>
      </w:r>
      <w:r w:rsidRPr="002B431E">
        <w:rPr>
          <w:rStyle w:val="StyleUnderline"/>
        </w:rPr>
        <w:t xml:space="preserve"> President Donald </w:t>
      </w:r>
      <w:r w:rsidRPr="008C7640">
        <w:rPr>
          <w:rStyle w:val="StyleUnderline"/>
          <w:highlight w:val="cyan"/>
        </w:rPr>
        <w:t>Trump risk New York for Montenegro</w:t>
      </w:r>
      <w:r w:rsidRPr="00F57BA2">
        <w:rPr>
          <w:sz w:val="16"/>
        </w:rPr>
        <w:t xml:space="preserve"> (population 643,000) </w:t>
      </w:r>
      <w:r w:rsidRPr="002B431E">
        <w:rPr>
          <w:rStyle w:val="StyleUnderline"/>
        </w:rPr>
        <w:t>— the newest member of NATO?</w:t>
      </w:r>
      <w:r w:rsidRPr="00F57BA2">
        <w:rPr>
          <w:sz w:val="16"/>
        </w:rPr>
        <w:t xml:space="preserve"> In July, </w:t>
      </w:r>
      <w:r w:rsidRPr="008C7640">
        <w:rPr>
          <w:rStyle w:val="StyleUnderline"/>
          <w:highlight w:val="cyan"/>
        </w:rPr>
        <w:t xml:space="preserve">Trump </w:t>
      </w:r>
      <w:r w:rsidRPr="008C7640">
        <w:rPr>
          <w:rStyle w:val="StyleUnderline"/>
        </w:rPr>
        <w:t>suggested he</w:t>
      </w:r>
      <w:r w:rsidRPr="00F57BA2">
        <w:rPr>
          <w:sz w:val="16"/>
        </w:rPr>
        <w:t xml:space="preserve"> was </w:t>
      </w:r>
      <w:r w:rsidRPr="008C7640">
        <w:rPr>
          <w:rStyle w:val="StyleUnderline"/>
          <w:highlight w:val="cyan"/>
        </w:rPr>
        <w:t>would not, even though the US is obligated</w:t>
      </w:r>
      <w:r w:rsidRPr="002B431E">
        <w:rPr>
          <w:rStyle w:val="StyleUnderline"/>
        </w:rPr>
        <w:t xml:space="preserve"> to </w:t>
      </w:r>
      <w:r w:rsidRPr="008C7640">
        <w:rPr>
          <w:rStyle w:val="StyleUnderline"/>
          <w:highlight w:val="cyan"/>
        </w:rPr>
        <w:t>under NATO</w:t>
      </w:r>
      <w:r w:rsidRPr="002B431E">
        <w:rPr>
          <w:rStyle w:val="StyleUnderline"/>
        </w:rPr>
        <w:t xml:space="preserve"> rules.</w:t>
      </w:r>
      <w:r w:rsidR="00F57BA2">
        <w:rPr>
          <w:rStyle w:val="StyleUnderline"/>
        </w:rPr>
        <w:t xml:space="preserve"> </w:t>
      </w:r>
      <w:r w:rsidRPr="00F57BA2">
        <w:rPr>
          <w:sz w:val="16"/>
        </w:rPr>
        <w:t xml:space="preserve">And </w:t>
      </w:r>
      <w:r w:rsidRPr="002B431E">
        <w:rPr>
          <w:rStyle w:val="StyleUnderline"/>
        </w:rPr>
        <w:t>why should Americans risk New York for Berlin when Germans won’t risk Berlin for New York</w:t>
      </w:r>
      <w:r w:rsidRPr="00F57BA2">
        <w:rPr>
          <w:sz w:val="16"/>
        </w:rPr>
        <w:t xml:space="preserve">? Just </w:t>
      </w:r>
      <w:r w:rsidRPr="002B431E">
        <w:rPr>
          <w:rStyle w:val="StyleUnderline"/>
        </w:rPr>
        <w:t>40 percent of Germans believe they “should use military force to defend a NATO ally if it got into a serious military conflict with Russia,” while 65 percent believe “the U.S. would use military force to defend a NATO ally.”</w:t>
      </w:r>
      <w:r w:rsidR="00F57BA2">
        <w:rPr>
          <w:rStyle w:val="StyleUnderline"/>
        </w:rPr>
        <w:t xml:space="preserve"> </w:t>
      </w:r>
      <w:r w:rsidRPr="00F57BA2">
        <w:rPr>
          <w:sz w:val="16"/>
        </w:rPr>
        <w:t xml:space="preserve">And they are correct. </w:t>
      </w:r>
      <w:r w:rsidRPr="002B431E">
        <w:rPr>
          <w:rStyle w:val="StyleUnderline"/>
        </w:rPr>
        <w:t xml:space="preserve">Sixty-two percent of Americans agree that the </w:t>
      </w:r>
      <w:r w:rsidRPr="00455836">
        <w:rPr>
          <w:rStyle w:val="StyleUnderline"/>
          <w:highlight w:val="cyan"/>
        </w:rPr>
        <w:t>U.S.</w:t>
      </w:r>
      <w:r w:rsidRPr="002B431E">
        <w:rPr>
          <w:rStyle w:val="StyleUnderline"/>
        </w:rPr>
        <w:t xml:space="preserve"> should use </w:t>
      </w:r>
      <w:r w:rsidRPr="008C7640">
        <w:rPr>
          <w:rStyle w:val="StyleUnderline"/>
          <w:highlight w:val="cyan"/>
        </w:rPr>
        <w:t>military force to defend a NATO ally</w:t>
      </w:r>
      <w:r w:rsidRPr="002B431E">
        <w:rPr>
          <w:rStyle w:val="StyleUnderline"/>
        </w:rPr>
        <w:t xml:space="preserve"> in a conflict with Russia.</w:t>
      </w:r>
      <w:r w:rsidR="00F57BA2">
        <w:rPr>
          <w:rStyle w:val="StyleUnderline"/>
        </w:rPr>
        <w:t xml:space="preserve"> </w:t>
      </w:r>
      <w:r w:rsidRPr="00F57BA2">
        <w:rPr>
          <w:sz w:val="16"/>
        </w:rPr>
        <w:t xml:space="preserve">But </w:t>
      </w:r>
      <w:r w:rsidRPr="008C7640">
        <w:rPr>
          <w:rStyle w:val="StyleUnderline"/>
          <w:highlight w:val="cyan"/>
        </w:rPr>
        <w:t>that commitment</w:t>
      </w:r>
      <w:r w:rsidRPr="002B431E">
        <w:rPr>
          <w:rStyle w:val="StyleUnderline"/>
        </w:rPr>
        <w:t xml:space="preserve"> to NATO </w:t>
      </w:r>
      <w:r w:rsidRPr="008C7640">
        <w:rPr>
          <w:rStyle w:val="StyleUnderline"/>
          <w:highlight w:val="cyan"/>
        </w:rPr>
        <w:t>will</w:t>
      </w:r>
      <w:r w:rsidRPr="00F57BA2">
        <w:rPr>
          <w:sz w:val="16"/>
        </w:rPr>
        <w:t xml:space="preserve"> likely </w:t>
      </w:r>
      <w:r w:rsidRPr="00455836">
        <w:rPr>
          <w:rStyle w:val="StyleUnderline"/>
          <w:highlight w:val="cyan"/>
        </w:rPr>
        <w:t>weaken given</w:t>
      </w:r>
      <w:r w:rsidRPr="002B431E">
        <w:rPr>
          <w:rStyle w:val="StyleUnderline"/>
        </w:rPr>
        <w:t xml:space="preserve"> the </w:t>
      </w:r>
      <w:r w:rsidRPr="00455836">
        <w:rPr>
          <w:rStyle w:val="StyleUnderline"/>
          <w:highlight w:val="cyan"/>
        </w:rPr>
        <w:t>lack of European solidarity, Middle East war fatigue, and</w:t>
      </w:r>
      <w:r w:rsidRPr="002B431E">
        <w:rPr>
          <w:rStyle w:val="StyleUnderline"/>
        </w:rPr>
        <w:t xml:space="preserve"> President </w:t>
      </w:r>
      <w:r w:rsidRPr="00455836">
        <w:rPr>
          <w:rStyle w:val="StyleUnderline"/>
          <w:highlight w:val="cyan"/>
        </w:rPr>
        <w:t>Trump’s</w:t>
      </w:r>
      <w:r w:rsidRPr="002B431E">
        <w:rPr>
          <w:rStyle w:val="StyleUnderline"/>
        </w:rPr>
        <w:t xml:space="preserve"> questioning of America’s </w:t>
      </w:r>
      <w:r w:rsidRPr="00455836">
        <w:rPr>
          <w:rStyle w:val="StyleUnderline"/>
          <w:highlight w:val="cyan"/>
        </w:rPr>
        <w:t>role in the Alliance</w:t>
      </w:r>
      <w:r w:rsidRPr="002B431E">
        <w:rPr>
          <w:rStyle w:val="StyleUnderline"/>
        </w:rPr>
        <w:t>.</w:t>
      </w:r>
      <w:r w:rsidR="00F57BA2">
        <w:rPr>
          <w:rStyle w:val="StyleUnderline"/>
        </w:rPr>
        <w:t xml:space="preserve"> </w:t>
      </w:r>
      <w:r w:rsidRPr="00F57BA2">
        <w:rPr>
          <w:sz w:val="16"/>
        </w:rPr>
        <w:t xml:space="preserve">Already, a growing number of </w:t>
      </w:r>
      <w:r w:rsidRPr="002B431E">
        <w:rPr>
          <w:rStyle w:val="StyleUnderline"/>
        </w:rPr>
        <w:t>vulnerable U.S. allies are asking whether they should acquire weapons</w:t>
      </w:r>
      <w:r w:rsidRPr="00F57BA2">
        <w:rPr>
          <w:sz w:val="16"/>
        </w:rPr>
        <w:t xml:space="preserve"> of their own.</w:t>
      </w:r>
      <w:r w:rsidR="00F57BA2" w:rsidRPr="00F57BA2">
        <w:rPr>
          <w:sz w:val="16"/>
        </w:rPr>
        <w:t xml:space="preserve"> </w:t>
      </w:r>
      <w:r w:rsidRPr="00F57BA2">
        <w:rPr>
          <w:sz w:val="16"/>
        </w:rPr>
        <w:t xml:space="preserve">In Germany, a prominent political scientist has called for his nation to get the bomb. “Trump-bashing will only further undermine the U.S. commitment to ‘extended deterrence,’” warned Dr. Christian </w:t>
      </w:r>
      <w:proofErr w:type="spellStart"/>
      <w:r w:rsidRPr="00F57BA2">
        <w:rPr>
          <w:sz w:val="16"/>
        </w:rPr>
        <w:t>Hacke</w:t>
      </w:r>
      <w:proofErr w:type="spellEnd"/>
      <w:r w:rsidRPr="00F57BA2">
        <w:rPr>
          <w:sz w:val="16"/>
        </w:rPr>
        <w:t>, Professor of Political Science at the University of Bonn, in a major essay in Welt am Sonntag, the country’s largest Sunday newspaper (an English version can be read here).</w:t>
      </w:r>
      <w:r w:rsidR="00F57BA2" w:rsidRPr="00F57BA2">
        <w:rPr>
          <w:sz w:val="16"/>
        </w:rPr>
        <w:t xml:space="preserve"> </w:t>
      </w:r>
    </w:p>
    <w:p w:rsidR="00F57BA2" w:rsidRDefault="006420CF" w:rsidP="006420CF">
      <w:pPr>
        <w:rPr>
          <w:sz w:val="16"/>
        </w:rPr>
      </w:pPr>
      <w:r w:rsidRPr="002B431E">
        <w:rPr>
          <w:rStyle w:val="StyleUnderline"/>
        </w:rPr>
        <w:t>Germany is</w:t>
      </w:r>
      <w:r w:rsidRPr="00F57BA2">
        <w:rPr>
          <w:sz w:val="16"/>
        </w:rPr>
        <w:t xml:space="preserve">, for the first time since 1949, </w:t>
      </w:r>
      <w:r w:rsidRPr="002B431E">
        <w:rPr>
          <w:rStyle w:val="StyleUnderline"/>
        </w:rPr>
        <w:t>without nuclear protection provided by the United States, and thus defenseless in an extreme crisis. As such, Germany has no alternative but to rely on itself.</w:t>
      </w:r>
      <w:r w:rsidR="00F57BA2" w:rsidRPr="00F57BA2">
        <w:rPr>
          <w:sz w:val="16"/>
        </w:rPr>
        <w:t xml:space="preserve"> </w:t>
      </w:r>
      <w:r w:rsidRPr="00F57BA2">
        <w:rPr>
          <w:sz w:val="16"/>
        </w:rPr>
        <w:t>A nuclear Germany would stabilize NATO and the security of the Western World. But if we cannot persuade our allies, then Germany should go it alone. It may be that just six to eight submarines would insure the security of the German people."</w:t>
      </w:r>
      <w:r w:rsidR="00F57BA2" w:rsidRPr="00F57BA2">
        <w:rPr>
          <w:sz w:val="16"/>
        </w:rPr>
        <w:t xml:space="preserve"> </w:t>
      </w:r>
      <w:r w:rsidRPr="00F57BA2">
        <w:rPr>
          <w:sz w:val="16"/>
        </w:rPr>
        <w:t xml:space="preserve">A similar dynamic is underway in Asia. In the wake of tensions with North Korea, </w:t>
      </w:r>
      <w:r w:rsidRPr="00F57BA2">
        <w:rPr>
          <w:rStyle w:val="StyleUnderline"/>
        </w:rPr>
        <w:t>60 percent of South Koreans today say they want their own nuclear weapons, and 68 percent want to redeploy U.S. tactical nuclear weapons. And now, politicians with South Korea’s</w:t>
      </w:r>
      <w:r w:rsidR="00F57BA2">
        <w:rPr>
          <w:rStyle w:val="StyleUnderline"/>
        </w:rPr>
        <w:t xml:space="preserve"> </w:t>
      </w:r>
      <w:r w:rsidRPr="00F57BA2">
        <w:rPr>
          <w:rStyle w:val="StyleUnderline"/>
        </w:rPr>
        <w:t>leading opposition party are urging their nation’s nuclear armament.</w:t>
      </w:r>
      <w:r w:rsidR="00F57BA2" w:rsidRPr="00F57BA2">
        <w:rPr>
          <w:sz w:val="16"/>
        </w:rPr>
        <w:t xml:space="preserve"> </w:t>
      </w:r>
      <w:r w:rsidRPr="00F57BA2">
        <w:rPr>
          <w:sz w:val="16"/>
        </w:rPr>
        <w:t>Disarmament and Imperialism</w:t>
      </w:r>
      <w:r w:rsidR="00F57BA2" w:rsidRPr="00F57BA2">
        <w:rPr>
          <w:sz w:val="16"/>
        </w:rPr>
        <w:t xml:space="preserve"> </w:t>
      </w:r>
      <w:r w:rsidRPr="00F57BA2">
        <w:rPr>
          <w:sz w:val="16"/>
        </w:rPr>
        <w:t>The end of extended deterrence provided by the U.S. to Europe should not come as a surprise. Its temporary nature was foreseen as early as 1962, when André Fontaine wrote in Le Monde: “It is inconceivable, unless we are resigned to an interminable cold war, that Europe forever relies on America for its security and for the orientation of its diplomacy.”</w:t>
      </w:r>
      <w:r w:rsidR="00F57BA2" w:rsidRPr="00F57BA2">
        <w:rPr>
          <w:sz w:val="16"/>
        </w:rPr>
        <w:t xml:space="preserve"> </w:t>
      </w:r>
      <w:r w:rsidRPr="00F57BA2">
        <w:rPr>
          <w:sz w:val="16"/>
        </w:rPr>
        <w:t>As to be expected, the usual fears are being drummed up against why a militarily-weak nation like Germany shouldn’t get the bomb.</w:t>
      </w:r>
      <w:r w:rsidR="00F57BA2" w:rsidRPr="00F57BA2">
        <w:rPr>
          <w:sz w:val="16"/>
        </w:rPr>
        <w:t xml:space="preserve"> </w:t>
      </w:r>
      <w:r w:rsidRPr="00F57BA2">
        <w:rPr>
          <w:sz w:val="16"/>
        </w:rPr>
        <w:t xml:space="preserve">“If Germany was to relinquish its status as a non-nuclear power, what would prevent Turkey or Poland, for example, from following suit?” a former German ambassador to the U.S., wrote in response to </w:t>
      </w:r>
      <w:proofErr w:type="spellStart"/>
      <w:r w:rsidRPr="00F57BA2">
        <w:rPr>
          <w:sz w:val="16"/>
        </w:rPr>
        <w:t>Hacke’s</w:t>
      </w:r>
      <w:proofErr w:type="spellEnd"/>
      <w:r w:rsidRPr="00F57BA2">
        <w:rPr>
          <w:sz w:val="16"/>
        </w:rPr>
        <w:t xml:space="preserve"> essay. “Germany as the gravedigger of the international nonproliferation regime? Who can want that?”</w:t>
      </w:r>
      <w:r w:rsidR="00F57BA2" w:rsidRPr="00F57BA2">
        <w:rPr>
          <w:sz w:val="16"/>
        </w:rPr>
        <w:t xml:space="preserve"> </w:t>
      </w:r>
      <w:r w:rsidRPr="00F57BA2">
        <w:rPr>
          <w:sz w:val="16"/>
        </w:rPr>
        <w:t>In truth, it’s remarkable the nonproliferation regime has lasted as long as it has.</w:t>
      </w:r>
      <w:r w:rsidR="00F57BA2" w:rsidRPr="00F57BA2">
        <w:rPr>
          <w:sz w:val="16"/>
        </w:rPr>
        <w:t xml:space="preserve"> </w:t>
      </w:r>
      <w:r w:rsidRPr="00F57BA2">
        <w:rPr>
          <w:sz w:val="16"/>
        </w:rPr>
        <w:t>It made sense for nuclear-armed nations in the 1950s and 60s to try to prevent the spread of nuclear weapons. After all, nations weren’t accustomed to the revolutionary new technology, and the likelihood was far higher back then that a weapon could get used accidentally or fall into the wrong hands.</w:t>
      </w:r>
      <w:r w:rsidR="00F57BA2" w:rsidRPr="00F57BA2">
        <w:rPr>
          <w:sz w:val="16"/>
        </w:rPr>
        <w:t xml:space="preserve"> </w:t>
      </w:r>
      <w:r w:rsidRPr="00F57BA2">
        <w:rPr>
          <w:sz w:val="16"/>
        </w:rPr>
        <w:t xml:space="preserve">But 60 years later, in a multipolar world where the dominant power, </w:t>
      </w:r>
      <w:r w:rsidRPr="00F57BA2">
        <w:rPr>
          <w:rStyle w:val="StyleUnderline"/>
        </w:rPr>
        <w:t>the U.S., has grown tired of its role as global hegemon, the non-proliferation regime is falling apart under the weight of its own contradictions.</w:t>
      </w:r>
      <w:r w:rsidR="00F57BA2" w:rsidRPr="00F57BA2">
        <w:rPr>
          <w:sz w:val="16"/>
        </w:rPr>
        <w:t xml:space="preserve"> </w:t>
      </w:r>
      <w:r w:rsidRPr="00F57BA2">
        <w:rPr>
          <w:sz w:val="16"/>
        </w:rPr>
        <w:t xml:space="preserve">The division of the world into nuclear-armed and unarmed nations has long been arbitrary and unfair. </w:t>
      </w:r>
      <w:r w:rsidRPr="008C7640">
        <w:rPr>
          <w:rStyle w:val="StyleUnderline"/>
          <w:highlight w:val="cyan"/>
        </w:rPr>
        <w:t>Nuclear</w:t>
      </w:r>
      <w:r w:rsidRPr="002B431E">
        <w:rPr>
          <w:rStyle w:val="StyleUnderline"/>
        </w:rPr>
        <w:t xml:space="preserve">-armed </w:t>
      </w:r>
      <w:r w:rsidRPr="008C7640">
        <w:rPr>
          <w:rStyle w:val="StyleUnderline"/>
          <w:highlight w:val="cyan"/>
        </w:rPr>
        <w:t>nations</w:t>
      </w:r>
      <w:r w:rsidRPr="002B431E">
        <w:rPr>
          <w:rStyle w:val="StyleUnderline"/>
        </w:rPr>
        <w:t xml:space="preserve">, except for France, </w:t>
      </w:r>
      <w:r w:rsidRPr="008C7640">
        <w:rPr>
          <w:rStyle w:val="StyleUnderline"/>
          <w:highlight w:val="cyan"/>
        </w:rPr>
        <w:t>hypocritically punished India for decades with trade sanctions for acquiring a weapon.</w:t>
      </w:r>
      <w:r w:rsidR="00F57BA2" w:rsidRPr="008C7640">
        <w:rPr>
          <w:rStyle w:val="StyleUnderline"/>
          <w:highlight w:val="cyan"/>
        </w:rPr>
        <w:t xml:space="preserve"> </w:t>
      </w:r>
      <w:r w:rsidRPr="008C7640">
        <w:rPr>
          <w:rStyle w:val="StyleUnderline"/>
          <w:highlight w:val="cyan"/>
        </w:rPr>
        <w:t>People</w:t>
      </w:r>
      <w:r w:rsidRPr="002B431E">
        <w:rPr>
          <w:rStyle w:val="StyleUnderline"/>
        </w:rPr>
        <w:t xml:space="preserve"> rightly </w:t>
      </w:r>
      <w:r w:rsidRPr="008C7640">
        <w:rPr>
          <w:rStyle w:val="StyleUnderline"/>
          <w:highlight w:val="cyan"/>
        </w:rPr>
        <w:t>worry</w:t>
      </w:r>
      <w:r w:rsidRPr="002B431E">
        <w:rPr>
          <w:rStyle w:val="StyleUnderline"/>
        </w:rPr>
        <w:t xml:space="preserve"> </w:t>
      </w:r>
      <w:r w:rsidRPr="008C7640">
        <w:rPr>
          <w:rStyle w:val="StyleUnderline"/>
          <w:highlight w:val="cyan"/>
        </w:rPr>
        <w:t xml:space="preserve">about </w:t>
      </w:r>
      <w:r w:rsidRPr="008C7640">
        <w:rPr>
          <w:rStyle w:val="StyleUnderline"/>
        </w:rPr>
        <w:t>accidental</w:t>
      </w:r>
      <w:r w:rsidRPr="002B431E">
        <w:rPr>
          <w:rStyle w:val="StyleUnderline"/>
        </w:rPr>
        <w:t xml:space="preserve"> or </w:t>
      </w:r>
      <w:r w:rsidRPr="008C7640">
        <w:rPr>
          <w:rStyle w:val="StyleUnderline"/>
          <w:highlight w:val="cyan"/>
        </w:rPr>
        <w:t>unauthorized use of weapons</w:t>
      </w:r>
      <w:r w:rsidRPr="008C7640">
        <w:rPr>
          <w:rStyle w:val="StyleUnderline"/>
        </w:rPr>
        <w:t>, such as</w:t>
      </w:r>
      <w:r w:rsidRPr="002B431E">
        <w:rPr>
          <w:rStyle w:val="StyleUnderline"/>
        </w:rPr>
        <w:t xml:space="preserve"> </w:t>
      </w:r>
      <w:r w:rsidRPr="008C7640">
        <w:rPr>
          <w:rStyle w:val="StyleUnderline"/>
          <w:highlight w:val="cyan"/>
        </w:rPr>
        <w:t>by terrorists, but nations</w:t>
      </w:r>
      <w:r w:rsidRPr="002B431E">
        <w:rPr>
          <w:rStyle w:val="StyleUnderline"/>
        </w:rPr>
        <w:t xml:space="preserve"> today </w:t>
      </w:r>
      <w:r w:rsidRPr="008C7640">
        <w:rPr>
          <w:rStyle w:val="StyleUnderline"/>
          <w:highlight w:val="cyan"/>
        </w:rPr>
        <w:t>safeguard their weapons and materials far better than</w:t>
      </w:r>
      <w:r w:rsidRPr="002B431E">
        <w:rPr>
          <w:rStyle w:val="StyleUnderline"/>
        </w:rPr>
        <w:t xml:space="preserve"> they did in </w:t>
      </w:r>
      <w:r w:rsidRPr="008C7640">
        <w:rPr>
          <w:rStyle w:val="StyleUnderline"/>
          <w:highlight w:val="cyan"/>
        </w:rPr>
        <w:t>the past</w:t>
      </w:r>
      <w:r w:rsidRPr="002B431E">
        <w:rPr>
          <w:rStyle w:val="StyleUnderline"/>
        </w:rPr>
        <w:t>.</w:t>
      </w:r>
      <w:r w:rsidR="00F57BA2">
        <w:rPr>
          <w:rStyle w:val="StyleUnderline"/>
        </w:rPr>
        <w:t xml:space="preserve"> </w:t>
      </w:r>
      <w:r w:rsidRPr="00F57BA2">
        <w:rPr>
          <w:sz w:val="16"/>
        </w:rPr>
        <w:t>After the fall of the Soviet Union, the United States spent $10 billion to help Russia maintain control of and destroy many of its nuclear weapons, and intelligence agencies around the world work together to prevent nuclear materials from falling into the hands of non-state actors.</w:t>
      </w:r>
      <w:r w:rsidR="00F57BA2" w:rsidRPr="00F57BA2">
        <w:rPr>
          <w:sz w:val="16"/>
        </w:rPr>
        <w:t xml:space="preserve"> </w:t>
      </w:r>
    </w:p>
    <w:p w:rsidR="00F57BA2" w:rsidRDefault="006420CF" w:rsidP="006420CF">
      <w:pPr>
        <w:rPr>
          <w:rStyle w:val="StyleUnderline"/>
        </w:rPr>
      </w:pPr>
      <w:r w:rsidRPr="00F57BA2">
        <w:rPr>
          <w:sz w:val="16"/>
        </w:rPr>
        <w:t>As for terrorism, why would a nation like Iran go to all the trouble of getting a bomb only to give it to a non-state actor like Hamas or Hezbollah? Not only would doing so risk retaliation from Israel, but the bomb could be used by those groups to gain leverage over Iran itself.</w:t>
      </w:r>
      <w:r w:rsidR="00F57BA2" w:rsidRPr="00F57BA2">
        <w:rPr>
          <w:sz w:val="16"/>
        </w:rPr>
        <w:t xml:space="preserve"> </w:t>
      </w:r>
      <w:r w:rsidRPr="00F57BA2">
        <w:rPr>
          <w:sz w:val="16"/>
        </w:rPr>
        <w:t xml:space="preserve">Today, </w:t>
      </w:r>
      <w:r w:rsidRPr="006420CF">
        <w:rPr>
          <w:rStyle w:val="StyleUnderline"/>
        </w:rPr>
        <w:t xml:space="preserve">the greatest </w:t>
      </w:r>
      <w:r w:rsidRPr="008C7640">
        <w:rPr>
          <w:rStyle w:val="StyleUnderline"/>
          <w:highlight w:val="cyan"/>
        </w:rPr>
        <w:t>opposition to the spread of nuclear weapons</w:t>
      </w:r>
      <w:r w:rsidRPr="00F57BA2">
        <w:rPr>
          <w:sz w:val="16"/>
        </w:rPr>
        <w:t xml:space="preserve"> to weak nations like North Korea and Iran </w:t>
      </w:r>
      <w:r w:rsidRPr="008C7640">
        <w:rPr>
          <w:rStyle w:val="StyleUnderline"/>
          <w:highlight w:val="cyan"/>
        </w:rPr>
        <w:t>comes from militaristic figures like</w:t>
      </w:r>
      <w:r w:rsidRPr="006420CF">
        <w:rPr>
          <w:rStyle w:val="StyleUnderline"/>
        </w:rPr>
        <w:t xml:space="preserve"> U.S. </w:t>
      </w:r>
      <w:r w:rsidRPr="008C7640">
        <w:rPr>
          <w:rStyle w:val="StyleUnderline"/>
          <w:highlight w:val="cyan"/>
        </w:rPr>
        <w:t>national security advisor John Bolton</w:t>
      </w:r>
      <w:r w:rsidRPr="006420CF">
        <w:rPr>
          <w:rStyle w:val="StyleUnderline"/>
        </w:rPr>
        <w:t xml:space="preserve">, who </w:t>
      </w:r>
      <w:r w:rsidRPr="008C7640">
        <w:rPr>
          <w:rStyle w:val="StyleUnderline"/>
          <w:highlight w:val="cyan"/>
        </w:rPr>
        <w:t>advocated</w:t>
      </w:r>
      <w:r w:rsidRPr="006420CF">
        <w:rPr>
          <w:rStyle w:val="StyleUnderline"/>
        </w:rPr>
        <w:t xml:space="preserve"> the disastrous </w:t>
      </w:r>
      <w:r w:rsidRPr="008C7640">
        <w:rPr>
          <w:rStyle w:val="StyleUnderline"/>
          <w:highlight w:val="cyan"/>
        </w:rPr>
        <w:t>invasion of Iraq, and</w:t>
      </w:r>
      <w:r w:rsidRPr="006420CF">
        <w:rPr>
          <w:rStyle w:val="StyleUnderline"/>
        </w:rPr>
        <w:t xml:space="preserve"> who now advocates “</w:t>
      </w:r>
      <w:r w:rsidRPr="008C7640">
        <w:rPr>
          <w:rStyle w:val="StyleUnderline"/>
          <w:highlight w:val="cyan"/>
        </w:rPr>
        <w:t>the Libya model” for North Korea</w:t>
      </w:r>
      <w:r w:rsidRPr="006420CF">
        <w:rPr>
          <w:rStyle w:val="StyleUnderline"/>
        </w:rPr>
        <w:t>.</w:t>
      </w:r>
      <w:r w:rsidR="00F57BA2">
        <w:rPr>
          <w:rStyle w:val="StyleUnderline"/>
        </w:rPr>
        <w:t xml:space="preserve"> </w:t>
      </w:r>
      <w:r w:rsidRPr="00F57BA2">
        <w:rPr>
          <w:sz w:val="16"/>
        </w:rPr>
        <w:t xml:space="preserve">It’s easy to see why. </w:t>
      </w:r>
      <w:r w:rsidRPr="006420CF">
        <w:rPr>
          <w:rStyle w:val="StyleUnderline"/>
        </w:rPr>
        <w:t>“In a world without nuclear weapons,” a U.S. nuclear weapons designer explained, “the U.S. would have uncontested military dominance.”</w:t>
      </w:r>
      <w:r w:rsidR="00F57BA2">
        <w:rPr>
          <w:rStyle w:val="StyleUnderline"/>
        </w:rPr>
        <w:t xml:space="preserve"> </w:t>
      </w:r>
      <w:r w:rsidRPr="00F57BA2">
        <w:rPr>
          <w:sz w:val="16"/>
        </w:rPr>
        <w:t xml:space="preserve">In other words, </w:t>
      </w:r>
      <w:r w:rsidRPr="008C7640">
        <w:rPr>
          <w:rStyle w:val="StyleUnderline"/>
          <w:highlight w:val="cyan"/>
        </w:rPr>
        <w:t>a world without nuclear weapons would be a world where</w:t>
      </w:r>
      <w:r w:rsidRPr="006420CF">
        <w:rPr>
          <w:rStyle w:val="StyleUnderline"/>
        </w:rPr>
        <w:t xml:space="preserve"> relatively </w:t>
      </w:r>
      <w:r w:rsidRPr="008C7640">
        <w:rPr>
          <w:rStyle w:val="StyleUnderline"/>
          <w:highlight w:val="cyan"/>
        </w:rPr>
        <w:t>weak</w:t>
      </w:r>
      <w:r w:rsidRPr="006420CF">
        <w:rPr>
          <w:rStyle w:val="StyleUnderline"/>
        </w:rPr>
        <w:t xml:space="preserve"> </w:t>
      </w:r>
      <w:r w:rsidRPr="008C7640">
        <w:rPr>
          <w:rStyle w:val="StyleUnderline"/>
          <w:highlight w:val="cyan"/>
        </w:rPr>
        <w:t>nations</w:t>
      </w:r>
      <w:r w:rsidRPr="006420CF">
        <w:rPr>
          <w:rStyle w:val="StyleUnderline"/>
        </w:rPr>
        <w:t xml:space="preserve"> — like France and Britain before World War II and North Korea and Iran today — </w:t>
      </w:r>
      <w:r w:rsidRPr="008C7640">
        <w:rPr>
          <w:rStyle w:val="StyleUnderline"/>
          <w:highlight w:val="cyan"/>
        </w:rPr>
        <w:t>are deprived the only power</w:t>
      </w:r>
      <w:r w:rsidRPr="006420CF">
        <w:rPr>
          <w:rStyle w:val="StyleUnderline"/>
        </w:rPr>
        <w:t xml:space="preserve"> on Earth </w:t>
      </w:r>
      <w:r w:rsidRPr="008C7640">
        <w:rPr>
          <w:rStyle w:val="StyleUnderline"/>
          <w:highlight w:val="cyan"/>
        </w:rPr>
        <w:t>capable of preventing a military invasion by a more powerful adversary.</w:t>
      </w:r>
      <w:r w:rsidR="00F57BA2">
        <w:rPr>
          <w:rStyle w:val="StyleUnderline"/>
        </w:rPr>
        <w:t xml:space="preserve"> </w:t>
      </w:r>
    </w:p>
    <w:p w:rsidR="006420CF" w:rsidRPr="00F57BA2" w:rsidRDefault="006420CF" w:rsidP="006420CF">
      <w:pPr>
        <w:rPr>
          <w:sz w:val="16"/>
        </w:rPr>
      </w:pPr>
      <w:r w:rsidRPr="00F57BA2">
        <w:rPr>
          <w:sz w:val="16"/>
        </w:rPr>
        <w:t>Who are we to deny weak nations the nuclear weapons they need for self-defense? The answer should by now be clear: hypocritical, short-sighted, and imperialistic.</w:t>
      </w:r>
    </w:p>
    <w:p w:rsidR="007B1EF5" w:rsidRPr="001F38A6" w:rsidRDefault="007B1EF5" w:rsidP="007B1EF5">
      <w:pPr>
        <w:rPr>
          <w:rStyle w:val="StyleUnderline"/>
        </w:rPr>
      </w:pPr>
    </w:p>
    <w:p w:rsidR="00190108" w:rsidRDefault="007B1EF5" w:rsidP="007B1EF5">
      <w:pPr>
        <w:pStyle w:val="Heading2"/>
      </w:pPr>
      <w:proofErr w:type="spellStart"/>
      <w:r>
        <w:t>Prolif</w:t>
      </w:r>
      <w:proofErr w:type="spellEnd"/>
      <w:r>
        <w:t xml:space="preserve"> Bad</w:t>
      </w:r>
    </w:p>
    <w:p w:rsidR="00D34861" w:rsidRPr="00D34861" w:rsidRDefault="00D34861" w:rsidP="00D34861">
      <w:pPr>
        <w:pStyle w:val="Heading3"/>
      </w:pPr>
      <w:proofErr w:type="spellStart"/>
      <w:r>
        <w:t>Prolif</w:t>
      </w:r>
      <w:proofErr w:type="spellEnd"/>
      <w:r>
        <w:t xml:space="preserve"> Bad</w:t>
      </w:r>
    </w:p>
    <w:p w:rsidR="000E10AB" w:rsidRDefault="000E10AB" w:rsidP="000E10AB">
      <w:pPr>
        <w:pStyle w:val="Heading4"/>
      </w:pPr>
      <w:proofErr w:type="spellStart"/>
      <w:r>
        <w:t>Prolif</w:t>
      </w:r>
      <w:proofErr w:type="spellEnd"/>
      <w:r>
        <w:t xml:space="preserve"> </w:t>
      </w:r>
      <w:r w:rsidR="00D34861">
        <w:t xml:space="preserve">kills </w:t>
      </w:r>
      <w:proofErr w:type="spellStart"/>
      <w:r w:rsidR="00D34861">
        <w:t>heg</w:t>
      </w:r>
      <w:proofErr w:type="spellEnd"/>
      <w:r w:rsidR="00D34861">
        <w:t xml:space="preserve"> and sparks conflict</w:t>
      </w:r>
    </w:p>
    <w:p w:rsidR="001F1ECC" w:rsidRDefault="001F1ECC" w:rsidP="001F1ECC">
      <w:r>
        <w:t xml:space="preserve">Gene </w:t>
      </w:r>
      <w:proofErr w:type="spellStart"/>
      <w:r w:rsidRPr="000E10AB">
        <w:rPr>
          <w:rStyle w:val="Style13ptBold"/>
        </w:rPr>
        <w:t>Gerzhoy</w:t>
      </w:r>
      <w:proofErr w:type="spellEnd"/>
      <w:r w:rsidRPr="000E10AB">
        <w:rPr>
          <w:rStyle w:val="Style13ptBold"/>
        </w:rPr>
        <w:t xml:space="preserve"> and</w:t>
      </w:r>
      <w:r>
        <w:t xml:space="preserve"> Nicholas </w:t>
      </w:r>
      <w:r w:rsidRPr="00D67025">
        <w:rPr>
          <w:rStyle w:val="Style13ptBold"/>
        </w:rPr>
        <w:t>Miller</w:t>
      </w:r>
      <w:r w:rsidRPr="00D67025">
        <w:t>, 4-6</w:t>
      </w:r>
      <w:r>
        <w:t>-20</w:t>
      </w:r>
      <w:r w:rsidRPr="00D67025">
        <w:rPr>
          <w:rStyle w:val="Style13ptBold"/>
        </w:rPr>
        <w:t>16</w:t>
      </w:r>
      <w:r>
        <w:t>, "Donald Trump thinks more countries should have nuclear weapons. Here’s what the research says.," Washington Post, https://www.washingtonpost.com/news/monkey-cage/wp/2016/04/06/should-more-countries-have-nuclear-weapons-donald-trump-thinks-so/?utm_term=.90726a277c68</w:t>
      </w:r>
    </w:p>
    <w:p w:rsidR="001F1ECC" w:rsidRDefault="001F1ECC">
      <w:pPr>
        <w:rPr>
          <w:sz w:val="16"/>
        </w:rPr>
      </w:pPr>
      <w:r w:rsidRPr="001F1ECC">
        <w:rPr>
          <w:sz w:val="16"/>
        </w:rPr>
        <w:t xml:space="preserve">Would nuclear proliferation be good for U.S. interests? </w:t>
      </w:r>
    </w:p>
    <w:p w:rsidR="001F1ECC" w:rsidRDefault="001F1ECC">
      <w:pPr>
        <w:rPr>
          <w:sz w:val="16"/>
        </w:rPr>
      </w:pPr>
      <w:r w:rsidRPr="001F1ECC">
        <w:rPr>
          <w:sz w:val="16"/>
        </w:rPr>
        <w:t xml:space="preserve">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 </w:t>
      </w:r>
    </w:p>
    <w:p w:rsidR="001F1ECC" w:rsidRDefault="001F1ECC">
      <w:pPr>
        <w:rPr>
          <w:rStyle w:val="StyleUnderline"/>
        </w:rPr>
      </w:pPr>
      <w:r w:rsidRPr="001F1ECC">
        <w:rPr>
          <w:rStyle w:val="StyleUnderline"/>
        </w:rPr>
        <w:t xml:space="preserve">Reducing military commitments and </w:t>
      </w:r>
      <w:r w:rsidRPr="00546887">
        <w:rPr>
          <w:rStyle w:val="StyleUnderline"/>
          <w:highlight w:val="cyan"/>
        </w:rPr>
        <w:t>letting allies build</w:t>
      </w:r>
      <w:r w:rsidRPr="00546887">
        <w:rPr>
          <w:rStyle w:val="StyleUnderline"/>
        </w:rPr>
        <w:t xml:space="preserve"> their own </w:t>
      </w:r>
      <w:r w:rsidRPr="00546887">
        <w:rPr>
          <w:rStyle w:val="StyleUnderline"/>
          <w:highlight w:val="cyan"/>
        </w:rPr>
        <w:t>nuclear weapons</w:t>
      </w:r>
      <w:r w:rsidRPr="001F1ECC">
        <w:rPr>
          <w:sz w:val="16"/>
        </w:rPr>
        <w:t xml:space="preserve"> might save money for the United States. But international relations scholarship suggests that allied proliferation </w:t>
      </w:r>
      <w:r w:rsidRPr="00546887">
        <w:rPr>
          <w:rStyle w:val="StyleUnderline"/>
          <w:highlight w:val="cyan"/>
        </w:rPr>
        <w:t>would</w:t>
      </w:r>
      <w:r w:rsidRPr="001F1ECC">
        <w:rPr>
          <w:rStyle w:val="StyleUnderline"/>
        </w:rPr>
        <w:t xml:space="preserve"> have broader negative repercussions. Among these would </w:t>
      </w:r>
      <w:r w:rsidRPr="00546887">
        <w:rPr>
          <w:rStyle w:val="StyleUnderline"/>
          <w:highlight w:val="cyan"/>
        </w:rPr>
        <w:t>be declining U.S. influence</w:t>
      </w:r>
      <w:r w:rsidRPr="001F1ECC">
        <w:rPr>
          <w:rStyle w:val="StyleUnderline"/>
        </w:rPr>
        <w:t xml:space="preserve">. When nations gain their own military capabilities, they rely less on their allies </w:t>
      </w:r>
      <w:r w:rsidRPr="00546887">
        <w:rPr>
          <w:rStyle w:val="StyleUnderline"/>
        </w:rPr>
        <w:t>and become less subject to their sway</w:t>
      </w:r>
      <w:r w:rsidRPr="001F1ECC">
        <w:rPr>
          <w:rStyle w:val="StyleUnderline"/>
        </w:rPr>
        <w:t xml:space="preserve">. And </w:t>
      </w:r>
      <w:r w:rsidRPr="00546887">
        <w:rPr>
          <w:rStyle w:val="StyleUnderline"/>
          <w:highlight w:val="cyan"/>
        </w:rPr>
        <w:t>that can undermine</w:t>
      </w:r>
      <w:r w:rsidRPr="001F1ECC">
        <w:rPr>
          <w:rStyle w:val="StyleUnderline"/>
        </w:rPr>
        <w:t xml:space="preserve"> a senior partner’s </w:t>
      </w:r>
      <w:r w:rsidRPr="00546887">
        <w:rPr>
          <w:rStyle w:val="StyleUnderline"/>
          <w:highlight w:val="cyan"/>
        </w:rPr>
        <w:t>ability to hold</w:t>
      </w:r>
      <w:r w:rsidRPr="001F1ECC">
        <w:rPr>
          <w:rStyle w:val="StyleUnderline"/>
        </w:rPr>
        <w:t xml:space="preserve"> its junior </w:t>
      </w:r>
      <w:r w:rsidRPr="00546887">
        <w:rPr>
          <w:rStyle w:val="StyleUnderline"/>
          <w:highlight w:val="cyan"/>
        </w:rPr>
        <w:t>allies back from risky military action</w:t>
      </w:r>
      <w:r w:rsidRPr="00546887">
        <w:rPr>
          <w:rStyle w:val="StyleUnderline"/>
        </w:rPr>
        <w:t>s.</w:t>
      </w:r>
      <w:r>
        <w:rPr>
          <w:rStyle w:val="StyleUnderline"/>
        </w:rPr>
        <w:t xml:space="preserve"> </w:t>
      </w:r>
    </w:p>
    <w:p w:rsidR="001F1ECC" w:rsidRDefault="001F1ECC">
      <w:pPr>
        <w:rPr>
          <w:sz w:val="16"/>
        </w:rPr>
      </w:pPr>
      <w:r w:rsidRPr="001F1ECC">
        <w:rPr>
          <w:sz w:val="16"/>
        </w:rPr>
        <w:t xml:space="preserve">In other words, allowing or encouraging proliferation would worsen the “American weakness” that Trump decries. </w:t>
      </w:r>
    </w:p>
    <w:p w:rsidR="001F1ECC" w:rsidRDefault="001F1ECC">
      <w:pPr>
        <w:rPr>
          <w:sz w:val="16"/>
        </w:rPr>
      </w:pPr>
      <w:r w:rsidRPr="001F1ECC">
        <w:rPr>
          <w:sz w:val="16"/>
        </w:rPr>
        <w:t xml:space="preserve">Recent nonproliferation research underscores this proposition. Mark Bell shows that </w:t>
      </w:r>
      <w:r w:rsidRPr="00546887">
        <w:rPr>
          <w:rStyle w:val="StyleUnderline"/>
          <w:highlight w:val="cyan"/>
        </w:rPr>
        <w:t>nuclear allies are likely to be</w:t>
      </w:r>
      <w:r w:rsidRPr="001F1ECC">
        <w:rPr>
          <w:rStyle w:val="StyleUnderline"/>
        </w:rPr>
        <w:t xml:space="preserve">come </w:t>
      </w:r>
      <w:r w:rsidRPr="00546887">
        <w:rPr>
          <w:rStyle w:val="StyleUnderline"/>
          <w:highlight w:val="cyan"/>
        </w:rPr>
        <w:t>more independent</w:t>
      </w:r>
      <w:r w:rsidRPr="001F1ECC">
        <w:rPr>
          <w:rStyle w:val="StyleUnderline"/>
        </w:rPr>
        <w:t xml:space="preserve"> of their patrons </w:t>
      </w:r>
      <w:r w:rsidRPr="00546887">
        <w:rPr>
          <w:rStyle w:val="StyleUnderline"/>
          <w:highlight w:val="cyan"/>
        </w:rPr>
        <w:t>and</w:t>
      </w:r>
      <w:r w:rsidRPr="001F1ECC">
        <w:rPr>
          <w:rStyle w:val="StyleUnderline"/>
        </w:rPr>
        <w:t xml:space="preserve"> in some cases can </w:t>
      </w:r>
      <w:r w:rsidRPr="00546887">
        <w:rPr>
          <w:rStyle w:val="StyleUnderline"/>
          <w:highlight w:val="cyan"/>
        </w:rPr>
        <w:t>develop more assertive foreign policies.</w:t>
      </w:r>
      <w:r w:rsidRPr="001F1ECC">
        <w:rPr>
          <w:sz w:val="16"/>
        </w:rPr>
        <w:t xml:space="preserve"> And Francis Gavin and Matthew </w:t>
      </w:r>
      <w:proofErr w:type="spellStart"/>
      <w:r w:rsidRPr="001F1ECC">
        <w:rPr>
          <w:sz w:val="16"/>
        </w:rPr>
        <w:t>Kroenig</w:t>
      </w:r>
      <w:proofErr w:type="spellEnd"/>
      <w:r w:rsidRPr="001F1ECC">
        <w:rPr>
          <w:sz w:val="16"/>
        </w:rPr>
        <w:t xml:space="preserve"> show that the fear of declining influence was one reason why most American administrations vigorously opposed the spread of nuclear weapons. </w:t>
      </w:r>
    </w:p>
    <w:p w:rsidR="001F1ECC" w:rsidRDefault="001F1ECC">
      <w:pPr>
        <w:rPr>
          <w:sz w:val="16"/>
        </w:rPr>
      </w:pPr>
      <w:r w:rsidRPr="001F1ECC">
        <w:rPr>
          <w:rStyle w:val="StyleUnderline"/>
        </w:rPr>
        <w:t>Nuclear allies can also become security risks.</w:t>
      </w:r>
      <w:r w:rsidRPr="001F1ECC">
        <w:rPr>
          <w:sz w:val="16"/>
        </w:rPr>
        <w:t xml:space="preserve"> Vipin Narang demonstrates that </w:t>
      </w:r>
      <w:r w:rsidRPr="00546887">
        <w:rPr>
          <w:rStyle w:val="StyleUnderline"/>
        </w:rPr>
        <w:t xml:space="preserve">when </w:t>
      </w:r>
      <w:r w:rsidRPr="00546887">
        <w:rPr>
          <w:rStyle w:val="StyleUnderline"/>
          <w:highlight w:val="cyan"/>
        </w:rPr>
        <w:t>weaker states</w:t>
      </w:r>
      <w:r w:rsidRPr="00546887">
        <w:rPr>
          <w:rStyle w:val="StyleUnderline"/>
        </w:rPr>
        <w:t xml:space="preserve"> gain nuclear weapons, they often </w:t>
      </w:r>
      <w:r w:rsidRPr="00546887">
        <w:rPr>
          <w:rStyle w:val="StyleUnderline"/>
          <w:highlight w:val="cyan"/>
        </w:rPr>
        <w:t>seek to coerce their senior partners into intervening</w:t>
      </w:r>
      <w:r w:rsidRPr="001F1ECC">
        <w:rPr>
          <w:rStyle w:val="StyleUnderline"/>
        </w:rPr>
        <w:t xml:space="preserve"> on their behalf </w:t>
      </w:r>
      <w:r w:rsidRPr="00546887">
        <w:rPr>
          <w:rStyle w:val="StyleUnderline"/>
          <w:highlight w:val="cyan"/>
        </w:rPr>
        <w:t>by threatening to use nuclear weapons. That’s what Israel did at the height of the</w:t>
      </w:r>
      <w:r w:rsidRPr="001F1ECC">
        <w:rPr>
          <w:rStyle w:val="StyleUnderline"/>
        </w:rPr>
        <w:t xml:space="preserve"> 1973 </w:t>
      </w:r>
      <w:r w:rsidRPr="00546887">
        <w:rPr>
          <w:rStyle w:val="StyleUnderline"/>
          <w:highlight w:val="cyan"/>
        </w:rPr>
        <w:t>Arab-Israeli War. That’s what South Africa did during</w:t>
      </w:r>
      <w:r w:rsidRPr="001F1ECC">
        <w:rPr>
          <w:rStyle w:val="StyleUnderline"/>
        </w:rPr>
        <w:t xml:space="preserve"> its 1988 </w:t>
      </w:r>
      <w:r w:rsidRPr="00546887">
        <w:rPr>
          <w:rStyle w:val="StyleUnderline"/>
          <w:highlight w:val="cyan"/>
        </w:rPr>
        <w:t>confrontation with Cuban forces in Angola. And that’s what Pakistan did in the</w:t>
      </w:r>
      <w:r w:rsidRPr="001F1ECC">
        <w:rPr>
          <w:rStyle w:val="StyleUnderline"/>
        </w:rPr>
        <w:t xml:space="preserve"> midst of its 1990 </w:t>
      </w:r>
      <w:r w:rsidRPr="00546887">
        <w:rPr>
          <w:rStyle w:val="StyleUnderline"/>
          <w:highlight w:val="cyan"/>
        </w:rPr>
        <w:t>military crisis with India.</w:t>
      </w:r>
      <w:r w:rsidRPr="001F1ECC">
        <w:rPr>
          <w:sz w:val="16"/>
        </w:rPr>
        <w:t xml:space="preserve"> </w:t>
      </w:r>
    </w:p>
    <w:p w:rsidR="001F1ECC" w:rsidRDefault="001F1ECC">
      <w:pPr>
        <w:rPr>
          <w:rStyle w:val="StyleUnderline"/>
        </w:rPr>
      </w:pPr>
      <w:r w:rsidRPr="001F1ECC">
        <w:rPr>
          <w:sz w:val="16"/>
        </w:rPr>
        <w:t xml:space="preserve">Instead of relieving the United States of a military burden, as Donald Trump suggests, </w:t>
      </w:r>
      <w:r w:rsidRPr="001F1ECC">
        <w:rPr>
          <w:rStyle w:val="StyleUnderline"/>
        </w:rPr>
        <w:t xml:space="preserve">having </w:t>
      </w:r>
      <w:r w:rsidRPr="00546887">
        <w:rPr>
          <w:rStyle w:val="StyleUnderline"/>
          <w:highlight w:val="cyan"/>
        </w:rPr>
        <w:t>more nuclear allies</w:t>
      </w:r>
      <w:r w:rsidRPr="001F1ECC">
        <w:rPr>
          <w:rStyle w:val="StyleUnderline"/>
        </w:rPr>
        <w:t xml:space="preserve"> could </w:t>
      </w:r>
      <w:r w:rsidRPr="00546887">
        <w:rPr>
          <w:rStyle w:val="StyleUnderline"/>
          <w:highlight w:val="cyan"/>
        </w:rPr>
        <w:t>increase the risk that the U</w:t>
      </w:r>
      <w:r w:rsidRPr="001F1ECC">
        <w:rPr>
          <w:rStyle w:val="StyleUnderline"/>
        </w:rPr>
        <w:t xml:space="preserve">nited </w:t>
      </w:r>
      <w:r w:rsidRPr="00546887">
        <w:rPr>
          <w:rStyle w:val="StyleUnderline"/>
          <w:highlight w:val="cyan"/>
        </w:rPr>
        <w:t>S</w:t>
      </w:r>
      <w:r w:rsidRPr="001F1ECC">
        <w:rPr>
          <w:rStyle w:val="StyleUnderline"/>
        </w:rPr>
        <w:t xml:space="preserve">tates </w:t>
      </w:r>
      <w:r w:rsidRPr="00546887">
        <w:rPr>
          <w:rStyle w:val="StyleUnderline"/>
          <w:highlight w:val="cyan"/>
        </w:rPr>
        <w:t>would</w:t>
      </w:r>
      <w:r w:rsidRPr="001F1ECC">
        <w:rPr>
          <w:rStyle w:val="StyleUnderline"/>
        </w:rPr>
        <w:t xml:space="preserve"> </w:t>
      </w:r>
      <w:r w:rsidRPr="00546887">
        <w:rPr>
          <w:rStyle w:val="StyleUnderline"/>
          <w:highlight w:val="cyan"/>
        </w:rPr>
        <w:t>get involved in conflicts that might turn nuclear.</w:t>
      </w:r>
      <w:r>
        <w:rPr>
          <w:rStyle w:val="StyleUnderline"/>
        </w:rPr>
        <w:t xml:space="preserve"> </w:t>
      </w:r>
    </w:p>
    <w:p w:rsidR="001F1ECC" w:rsidRDefault="001F1ECC">
      <w:pPr>
        <w:rPr>
          <w:rStyle w:val="StyleUnderline"/>
        </w:rPr>
      </w:pPr>
      <w:r w:rsidRPr="001F1ECC">
        <w:rPr>
          <w:rStyle w:val="StyleUnderline"/>
        </w:rPr>
        <w:t xml:space="preserve">Furthermore, </w:t>
      </w:r>
      <w:r w:rsidRPr="00546887">
        <w:rPr>
          <w:rStyle w:val="StyleUnderline"/>
          <w:highlight w:val="cyan"/>
        </w:rPr>
        <w:t>were South Korea or Japan to begin developing nuclear weapons, their rivals might</w:t>
      </w:r>
      <w:r w:rsidRPr="001F1ECC">
        <w:rPr>
          <w:rStyle w:val="StyleUnderline"/>
        </w:rPr>
        <w:t xml:space="preserve"> be tempted to </w:t>
      </w:r>
      <w:r w:rsidRPr="00546887">
        <w:rPr>
          <w:rStyle w:val="StyleUnderline"/>
          <w:highlight w:val="cyan"/>
        </w:rPr>
        <w:t>launch preventive military strikes, which</w:t>
      </w:r>
      <w:r w:rsidRPr="001F1ECC">
        <w:rPr>
          <w:rStyle w:val="StyleUnderline"/>
        </w:rPr>
        <w:t xml:space="preserve"> research suggests </w:t>
      </w:r>
      <w:r w:rsidRPr="00546887">
        <w:rPr>
          <w:rStyle w:val="StyleUnderline"/>
          <w:highlight w:val="cyan"/>
        </w:rPr>
        <w:t>has been frequently considered in the past.</w:t>
      </w:r>
      <w:r w:rsidRPr="001F1ECC">
        <w:rPr>
          <w:rStyle w:val="StyleUnderline"/>
        </w:rPr>
        <w:t xml:space="preserve"> The road to nuclear acquisition is often rocky and increases the likelihood of militarized conflict. For example, </w:t>
      </w:r>
      <w:r w:rsidRPr="00546887">
        <w:rPr>
          <w:rStyle w:val="StyleUnderline"/>
          <w:highlight w:val="cyan"/>
        </w:rPr>
        <w:t>Soviet worries that West Germany would acquire nuclear weapons helped trigger the Berlin Crisis.</w:t>
      </w:r>
      <w:r>
        <w:rPr>
          <w:rStyle w:val="StyleUnderline"/>
        </w:rPr>
        <w:t xml:space="preserve"> </w:t>
      </w:r>
    </w:p>
    <w:p w:rsidR="001F1ECC" w:rsidRDefault="001F1ECC">
      <w:pPr>
        <w:rPr>
          <w:rStyle w:val="StyleUnderline"/>
        </w:rPr>
      </w:pPr>
      <w:r w:rsidRPr="001F1ECC">
        <w:rPr>
          <w:rStyle w:val="StyleUnderline"/>
        </w:rPr>
        <w:t xml:space="preserve">And if Japan or South Korea actually acquired nuclear weapons, we could possibly see </w:t>
      </w:r>
      <w:r w:rsidRPr="00546887">
        <w:rPr>
          <w:rStyle w:val="StyleUnderline"/>
          <w:highlight w:val="cyan"/>
        </w:rPr>
        <w:t xml:space="preserve">a nuclear arms </w:t>
      </w:r>
      <w:r w:rsidRPr="000E10AB">
        <w:rPr>
          <w:rStyle w:val="StyleUnderline"/>
          <w:highlight w:val="cyan"/>
        </w:rPr>
        <w:t>race in Asia</w:t>
      </w:r>
      <w:r w:rsidRPr="001F1ECC">
        <w:rPr>
          <w:rStyle w:val="StyleUnderline"/>
        </w:rPr>
        <w:t xml:space="preserve">. Japan’s neighbors, including South Korea, </w:t>
      </w:r>
      <w:r w:rsidRPr="00546887">
        <w:rPr>
          <w:rStyle w:val="StyleUnderline"/>
          <w:highlight w:val="cyan"/>
        </w:rPr>
        <w:t>would</w:t>
      </w:r>
      <w:r w:rsidRPr="001F1ECC">
        <w:rPr>
          <w:rStyle w:val="StyleUnderline"/>
        </w:rPr>
        <w:t xml:space="preserve"> fear </w:t>
      </w:r>
      <w:r w:rsidRPr="00546887">
        <w:rPr>
          <w:rStyle w:val="StyleUnderline"/>
          <w:highlight w:val="cyan"/>
        </w:rPr>
        <w:t>resurge</w:t>
      </w:r>
      <w:r w:rsidRPr="001F1ECC">
        <w:rPr>
          <w:rStyle w:val="StyleUnderline"/>
        </w:rPr>
        <w:t xml:space="preserve">nt </w:t>
      </w:r>
      <w:r w:rsidRPr="00546887">
        <w:rPr>
          <w:rStyle w:val="StyleUnderline"/>
          <w:highlight w:val="cyan"/>
        </w:rPr>
        <w:t>Japanese militarism</w:t>
      </w:r>
      <w:r w:rsidRPr="001F1ECC">
        <w:rPr>
          <w:rStyle w:val="StyleUnderline"/>
        </w:rPr>
        <w:t>. North Korea would expand its nuclear capabilities. China would continue to expand its own nuclear arsenal.</w:t>
      </w:r>
      <w:r>
        <w:rPr>
          <w:rStyle w:val="StyleUnderline"/>
        </w:rPr>
        <w:t xml:space="preserve"> </w:t>
      </w:r>
    </w:p>
    <w:p w:rsidR="001F1ECC" w:rsidRDefault="001F1ECC">
      <w:pPr>
        <w:rPr>
          <w:sz w:val="16"/>
        </w:rPr>
      </w:pPr>
      <w:r w:rsidRPr="001F1ECC">
        <w:rPr>
          <w:sz w:val="16"/>
        </w:rPr>
        <w:t xml:space="preserve">Why haven’t we seen nuclear arms races before? </w:t>
      </w:r>
    </w:p>
    <w:p w:rsidR="001F1ECC" w:rsidRDefault="001F1ECC">
      <w:pPr>
        <w:rPr>
          <w:sz w:val="16"/>
        </w:rPr>
      </w:pPr>
      <w:r w:rsidRPr="001F1ECC">
        <w:rPr>
          <w:sz w:val="16"/>
        </w:rPr>
        <w:t xml:space="preserve">Nuclear “domino effects” have not been common historically. But that’s largely because of determined U.S. efforts to stop them. </w:t>
      </w:r>
    </w:p>
    <w:p w:rsidR="001F1ECC" w:rsidRDefault="001F1ECC">
      <w:pPr>
        <w:rPr>
          <w:sz w:val="16"/>
        </w:rPr>
      </w:pPr>
      <w:r w:rsidRPr="001F1ECC">
        <w:rPr>
          <w:sz w:val="16"/>
        </w:rPr>
        <w:t xml:space="preserve">Since the dawn of the nuclear age, the United States has pursued nonproliferation as a top policy priority. That includes sponsoring and enforcing the Nonproliferation Treaty (NPT). Research suggests the NPT has been instrumental in limiting the spread of nuclear weapons, in part by coordinating states’ beliefs about one another’s nonproliferation commitments. To develop nuclear weapons, Japan and South Korea would need to violate or withdraw from the NPT. That could prompt U.S. allies and adversaries in other regions — including Saudi Arabia, Germany and Iran — to question the treaty’s viability and consider seeking their own nuclear arsenals. </w:t>
      </w:r>
    </w:p>
    <w:p w:rsidR="001F1ECC" w:rsidRDefault="001F1ECC">
      <w:pPr>
        <w:rPr>
          <w:sz w:val="16"/>
        </w:rPr>
      </w:pPr>
      <w:r w:rsidRPr="001F1ECC">
        <w:rPr>
          <w:sz w:val="16"/>
        </w:rPr>
        <w:t xml:space="preserve">Would this be so bad? After all, no two nuclear armed states have fought a major war with each other, and nuclear weapons have not been used in conflict since the United States bombed Hiroshima and Nagasaki in 1945. </w:t>
      </w:r>
    </w:p>
    <w:p w:rsidR="001F1ECC" w:rsidRDefault="001F1ECC">
      <w:pPr>
        <w:rPr>
          <w:rStyle w:val="StyleUnderline"/>
        </w:rPr>
      </w:pPr>
      <w:r w:rsidRPr="001F1ECC">
        <w:rPr>
          <w:sz w:val="16"/>
        </w:rPr>
        <w:t xml:space="preserve">But the conclusion that nuclear weapons produce peace is subject to debate. </w:t>
      </w:r>
      <w:r w:rsidRPr="001F1ECC">
        <w:rPr>
          <w:rStyle w:val="StyleUnderline"/>
        </w:rPr>
        <w:t xml:space="preserve">It’s true that </w:t>
      </w:r>
      <w:r w:rsidRPr="00546887">
        <w:rPr>
          <w:rStyle w:val="StyleUnderline"/>
        </w:rPr>
        <w:t>there has been no war between major powers since 1945</w:t>
      </w:r>
      <w:r w:rsidRPr="001F1ECC">
        <w:rPr>
          <w:rStyle w:val="StyleUnderline"/>
        </w:rPr>
        <w:t xml:space="preserve">. But that may be </w:t>
      </w:r>
      <w:r w:rsidRPr="00546887">
        <w:rPr>
          <w:rStyle w:val="StyleUnderline"/>
        </w:rPr>
        <w:t>due to other factors</w:t>
      </w:r>
      <w:r w:rsidRPr="001F1ECC">
        <w:rPr>
          <w:rStyle w:val="StyleUnderline"/>
        </w:rPr>
        <w:t xml:space="preserve">. The </w:t>
      </w:r>
      <w:r w:rsidRPr="00546887">
        <w:rPr>
          <w:rStyle w:val="StyleUnderline"/>
          <w:highlight w:val="cyan"/>
        </w:rPr>
        <w:t>quantitative evidence linking nuclear weapons to</w:t>
      </w:r>
      <w:r w:rsidRPr="00546887">
        <w:rPr>
          <w:rStyle w:val="StyleUnderline"/>
        </w:rPr>
        <w:t xml:space="preserve"> a </w:t>
      </w:r>
      <w:r w:rsidRPr="00546887">
        <w:rPr>
          <w:rStyle w:val="StyleUnderline"/>
          <w:highlight w:val="cyan"/>
        </w:rPr>
        <w:t>reduced risk of conflict is limited</w:t>
      </w:r>
      <w:r w:rsidRPr="001F1ECC">
        <w:rPr>
          <w:rStyle w:val="StyleUnderline"/>
        </w:rPr>
        <w:t xml:space="preserve"> at best.</w:t>
      </w:r>
      <w:r>
        <w:rPr>
          <w:rStyle w:val="StyleUnderline"/>
        </w:rPr>
        <w:t xml:space="preserve"> </w:t>
      </w:r>
    </w:p>
    <w:p w:rsidR="001F1ECC" w:rsidRDefault="001F1ECC">
      <w:pPr>
        <w:rPr>
          <w:rStyle w:val="StyleUnderline"/>
        </w:rPr>
      </w:pPr>
      <w:r w:rsidRPr="001F1ECC">
        <w:rPr>
          <w:rStyle w:val="StyleUnderline"/>
        </w:rPr>
        <w:t xml:space="preserve">Further, </w:t>
      </w:r>
      <w:r w:rsidRPr="00546887">
        <w:rPr>
          <w:rStyle w:val="StyleUnderline"/>
          <w:highlight w:val="cyan"/>
        </w:rPr>
        <w:t>theoretical and historical evidence suggests</w:t>
      </w:r>
      <w:r w:rsidRPr="001F1ECC">
        <w:rPr>
          <w:rStyle w:val="StyleUnderline"/>
        </w:rPr>
        <w:t xml:space="preserve"> that </w:t>
      </w:r>
      <w:r w:rsidRPr="00546887">
        <w:rPr>
          <w:rStyle w:val="StyleUnderline"/>
          <w:highlight w:val="cyan"/>
        </w:rPr>
        <w:t>nuclear accidents and miscalc</w:t>
      </w:r>
      <w:r w:rsidRPr="001F1ECC">
        <w:rPr>
          <w:rStyle w:val="StyleUnderline"/>
        </w:rPr>
        <w:t>ulation</w:t>
      </w:r>
      <w:r w:rsidRPr="00546887">
        <w:rPr>
          <w:rStyle w:val="StyleUnderline"/>
          <w:highlight w:val="cyan"/>
        </w:rPr>
        <w:t>s are likely. More countries with nuclear weapons</w:t>
      </w:r>
      <w:r w:rsidRPr="001F1ECC">
        <w:rPr>
          <w:rStyle w:val="StyleUnderline"/>
        </w:rPr>
        <w:t xml:space="preserve"> would </w:t>
      </w:r>
      <w:r w:rsidRPr="00546887">
        <w:rPr>
          <w:rStyle w:val="StyleUnderline"/>
          <w:highlight w:val="cyan"/>
        </w:rPr>
        <w:t>mean more opportunities for catastrophic nuclear mistakes.</w:t>
      </w:r>
      <w:r>
        <w:rPr>
          <w:rStyle w:val="StyleUnderline"/>
        </w:rPr>
        <w:t xml:space="preserve"> </w:t>
      </w:r>
    </w:p>
    <w:p w:rsidR="001F1ECC" w:rsidRDefault="001F1ECC">
      <w:pPr>
        <w:rPr>
          <w:sz w:val="16"/>
        </w:rPr>
      </w:pPr>
      <w:r w:rsidRPr="001F1ECC">
        <w:rPr>
          <w:sz w:val="16"/>
        </w:rPr>
        <w:t xml:space="preserve">So what’s the takeaway? </w:t>
      </w:r>
    </w:p>
    <w:p w:rsidR="001F1ECC" w:rsidRDefault="001F1ECC">
      <w:pPr>
        <w:rPr>
          <w:sz w:val="16"/>
        </w:rPr>
      </w:pPr>
      <w:r w:rsidRPr="001F1ECC">
        <w:rPr>
          <w:sz w:val="16"/>
        </w:rPr>
        <w:t xml:space="preserve">A look at history shows us that nuclear proliferation is anything but inevitable. U.S. nonproliferation efforts have been surprisingly successful, even when the United States was weaker than it is today. </w:t>
      </w:r>
    </w:p>
    <w:p w:rsidR="00AB5A17" w:rsidRDefault="001F1ECC" w:rsidP="00AB5A17">
      <w:pPr>
        <w:rPr>
          <w:rStyle w:val="StyleUnderline"/>
        </w:rPr>
      </w:pPr>
      <w:r w:rsidRPr="001F1ECC">
        <w:rPr>
          <w:sz w:val="16"/>
        </w:rPr>
        <w:t xml:space="preserve">Without firm U.S. opposition to the spread of nuclear weapons — a policy implemented through “carrots” like alliances and “sticks” like sanctions — the world would probably have far more than nine countries with nuclear weapons. What’s more, </w:t>
      </w:r>
      <w:r w:rsidRPr="001F1ECC">
        <w:rPr>
          <w:rStyle w:val="StyleUnderline"/>
        </w:rPr>
        <w:t xml:space="preserve">research suggests that </w:t>
      </w:r>
      <w:r w:rsidRPr="00546887">
        <w:rPr>
          <w:rStyle w:val="StyleUnderline"/>
        </w:rPr>
        <w:t xml:space="preserve">nuclear </w:t>
      </w:r>
      <w:r w:rsidRPr="00546887">
        <w:rPr>
          <w:rStyle w:val="StyleUnderline"/>
          <w:highlight w:val="cyan"/>
        </w:rPr>
        <w:t>prolif</w:t>
      </w:r>
      <w:r w:rsidRPr="001F1ECC">
        <w:rPr>
          <w:rStyle w:val="StyleUnderline"/>
        </w:rPr>
        <w:t xml:space="preserve">eration </w:t>
      </w:r>
      <w:r w:rsidRPr="00546887">
        <w:rPr>
          <w:rStyle w:val="StyleUnderline"/>
          <w:highlight w:val="cyan"/>
        </w:rPr>
        <w:t>would reduce U.S. world influence, undermine global stability and increase the risk of nuclear war.</w:t>
      </w:r>
    </w:p>
    <w:p w:rsidR="002F0402" w:rsidRDefault="002F0402" w:rsidP="002F0402"/>
    <w:p w:rsidR="003A6712" w:rsidRDefault="00082FFB" w:rsidP="003A6712">
      <w:pPr>
        <w:pStyle w:val="Heading4"/>
      </w:pPr>
      <w:proofErr w:type="spellStart"/>
      <w:r>
        <w:t>Prolif</w:t>
      </w:r>
      <w:proofErr w:type="spellEnd"/>
      <w:r>
        <w:t xml:space="preserve"> doesn’t improve the </w:t>
      </w:r>
      <w:proofErr w:type="spellStart"/>
      <w:r>
        <w:t>squo</w:t>
      </w:r>
      <w:proofErr w:type="spellEnd"/>
      <w:r>
        <w:t>, rogue states are emboldened</w:t>
      </w:r>
    </w:p>
    <w:p w:rsidR="002F0402" w:rsidRDefault="002F0402" w:rsidP="002F0402">
      <w:r>
        <w:t xml:space="preserve">John </w:t>
      </w:r>
      <w:r w:rsidRPr="002F0402">
        <w:rPr>
          <w:rStyle w:val="Style13ptBold"/>
        </w:rPr>
        <w:t>Mueller</w:t>
      </w:r>
      <w:r>
        <w:t>, 10-15-20</w:t>
      </w:r>
      <w:r w:rsidRPr="002F0402">
        <w:rPr>
          <w:rStyle w:val="Style13ptBold"/>
        </w:rPr>
        <w:t>18</w:t>
      </w:r>
      <w:r>
        <w:t>, "Nuclear Weapons Don’t Matter," John Mueller is an adjunct professor of political science, Woody Hayes Senior Research Scientist at Ohio State University, and a Senior Fellow at the Cato Institute. Foreign Affairs, https://www.foreignaffairs.com/articles/2018-10-15/nuclear-weapons-dont-matter</w:t>
      </w:r>
    </w:p>
    <w:p w:rsidR="002F0402" w:rsidRPr="002F0402" w:rsidRDefault="002F0402" w:rsidP="002F0402">
      <w:pPr>
        <w:rPr>
          <w:rStyle w:val="StyleUnderline"/>
        </w:rPr>
      </w:pPr>
      <w:r w:rsidRPr="002F0402">
        <w:rPr>
          <w:rStyle w:val="StyleUnderline"/>
        </w:rPr>
        <w:t xml:space="preserve">Great powers are one thing, some might say, but </w:t>
      </w:r>
      <w:r w:rsidRPr="00455836">
        <w:rPr>
          <w:rStyle w:val="StyleUnderline"/>
          <w:highlight w:val="cyan"/>
        </w:rPr>
        <w:t>rogue states or terrorist groups</w:t>
      </w:r>
      <w:r w:rsidRPr="002F0402">
        <w:rPr>
          <w:rStyle w:val="StyleUnderline"/>
        </w:rPr>
        <w:t xml:space="preserve"> are another. If they </w:t>
      </w:r>
      <w:r w:rsidRPr="00455836">
        <w:rPr>
          <w:rStyle w:val="StyleUnderline"/>
          <w:highlight w:val="cyan"/>
        </w:rPr>
        <w:t>go nuclear, it’s game over</w:t>
      </w:r>
      <w:r w:rsidRPr="002F0402">
        <w:rPr>
          <w:rStyle w:val="StyleUnderline"/>
        </w:rPr>
        <w:t xml:space="preserve"> — which is why any further </w:t>
      </w:r>
      <w:r w:rsidRPr="00455836">
        <w:rPr>
          <w:rStyle w:val="StyleUnderline"/>
          <w:highlight w:val="cyan"/>
        </w:rPr>
        <w:t>prolif</w:t>
      </w:r>
      <w:r w:rsidRPr="002F0402">
        <w:rPr>
          <w:rStyle w:val="StyleUnderline"/>
        </w:rPr>
        <w:t xml:space="preserve">eration </w:t>
      </w:r>
      <w:r w:rsidRPr="00455836">
        <w:rPr>
          <w:rStyle w:val="StyleUnderline"/>
          <w:highlight w:val="cyan"/>
        </w:rPr>
        <w:t>must be prevented by all</w:t>
      </w:r>
      <w:r w:rsidRPr="002F0402">
        <w:rPr>
          <w:rStyle w:val="StyleUnderline"/>
        </w:rPr>
        <w:t xml:space="preserve"> possible </w:t>
      </w:r>
      <w:r w:rsidRPr="00455836">
        <w:rPr>
          <w:rStyle w:val="StyleUnderline"/>
          <w:highlight w:val="cyan"/>
        </w:rPr>
        <w:t>measures</w:t>
      </w:r>
      <w:r w:rsidRPr="002F0402">
        <w:rPr>
          <w:rStyle w:val="StyleUnderline"/>
        </w:rPr>
        <w:t>, up to and including war.</w:t>
      </w:r>
    </w:p>
    <w:p w:rsidR="002F0402" w:rsidRDefault="002F0402" w:rsidP="002F0402"/>
    <w:p w:rsidR="002F0402" w:rsidRPr="002F0402" w:rsidRDefault="002F0402" w:rsidP="002F0402">
      <w:pPr>
        <w:rPr>
          <w:sz w:val="16"/>
        </w:rPr>
      </w:pPr>
      <w:r w:rsidRPr="002F0402">
        <w:rPr>
          <w:sz w:val="16"/>
        </w:rPr>
        <w:t>That logic might seem plausible at first, but it breaks down on close examination. Not only has the world already survived the acquisition of nuclear weapons by some of the craziest mass murderers in history (Stalin and Mao), but proliferation has slowed down rather than sped up over time. Dozens of technologically sophisticated countries have considered obtaining nuclear arsenals, but very few have done so. This is because nuclear weapons turn out to be difficult and expensive to acquire and strategically provocative to posses</w:t>
      </w:r>
      <w:r>
        <w:rPr>
          <w:sz w:val="16"/>
        </w:rPr>
        <w:t>s.</w:t>
      </w:r>
    </w:p>
    <w:p w:rsidR="002F0402" w:rsidRDefault="002F0402" w:rsidP="002F0402"/>
    <w:p w:rsidR="002F0402" w:rsidRPr="002F0402" w:rsidRDefault="002F0402" w:rsidP="002F0402">
      <w:pPr>
        <w:rPr>
          <w:rStyle w:val="StyleUnderline"/>
        </w:rPr>
      </w:pPr>
      <w:r w:rsidRPr="00455836">
        <w:rPr>
          <w:rStyle w:val="StyleUnderline"/>
          <w:highlight w:val="cyan"/>
        </w:rPr>
        <w:t>They have not even proved to enhance status</w:t>
      </w:r>
      <w:r w:rsidRPr="002F0402">
        <w:rPr>
          <w:rStyle w:val="StyleUnderline"/>
        </w:rPr>
        <w:t xml:space="preserve"> much, as many expected they would. Pakistan and Russia may garner more attention today than they would without nukes, but </w:t>
      </w:r>
      <w:r w:rsidRPr="00455836">
        <w:rPr>
          <w:rStyle w:val="StyleUnderline"/>
          <w:highlight w:val="cyan"/>
        </w:rPr>
        <w:t xml:space="preserve">would Japan’s prestige be increased if it became </w:t>
      </w:r>
      <w:r w:rsidRPr="009B3D3B">
        <w:rPr>
          <w:rStyle w:val="StyleUnderline"/>
          <w:highlight w:val="cyan"/>
        </w:rPr>
        <w:t>nuclear? Did China’s status improve when it went nuclear</w:t>
      </w:r>
      <w:r w:rsidRPr="002F0402">
        <w:rPr>
          <w:rStyle w:val="StyleUnderline"/>
        </w:rPr>
        <w:t xml:space="preserve"> — or when its economy grew? And would anybody really care (or even notice) if the current British or French nuclear arsenal was doubled or halved?</w:t>
      </w:r>
    </w:p>
    <w:p w:rsidR="002F0402" w:rsidRDefault="002F0402" w:rsidP="002F0402"/>
    <w:p w:rsidR="002F0402" w:rsidRPr="002F0402" w:rsidRDefault="002F0402" w:rsidP="002F0402">
      <w:pPr>
        <w:rPr>
          <w:sz w:val="16"/>
        </w:rPr>
      </w:pPr>
      <w:r w:rsidRPr="002F0402">
        <w:rPr>
          <w:sz w:val="16"/>
        </w:rPr>
        <w:t xml:space="preserve">Alarmists have misjudged not only the pace of proliferation but also its effects. </w:t>
      </w:r>
      <w:r w:rsidRPr="009B3D3B">
        <w:rPr>
          <w:rStyle w:val="StyleUnderline"/>
          <w:highlight w:val="cyan"/>
        </w:rPr>
        <w:t>Prolif</w:t>
      </w:r>
      <w:r w:rsidRPr="002F0402">
        <w:rPr>
          <w:rStyle w:val="StyleUnderline"/>
        </w:rPr>
        <w:t xml:space="preserve">eration </w:t>
      </w:r>
      <w:r w:rsidRPr="009B3D3B">
        <w:rPr>
          <w:rStyle w:val="StyleUnderline"/>
          <w:highlight w:val="cyan"/>
        </w:rPr>
        <w:t>is</w:t>
      </w:r>
      <w:r w:rsidRPr="002F0402">
        <w:rPr>
          <w:rStyle w:val="StyleUnderline"/>
        </w:rPr>
        <w:t xml:space="preserve"> incredibly dangerous and </w:t>
      </w:r>
      <w:r w:rsidRPr="009B3D3B">
        <w:rPr>
          <w:rStyle w:val="StyleUnderline"/>
          <w:highlight w:val="cyan"/>
        </w:rPr>
        <w:t>necessary to prevent,</w:t>
      </w:r>
      <w:r w:rsidRPr="002F0402">
        <w:rPr>
          <w:rStyle w:val="StyleUnderline"/>
        </w:rPr>
        <w:t xml:space="preserve"> we are told, </w:t>
      </w:r>
      <w:r w:rsidRPr="009B3D3B">
        <w:rPr>
          <w:rStyle w:val="StyleUnderline"/>
          <w:highlight w:val="cyan"/>
        </w:rPr>
        <w:t>because</w:t>
      </w:r>
      <w:r w:rsidRPr="002F0402">
        <w:rPr>
          <w:rStyle w:val="StyleUnderline"/>
        </w:rPr>
        <w:t xml:space="preserve"> </w:t>
      </w:r>
      <w:r w:rsidRPr="009B3D3B">
        <w:rPr>
          <w:rStyle w:val="StyleUnderline"/>
          <w:highlight w:val="cyan"/>
        </w:rPr>
        <w:t>going nuclear would</w:t>
      </w:r>
      <w:r w:rsidRPr="002F0402">
        <w:rPr>
          <w:rStyle w:val="StyleUnderline"/>
        </w:rPr>
        <w:t xml:space="preserve"> supposedly </w:t>
      </w:r>
      <w:r w:rsidRPr="009B3D3B">
        <w:rPr>
          <w:rStyle w:val="StyleUnderline"/>
          <w:highlight w:val="cyan"/>
        </w:rPr>
        <w:t>empower rogue states</w:t>
      </w:r>
      <w:r w:rsidRPr="002F0402">
        <w:rPr>
          <w:rStyle w:val="StyleUnderline"/>
        </w:rPr>
        <w:t xml:space="preserve"> and lead them </w:t>
      </w:r>
      <w:r w:rsidRPr="009B3D3B">
        <w:rPr>
          <w:rStyle w:val="StyleUnderline"/>
          <w:highlight w:val="cyan"/>
        </w:rPr>
        <w:t>to dominate their region</w:t>
      </w:r>
      <w:r w:rsidRPr="002F0402">
        <w:rPr>
          <w:rStyle w:val="StyleUnderline"/>
        </w:rPr>
        <w:t>.</w:t>
      </w:r>
      <w:r w:rsidRPr="002F0402">
        <w:rPr>
          <w:sz w:val="16"/>
        </w:rPr>
        <w:t xml:space="preserve"> The details of how this domination would happen are rarely discussed, but the general idea seems to be that </w:t>
      </w:r>
      <w:r w:rsidRPr="009B3D3B">
        <w:rPr>
          <w:rStyle w:val="StyleUnderline"/>
          <w:highlight w:val="cyan"/>
        </w:rPr>
        <w:t>once a country has nuclear weapons, it can use them to threaten others</w:t>
      </w:r>
      <w:r w:rsidRPr="002F0402">
        <w:rPr>
          <w:rStyle w:val="StyleUnderline"/>
        </w:rPr>
        <w:t xml:space="preserve"> and get its way, with nonnuclear countries deferring or paying ransom to the local bully out of fear.</w:t>
      </w:r>
    </w:p>
    <w:p w:rsidR="002F0402" w:rsidRDefault="002F0402" w:rsidP="002F0402"/>
    <w:p w:rsidR="00890578" w:rsidRDefault="001965D8" w:rsidP="00890578">
      <w:pPr>
        <w:pStyle w:val="Heading4"/>
      </w:pPr>
      <w:r>
        <w:t xml:space="preserve">Under Trump, </w:t>
      </w:r>
      <w:proofErr w:type="spellStart"/>
      <w:r>
        <w:t>prolif</w:t>
      </w:r>
      <w:proofErr w:type="spellEnd"/>
      <w:r>
        <w:t xml:space="preserve"> raises the risk of </w:t>
      </w:r>
      <w:proofErr w:type="spellStart"/>
      <w:r>
        <w:t>miscalc</w:t>
      </w:r>
      <w:proofErr w:type="spellEnd"/>
    </w:p>
    <w:p w:rsidR="00890578" w:rsidRDefault="00890578" w:rsidP="002F0402">
      <w:r w:rsidRPr="00890578">
        <w:rPr>
          <w:rStyle w:val="Style13ptBold"/>
        </w:rPr>
        <w:t>ACA</w:t>
      </w:r>
      <w:r>
        <w:t>, 2-15-20</w:t>
      </w:r>
      <w:r w:rsidRPr="00890578">
        <w:rPr>
          <w:rStyle w:val="Style13ptBold"/>
        </w:rPr>
        <w:t>18</w:t>
      </w:r>
      <w:r>
        <w:t>, "The New U.S. Nuclear Strategy is Flawed and Dangerous. Here’s Why.," The Arms Control Association is a national nonpartisan membership organization dedicated to promoting public understanding of and support for effective arms control policies. Arms Control Association, https://www.armscontrol.org/issue-briefs/2018-02/new-us-nuclear-strategy-flawed-dangerous-heres-why.</w:t>
      </w:r>
    </w:p>
    <w:p w:rsidR="00890578" w:rsidRPr="001965D8" w:rsidRDefault="00890578" w:rsidP="002F0402">
      <w:pPr>
        <w:rPr>
          <w:rStyle w:val="StyleUnderline"/>
        </w:rPr>
      </w:pPr>
      <w:r w:rsidRPr="001965D8">
        <w:rPr>
          <w:rStyle w:val="StyleUnderline"/>
        </w:rPr>
        <w:t xml:space="preserve">The 2018 NPR says that </w:t>
      </w:r>
      <w:r w:rsidRPr="009B3D3B">
        <w:rPr>
          <w:rStyle w:val="StyleUnderline"/>
          <w:highlight w:val="cyan"/>
        </w:rPr>
        <w:t>the first use of nuclear weapons will only be considered under “extreme circumstances”</w:t>
      </w:r>
      <w:r w:rsidRPr="001965D8">
        <w:rPr>
          <w:rStyle w:val="StyleUnderline"/>
        </w:rPr>
        <w:t xml:space="preserve"> to defend the “vital interests” of the United States and its allies</w:t>
      </w:r>
      <w:r>
        <w:t xml:space="preserve"> (p. 21). The 2010 NPR used identical language. </w:t>
      </w:r>
      <w:r w:rsidRPr="001965D8">
        <w:rPr>
          <w:rStyle w:val="StyleUnderline"/>
        </w:rPr>
        <w:t xml:space="preserve">Unlike the previous administration, however, </w:t>
      </w:r>
      <w:r w:rsidRPr="009B3D3B">
        <w:rPr>
          <w:rStyle w:val="StyleUnderline"/>
          <w:highlight w:val="cyan"/>
        </w:rPr>
        <w:t>the Trump administration defines extreme circumstances more broadly to include “significant non-nuclear strategic attacks” against “U.S., allied or partner civilian population or infrastructure, and attacks on U.S. or allied nuclear forces, their command and control, or warning and attack assessment capabilities.”</w:t>
      </w:r>
    </w:p>
    <w:p w:rsidR="00890578" w:rsidRPr="009B3D3B" w:rsidRDefault="00890578" w:rsidP="002F0402">
      <w:pPr>
        <w:rPr>
          <w:sz w:val="16"/>
        </w:rPr>
      </w:pPr>
      <w:r w:rsidRPr="009B3D3B">
        <w:rPr>
          <w:sz w:val="16"/>
        </w:rPr>
        <w:t>The document does not explicitly define “significant non-nuclear strategic attacks” but at various points says it could include chemical and biological attacks, large-scale conventional aggression, and cyberattacks. The review references the role of nuclear weapons in deterring non-nuclear attacks over 30 time</w:t>
      </w:r>
      <w:r w:rsidR="009B3D3B">
        <w:rPr>
          <w:sz w:val="16"/>
        </w:rPr>
        <w:t>s.</w:t>
      </w:r>
    </w:p>
    <w:p w:rsidR="00890578" w:rsidRPr="009B3D3B" w:rsidRDefault="00890578" w:rsidP="002F0402">
      <w:pPr>
        <w:rPr>
          <w:sz w:val="16"/>
        </w:rPr>
      </w:pPr>
      <w:r w:rsidRPr="009B3D3B">
        <w:rPr>
          <w:sz w:val="16"/>
        </w:rPr>
        <w:t>The 2010 NPR, on the other hand, described “a narrow range of contingencies” in which nuclear weapons may play a role in deterring "a conventional or CBW attack.” There was no reference to cyberattacks or attacks on nuclear command, control, and communications capabilities anywhere in the 2010 documen</w:t>
      </w:r>
      <w:r w:rsidR="009B3D3B">
        <w:rPr>
          <w:sz w:val="16"/>
        </w:rPr>
        <w:t>t.</w:t>
      </w:r>
    </w:p>
    <w:p w:rsidR="00890578" w:rsidRPr="001965D8" w:rsidRDefault="00890578" w:rsidP="002F0402">
      <w:pPr>
        <w:rPr>
          <w:rStyle w:val="StyleUnderline"/>
        </w:rPr>
      </w:pPr>
      <w:r w:rsidRPr="001965D8">
        <w:rPr>
          <w:rStyle w:val="StyleUnderline"/>
        </w:rPr>
        <w:t xml:space="preserve">“This opens questions,” writes former Pentagon official Rebecca </w:t>
      </w:r>
      <w:proofErr w:type="spellStart"/>
      <w:r w:rsidRPr="001965D8">
        <w:rPr>
          <w:rStyle w:val="StyleUnderline"/>
        </w:rPr>
        <w:t>Hersman</w:t>
      </w:r>
      <w:proofErr w:type="spellEnd"/>
      <w:r w:rsidRPr="001965D8">
        <w:rPr>
          <w:rStyle w:val="StyleUnderline"/>
        </w:rPr>
        <w:t xml:space="preserve">, “about whether </w:t>
      </w:r>
      <w:r w:rsidRPr="009B3D3B">
        <w:rPr>
          <w:rStyle w:val="StyleUnderline"/>
          <w:highlight w:val="cyan"/>
        </w:rPr>
        <w:t>the U</w:t>
      </w:r>
      <w:r w:rsidRPr="001965D8">
        <w:rPr>
          <w:rStyle w:val="StyleUnderline"/>
        </w:rPr>
        <w:t xml:space="preserve">nited </w:t>
      </w:r>
      <w:r w:rsidRPr="009B3D3B">
        <w:rPr>
          <w:rStyle w:val="StyleUnderline"/>
          <w:highlight w:val="cyan"/>
        </w:rPr>
        <w:t>S</w:t>
      </w:r>
      <w:r w:rsidRPr="001965D8">
        <w:rPr>
          <w:rStyle w:val="StyleUnderline"/>
        </w:rPr>
        <w:t xml:space="preserve">tates </w:t>
      </w:r>
      <w:r w:rsidRPr="009B3D3B">
        <w:rPr>
          <w:rStyle w:val="StyleUnderline"/>
          <w:highlight w:val="cyan"/>
        </w:rPr>
        <w:t>would consider using” nuclear</w:t>
      </w:r>
      <w:r w:rsidRPr="001965D8">
        <w:rPr>
          <w:rStyle w:val="StyleUnderline"/>
        </w:rPr>
        <w:t xml:space="preserve"> </w:t>
      </w:r>
      <w:r w:rsidRPr="009B3D3B">
        <w:rPr>
          <w:rStyle w:val="StyleUnderline"/>
          <w:highlight w:val="cyan"/>
        </w:rPr>
        <w:t>“weapons more readily than</w:t>
      </w:r>
      <w:r w:rsidRPr="001965D8">
        <w:rPr>
          <w:rStyle w:val="StyleUnderline"/>
        </w:rPr>
        <w:t xml:space="preserve"> it might have </w:t>
      </w:r>
      <w:r w:rsidRPr="009B3D3B">
        <w:rPr>
          <w:rStyle w:val="StyleUnderline"/>
          <w:highlight w:val="cyan"/>
        </w:rPr>
        <w:t>in the past</w:t>
      </w:r>
      <w:r w:rsidRPr="001965D8">
        <w:rPr>
          <w:rStyle w:val="StyleUnderline"/>
        </w:rPr>
        <w:t xml:space="preserve"> or in response to attacks that are less than fully catastrophic.”</w:t>
      </w:r>
    </w:p>
    <w:p w:rsidR="00890578" w:rsidRPr="009B3D3B" w:rsidRDefault="00890578" w:rsidP="002F0402">
      <w:pPr>
        <w:rPr>
          <w:sz w:val="16"/>
        </w:rPr>
      </w:pPr>
      <w:r w:rsidRPr="009B3D3B">
        <w:rPr>
          <w:sz w:val="16"/>
        </w:rPr>
        <w:t>In addition, the 2010 NPR stated that the United States “will continue to strengthen conventional capabilities and reduce the role of nuclear weapons in deterring non-nuclear attacks, with the objective of making deterrence of nuclear attack on the United States or our allies and partners the sole purpose of U.S. nuclear weapon</w:t>
      </w:r>
      <w:r w:rsidR="009B3D3B">
        <w:rPr>
          <w:sz w:val="16"/>
        </w:rPr>
        <w:t>s.”</w:t>
      </w:r>
    </w:p>
    <w:p w:rsidR="00890578" w:rsidRPr="009B3D3B" w:rsidRDefault="00890578" w:rsidP="002F0402">
      <w:pPr>
        <w:rPr>
          <w:sz w:val="16"/>
        </w:rPr>
      </w:pPr>
      <w:r w:rsidRPr="009B3D3B">
        <w:rPr>
          <w:sz w:val="16"/>
        </w:rPr>
        <w:t>Indeed, by the end of his second term of office President Obama believed that goal had effectively been achieved. As then Vice President Joe Biden put it in remarks delivered in January 2017: “given our non-nuclear capabilities and the nature of today’s threats, it’s hard to envision a plausible scenario in which the first use of nuclear weapons by the United States would be necessary. Or make sense. President Obama and I are confident we can deter and defend ourselves and our allies against non-nuclear threats through other mean</w:t>
      </w:r>
      <w:r w:rsidR="009B3D3B">
        <w:rPr>
          <w:sz w:val="16"/>
        </w:rPr>
        <w:t>s.”</w:t>
      </w:r>
    </w:p>
    <w:p w:rsidR="00890578" w:rsidRPr="009B3D3B" w:rsidRDefault="00890578" w:rsidP="002F0402">
      <w:pPr>
        <w:rPr>
          <w:sz w:val="16"/>
        </w:rPr>
      </w:pPr>
      <w:r w:rsidRPr="009B3D3B">
        <w:rPr>
          <w:sz w:val="16"/>
        </w:rPr>
        <w:t>In contrast, the new NPR explicitly rejects the idea of “sole purpose” (p. 20). The review extols ambiguity and proposes two new low-yield nuclear capabilities to “expand the range of credible U.S. options for responding to nuclear or non-nuclear strategic attack” (p</w:t>
      </w:r>
      <w:r w:rsidR="009B3D3B">
        <w:rPr>
          <w:sz w:val="16"/>
        </w:rPr>
        <w:t>. 55</w:t>
      </w:r>
      <w:r w:rsidRPr="009B3D3B">
        <w:rPr>
          <w:sz w:val="16"/>
        </w:rPr>
        <w:t>).</w:t>
      </w:r>
    </w:p>
    <w:p w:rsidR="00890578" w:rsidRPr="009B3D3B" w:rsidRDefault="00890578" w:rsidP="002F0402">
      <w:pPr>
        <w:rPr>
          <w:sz w:val="16"/>
        </w:rPr>
      </w:pPr>
      <w:r w:rsidRPr="009B3D3B">
        <w:rPr>
          <w:sz w:val="16"/>
        </w:rPr>
        <w:t>The Trump NPR diverges from the Obama NPR on declaratory policy in still othe</w:t>
      </w:r>
      <w:r w:rsidR="009B3D3B">
        <w:rPr>
          <w:sz w:val="16"/>
        </w:rPr>
        <w:t>r ways</w:t>
      </w:r>
      <w:r w:rsidRPr="009B3D3B">
        <w:rPr>
          <w:sz w:val="16"/>
        </w:rPr>
        <w:t>.</w:t>
      </w:r>
    </w:p>
    <w:p w:rsidR="00890578" w:rsidRPr="009B3D3B" w:rsidRDefault="00890578" w:rsidP="002F0402">
      <w:pPr>
        <w:rPr>
          <w:sz w:val="16"/>
        </w:rPr>
      </w:pPr>
      <w:r w:rsidRPr="009B3D3B">
        <w:rPr>
          <w:sz w:val="16"/>
        </w:rPr>
        <w:t>The 2010 review updated and strengthened the U.S. pledge of nonuse against non-nuclear-weapon states that are in good standing with their nuclear nonproliferation obligations, even in the unlikely event that one of those states attacks the United States or its allies with chemical or biological weapons. This revised negative security assurance expanded the security benefits for non-nuclear-weapon states of</w:t>
      </w:r>
      <w:r w:rsidR="009B3D3B">
        <w:rPr>
          <w:sz w:val="16"/>
        </w:rPr>
        <w:t xml:space="preserve"> good </w:t>
      </w:r>
      <w:r w:rsidRPr="009B3D3B">
        <w:rPr>
          <w:sz w:val="16"/>
        </w:rPr>
        <w:t>faith membership in the nuclear Nonproliferation Treaty (NPT) regime.</w:t>
      </w:r>
    </w:p>
    <w:p w:rsidR="00890578" w:rsidRPr="009B3D3B" w:rsidRDefault="00890578" w:rsidP="002F0402">
      <w:pPr>
        <w:rPr>
          <w:sz w:val="16"/>
        </w:rPr>
      </w:pPr>
      <w:r w:rsidRPr="009B3D3B">
        <w:rPr>
          <w:sz w:val="16"/>
        </w:rPr>
        <w:t>The 2018 NPR reiterates this pledge but undermines the value of this assurance by retaining “the right to make any adjustment in the assurance that may be warranted by the evolution and proliferation of non-</w:t>
      </w:r>
      <w:r w:rsidR="009B3D3B">
        <w:rPr>
          <w:sz w:val="16"/>
        </w:rPr>
        <w:t xml:space="preserve">nuclear </w:t>
      </w:r>
      <w:r w:rsidRPr="009B3D3B">
        <w:rPr>
          <w:sz w:val="16"/>
        </w:rPr>
        <w:t>strategic attack technologies and U.S. capabilities to counter that threat” (p. 21).</w:t>
      </w:r>
    </w:p>
    <w:p w:rsidR="00890578" w:rsidRPr="002F2431" w:rsidRDefault="00890578" w:rsidP="002F0402">
      <w:pPr>
        <w:rPr>
          <w:sz w:val="16"/>
        </w:rPr>
      </w:pPr>
      <w:r w:rsidRPr="002F2431">
        <w:rPr>
          <w:sz w:val="16"/>
        </w:rPr>
        <w:t xml:space="preserve">It is notable that </w:t>
      </w:r>
      <w:r w:rsidRPr="009B3D3B">
        <w:rPr>
          <w:rStyle w:val="StyleUnderline"/>
        </w:rPr>
        <w:t xml:space="preserve">President </w:t>
      </w:r>
      <w:r w:rsidRPr="009B3D3B">
        <w:rPr>
          <w:rStyle w:val="StyleUnderline"/>
          <w:highlight w:val="cyan"/>
        </w:rPr>
        <w:t>Trump argued</w:t>
      </w:r>
      <w:r w:rsidRPr="002F2431">
        <w:rPr>
          <w:sz w:val="16"/>
        </w:rPr>
        <w:t xml:space="preserve"> in his 2018 State of the Union address that </w:t>
      </w:r>
      <w:r w:rsidRPr="001965D8">
        <w:rPr>
          <w:rStyle w:val="StyleUnderline"/>
        </w:rPr>
        <w:t>“</w:t>
      </w:r>
      <w:r w:rsidRPr="009B3D3B">
        <w:rPr>
          <w:rStyle w:val="StyleUnderline"/>
          <w:highlight w:val="cyan"/>
        </w:rPr>
        <w:t>we must modernize and rebuild our nuclear arsenal, hopefully never having to use it, but making it so strong and powerful that it will deter any acts of aggression by any other nation or anyone else</w:t>
      </w:r>
      <w:r w:rsidRPr="001965D8">
        <w:rPr>
          <w:rStyle w:val="StyleUnderline"/>
        </w:rPr>
        <w:t>.”</w:t>
      </w:r>
    </w:p>
    <w:p w:rsidR="00890578" w:rsidRPr="002F2431" w:rsidRDefault="00890578" w:rsidP="002F0402">
      <w:pPr>
        <w:rPr>
          <w:sz w:val="16"/>
        </w:rPr>
      </w:pPr>
      <w:r w:rsidRPr="009B3D3B">
        <w:rPr>
          <w:rStyle w:val="StyleUnderline"/>
          <w:highlight w:val="cyan"/>
        </w:rPr>
        <w:t>This approach represents a clear shift away from past U.S. strategy</w:t>
      </w:r>
      <w:r w:rsidRPr="001965D8">
        <w:rPr>
          <w:rStyle w:val="StyleUnderline"/>
        </w:rPr>
        <w:t xml:space="preserve"> and practice </w:t>
      </w:r>
      <w:r w:rsidRPr="009B3D3B">
        <w:rPr>
          <w:rStyle w:val="StyleUnderline"/>
          <w:highlight w:val="cyan"/>
        </w:rPr>
        <w:t>that aims to reduce the role of nuclear weapons in U.S. military and foreign policy.</w:t>
      </w:r>
      <w:r w:rsidRPr="002F2431">
        <w:rPr>
          <w:sz w:val="16"/>
        </w:rPr>
        <w:t xml:space="preserve"> The 2010 NPR stated that the “fundamental role” of nuclear weapons is to deter nuclear attack against the United States or its allies, not “any act of aggression</w:t>
      </w:r>
      <w:r w:rsidR="002F2431">
        <w:rPr>
          <w:sz w:val="16"/>
        </w:rPr>
        <w:t>.”</w:t>
      </w:r>
    </w:p>
    <w:p w:rsidR="00890578" w:rsidRPr="002F2431" w:rsidRDefault="00890578" w:rsidP="002F0402">
      <w:pPr>
        <w:rPr>
          <w:sz w:val="16"/>
        </w:rPr>
      </w:pPr>
      <w:r w:rsidRPr="002F2431">
        <w:rPr>
          <w:sz w:val="16"/>
        </w:rPr>
        <w:t>The proposed changes in the 2018 NPR on the role of nuclear weapons are real. And they are dangerou</w:t>
      </w:r>
      <w:r w:rsidR="002F2431">
        <w:rPr>
          <w:sz w:val="16"/>
        </w:rPr>
        <w:t>s.</w:t>
      </w:r>
    </w:p>
    <w:p w:rsidR="00890578" w:rsidRPr="002F2431" w:rsidRDefault="00890578" w:rsidP="002F0402">
      <w:pPr>
        <w:rPr>
          <w:sz w:val="16"/>
        </w:rPr>
      </w:pPr>
      <w:r w:rsidRPr="009B3D3B">
        <w:rPr>
          <w:rStyle w:val="StyleUnderline"/>
          <w:highlight w:val="cyan"/>
        </w:rPr>
        <w:t>Threatening nuclear retaliation</w:t>
      </w:r>
      <w:r w:rsidRPr="001965D8">
        <w:rPr>
          <w:rStyle w:val="StyleUnderline"/>
        </w:rPr>
        <w:t xml:space="preserve"> to counter new kinds of “asymmetric” attacks </w:t>
      </w:r>
      <w:r w:rsidRPr="009B3D3B">
        <w:rPr>
          <w:rStyle w:val="StyleUnderline"/>
          <w:highlight w:val="cyan"/>
        </w:rPr>
        <w:t>would lower the threshold for nuclear use, increase</w:t>
      </w:r>
      <w:r w:rsidRPr="001965D8">
        <w:rPr>
          <w:rStyle w:val="StyleUnderline"/>
        </w:rPr>
        <w:t xml:space="preserve"> the </w:t>
      </w:r>
      <w:r w:rsidRPr="009B3D3B">
        <w:rPr>
          <w:rStyle w:val="StyleUnderline"/>
          <w:highlight w:val="cyan"/>
        </w:rPr>
        <w:t>risks of</w:t>
      </w:r>
      <w:r w:rsidRPr="001965D8">
        <w:rPr>
          <w:rStyle w:val="StyleUnderline"/>
        </w:rPr>
        <w:t xml:space="preserve"> </w:t>
      </w:r>
      <w:r w:rsidRPr="009B3D3B">
        <w:rPr>
          <w:rStyle w:val="StyleUnderline"/>
          <w:highlight w:val="cyan"/>
        </w:rPr>
        <w:t>miscalc</w:t>
      </w:r>
      <w:r w:rsidRPr="001965D8">
        <w:rPr>
          <w:rStyle w:val="StyleUnderline"/>
        </w:rPr>
        <w:t xml:space="preserve">ulation, </w:t>
      </w:r>
      <w:r w:rsidRPr="009B3D3B">
        <w:rPr>
          <w:rStyle w:val="StyleUnderline"/>
          <w:highlight w:val="cyan"/>
        </w:rPr>
        <w:t>and make</w:t>
      </w:r>
      <w:r w:rsidRPr="001965D8">
        <w:rPr>
          <w:rStyle w:val="StyleUnderline"/>
        </w:rPr>
        <w:t xml:space="preserve"> it </w:t>
      </w:r>
      <w:r w:rsidRPr="009B3D3B">
        <w:rPr>
          <w:rStyle w:val="StyleUnderline"/>
          <w:highlight w:val="cyan"/>
        </w:rPr>
        <w:t>easier for other countries to justify excessive roles for nuclear weapons</w:t>
      </w:r>
      <w:r w:rsidRPr="001965D8">
        <w:rPr>
          <w:rStyle w:val="StyleUnderline"/>
        </w:rPr>
        <w:t xml:space="preserve"> in their policies. Such threats are also unlikely to be proportional and therefore would be difficult to make credible. </w:t>
      </w:r>
      <w:r w:rsidRPr="002F2431">
        <w:rPr>
          <w:sz w:val="16"/>
        </w:rPr>
        <w:t xml:space="preserve">For example, though a kinetic or </w:t>
      </w:r>
      <w:proofErr w:type="spellStart"/>
      <w:r w:rsidRPr="002F2431">
        <w:rPr>
          <w:sz w:val="16"/>
        </w:rPr>
        <w:t>nonkinetic</w:t>
      </w:r>
      <w:proofErr w:type="spellEnd"/>
      <w:r w:rsidRPr="002F2431">
        <w:rPr>
          <w:sz w:val="16"/>
        </w:rPr>
        <w:t xml:space="preserve"> attack on U.S. nuclear command and control capabilities, which support both nuclear and non-nuclear missions, could have major repercussions, such an attack is unlikely to result in any human casualties.</w:t>
      </w:r>
    </w:p>
    <w:p w:rsidR="00890578" w:rsidRPr="002F2431" w:rsidRDefault="00890578" w:rsidP="002F0402">
      <w:pPr>
        <w:rPr>
          <w:sz w:val="16"/>
        </w:rPr>
      </w:pPr>
      <w:r w:rsidRPr="002F2431">
        <w:rPr>
          <w:sz w:val="16"/>
        </w:rPr>
        <w:t>Given the overall conventional superiority of the U.S.-led alliance system, it is in the U.S. interest to raise, not lower, the bar for nuclear use. A more prudent approach to countering potential non-nuclear attacks on U.S. infrastructure and command and control capabilities would include strengthening the resilience of these systems against cyberattack and ensuring the availability of credible symmetric and asymmetric conventional response option</w:t>
      </w:r>
      <w:r w:rsidR="002F2431">
        <w:rPr>
          <w:sz w:val="16"/>
        </w:rPr>
        <w:t>s.</w:t>
      </w:r>
    </w:p>
    <w:p w:rsidR="00890578" w:rsidRPr="002F0402" w:rsidRDefault="00890578" w:rsidP="002F0402"/>
    <w:p w:rsidR="00D34861" w:rsidRDefault="00D34861" w:rsidP="00D34861">
      <w:pPr>
        <w:pStyle w:val="Heading3"/>
      </w:pPr>
      <w:bookmarkStart w:id="0" w:name="_GoBack"/>
      <w:bookmarkEnd w:id="0"/>
      <w:r>
        <w:t xml:space="preserve">NPT stops </w:t>
      </w:r>
      <w:proofErr w:type="spellStart"/>
      <w:r>
        <w:t>prolif</w:t>
      </w:r>
      <w:proofErr w:type="spellEnd"/>
    </w:p>
    <w:p w:rsidR="00D80432" w:rsidRDefault="00D80432" w:rsidP="00D80432">
      <w:pPr>
        <w:pStyle w:val="Heading4"/>
      </w:pPr>
      <w:r>
        <w:t>Nonproliferation Treaty is tightening restrictions</w:t>
      </w:r>
      <w:r w:rsidR="00934C41">
        <w:t>, ensures non-</w:t>
      </w:r>
      <w:proofErr w:type="spellStart"/>
      <w:r w:rsidR="00934C41">
        <w:t>prolif</w:t>
      </w:r>
      <w:proofErr w:type="spellEnd"/>
    </w:p>
    <w:p w:rsidR="00D80432" w:rsidRPr="00E24A55" w:rsidRDefault="00D80432" w:rsidP="00D80432">
      <w:proofErr w:type="spellStart"/>
      <w:r w:rsidRPr="00670E39">
        <w:rPr>
          <w:rStyle w:val="Style13ptBold"/>
        </w:rPr>
        <w:t>Durkalec</w:t>
      </w:r>
      <w:proofErr w:type="spellEnd"/>
      <w:r w:rsidRPr="00670E39">
        <w:rPr>
          <w:rStyle w:val="Style13ptBold"/>
        </w:rPr>
        <w:t xml:space="preserve"> 18</w:t>
      </w:r>
      <w:r>
        <w:rPr>
          <w:rStyle w:val="Style13ptBold"/>
        </w:rPr>
        <w:t xml:space="preserve"> </w:t>
      </w:r>
      <w:r w:rsidRPr="00E24A55">
        <w:t xml:space="preserve">(JACK June 29, </w:t>
      </w:r>
      <w:r w:rsidR="00934C41" w:rsidRPr="00E24A55">
        <w:t>2018 Postdoctoral</w:t>
      </w:r>
      <w:r w:rsidRPr="00E24A55">
        <w:t xml:space="preserve"> Research Fellow at the Center for Global Security Research (CGSR) at Lawrence Livermore National Laboratory. Doctorate in Political science </w:t>
      </w:r>
      <w:r w:rsidR="00934C41" w:rsidRPr="00E24A55">
        <w:t>master’s</w:t>
      </w:r>
      <w:r w:rsidRPr="00E24A55">
        <w:t xml:space="preserve"> degree in International relations https://www.nato.int/docu/review/2018/Also-in-2018/the-nuclear-non-proliferation-treaty-at-fifty-a-midlife-crisis/EN/index.htm)</w:t>
      </w:r>
    </w:p>
    <w:p w:rsidR="00D80432" w:rsidRPr="009B3D3B" w:rsidRDefault="00D80432" w:rsidP="00D80432">
      <w:pPr>
        <w:rPr>
          <w:sz w:val="16"/>
        </w:rPr>
      </w:pPr>
      <w:r w:rsidRPr="00F00A5D">
        <w:rPr>
          <w:rStyle w:val="StyleUnderline"/>
          <w:highlight w:val="cyan"/>
        </w:rPr>
        <w:t>The non-proliferation score of the NPT is not perfect,</w:t>
      </w:r>
      <w:r w:rsidRPr="009B3D3B">
        <w:rPr>
          <w:sz w:val="16"/>
        </w:rPr>
        <w:t xml:space="preserve"> as a number of countries have decided to cheat and pursue nuclear options while remaining NPT parties. </w:t>
      </w:r>
      <w:r w:rsidRPr="00F00A5D">
        <w:rPr>
          <w:rStyle w:val="StyleUnderline"/>
          <w:highlight w:val="cyan"/>
        </w:rPr>
        <w:t>Yet, because of the NPT, they have had to pursue nuclear weapons covertly, constraining their efforts</w:t>
      </w:r>
      <w:r w:rsidRPr="009B3D3B">
        <w:rPr>
          <w:sz w:val="16"/>
        </w:rPr>
        <w:t>. In some cases, it has bought time for them to reconsider their nuclear options, or for outside intervention that has prevented further progress.</w:t>
      </w:r>
    </w:p>
    <w:p w:rsidR="00D80432" w:rsidRPr="009B3D3B" w:rsidRDefault="00D80432" w:rsidP="00D80432">
      <w:pPr>
        <w:rPr>
          <w:sz w:val="16"/>
        </w:rPr>
      </w:pPr>
      <w:r w:rsidRPr="009B3D3B">
        <w:rPr>
          <w:sz w:val="16"/>
        </w:rPr>
        <w:t xml:space="preserve">For example, </w:t>
      </w:r>
      <w:r w:rsidRPr="00F00A5D">
        <w:rPr>
          <w:rStyle w:val="StyleUnderline"/>
          <w:highlight w:val="cyan"/>
        </w:rPr>
        <w:t>Libya’s pursuit of nuclear weapons for almost 30 years was terminated in 2003, thanks to the diplomatic efforts of the U</w:t>
      </w:r>
      <w:r w:rsidRPr="009B3D3B">
        <w:rPr>
          <w:sz w:val="16"/>
        </w:rPr>
        <w:t xml:space="preserve">nited </w:t>
      </w:r>
      <w:r w:rsidRPr="00F00A5D">
        <w:rPr>
          <w:rStyle w:val="StyleUnderline"/>
          <w:highlight w:val="cyan"/>
        </w:rPr>
        <w:t>K</w:t>
      </w:r>
      <w:r w:rsidRPr="009B3D3B">
        <w:rPr>
          <w:sz w:val="16"/>
        </w:rPr>
        <w:t xml:space="preserve">ingdom </w:t>
      </w:r>
      <w:r w:rsidRPr="00F00A5D">
        <w:rPr>
          <w:rStyle w:val="StyleUnderline"/>
          <w:highlight w:val="cyan"/>
        </w:rPr>
        <w:t>and the U</w:t>
      </w:r>
      <w:r w:rsidRPr="009B3D3B">
        <w:rPr>
          <w:sz w:val="16"/>
        </w:rPr>
        <w:t xml:space="preserve">nited </w:t>
      </w:r>
      <w:r w:rsidRPr="00F00A5D">
        <w:rPr>
          <w:rStyle w:val="StyleUnderline"/>
          <w:highlight w:val="cyan"/>
        </w:rPr>
        <w:t>S</w:t>
      </w:r>
      <w:r w:rsidRPr="009B3D3B">
        <w:rPr>
          <w:sz w:val="16"/>
        </w:rPr>
        <w:t xml:space="preserve">tates, and a change of mind by the country’s leader, Colonel Muammar Qaddafi. Iraq’s nuclear pursuit of almost 20 years was ended by the 1991 Gulf War, and Syria’s decade-long efforts were disrupted by Israel’s 2007 attack on the covert Al </w:t>
      </w:r>
      <w:proofErr w:type="spellStart"/>
      <w:r w:rsidRPr="009B3D3B">
        <w:rPr>
          <w:sz w:val="16"/>
        </w:rPr>
        <w:t>Kibar</w:t>
      </w:r>
      <w:proofErr w:type="spellEnd"/>
      <w:r w:rsidRPr="009B3D3B">
        <w:rPr>
          <w:sz w:val="16"/>
        </w:rPr>
        <w:t xml:space="preserve"> nuclear reactor.</w:t>
      </w:r>
    </w:p>
    <w:p w:rsidR="00D80432" w:rsidRPr="009B3D3B" w:rsidRDefault="00D80432" w:rsidP="00D80432">
      <w:pPr>
        <w:rPr>
          <w:sz w:val="16"/>
        </w:rPr>
      </w:pPr>
      <w:r w:rsidRPr="00F00A5D">
        <w:rPr>
          <w:rStyle w:val="StyleUnderline"/>
          <w:highlight w:val="cyan"/>
        </w:rPr>
        <w:t xml:space="preserve">Those NPT countries that have been caught cheating and have refused to abandon their clandestine </w:t>
      </w:r>
      <w:proofErr w:type="spellStart"/>
      <w:r w:rsidRPr="00F00A5D">
        <w:rPr>
          <w:rStyle w:val="StyleUnderline"/>
          <w:highlight w:val="cyan"/>
        </w:rPr>
        <w:t>programmes</w:t>
      </w:r>
      <w:proofErr w:type="spellEnd"/>
      <w:r w:rsidRPr="00F00A5D">
        <w:rPr>
          <w:rStyle w:val="StyleUnderline"/>
          <w:highlight w:val="cyan"/>
        </w:rPr>
        <w:t xml:space="preserve"> have paid a significant price for noncompliance</w:t>
      </w:r>
      <w:r w:rsidRPr="009B3D3B">
        <w:rPr>
          <w:sz w:val="16"/>
        </w:rPr>
        <w:t xml:space="preserve">. North Korea, which in 2003 announced its withdrawal from the Treaty and soon acquired nuclear weapons capability, did it despite extensive international sanctions and political isolation. Sanctions imposed on Iran for its covert nuclear activities were eased after the 2015 Joint Comprehensive Plan of Action (JCPOA) and Iran’s renewed commitment to abide by its obligations under the Treaty. </w:t>
      </w:r>
      <w:r w:rsidRPr="00F00A5D">
        <w:rPr>
          <w:rStyle w:val="StyleUnderline"/>
          <w:highlight w:val="cyan"/>
        </w:rPr>
        <w:t>Without the NPT, the concerted global efforts to prevent, slow down</w:t>
      </w:r>
      <w:r w:rsidRPr="009B3D3B">
        <w:rPr>
          <w:sz w:val="16"/>
        </w:rPr>
        <w:t xml:space="preserve">, curb, punish </w:t>
      </w:r>
      <w:r w:rsidRPr="00F00A5D">
        <w:rPr>
          <w:rStyle w:val="StyleUnderline"/>
          <w:highlight w:val="cyan"/>
        </w:rPr>
        <w:t>and reverse the actions of Iran and North Korea would be much more difficult. The Treaty gives legitimacy to the non-proliferation norm</w:t>
      </w:r>
      <w:r w:rsidRPr="009B3D3B">
        <w:rPr>
          <w:sz w:val="16"/>
        </w:rPr>
        <w:t xml:space="preserve"> and to actions to enforce it.</w:t>
      </w:r>
    </w:p>
    <w:p w:rsidR="00D80432" w:rsidRPr="002B164B" w:rsidRDefault="00D80432" w:rsidP="00D80432">
      <w:pPr>
        <w:rPr>
          <w:sz w:val="16"/>
        </w:rPr>
      </w:pPr>
      <w:r w:rsidRPr="002B164B">
        <w:rPr>
          <w:sz w:val="16"/>
        </w:rPr>
        <w:t xml:space="preserve">While the Treaty has significant loopholes, detection of illegal proliferation by its safeguards system has </w:t>
      </w:r>
      <w:proofErr w:type="spellStart"/>
      <w:r w:rsidRPr="002B164B">
        <w:rPr>
          <w:sz w:val="16"/>
        </w:rPr>
        <w:t>mobilised</w:t>
      </w:r>
      <w:proofErr w:type="spellEnd"/>
      <w:r w:rsidRPr="002B164B">
        <w:rPr>
          <w:sz w:val="16"/>
        </w:rPr>
        <w:t xml:space="preserve"> efforts to strengthen verification and enforcement. The exposure of Saddam Hussein’s clandestine programme in 1991 led to improvements of the IAEA’s inspection authority with the 1997 Additional Protocol. The Protocol has been ratified by over 130 countrie</w:t>
      </w:r>
      <w:r w:rsidR="002B164B">
        <w:rPr>
          <w:sz w:val="16"/>
        </w:rPr>
        <w:t>s.</w:t>
      </w:r>
    </w:p>
    <w:p w:rsidR="00D80432" w:rsidRPr="009B3D3B" w:rsidRDefault="00D80432" w:rsidP="00D80432">
      <w:pPr>
        <w:rPr>
          <w:sz w:val="16"/>
        </w:rPr>
      </w:pPr>
      <w:r w:rsidRPr="009B3D3B">
        <w:rPr>
          <w:sz w:val="16"/>
        </w:rPr>
        <w:t xml:space="preserve">The non-proliferation impact of the NPT Treaty has been multiplied by a dense network of international initiatives and agreements created to support the NPT goals, including the Nuclear-Weapon-Free Zones, the Convention on the Physical Protection of Nuclear Material, the Zangger Committee, the Nuclear Suppliers Group, United Nations Security Council Resolution 1540, the Proliferation Security Initiative, and the Nuclear Security Summits. Together, </w:t>
      </w:r>
      <w:r w:rsidRPr="00F00A5D">
        <w:rPr>
          <w:rStyle w:val="StyleUnderline"/>
          <w:highlight w:val="cyan"/>
        </w:rPr>
        <w:t>these multilateral efforts reinforce the non-proliferation regime and the NPT.</w:t>
      </w:r>
    </w:p>
    <w:p w:rsidR="00934C41" w:rsidRDefault="00934C41" w:rsidP="00934C41">
      <w:pPr>
        <w:pStyle w:val="Heading4"/>
      </w:pPr>
      <w:r>
        <w:t>NPT has bound many major countries to an agreement already, they can’t back down</w:t>
      </w:r>
    </w:p>
    <w:p w:rsidR="00934C41" w:rsidRDefault="00934C41" w:rsidP="00D80432">
      <w:proofErr w:type="spellStart"/>
      <w:r w:rsidRPr="00934C41">
        <w:rPr>
          <w:rStyle w:val="Style13ptBold"/>
        </w:rPr>
        <w:t>Durkalec</w:t>
      </w:r>
      <w:proofErr w:type="spellEnd"/>
      <w:r w:rsidRPr="00934C41">
        <w:rPr>
          <w:rStyle w:val="Style13ptBold"/>
        </w:rPr>
        <w:t xml:space="preserve"> 18</w:t>
      </w:r>
      <w:r>
        <w:t xml:space="preserve"> (JACK June 29, 2018 Postdoctoral Research Fellow at the Center for Global Security Research (CGSR) at Lawrence Livermore National Laboratory. Doctorate in Political science master’s degree in International relations https://www.nato.int/docu/review/2018/Also-in-2018/the-nuclear-non-proliferation-treaty-at-fifty-a-midlife-crisis/EN/index.htm)</w:t>
      </w:r>
    </w:p>
    <w:p w:rsidR="00934C41" w:rsidRPr="002B164B" w:rsidRDefault="00934C41" w:rsidP="00D80432">
      <w:pPr>
        <w:rPr>
          <w:sz w:val="16"/>
        </w:rPr>
      </w:pPr>
      <w:r w:rsidRPr="002B164B">
        <w:rPr>
          <w:sz w:val="16"/>
        </w:rPr>
        <w:t xml:space="preserve">Scholars disagree on the extent to which </w:t>
      </w:r>
      <w:r w:rsidRPr="00F00A5D">
        <w:rPr>
          <w:rStyle w:val="StyleUnderline"/>
          <w:highlight w:val="cyan"/>
        </w:rPr>
        <w:t>the NPT</w:t>
      </w:r>
      <w:r w:rsidRPr="002B164B">
        <w:rPr>
          <w:sz w:val="16"/>
        </w:rPr>
        <w:t xml:space="preserve"> has helped to stop nuclear proliferation, as its direct or indirect impact is difficult to prove. Yet it </w:t>
      </w:r>
      <w:r w:rsidRPr="00F00A5D">
        <w:rPr>
          <w:rStyle w:val="StyleUnderline"/>
          <w:highlight w:val="cyan"/>
        </w:rPr>
        <w:t>can be</w:t>
      </w:r>
      <w:r w:rsidRPr="002B164B">
        <w:rPr>
          <w:sz w:val="16"/>
        </w:rPr>
        <w:t xml:space="preserve">, at least partially, </w:t>
      </w:r>
      <w:r w:rsidRPr="00F00A5D">
        <w:rPr>
          <w:rStyle w:val="StyleUnderline"/>
          <w:highlight w:val="cyan"/>
        </w:rPr>
        <w:t>credited with embedding the non-proliferation norm that is responsible for keeping the number of countries armed with nuclear weapons lower than ten</w:t>
      </w:r>
      <w:r w:rsidRPr="002B164B">
        <w:rPr>
          <w:sz w:val="16"/>
        </w:rPr>
        <w:t xml:space="preserve">. As Lewis Dunn – an astute observer of the NPT – notes, </w:t>
      </w:r>
      <w:r w:rsidRPr="00F00A5D">
        <w:rPr>
          <w:rStyle w:val="StyleUnderline"/>
          <w:highlight w:val="cyan"/>
        </w:rPr>
        <w:t>the Treaty has curbed proliferation pessimism,</w:t>
      </w:r>
      <w:r w:rsidRPr="002B164B">
        <w:rPr>
          <w:sz w:val="16"/>
        </w:rPr>
        <w:t xml:space="preserve"> which was widespread in the 1960s. The increasing number of states adhering to the Treaty has helped to reverse the perception that ‘runaway’ or ‘cascading’ proliferation is unavoidable.</w:t>
      </w:r>
    </w:p>
    <w:p w:rsidR="00934C41" w:rsidRPr="002B164B" w:rsidRDefault="00934C41" w:rsidP="00D80432">
      <w:pPr>
        <w:rPr>
          <w:sz w:val="16"/>
        </w:rPr>
      </w:pPr>
      <w:r w:rsidRPr="002B164B">
        <w:rPr>
          <w:sz w:val="16"/>
        </w:rPr>
        <w:t>Even though there are many reasons why all but a few countries have refrained from acquiring nuclear weapons</w:t>
      </w:r>
      <w:r w:rsidRPr="002B164B">
        <w:rPr>
          <w:rStyle w:val="StyleUnderline"/>
        </w:rPr>
        <w:t xml:space="preserve">, </w:t>
      </w:r>
      <w:r w:rsidRPr="002B164B">
        <w:rPr>
          <w:rStyle w:val="StyleUnderline"/>
          <w:highlight w:val="cyan"/>
        </w:rPr>
        <w:t>the NPT</w:t>
      </w:r>
      <w:r w:rsidRPr="002B164B">
        <w:rPr>
          <w:rStyle w:val="StyleUnderline"/>
        </w:rPr>
        <w:t xml:space="preserve"> might have </w:t>
      </w:r>
      <w:r w:rsidRPr="002B164B">
        <w:rPr>
          <w:rStyle w:val="StyleUnderline"/>
          <w:highlight w:val="cyan"/>
        </w:rPr>
        <w:t>helped</w:t>
      </w:r>
      <w:r w:rsidRPr="002B164B">
        <w:rPr>
          <w:rStyle w:val="StyleUnderline"/>
        </w:rPr>
        <w:t xml:space="preserve"> some of them </w:t>
      </w:r>
      <w:r w:rsidRPr="002B164B">
        <w:rPr>
          <w:rStyle w:val="StyleUnderline"/>
          <w:highlight w:val="cyan"/>
        </w:rPr>
        <w:t>to crystallize</w:t>
      </w:r>
      <w:r w:rsidRPr="002B164B">
        <w:rPr>
          <w:rStyle w:val="StyleUnderline"/>
        </w:rPr>
        <w:t xml:space="preserve"> their </w:t>
      </w:r>
      <w:r w:rsidRPr="002B164B">
        <w:rPr>
          <w:rStyle w:val="StyleUnderline"/>
          <w:highlight w:val="cyan"/>
        </w:rPr>
        <w:t>decisions by compelling them to make a choice</w:t>
      </w:r>
      <w:r w:rsidRPr="002B164B">
        <w:rPr>
          <w:rStyle w:val="StyleUnderline"/>
        </w:rPr>
        <w:t xml:space="preserve">. After prolonged political and bureaucratic debates and taking into account various considerations, </w:t>
      </w:r>
      <w:r w:rsidRPr="002B164B">
        <w:rPr>
          <w:rStyle w:val="StyleUnderline"/>
          <w:highlight w:val="cyan"/>
        </w:rPr>
        <w:t>countries like Australia, Japan, Sweden, Switzerland and West Germany decided that joining the Treaty would be in their best interest</w:t>
      </w:r>
      <w:r w:rsidRPr="002B164B">
        <w:rPr>
          <w:rStyle w:val="StyleUnderline"/>
        </w:rPr>
        <w:t>.</w:t>
      </w:r>
      <w:r w:rsidRPr="002B164B">
        <w:rPr>
          <w:sz w:val="16"/>
        </w:rPr>
        <w:t xml:space="preserve"> In the case of countries allied with the United States, the diplomatic efforts of the United States to convince them to join the Treaty, backed up by nuclear guarantees, significantly contributed to their final choices. For many states that never contemplated obtaining nuclear weapons, technical and financial help with the peaceful use of nuclear technology was the main incentive for acceding to the Treaty.</w:t>
      </w:r>
    </w:p>
    <w:p w:rsidR="00934C41" w:rsidRPr="002B164B" w:rsidRDefault="00934C41" w:rsidP="00D80432">
      <w:pPr>
        <w:rPr>
          <w:sz w:val="16"/>
        </w:rPr>
      </w:pPr>
      <w:r w:rsidRPr="002B164B">
        <w:rPr>
          <w:sz w:val="16"/>
        </w:rPr>
        <w:t>Only three countries decided to not adhere to the NPT from the outset: India, which carried out a “peaceful” nuclear test in 1974; Pakistan, which conducted nuclear tests back to back with India in 1998; and Israel, which has neither confirmed nor denied that it has nuclear</w:t>
      </w:r>
      <w:r w:rsidR="002B164B">
        <w:rPr>
          <w:sz w:val="16"/>
        </w:rPr>
        <w:t xml:space="preserve"> weapons.</w:t>
      </w:r>
    </w:p>
    <w:p w:rsidR="00934C41" w:rsidRPr="002B164B" w:rsidRDefault="00934C41" w:rsidP="00D80432">
      <w:pPr>
        <w:rPr>
          <w:sz w:val="16"/>
        </w:rPr>
      </w:pPr>
      <w:r w:rsidRPr="00F00A5D">
        <w:rPr>
          <w:rStyle w:val="StyleUnderline"/>
          <w:highlight w:val="cyan"/>
        </w:rPr>
        <w:t>There are positive examples of countries that joined the NPT even though they initially acquired nuclear weapon capability</w:t>
      </w:r>
      <w:r w:rsidRPr="002B164B">
        <w:rPr>
          <w:sz w:val="16"/>
        </w:rPr>
        <w:t xml:space="preserve"> or were close to obtaining it. </w:t>
      </w:r>
      <w:r w:rsidRPr="00F00A5D">
        <w:rPr>
          <w:rStyle w:val="StyleUnderline"/>
          <w:highlight w:val="cyan"/>
        </w:rPr>
        <w:t>South Africa joined the NPT in 1991 after it had unilaterally dismantled its small arsenal. Argentina and Brazil acceded to the Treaty in the 1990s after they had mutually agreed to cease their weapons-related activities</w:t>
      </w:r>
      <w:r w:rsidRPr="002B164B">
        <w:rPr>
          <w:sz w:val="16"/>
        </w:rPr>
        <w:t xml:space="preserve">. Belarus, Kazakhstan and Ukraine became NPT members after they gave up nuclear weapons they had inherited in 1991, following the collapse of the Soviet Union. </w:t>
      </w:r>
      <w:r w:rsidRPr="00F00A5D">
        <w:rPr>
          <w:rStyle w:val="StyleUnderline"/>
          <w:highlight w:val="cyan"/>
        </w:rPr>
        <w:t>Even though the decisions of these countries were prompted by factors other than the NPT, their accession to the Treaty cemented these decisions and made them far more difficult to reverse</w:t>
      </w:r>
      <w:r w:rsidRPr="002B164B">
        <w:rPr>
          <w:sz w:val="16"/>
        </w:rPr>
        <w:t>.</w:t>
      </w:r>
    </w:p>
    <w:p w:rsidR="00934C41" w:rsidRPr="00D34861" w:rsidRDefault="00934C41" w:rsidP="00D80432"/>
    <w:p w:rsidR="00F71E91" w:rsidRDefault="00F71E91" w:rsidP="00F71E91">
      <w:pPr>
        <w:pStyle w:val="Heading3"/>
      </w:pPr>
      <w:r>
        <w:t>Nuclear Terrorism</w:t>
      </w:r>
    </w:p>
    <w:p w:rsidR="00531A61" w:rsidRPr="004042BD" w:rsidRDefault="00531A61" w:rsidP="00531A61">
      <w:pPr>
        <w:keepNext/>
        <w:keepLines/>
        <w:spacing w:before="40" w:after="0"/>
        <w:outlineLvl w:val="3"/>
        <w:rPr>
          <w:rFonts w:eastAsia="Malgun Gothic"/>
          <w:b/>
          <w:iCs/>
          <w:sz w:val="26"/>
        </w:rPr>
      </w:pPr>
      <w:r w:rsidRPr="004042BD">
        <w:rPr>
          <w:rFonts w:eastAsia="Malgun Gothic"/>
          <w:b/>
          <w:iCs/>
          <w:sz w:val="26"/>
        </w:rPr>
        <w:t>Nuclear terrorism is a real possibility</w:t>
      </w:r>
      <w:r>
        <w:rPr>
          <w:rFonts w:eastAsia="Malgun Gothic"/>
          <w:b/>
          <w:iCs/>
          <w:sz w:val="26"/>
        </w:rPr>
        <w:t>- terrorists are making efforts now</w:t>
      </w:r>
    </w:p>
    <w:p w:rsidR="00531A61" w:rsidRPr="004042BD" w:rsidRDefault="00531A61" w:rsidP="00531A61">
      <w:pPr>
        <w:rPr>
          <w:rFonts w:eastAsia="Calibri"/>
        </w:rPr>
      </w:pPr>
      <w:r w:rsidRPr="004042BD">
        <w:rPr>
          <w:rFonts w:eastAsia="Calibri"/>
          <w:b/>
          <w:bCs/>
          <w:sz w:val="26"/>
        </w:rPr>
        <w:t>Carnegie Corporation</w:t>
      </w:r>
      <w:r w:rsidRPr="004042BD">
        <w:rPr>
          <w:rFonts w:eastAsia="Calibri"/>
        </w:rPr>
        <w:t>, 03-29-20</w:t>
      </w:r>
      <w:r w:rsidRPr="004042BD">
        <w:rPr>
          <w:rFonts w:eastAsia="Calibri"/>
          <w:b/>
          <w:bCs/>
          <w:sz w:val="26"/>
        </w:rPr>
        <w:t>16</w:t>
      </w:r>
      <w:r w:rsidRPr="004042BD">
        <w:rPr>
          <w:rFonts w:eastAsia="Calibri"/>
        </w:rPr>
        <w:t xml:space="preserve">, "Nuclear Terrorism," Carnegie Corporation Of New York, </w:t>
      </w:r>
      <w:hyperlink r:id="rId8" w:anchor="!/" w:history="1">
        <w:r w:rsidRPr="00FE1314">
          <w:rPr>
            <w:rStyle w:val="Hyperlink"/>
            <w:rFonts w:eastAsia="Calibri"/>
          </w:rPr>
          <w:t>https://www.carnegie.org/interactives/nuclear-terrorism/#!/</w:t>
        </w:r>
      </w:hyperlink>
    </w:p>
    <w:p w:rsidR="00531A61" w:rsidRPr="00531A61" w:rsidRDefault="00531A61" w:rsidP="00531A61">
      <w:pPr>
        <w:rPr>
          <w:rFonts w:eastAsia="Calibri"/>
          <w:sz w:val="16"/>
        </w:rPr>
      </w:pPr>
      <w:r w:rsidRPr="004042BD">
        <w:rPr>
          <w:rFonts w:eastAsia="Calibri"/>
          <w:highlight w:val="cyan"/>
          <w:u w:val="single"/>
        </w:rPr>
        <w:t xml:space="preserve">The </w:t>
      </w:r>
      <w:r w:rsidRPr="004042BD">
        <w:rPr>
          <w:rFonts w:eastAsia="Calibri"/>
          <w:u w:val="single"/>
        </w:rPr>
        <w:t xml:space="preserve">recent </w:t>
      </w:r>
      <w:r w:rsidRPr="004042BD">
        <w:rPr>
          <w:rFonts w:eastAsia="Calibri"/>
          <w:highlight w:val="cyan"/>
          <w:u w:val="single"/>
        </w:rPr>
        <w:t>terrorist attack in Brussels should remind the world that nuclear security has never been more important</w:t>
      </w:r>
      <w:r w:rsidRPr="00531A61">
        <w:rPr>
          <w:rFonts w:eastAsia="Calibri"/>
          <w:sz w:val="16"/>
        </w:rPr>
        <w:t xml:space="preserve">. Even with the disarmament of many Cold War era weapons, </w:t>
      </w:r>
      <w:r w:rsidRPr="004042BD">
        <w:rPr>
          <w:rFonts w:eastAsia="Calibri"/>
          <w:highlight w:val="cyan"/>
          <w:u w:val="single"/>
        </w:rPr>
        <w:t>poorly secured stockpiles of weapons-usable uranium</w:t>
      </w:r>
      <w:r w:rsidRPr="004042BD">
        <w:rPr>
          <w:rFonts w:eastAsia="Calibri"/>
          <w:u w:val="single"/>
        </w:rPr>
        <w:t xml:space="preserve"> </w:t>
      </w:r>
      <w:r w:rsidRPr="00531A61">
        <w:rPr>
          <w:rFonts w:eastAsia="Calibri"/>
          <w:sz w:val="16"/>
        </w:rPr>
        <w:t xml:space="preserve">and plutonium </w:t>
      </w:r>
      <w:r w:rsidRPr="004042BD">
        <w:rPr>
          <w:rFonts w:eastAsia="Calibri"/>
          <w:highlight w:val="cyan"/>
          <w:u w:val="single"/>
        </w:rPr>
        <w:t>remain across the globe</w:t>
      </w:r>
      <w:r w:rsidRPr="00531A61">
        <w:rPr>
          <w:rFonts w:eastAsia="Calibri"/>
          <w:sz w:val="16"/>
        </w:rPr>
        <w:t>, several of which have experienced security breaches in recent years. Without action to keep these materials from terrorist groups and other nonstate actors an act of nuclear terrorism becomes all the more likely.</w:t>
      </w:r>
    </w:p>
    <w:p w:rsidR="00531A61" w:rsidRPr="00531A61" w:rsidRDefault="00531A61" w:rsidP="00531A61">
      <w:pPr>
        <w:rPr>
          <w:rFonts w:eastAsia="Calibri"/>
          <w:sz w:val="16"/>
        </w:rPr>
      </w:pPr>
      <w:r w:rsidRPr="00531A61">
        <w:rPr>
          <w:rFonts w:eastAsia="Calibri"/>
          <w:sz w:val="16"/>
        </w:rPr>
        <w:t xml:space="preserve">In 2010, the Obama administration convened the first Nuclear Security Summit (NSS) in an attempt to draw high-level political attention to this issue. These Summits reconvened in 2012 and 2014 in Seoul and The Hague, respectively. Each summit, attended by nations across the globe, has been driven by the goal of securing all civilian nuclear materials and creating a global culture of accountability. The NSS process, supported by international experts including many Carnegie Corporation of New York grantees, has raised awareness around nuclear security, reduced the number of worldwide sites containing fissile material, and built support for higher security standards. It has driven home the message that </w:t>
      </w:r>
      <w:r w:rsidRPr="004042BD">
        <w:rPr>
          <w:rFonts w:eastAsia="Calibri"/>
          <w:highlight w:val="cyan"/>
          <w:u w:val="single"/>
        </w:rPr>
        <w:t>vulnerable nuclear materials anywhere are a threat to citizens everywhere.</w:t>
      </w:r>
    </w:p>
    <w:p w:rsidR="00531A61" w:rsidRPr="004042BD" w:rsidRDefault="00531A61" w:rsidP="00531A61">
      <w:pPr>
        <w:rPr>
          <w:rStyle w:val="StyleUnderline"/>
        </w:rPr>
      </w:pPr>
      <w:r w:rsidRPr="00531A61">
        <w:rPr>
          <w:rFonts w:eastAsia="Calibri"/>
          <w:sz w:val="16"/>
        </w:rPr>
        <w:t xml:space="preserve">We are safer today for this effort, but more must be done. As Matthew Bunn, a Corporation grantee at Harvard University’s Project on Managing the Atom, noted in a recent Q&amp;A, </w:t>
      </w:r>
      <w:r w:rsidRPr="004042BD">
        <w:rPr>
          <w:rStyle w:val="Emphasis"/>
        </w:rPr>
        <w:t>s</w:t>
      </w:r>
      <w:r w:rsidRPr="004042BD">
        <w:rPr>
          <w:rStyle w:val="Emphasis"/>
          <w:highlight w:val="cyan"/>
        </w:rPr>
        <w:t>ecurity has improved, but so have the capabilities of</w:t>
      </w:r>
      <w:r w:rsidRPr="004042BD">
        <w:rPr>
          <w:rStyle w:val="Emphasis"/>
        </w:rPr>
        <w:t xml:space="preserve"> the </w:t>
      </w:r>
      <w:r w:rsidRPr="004042BD">
        <w:rPr>
          <w:rStyle w:val="Emphasis"/>
          <w:highlight w:val="cyan"/>
        </w:rPr>
        <w:t>terrorist groups seeking</w:t>
      </w:r>
      <w:r w:rsidRPr="004042BD">
        <w:rPr>
          <w:rStyle w:val="Emphasis"/>
        </w:rPr>
        <w:t xml:space="preserve"> these </w:t>
      </w:r>
      <w:r w:rsidRPr="004042BD">
        <w:rPr>
          <w:rStyle w:val="Emphasis"/>
          <w:highlight w:val="cyan"/>
        </w:rPr>
        <w:t>nuclear material</w:t>
      </w:r>
      <w:r w:rsidRPr="004042BD">
        <w:rPr>
          <w:rStyle w:val="StyleUnderline"/>
          <w:highlight w:val="cyan"/>
        </w:rPr>
        <w:t>s</w:t>
      </w:r>
      <w:r w:rsidRPr="00531A61">
        <w:rPr>
          <w:rFonts w:eastAsia="Calibri"/>
          <w:sz w:val="16"/>
        </w:rPr>
        <w:t>. “</w:t>
      </w:r>
      <w:r w:rsidRPr="004042BD">
        <w:rPr>
          <w:rStyle w:val="StyleUnderline"/>
          <w:highlight w:val="cyan"/>
        </w:rPr>
        <w:t>If IS</w:t>
      </w:r>
      <w:r w:rsidRPr="004042BD">
        <w:rPr>
          <w:rStyle w:val="StyleUnderline"/>
        </w:rPr>
        <w:t xml:space="preserve"> [Islamic State] </w:t>
      </w:r>
      <w:r w:rsidRPr="004042BD">
        <w:rPr>
          <w:rStyle w:val="StyleUnderline"/>
          <w:highlight w:val="cyan"/>
        </w:rPr>
        <w:t>did turn toward nuclear weapons</w:t>
      </w:r>
      <w:r w:rsidRPr="004042BD">
        <w:rPr>
          <w:rStyle w:val="StyleUnderline"/>
        </w:rPr>
        <w:t xml:space="preserve">, </w:t>
      </w:r>
      <w:r w:rsidRPr="004042BD">
        <w:rPr>
          <w:rStyle w:val="StyleUnderline"/>
          <w:highlight w:val="cyan"/>
        </w:rPr>
        <w:t>they have more money</w:t>
      </w:r>
      <w:r w:rsidRPr="004042BD">
        <w:rPr>
          <w:rStyle w:val="StyleUnderline"/>
        </w:rPr>
        <w:t xml:space="preserve">, </w:t>
      </w:r>
      <w:r w:rsidRPr="004042BD">
        <w:rPr>
          <w:rStyle w:val="StyleUnderline"/>
          <w:highlight w:val="cyan"/>
        </w:rPr>
        <w:t>more people,</w:t>
      </w:r>
      <w:r w:rsidRPr="004042BD">
        <w:rPr>
          <w:rStyle w:val="StyleUnderline"/>
        </w:rPr>
        <w:t xml:space="preserve"> </w:t>
      </w:r>
      <w:r w:rsidRPr="004042BD">
        <w:rPr>
          <w:rStyle w:val="StyleUnderline"/>
          <w:highlight w:val="cyan"/>
        </w:rPr>
        <w:t>more territory</w:t>
      </w:r>
      <w:r w:rsidRPr="004042BD">
        <w:rPr>
          <w:rStyle w:val="StyleUnderline"/>
        </w:rPr>
        <w:t xml:space="preserve"> under their control, </w:t>
      </w:r>
      <w:r w:rsidRPr="004042BD">
        <w:rPr>
          <w:rStyle w:val="StyleUnderline"/>
          <w:highlight w:val="cyan"/>
        </w:rPr>
        <w:t>and more ability to recruit</w:t>
      </w:r>
      <w:r w:rsidRPr="004042BD">
        <w:rPr>
          <w:rStyle w:val="StyleUnderline"/>
        </w:rPr>
        <w:t xml:space="preserve"> globally </w:t>
      </w:r>
      <w:r w:rsidRPr="004042BD">
        <w:rPr>
          <w:rStyle w:val="StyleUnderline"/>
          <w:highlight w:val="cyan"/>
        </w:rPr>
        <w:t>than al-Qaeda ever had</w:t>
      </w:r>
      <w:r w:rsidRPr="004042BD">
        <w:rPr>
          <w:rStyle w:val="StyleUnderline"/>
        </w:rPr>
        <w:t>.”</w:t>
      </w:r>
    </w:p>
    <w:p w:rsidR="00531A61" w:rsidRPr="00531A61" w:rsidRDefault="00531A61" w:rsidP="00531A61">
      <w:pPr>
        <w:rPr>
          <w:rFonts w:eastAsia="Calibri"/>
          <w:sz w:val="16"/>
        </w:rPr>
      </w:pPr>
      <w:r w:rsidRPr="00531A61">
        <w:rPr>
          <w:rFonts w:eastAsia="Calibri"/>
          <w:sz w:val="16"/>
        </w:rPr>
        <w:t xml:space="preserve">This is not idle speculation. In November, </w:t>
      </w:r>
      <w:r w:rsidRPr="004042BD">
        <w:rPr>
          <w:rStyle w:val="Emphasis"/>
          <w:highlight w:val="cyan"/>
        </w:rPr>
        <w:t>authorities recovered video footage from</w:t>
      </w:r>
      <w:r w:rsidRPr="004042BD">
        <w:rPr>
          <w:rStyle w:val="Emphasis"/>
        </w:rPr>
        <w:t xml:space="preserve"> an </w:t>
      </w:r>
      <w:r w:rsidRPr="004042BD">
        <w:rPr>
          <w:rStyle w:val="Emphasis"/>
          <w:highlight w:val="cyan"/>
        </w:rPr>
        <w:t>IS</w:t>
      </w:r>
      <w:r w:rsidRPr="004042BD">
        <w:rPr>
          <w:rStyle w:val="Emphasis"/>
        </w:rPr>
        <w:t xml:space="preserve"> </w:t>
      </w:r>
      <w:r w:rsidRPr="004042BD">
        <w:rPr>
          <w:rStyle w:val="Emphasis"/>
          <w:highlight w:val="cyan"/>
        </w:rPr>
        <w:t>associate in Brussels who had been monitoring a nuclear scientist, potentially in search of radioactive or nuclear materials</w:t>
      </w:r>
      <w:r w:rsidRPr="00531A61">
        <w:rPr>
          <w:rFonts w:eastAsia="Calibri"/>
          <w:sz w:val="16"/>
        </w:rPr>
        <w:t xml:space="preserve">. Facilities in Belgium house highly-enriched uranium—the most easily weaponized nuclear material—as well as radiological materials that could be used in a radiological dispersal device (or “dirty bomb”). Just this month, </w:t>
      </w:r>
      <w:r w:rsidRPr="004042BD">
        <w:rPr>
          <w:rStyle w:val="StyleUnderline"/>
          <w:highlight w:val="cyan"/>
        </w:rPr>
        <w:t>eleven workers at</w:t>
      </w:r>
      <w:r w:rsidRPr="004042BD">
        <w:rPr>
          <w:rStyle w:val="StyleUnderline"/>
        </w:rPr>
        <w:t xml:space="preserve"> </w:t>
      </w:r>
      <w:r w:rsidRPr="004042BD">
        <w:rPr>
          <w:rStyle w:val="StyleUnderline"/>
          <w:highlight w:val="cyan"/>
        </w:rPr>
        <w:t xml:space="preserve">Belgium's </w:t>
      </w:r>
      <w:proofErr w:type="spellStart"/>
      <w:r w:rsidRPr="004042BD">
        <w:rPr>
          <w:rStyle w:val="StyleUnderline"/>
          <w:highlight w:val="cyan"/>
        </w:rPr>
        <w:t>Tihange</w:t>
      </w:r>
      <w:proofErr w:type="spellEnd"/>
      <w:r w:rsidRPr="004042BD">
        <w:rPr>
          <w:rStyle w:val="StyleUnderline"/>
          <w:highlight w:val="cyan"/>
        </w:rPr>
        <w:t xml:space="preserve"> nuclear facility had their</w:t>
      </w:r>
      <w:r w:rsidRPr="004042BD">
        <w:rPr>
          <w:rStyle w:val="StyleUnderline"/>
        </w:rPr>
        <w:t xml:space="preserve"> security </w:t>
      </w:r>
      <w:r w:rsidRPr="004042BD">
        <w:rPr>
          <w:rStyle w:val="StyleUnderline"/>
          <w:highlight w:val="cyan"/>
        </w:rPr>
        <w:t>access revoked</w:t>
      </w:r>
      <w:r w:rsidRPr="004042BD">
        <w:rPr>
          <w:rStyle w:val="StyleUnderline"/>
        </w:rPr>
        <w:t>, an action that called to mind an incident in 2014 in which a Belgian nuclear power plant was sabotaged by an insider, causing an estimated $100-200 million in damage.</w:t>
      </w:r>
      <w:r w:rsidRPr="00531A61">
        <w:rPr>
          <w:rFonts w:eastAsia="Calibri"/>
          <w:sz w:val="16"/>
        </w:rPr>
        <w:t xml:space="preserve">  </w:t>
      </w:r>
    </w:p>
    <w:p w:rsidR="00F71E91" w:rsidRDefault="00F71E91" w:rsidP="00F71E91"/>
    <w:p w:rsidR="00EC0A30" w:rsidRDefault="00EC0A30" w:rsidP="00EC0A30">
      <w:pPr>
        <w:pStyle w:val="Heading4"/>
      </w:pPr>
      <w:proofErr w:type="spellStart"/>
      <w:r>
        <w:t>Prolif</w:t>
      </w:r>
      <w:proofErr w:type="spellEnd"/>
      <w:r>
        <w:t xml:space="preserve"> reverses counter-terrorism efforts</w:t>
      </w:r>
    </w:p>
    <w:p w:rsidR="00EC0A30" w:rsidRPr="00EC0A30" w:rsidRDefault="00EC0A30" w:rsidP="00EC0A30">
      <w:r>
        <w:t xml:space="preserve">James </w:t>
      </w:r>
      <w:r w:rsidRPr="00EC0A30">
        <w:rPr>
          <w:rStyle w:val="Style13ptBold"/>
        </w:rPr>
        <w:t>Wirtz</w:t>
      </w:r>
      <w:r>
        <w:t>, 9-8-20</w:t>
      </w:r>
      <w:r w:rsidRPr="00EC0A30">
        <w:rPr>
          <w:rStyle w:val="Style13ptBold"/>
        </w:rPr>
        <w:t>17</w:t>
      </w:r>
      <w:r>
        <w:t>, "War on Terrorism," Taylor &amp; Francis, James J. Wirtz is a professor in the Department of National Security Affairs, https://www.taylorfrancis.com/books/e/9781315234403</w:t>
      </w:r>
    </w:p>
    <w:p w:rsidR="00EC0A30" w:rsidRPr="00EC0A30" w:rsidRDefault="00EC0A30" w:rsidP="00EC0A30">
      <w:pPr>
        <w:ind w:firstLine="720"/>
        <w:rPr>
          <w:sz w:val="16"/>
        </w:rPr>
      </w:pPr>
      <w:r w:rsidRPr="00EC0A30">
        <w:rPr>
          <w:sz w:val="16"/>
        </w:rPr>
        <w:t xml:space="preserve">Theory, policy and organization have blinded us to the way that </w:t>
      </w:r>
      <w:r w:rsidRPr="00EC0A30">
        <w:rPr>
          <w:rStyle w:val="StyleUnderline"/>
          <w:highlight w:val="cyan"/>
        </w:rPr>
        <w:t>US counter-prolif</w:t>
      </w:r>
      <w:r w:rsidRPr="00EC0A30">
        <w:rPr>
          <w:rStyle w:val="StyleUnderline"/>
        </w:rPr>
        <w:t xml:space="preserve">eration </w:t>
      </w:r>
      <w:r w:rsidRPr="00EC0A30">
        <w:rPr>
          <w:rStyle w:val="StyleUnderline"/>
          <w:highlight w:val="cyan"/>
        </w:rPr>
        <w:t>efforts</w:t>
      </w:r>
      <w:r w:rsidRPr="00EC0A30">
        <w:rPr>
          <w:rStyle w:val="StyleUnderline"/>
        </w:rPr>
        <w:t xml:space="preserve"> help to </w:t>
      </w:r>
      <w:r w:rsidRPr="00EC0A30">
        <w:rPr>
          <w:rStyle w:val="StyleUnderline"/>
          <w:highlight w:val="cyan"/>
        </w:rPr>
        <w:t>deter</w:t>
      </w:r>
      <w:r w:rsidRPr="00EC0A30">
        <w:rPr>
          <w:rStyle w:val="StyleUnderline"/>
        </w:rPr>
        <w:t xml:space="preserve"> or prevent chemical, biological and </w:t>
      </w:r>
      <w:r w:rsidRPr="00EC0A30">
        <w:rPr>
          <w:rStyle w:val="StyleUnderline"/>
          <w:highlight w:val="cyan"/>
        </w:rPr>
        <w:t>nuclear</w:t>
      </w:r>
      <w:r w:rsidRPr="00EC0A30">
        <w:rPr>
          <w:rStyle w:val="StyleUnderline"/>
        </w:rPr>
        <w:t xml:space="preserve"> </w:t>
      </w:r>
      <w:r w:rsidRPr="00EC0A30">
        <w:rPr>
          <w:rStyle w:val="StyleUnderline"/>
          <w:highlight w:val="cyan"/>
        </w:rPr>
        <w:t>terrorism</w:t>
      </w:r>
      <w:r w:rsidRPr="00EC0A30">
        <w:rPr>
          <w:rStyle w:val="StyleUnderline"/>
        </w:rPr>
        <w:t>.</w:t>
      </w:r>
      <w:r w:rsidRPr="00EC0A30">
        <w:rPr>
          <w:sz w:val="16"/>
        </w:rPr>
        <w:t xml:space="preserve"> Common cognitive biases also have slowed widespread recognition of the negative interaction between counterproliferation and counter-terrorism policies and of the tradeoffs that might have to be made between these two policies. Individuals often find it difficult to recognize the opportunity costs and unintended consequences produced by the policies they advocate and adopt. They also find it difficult to see how well-intentioned policies can produce negative consequences.7 </w:t>
      </w:r>
    </w:p>
    <w:p w:rsidR="00EC0A30" w:rsidRPr="00EC0A30" w:rsidRDefault="00EC0A30" w:rsidP="00EC0A30">
      <w:pPr>
        <w:ind w:firstLine="720"/>
        <w:rPr>
          <w:rStyle w:val="StyleUnderline"/>
        </w:rPr>
      </w:pPr>
      <w:r w:rsidRPr="00EC0A30">
        <w:rPr>
          <w:rStyle w:val="StyleUnderline"/>
          <w:highlight w:val="cyan"/>
        </w:rPr>
        <w:t>Counter-prolif</w:t>
      </w:r>
      <w:r w:rsidRPr="00EC0A30">
        <w:rPr>
          <w:rStyle w:val="StyleUnderline"/>
        </w:rPr>
        <w:t xml:space="preserve">eration </w:t>
      </w:r>
      <w:r w:rsidRPr="00EC0A30">
        <w:rPr>
          <w:rStyle w:val="StyleUnderline"/>
          <w:highlight w:val="cyan"/>
        </w:rPr>
        <w:t>and counter-terrorism are related in</w:t>
      </w:r>
      <w:r w:rsidRPr="00EC0A30">
        <w:rPr>
          <w:rStyle w:val="StyleUnderline"/>
        </w:rPr>
        <w:t xml:space="preserve"> at least </w:t>
      </w:r>
      <w:r w:rsidRPr="00EC0A30">
        <w:rPr>
          <w:rStyle w:val="StyleUnderline"/>
          <w:highlight w:val="cyan"/>
        </w:rPr>
        <w:t>four ways.</w:t>
      </w:r>
      <w:r w:rsidRPr="00620FB9">
        <w:rPr>
          <w:sz w:val="16"/>
        </w:rPr>
        <w:t xml:space="preserve">8 </w:t>
      </w:r>
      <w:r w:rsidRPr="00EC0A30">
        <w:rPr>
          <w:rStyle w:val="StyleUnderline"/>
          <w:highlight w:val="cyan"/>
        </w:rPr>
        <w:t>First, counter-prolif</w:t>
      </w:r>
      <w:r w:rsidRPr="00EC0A30">
        <w:rPr>
          <w:rStyle w:val="StyleUnderline"/>
        </w:rPr>
        <w:t xml:space="preserve">eration </w:t>
      </w:r>
      <w:r w:rsidRPr="00EC0A30">
        <w:rPr>
          <w:rStyle w:val="StyleUnderline"/>
          <w:highlight w:val="cyan"/>
        </w:rPr>
        <w:t>policy has bounded the</w:t>
      </w:r>
      <w:r w:rsidRPr="00EC0A30">
        <w:rPr>
          <w:rStyle w:val="StyleUnderline"/>
        </w:rPr>
        <w:t xml:space="preserve"> </w:t>
      </w:r>
      <w:r w:rsidRPr="00EC0A30">
        <w:rPr>
          <w:rStyle w:val="StyleUnderline"/>
          <w:highlight w:val="cyan"/>
        </w:rPr>
        <w:t>terrorist threat by cutting supplies to black markets and</w:t>
      </w:r>
      <w:r w:rsidRPr="00EC0A30">
        <w:rPr>
          <w:rStyle w:val="StyleUnderline"/>
        </w:rPr>
        <w:t xml:space="preserve"> by </w:t>
      </w:r>
      <w:r w:rsidRPr="00EC0A30">
        <w:rPr>
          <w:rStyle w:val="StyleUnderline"/>
          <w:highlight w:val="cyan"/>
        </w:rPr>
        <w:t>reducing</w:t>
      </w:r>
      <w:r w:rsidRPr="00EC0A30">
        <w:rPr>
          <w:rStyle w:val="StyleUnderline"/>
        </w:rPr>
        <w:t xml:space="preserve"> the </w:t>
      </w:r>
      <w:r w:rsidRPr="00EC0A30">
        <w:rPr>
          <w:rStyle w:val="StyleUnderline"/>
          <w:highlight w:val="cyan"/>
        </w:rPr>
        <w:t>incentives for state sponsorship of WMD terrorism. Second, superior US conventional military capabilities</w:t>
      </w:r>
      <w:r w:rsidRPr="00EC0A30">
        <w:rPr>
          <w:rStyle w:val="StyleUnderline"/>
        </w:rPr>
        <w:t xml:space="preserve">, which are </w:t>
      </w:r>
      <w:r w:rsidRPr="00EC0A30">
        <w:rPr>
          <w:rStyle w:val="StyleUnderline"/>
          <w:highlight w:val="cyan"/>
        </w:rPr>
        <w:t>bolstered</w:t>
      </w:r>
      <w:r w:rsidRPr="00EC0A30">
        <w:rPr>
          <w:rStyle w:val="StyleUnderline"/>
        </w:rPr>
        <w:t xml:space="preserve"> in several ways </w:t>
      </w:r>
      <w:r w:rsidRPr="00EC0A30">
        <w:rPr>
          <w:rStyle w:val="StyleUnderline"/>
          <w:highlight w:val="cyan"/>
        </w:rPr>
        <w:t>by counter-prolif</w:t>
      </w:r>
      <w:r w:rsidRPr="00EC0A30">
        <w:rPr>
          <w:rStyle w:val="StyleUnderline"/>
        </w:rPr>
        <w:t xml:space="preserve">eration </w:t>
      </w:r>
      <w:r w:rsidRPr="00620FB9">
        <w:rPr>
          <w:rStyle w:val="StyleUnderline"/>
          <w:highlight w:val="cyan"/>
        </w:rPr>
        <w:t>policies, force</w:t>
      </w:r>
      <w:r w:rsidRPr="00EC0A30">
        <w:rPr>
          <w:rStyle w:val="StyleUnderline"/>
        </w:rPr>
        <w:t xml:space="preserve"> determined US </w:t>
      </w:r>
      <w:r w:rsidRPr="00620FB9">
        <w:rPr>
          <w:rStyle w:val="StyleUnderline"/>
          <w:highlight w:val="cyan"/>
        </w:rPr>
        <w:t>adversaries to seek asymmetric responses</w:t>
      </w:r>
      <w:r w:rsidRPr="00620FB9">
        <w:rPr>
          <w:sz w:val="16"/>
        </w:rPr>
        <w:t>, including terrorism. To the extent that counter-proliferation policies harden US military units and installations to terrorist attack, counter-proliferation also might channel terrorists toward civilian targets.</w:t>
      </w:r>
      <w:r w:rsidRPr="00EC0A30">
        <w:rPr>
          <w:rStyle w:val="StyleUnderline"/>
        </w:rPr>
        <w:t xml:space="preserve"> </w:t>
      </w:r>
    </w:p>
    <w:p w:rsidR="00EC0A30" w:rsidRDefault="00EC0A30" w:rsidP="00EC0A30">
      <w:pPr>
        <w:ind w:firstLine="720"/>
      </w:pPr>
      <w:r w:rsidRPr="00620FB9">
        <w:rPr>
          <w:rStyle w:val="StyleUnderline"/>
          <w:highlight w:val="cyan"/>
        </w:rPr>
        <w:t>Third, US counter-prolif</w:t>
      </w:r>
      <w:r w:rsidRPr="00EC0A30">
        <w:rPr>
          <w:rStyle w:val="StyleUnderline"/>
        </w:rPr>
        <w:t xml:space="preserve">eration </w:t>
      </w:r>
      <w:r w:rsidRPr="00620FB9">
        <w:rPr>
          <w:rStyle w:val="StyleUnderline"/>
          <w:highlight w:val="cyan"/>
        </w:rPr>
        <w:t>efforts address</w:t>
      </w:r>
      <w:r w:rsidRPr="00EC0A30">
        <w:rPr>
          <w:rStyle w:val="StyleUnderline"/>
        </w:rPr>
        <w:t xml:space="preserve"> key </w:t>
      </w:r>
      <w:r w:rsidRPr="00620FB9">
        <w:rPr>
          <w:rStyle w:val="StyleUnderline"/>
          <w:highlight w:val="cyan"/>
        </w:rPr>
        <w:t>allied vulnerabilities to terrorism involving w</w:t>
      </w:r>
      <w:r w:rsidRPr="00EC0A30">
        <w:rPr>
          <w:rStyle w:val="StyleUnderline"/>
        </w:rPr>
        <w:t xml:space="preserve">eapons of </w:t>
      </w:r>
      <w:r w:rsidRPr="00620FB9">
        <w:rPr>
          <w:rStyle w:val="StyleUnderline"/>
          <w:highlight w:val="cyan"/>
        </w:rPr>
        <w:t>m</w:t>
      </w:r>
      <w:r w:rsidRPr="00EC0A30">
        <w:rPr>
          <w:rStyle w:val="StyleUnderline"/>
        </w:rPr>
        <w:t xml:space="preserve">ass </w:t>
      </w:r>
      <w:r w:rsidRPr="00620FB9">
        <w:rPr>
          <w:rStyle w:val="StyleUnderline"/>
          <w:highlight w:val="cyan"/>
        </w:rPr>
        <w:t>d</w:t>
      </w:r>
      <w:r w:rsidRPr="00EC0A30">
        <w:rPr>
          <w:rStyle w:val="StyleUnderline"/>
        </w:rPr>
        <w:t>e</w:t>
      </w:r>
      <w:r w:rsidRPr="00620FB9">
        <w:rPr>
          <w:rStyle w:val="StyleUnderline"/>
        </w:rPr>
        <w:t>s</w:t>
      </w:r>
      <w:r w:rsidRPr="00EC0A30">
        <w:rPr>
          <w:rStyle w:val="StyleUnderline"/>
        </w:rPr>
        <w:t xml:space="preserve">truction, </w:t>
      </w:r>
      <w:r w:rsidRPr="00620FB9">
        <w:rPr>
          <w:rStyle w:val="StyleUnderline"/>
          <w:highlight w:val="cyan"/>
        </w:rPr>
        <w:t>further bounding</w:t>
      </w:r>
      <w:r w:rsidRPr="00EC0A30">
        <w:rPr>
          <w:rStyle w:val="StyleUnderline"/>
        </w:rPr>
        <w:t xml:space="preserve"> the </w:t>
      </w:r>
      <w:r w:rsidRPr="00620FB9">
        <w:rPr>
          <w:rStyle w:val="StyleUnderline"/>
          <w:highlight w:val="cyan"/>
        </w:rPr>
        <w:t>terrorist threat. Fourth, potential policy</w:t>
      </w:r>
      <w:r w:rsidRPr="00EC0A30">
        <w:rPr>
          <w:rStyle w:val="StyleUnderline"/>
        </w:rPr>
        <w:t xml:space="preserve"> and budgetary </w:t>
      </w:r>
      <w:r w:rsidRPr="00620FB9">
        <w:rPr>
          <w:rStyle w:val="StyleUnderline"/>
          <w:highlight w:val="cyan"/>
        </w:rPr>
        <w:t>tradeoffs are looming between counter-prolif</w:t>
      </w:r>
      <w:r w:rsidRPr="00EC0A30">
        <w:rPr>
          <w:rStyle w:val="StyleUnderline"/>
        </w:rPr>
        <w:t xml:space="preserve">eration </w:t>
      </w:r>
      <w:r w:rsidRPr="00620FB9">
        <w:rPr>
          <w:rStyle w:val="StyleUnderline"/>
          <w:highlight w:val="cyan"/>
        </w:rPr>
        <w:t>and</w:t>
      </w:r>
      <w:r w:rsidRPr="00EC0A30">
        <w:rPr>
          <w:rStyle w:val="StyleUnderline"/>
        </w:rPr>
        <w:t xml:space="preserve"> a major component of </w:t>
      </w:r>
      <w:r w:rsidRPr="00620FB9">
        <w:rPr>
          <w:rStyle w:val="StyleUnderline"/>
        </w:rPr>
        <w:t>counter-terrorism policy</w:t>
      </w:r>
      <w:r w:rsidRPr="00EC0A30">
        <w:rPr>
          <w:rStyle w:val="StyleUnderline"/>
        </w:rPr>
        <w:t>, consequence management (</w:t>
      </w:r>
      <w:r w:rsidRPr="00620FB9">
        <w:rPr>
          <w:rStyle w:val="StyleUnderline"/>
          <w:highlight w:val="cyan"/>
        </w:rPr>
        <w:t>the protection of civilian populations from</w:t>
      </w:r>
      <w:r w:rsidRPr="00EC0A30">
        <w:rPr>
          <w:rStyle w:val="StyleUnderline"/>
        </w:rPr>
        <w:t xml:space="preserve"> weapons effects following a successful </w:t>
      </w:r>
      <w:r w:rsidRPr="00620FB9">
        <w:rPr>
          <w:rStyle w:val="StyleUnderline"/>
          <w:highlight w:val="cyan"/>
        </w:rPr>
        <w:t>terrorist attack).</w:t>
      </w:r>
      <w:r>
        <w:t xml:space="preserve"> </w:t>
      </w:r>
    </w:p>
    <w:p w:rsidR="004E6323" w:rsidRDefault="004E6323" w:rsidP="00F71E91"/>
    <w:p w:rsidR="00F71E91" w:rsidRPr="00F71E91" w:rsidRDefault="00F10FC3" w:rsidP="00F71E91">
      <w:pPr>
        <w:pStyle w:val="Heading3"/>
      </w:pPr>
      <w:r>
        <w:t xml:space="preserve">AT: </w:t>
      </w:r>
      <w:r w:rsidR="00F71E91">
        <w:t>Deterrence</w:t>
      </w:r>
    </w:p>
    <w:p w:rsidR="00F10FC3" w:rsidRPr="00AB5A17" w:rsidRDefault="00F10FC3" w:rsidP="00F10FC3">
      <w:pPr>
        <w:pStyle w:val="Heading4"/>
      </w:pPr>
      <w:r>
        <w:t>Nuclear proliferation deterrence fails</w:t>
      </w:r>
    </w:p>
    <w:p w:rsidR="00F10FC3" w:rsidRDefault="00F10FC3" w:rsidP="00F10FC3">
      <w:r w:rsidRPr="00AB5A17">
        <w:rPr>
          <w:rStyle w:val="Style13ptBold"/>
        </w:rPr>
        <w:t>Craig et al</w:t>
      </w:r>
      <w:r w:rsidR="00C97FAB">
        <w:rPr>
          <w:rStyle w:val="Style13ptBold"/>
        </w:rPr>
        <w:t>.</w:t>
      </w:r>
      <w:r>
        <w:t>, 2-1-20</w:t>
      </w:r>
      <w:r w:rsidRPr="00AB5A17">
        <w:rPr>
          <w:rStyle w:val="Style13ptBold"/>
        </w:rPr>
        <w:t>19</w:t>
      </w:r>
      <w:r>
        <w:t xml:space="preserve">, "Have nuclear weapons helped to maintain global peace?," Malcolm Craig is senior lecturer in American history at Liverpool John </w:t>
      </w:r>
      <w:proofErr w:type="spellStart"/>
      <w:r>
        <w:t>Moores</w:t>
      </w:r>
      <w:proofErr w:type="spellEnd"/>
      <w:r>
        <w:t xml:space="preserve"> University, specializing in post-1945 US and UK foreign policy. Michael Goodman is professor of intelligence and international affairs in the department of war studies at King’s College London. Simon J Moody is lecturer in defense studies at King’s College London, specializing in the history of strategic thought. Benoît Pelopidas is professor, junior chair of excellence in security studies, and scientific director of the master’s program in international security at Sciences Po (Paris).</w:t>
      </w:r>
      <w:r w:rsidRPr="00AB5A17">
        <w:t xml:space="preserve"> </w:t>
      </w:r>
      <w:r>
        <w:t>https://www.historyextra.com/period/20th-century/have-nuclear-weapons-helped-to-maintain-global-peace/</w:t>
      </w:r>
    </w:p>
    <w:p w:rsidR="00F10FC3" w:rsidRPr="00012FFD" w:rsidRDefault="00F10FC3" w:rsidP="00F10FC3">
      <w:pPr>
        <w:rPr>
          <w:sz w:val="16"/>
        </w:rPr>
      </w:pPr>
      <w:r w:rsidRPr="00012FFD">
        <w:rPr>
          <w:sz w:val="16"/>
        </w:rPr>
        <w:t>Do you think that nuclear weapons will ensure world peace in the futur</w:t>
      </w:r>
      <w:r>
        <w:rPr>
          <w:sz w:val="16"/>
        </w:rPr>
        <w:t>e?</w:t>
      </w:r>
    </w:p>
    <w:p w:rsidR="00F10FC3" w:rsidRPr="00AB5A17" w:rsidRDefault="00F10FC3" w:rsidP="00F10FC3">
      <w:pPr>
        <w:rPr>
          <w:rStyle w:val="StyleUnderline"/>
        </w:rPr>
      </w:pPr>
      <w:r w:rsidRPr="00012FFD">
        <w:rPr>
          <w:sz w:val="16"/>
        </w:rPr>
        <w:t xml:space="preserve">MG: In a word: no. </w:t>
      </w:r>
      <w:r w:rsidRPr="00AB5A17">
        <w:rPr>
          <w:rStyle w:val="StyleUnderline"/>
        </w:rPr>
        <w:t xml:space="preserve">The </w:t>
      </w:r>
      <w:r w:rsidRPr="00012FFD">
        <w:rPr>
          <w:rStyle w:val="StyleUnderline"/>
          <w:highlight w:val="cyan"/>
        </w:rPr>
        <w:t>deterrent effect of</w:t>
      </w:r>
      <w:r w:rsidRPr="00AB5A17">
        <w:rPr>
          <w:rStyle w:val="StyleUnderline"/>
        </w:rPr>
        <w:t xml:space="preserve"> possession of </w:t>
      </w:r>
      <w:r w:rsidRPr="00012FFD">
        <w:rPr>
          <w:rStyle w:val="StyleUnderline"/>
          <w:highlight w:val="cyan"/>
        </w:rPr>
        <w:t>a nuclear weapon</w:t>
      </w:r>
      <w:r w:rsidRPr="00AB5A17">
        <w:rPr>
          <w:rStyle w:val="StyleUnderline"/>
        </w:rPr>
        <w:t xml:space="preserve"> is obvious and with historical precedent, but that </w:t>
      </w:r>
      <w:r w:rsidRPr="00012FFD">
        <w:rPr>
          <w:rStyle w:val="StyleUnderline"/>
          <w:highlight w:val="cyan"/>
        </w:rPr>
        <w:t>does not mean</w:t>
      </w:r>
      <w:r w:rsidRPr="00AB5A17">
        <w:rPr>
          <w:rStyle w:val="StyleUnderline"/>
        </w:rPr>
        <w:t xml:space="preserve"> that </w:t>
      </w:r>
      <w:r w:rsidRPr="00012FFD">
        <w:rPr>
          <w:rStyle w:val="StyleUnderline"/>
          <w:highlight w:val="cyan"/>
        </w:rPr>
        <w:t>irrational leaders won’t consider using them</w:t>
      </w:r>
      <w:r w:rsidRPr="00AB5A17">
        <w:rPr>
          <w:rStyle w:val="StyleUnderline"/>
        </w:rPr>
        <w:t xml:space="preserve"> either </w:t>
      </w:r>
      <w:r w:rsidRPr="00012FFD">
        <w:rPr>
          <w:rStyle w:val="StyleUnderline"/>
          <w:highlight w:val="cyan"/>
        </w:rPr>
        <w:t>pre-emptively</w:t>
      </w:r>
      <w:r w:rsidRPr="00AB5A17">
        <w:rPr>
          <w:rStyle w:val="StyleUnderline"/>
        </w:rPr>
        <w:t xml:space="preserve"> or for a specific purpose.</w:t>
      </w:r>
    </w:p>
    <w:p w:rsidR="00F10FC3" w:rsidRPr="00012FFD" w:rsidRDefault="00F10FC3" w:rsidP="00F10FC3">
      <w:pPr>
        <w:rPr>
          <w:sz w:val="16"/>
        </w:rPr>
      </w:pPr>
      <w:r w:rsidRPr="00012FFD">
        <w:rPr>
          <w:sz w:val="16"/>
        </w:rPr>
        <w:t xml:space="preserve">While warfare increasingly moves towards the cyber domain and non-kinetic electronic or other remote technological] means, </w:t>
      </w:r>
      <w:r w:rsidRPr="00AB5A17">
        <w:rPr>
          <w:rStyle w:val="StyleUnderline"/>
        </w:rPr>
        <w:t>nuclear weapons</w:t>
      </w:r>
      <w:r w:rsidRPr="00012FFD">
        <w:rPr>
          <w:sz w:val="16"/>
        </w:rPr>
        <w:t xml:space="preserve"> remain the diametric opposite. They </w:t>
      </w:r>
      <w:r w:rsidRPr="00AB5A17">
        <w:rPr>
          <w:rStyle w:val="StyleUnderline"/>
        </w:rPr>
        <w:t xml:space="preserve">are the red line that no state has crossed since August 1945, but this </w:t>
      </w:r>
      <w:r w:rsidRPr="00012FFD">
        <w:rPr>
          <w:rStyle w:val="StyleUnderline"/>
          <w:highlight w:val="cyan"/>
        </w:rPr>
        <w:t>lack of use is not enough of an argument to say</w:t>
      </w:r>
      <w:r w:rsidRPr="00AB5A17">
        <w:rPr>
          <w:rStyle w:val="StyleUnderline"/>
        </w:rPr>
        <w:t xml:space="preserve"> that </w:t>
      </w:r>
      <w:r w:rsidRPr="00012FFD">
        <w:rPr>
          <w:rStyle w:val="StyleUnderline"/>
          <w:highlight w:val="cyan"/>
        </w:rPr>
        <w:t>they</w:t>
      </w:r>
      <w:r w:rsidRPr="00AB5A17">
        <w:rPr>
          <w:rStyle w:val="StyleUnderline"/>
        </w:rPr>
        <w:t xml:space="preserve"> have </w:t>
      </w:r>
      <w:r w:rsidRPr="00012FFD">
        <w:rPr>
          <w:rStyle w:val="StyleUnderline"/>
          <w:highlight w:val="cyan"/>
        </w:rPr>
        <w:t>ensure</w:t>
      </w:r>
      <w:r w:rsidRPr="00AB5A17">
        <w:rPr>
          <w:rStyle w:val="StyleUnderline"/>
        </w:rPr>
        <w:t xml:space="preserve">d </w:t>
      </w:r>
      <w:r w:rsidRPr="00012FFD">
        <w:rPr>
          <w:rStyle w:val="StyleUnderline"/>
          <w:highlight w:val="cyan"/>
        </w:rPr>
        <w:t>world peace</w:t>
      </w:r>
      <w:r w:rsidRPr="00AB5A17">
        <w:rPr>
          <w:rStyle w:val="StyleUnderline"/>
        </w:rPr>
        <w:t xml:space="preserve">. They are a tactic of last resort, but </w:t>
      </w:r>
      <w:r w:rsidRPr="00012FFD">
        <w:rPr>
          <w:rStyle w:val="StyleUnderline"/>
          <w:highlight w:val="cyan"/>
        </w:rPr>
        <w:t>peace will be pursued separate to nuclear weapons</w:t>
      </w:r>
      <w:r w:rsidRPr="00AB5A17">
        <w:rPr>
          <w:rStyle w:val="StyleUnderline"/>
        </w:rPr>
        <w:t>.</w:t>
      </w:r>
      <w:r w:rsidRPr="00012FFD">
        <w:rPr>
          <w:sz w:val="16"/>
        </w:rPr>
        <w:t xml:space="preserve"> That said, they are an important and valuable commodity to any defensive arsenal, so will remain a significant factor in world politics for the foreseeable future.</w:t>
      </w:r>
    </w:p>
    <w:p w:rsidR="00F10FC3" w:rsidRPr="00012FFD" w:rsidRDefault="00F10FC3" w:rsidP="00F10FC3">
      <w:pPr>
        <w:rPr>
          <w:sz w:val="16"/>
        </w:rPr>
      </w:pPr>
      <w:r w:rsidRPr="00012FFD">
        <w:rPr>
          <w:sz w:val="16"/>
        </w:rPr>
        <w:t>SJM: As a historian, I would naturally be reluctant to peer too deep into the futur</w:t>
      </w:r>
      <w:r>
        <w:rPr>
          <w:sz w:val="16"/>
        </w:rPr>
        <w:t>e.</w:t>
      </w:r>
    </w:p>
    <w:p w:rsidR="00F10FC3" w:rsidRPr="00AB5A17" w:rsidRDefault="00F10FC3" w:rsidP="00F10FC3">
      <w:pPr>
        <w:rPr>
          <w:rStyle w:val="StyleUnderline"/>
        </w:rPr>
      </w:pPr>
      <w:r w:rsidRPr="00012FFD">
        <w:rPr>
          <w:sz w:val="16"/>
        </w:rPr>
        <w:t xml:space="preserve">What the historical record tells us, however, is that the security framework within which nuclear weapons have become so ingrained is remarkably stable, and that total war (as our grandfathers’ and great-grandfathers’ generations twice knew it), really does seem to be a relic of the industrial age. Yet </w:t>
      </w:r>
      <w:r w:rsidRPr="00012FFD">
        <w:rPr>
          <w:rStyle w:val="StyleUnderline"/>
          <w:highlight w:val="cyan"/>
        </w:rPr>
        <w:t>nuclear weapons are not a panacea for ensuring world peace, as demonstrated by the prolif</w:t>
      </w:r>
      <w:r w:rsidRPr="00AB5A17">
        <w:rPr>
          <w:rStyle w:val="StyleUnderline"/>
        </w:rPr>
        <w:t xml:space="preserve">eration </w:t>
      </w:r>
      <w:r w:rsidRPr="00012FFD">
        <w:rPr>
          <w:rStyle w:val="StyleUnderline"/>
          <w:highlight w:val="cyan"/>
        </w:rPr>
        <w:t>of conventional conflicts since 1945.</w:t>
      </w:r>
      <w:r w:rsidRPr="00AB5A17">
        <w:rPr>
          <w:rStyle w:val="StyleUnderline"/>
        </w:rPr>
        <w:t xml:space="preserve"> Real world </w:t>
      </w:r>
      <w:r w:rsidRPr="00012FFD">
        <w:rPr>
          <w:rStyle w:val="StyleUnderline"/>
          <w:highlight w:val="cyan"/>
        </w:rPr>
        <w:t>peace rests on the ability of humans to solve</w:t>
      </w:r>
      <w:r w:rsidRPr="00AB5A17">
        <w:rPr>
          <w:rStyle w:val="StyleUnderline"/>
        </w:rPr>
        <w:t xml:space="preserve"> their political </w:t>
      </w:r>
      <w:r w:rsidRPr="00012FFD">
        <w:rPr>
          <w:rStyle w:val="StyleUnderline"/>
          <w:highlight w:val="cyan"/>
        </w:rPr>
        <w:t>differences through</w:t>
      </w:r>
      <w:r w:rsidRPr="00AB5A17">
        <w:rPr>
          <w:rStyle w:val="StyleUnderline"/>
        </w:rPr>
        <w:t xml:space="preserve"> understanding, compassion and </w:t>
      </w:r>
      <w:r w:rsidRPr="00012FFD">
        <w:rPr>
          <w:rStyle w:val="StyleUnderline"/>
          <w:highlight w:val="cyan"/>
        </w:rPr>
        <w:t>co-operation.</w:t>
      </w:r>
    </w:p>
    <w:p w:rsidR="00F10FC3" w:rsidRDefault="00F10FC3" w:rsidP="00F10FC3"/>
    <w:p w:rsidR="00F10FC3" w:rsidRPr="00012FFD" w:rsidRDefault="00F10FC3" w:rsidP="00F10FC3">
      <w:pPr>
        <w:rPr>
          <w:sz w:val="16"/>
        </w:rPr>
      </w:pPr>
      <w:r w:rsidRPr="00012FFD">
        <w:rPr>
          <w:sz w:val="16"/>
        </w:rPr>
        <w:t xml:space="preserve">BP: Since the beginning of the nuclear age, </w:t>
      </w:r>
      <w:r w:rsidRPr="00012FFD">
        <w:rPr>
          <w:rStyle w:val="StyleUnderline"/>
          <w:highlight w:val="cyan"/>
        </w:rPr>
        <w:t>nuclear weapons were not designed to prevent</w:t>
      </w:r>
      <w:r w:rsidRPr="00AB5A17">
        <w:rPr>
          <w:rStyle w:val="StyleUnderline"/>
        </w:rPr>
        <w:t xml:space="preserve"> all forms of </w:t>
      </w:r>
      <w:r w:rsidRPr="00012FFD">
        <w:rPr>
          <w:rStyle w:val="StyleUnderline"/>
          <w:highlight w:val="cyan"/>
        </w:rPr>
        <w:t>violence</w:t>
      </w:r>
      <w:r w:rsidRPr="00AB5A17">
        <w:rPr>
          <w:rStyle w:val="StyleUnderline"/>
        </w:rPr>
        <w:t xml:space="preserve"> and have not done so. The extent to which they have been central to the prevention of war between major powers since 1945 is also contested. </w:t>
      </w:r>
      <w:r w:rsidRPr="00012FFD">
        <w:rPr>
          <w:rStyle w:val="StyleUnderline"/>
          <w:highlight w:val="cyan"/>
        </w:rPr>
        <w:t>They</w:t>
      </w:r>
      <w:r w:rsidRPr="00AB5A17">
        <w:rPr>
          <w:rStyle w:val="StyleUnderline"/>
        </w:rPr>
        <w:t xml:space="preserve"> primarily </w:t>
      </w:r>
      <w:r w:rsidRPr="00012FFD">
        <w:rPr>
          <w:rStyle w:val="StyleUnderline"/>
          <w:highlight w:val="cyan"/>
        </w:rPr>
        <w:t>generated</w:t>
      </w:r>
      <w:r w:rsidRPr="00AB5A17">
        <w:rPr>
          <w:rStyle w:val="StyleUnderline"/>
        </w:rPr>
        <w:t xml:space="preserve"> a </w:t>
      </w:r>
      <w:r w:rsidRPr="00012FFD">
        <w:rPr>
          <w:rStyle w:val="StyleUnderline"/>
          <w:highlight w:val="cyan"/>
        </w:rPr>
        <w:t>vulnerability</w:t>
      </w:r>
      <w:r w:rsidRPr="00AB5A17">
        <w:rPr>
          <w:rStyle w:val="StyleUnderline"/>
        </w:rPr>
        <w:t xml:space="preserve">, </w:t>
      </w:r>
      <w:r w:rsidRPr="00012FFD">
        <w:rPr>
          <w:rStyle w:val="StyleUnderline"/>
          <w:highlight w:val="cyan"/>
        </w:rPr>
        <w:t>from the moment when undetectable</w:t>
      </w:r>
      <w:r w:rsidRPr="00AB5A17">
        <w:rPr>
          <w:rStyle w:val="StyleUnderline"/>
        </w:rPr>
        <w:t xml:space="preserve"> submarine-launched ballistic </w:t>
      </w:r>
      <w:r w:rsidRPr="00012FFD">
        <w:rPr>
          <w:rStyle w:val="StyleUnderline"/>
          <w:highlight w:val="cyan"/>
        </w:rPr>
        <w:t>missiles made it impossible to defend against a nuclear attack. Nuclear-weapon states have</w:t>
      </w:r>
      <w:r w:rsidRPr="00AB5A17">
        <w:rPr>
          <w:rStyle w:val="StyleUnderline"/>
        </w:rPr>
        <w:t xml:space="preserve"> been attacked and </w:t>
      </w:r>
      <w:r w:rsidRPr="00012FFD">
        <w:rPr>
          <w:rStyle w:val="StyleUnderline"/>
          <w:highlight w:val="cyan"/>
        </w:rPr>
        <w:t>lost wars against non-nuclear-weapon states</w:t>
      </w:r>
      <w:r w:rsidRPr="00AB5A17">
        <w:rPr>
          <w:rStyle w:val="StyleUnderline"/>
        </w:rPr>
        <w:t xml:space="preserve">, and </w:t>
      </w:r>
      <w:r w:rsidRPr="00012FFD">
        <w:rPr>
          <w:rStyle w:val="StyleUnderline"/>
          <w:highlight w:val="cyan"/>
        </w:rPr>
        <w:t>actors willing to give their life</w:t>
      </w:r>
      <w:r w:rsidRPr="00AB5A17">
        <w:rPr>
          <w:rStyle w:val="StyleUnderline"/>
        </w:rPr>
        <w:t xml:space="preserve"> for a cause </w:t>
      </w:r>
      <w:r w:rsidRPr="00012FFD">
        <w:rPr>
          <w:rStyle w:val="StyleUnderline"/>
          <w:highlight w:val="cyan"/>
        </w:rPr>
        <w:t>may not fear nuclear retaliation.</w:t>
      </w:r>
      <w:r w:rsidRPr="00012FFD">
        <w:rPr>
          <w:sz w:val="16"/>
        </w:rPr>
        <w:t xml:space="preserve"> This is as true as it ever was.</w:t>
      </w:r>
    </w:p>
    <w:p w:rsidR="00F10FC3" w:rsidRPr="00012FFD" w:rsidRDefault="00F10FC3" w:rsidP="00F10FC3">
      <w:pPr>
        <w:rPr>
          <w:sz w:val="16"/>
        </w:rPr>
      </w:pPr>
      <w:r w:rsidRPr="00012FFD">
        <w:rPr>
          <w:sz w:val="16"/>
        </w:rPr>
        <w:t xml:space="preserve">As scholars and citizens, we have a responsibility in building the future. </w:t>
      </w:r>
      <w:r w:rsidRPr="00AB5A17">
        <w:rPr>
          <w:rStyle w:val="StyleUnderline"/>
        </w:rPr>
        <w:t xml:space="preserve">Perpetuating </w:t>
      </w:r>
      <w:r w:rsidRPr="00012FFD">
        <w:rPr>
          <w:rStyle w:val="StyleUnderline"/>
          <w:highlight w:val="cyan"/>
        </w:rPr>
        <w:t>overconfidence in the controllability</w:t>
      </w:r>
      <w:r w:rsidRPr="00AB5A17">
        <w:rPr>
          <w:rStyle w:val="StyleUnderline"/>
        </w:rPr>
        <w:t xml:space="preserve"> and safety </w:t>
      </w:r>
      <w:r w:rsidRPr="00012FFD">
        <w:rPr>
          <w:rStyle w:val="StyleUnderline"/>
          <w:highlight w:val="cyan"/>
        </w:rPr>
        <w:t>of nuclear weapons allows for complacency. It neglects the</w:t>
      </w:r>
      <w:r w:rsidRPr="00AB5A17">
        <w:rPr>
          <w:rStyle w:val="StyleUnderline"/>
        </w:rPr>
        <w:t xml:space="preserve"> role of </w:t>
      </w:r>
      <w:r w:rsidRPr="00012FFD">
        <w:rPr>
          <w:rStyle w:val="StyleUnderline"/>
          <w:highlight w:val="cyan"/>
        </w:rPr>
        <w:t>luck</w:t>
      </w:r>
      <w:r w:rsidRPr="00AB5A17">
        <w:rPr>
          <w:rStyle w:val="StyleUnderline"/>
        </w:rPr>
        <w:t xml:space="preserve"> and failures </w:t>
      </w:r>
      <w:r w:rsidRPr="00012FFD">
        <w:rPr>
          <w:rStyle w:val="StyleUnderline"/>
          <w:highlight w:val="cyan"/>
        </w:rPr>
        <w:t>in avoiding nuclear weapons use in the past.</w:t>
      </w:r>
      <w:r w:rsidRPr="00012FFD">
        <w:rPr>
          <w:sz w:val="16"/>
        </w:rPr>
        <w:t xml:space="preserve"> Beyond the security dimension, the question of the future of nuclear weapons raises ethical and political issues about what kind of political communities we want to be in the eyes of future generations – and what we want to leave them.</w:t>
      </w:r>
    </w:p>
    <w:p w:rsidR="00F10FC3" w:rsidRDefault="00F10FC3" w:rsidP="00F10FC3">
      <w:pPr>
        <w:rPr>
          <w:rStyle w:val="StyleUnderline"/>
        </w:rPr>
      </w:pPr>
    </w:p>
    <w:p w:rsidR="00F10FC3" w:rsidRDefault="00F10FC3">
      <w:pPr>
        <w:rPr>
          <w:rFonts w:asciiTheme="minorHAnsi" w:eastAsiaTheme="minorEastAsia" w:hAnsiTheme="minorHAnsi" w:cstheme="minorBidi"/>
          <w:lang w:eastAsia="ko-KR"/>
        </w:rPr>
      </w:pPr>
    </w:p>
    <w:p w:rsidR="00531A61" w:rsidRPr="004042BD" w:rsidRDefault="00531A61" w:rsidP="00531A61">
      <w:pPr>
        <w:keepNext/>
        <w:keepLines/>
        <w:spacing w:before="40" w:after="0"/>
        <w:outlineLvl w:val="3"/>
        <w:rPr>
          <w:rFonts w:eastAsia="Malgun Gothic"/>
          <w:b/>
          <w:iCs/>
          <w:sz w:val="26"/>
          <w:lang w:eastAsia="ko-KR"/>
        </w:rPr>
      </w:pPr>
      <w:bookmarkStart w:id="1" w:name="_Hlk15224638"/>
      <w:r w:rsidRPr="004042BD">
        <w:rPr>
          <w:rFonts w:eastAsia="Malgun Gothic"/>
          <w:b/>
          <w:iCs/>
          <w:sz w:val="26"/>
          <w:lang w:eastAsia="ko-KR"/>
        </w:rPr>
        <w:t>Nuclear weapons won’t deter, history proves</w:t>
      </w:r>
    </w:p>
    <w:p w:rsidR="00531A61" w:rsidRPr="004042BD" w:rsidRDefault="00531A61" w:rsidP="00531A61">
      <w:pPr>
        <w:rPr>
          <w:rFonts w:eastAsia="Calibri"/>
          <w:lang w:eastAsia="ko-KR"/>
        </w:rPr>
      </w:pPr>
      <w:r w:rsidRPr="004042BD">
        <w:rPr>
          <w:rFonts w:eastAsia="Calibri"/>
          <w:lang w:eastAsia="ko-KR"/>
        </w:rPr>
        <w:t xml:space="preserve">David </w:t>
      </w:r>
      <w:r w:rsidRPr="004042BD">
        <w:rPr>
          <w:rFonts w:eastAsia="Calibri"/>
          <w:b/>
          <w:bCs/>
          <w:sz w:val="26"/>
        </w:rPr>
        <w:t>Barash</w:t>
      </w:r>
      <w:r w:rsidRPr="004042BD">
        <w:rPr>
          <w:rFonts w:eastAsia="Calibri"/>
          <w:lang w:eastAsia="ko-KR"/>
        </w:rPr>
        <w:t>, 1-14-20</w:t>
      </w:r>
      <w:r w:rsidRPr="004042BD">
        <w:rPr>
          <w:rFonts w:eastAsia="Calibri"/>
          <w:b/>
          <w:bCs/>
          <w:sz w:val="26"/>
        </w:rPr>
        <w:t>18</w:t>
      </w:r>
      <w:r w:rsidRPr="004042BD">
        <w:rPr>
          <w:rFonts w:eastAsia="Calibri"/>
          <w:lang w:eastAsia="ko-KR"/>
        </w:rPr>
        <w:t xml:space="preserve">, David P Barash is a psychology professor at the University of Washington. "Nuclear deterrence is a myth. And a lethal one at that," Guardian, </w:t>
      </w:r>
      <w:hyperlink r:id="rId9" w:history="1">
        <w:r w:rsidRPr="00FE1314">
          <w:rPr>
            <w:rStyle w:val="Hyperlink"/>
            <w:rFonts w:eastAsia="Calibri"/>
            <w:lang w:eastAsia="ko-KR"/>
          </w:rPr>
          <w:t>https://www.theguardian.com/world/2018/jan/14/nuclear-deterrence-myth-lethal-david-barash</w:t>
        </w:r>
      </w:hyperlink>
    </w:p>
    <w:p w:rsidR="00531A61" w:rsidRPr="004042BD" w:rsidRDefault="00531A61" w:rsidP="00531A61">
      <w:pPr>
        <w:rPr>
          <w:rFonts w:eastAsia="Malgun Gothic"/>
          <w:sz w:val="16"/>
          <w:lang w:eastAsia="ko-KR"/>
        </w:rPr>
      </w:pPr>
      <w:r w:rsidRPr="004042BD">
        <w:rPr>
          <w:rFonts w:eastAsia="Malgun Gothic"/>
          <w:sz w:val="16"/>
          <w:lang w:eastAsia="ko-KR"/>
        </w:rPr>
        <w:t xml:space="preserve">Even in war-prone Europe, decades of peace have not been so rare. Each time, when peace ended and the next war began, the war involved weapons available at the time – which, for the next big one, would likely include nuclear weapons. </w:t>
      </w:r>
      <w:r w:rsidRPr="004042BD">
        <w:rPr>
          <w:rFonts w:eastAsia="Calibri"/>
          <w:highlight w:val="cyan"/>
          <w:u w:val="single"/>
        </w:rPr>
        <w:t>The</w:t>
      </w:r>
      <w:r w:rsidRPr="004042BD">
        <w:rPr>
          <w:rFonts w:eastAsia="Calibri"/>
          <w:u w:val="single"/>
        </w:rPr>
        <w:t xml:space="preserve"> </w:t>
      </w:r>
      <w:r w:rsidRPr="004042BD">
        <w:rPr>
          <w:rFonts w:eastAsia="Calibri"/>
          <w:highlight w:val="cyan"/>
          <w:u w:val="single"/>
        </w:rPr>
        <w:t>only</w:t>
      </w:r>
      <w:r w:rsidRPr="004042BD">
        <w:rPr>
          <w:rFonts w:eastAsia="Calibri"/>
          <w:u w:val="single"/>
        </w:rPr>
        <w:t xml:space="preserve"> </w:t>
      </w:r>
      <w:r w:rsidRPr="004042BD">
        <w:rPr>
          <w:rFonts w:eastAsia="Calibri"/>
          <w:highlight w:val="cyan"/>
          <w:u w:val="single"/>
        </w:rPr>
        <w:t>way</w:t>
      </w:r>
      <w:r w:rsidRPr="004042BD">
        <w:rPr>
          <w:rFonts w:eastAsia="Calibri"/>
          <w:u w:val="single"/>
        </w:rPr>
        <w:t xml:space="preserve"> to make sure that </w:t>
      </w:r>
      <w:r w:rsidRPr="004042BD">
        <w:rPr>
          <w:rFonts w:eastAsia="Calibri"/>
          <w:highlight w:val="cyan"/>
          <w:u w:val="single"/>
        </w:rPr>
        <w:t>nuclear weapons</w:t>
      </w:r>
      <w:r w:rsidRPr="004042BD">
        <w:rPr>
          <w:rFonts w:eastAsia="Calibri"/>
          <w:u w:val="single"/>
        </w:rPr>
        <w:t xml:space="preserve"> </w:t>
      </w:r>
      <w:r w:rsidRPr="004042BD">
        <w:rPr>
          <w:rFonts w:eastAsia="Calibri"/>
          <w:highlight w:val="cyan"/>
          <w:u w:val="single"/>
        </w:rPr>
        <w:t>are</w:t>
      </w:r>
      <w:r w:rsidRPr="004042BD">
        <w:rPr>
          <w:rFonts w:eastAsia="Calibri"/>
          <w:u w:val="single"/>
        </w:rPr>
        <w:t xml:space="preserve"> </w:t>
      </w:r>
      <w:r w:rsidRPr="004042BD">
        <w:rPr>
          <w:rFonts w:eastAsia="Calibri"/>
          <w:highlight w:val="cyan"/>
          <w:u w:val="single"/>
        </w:rPr>
        <w:t>not</w:t>
      </w:r>
      <w:r w:rsidRPr="004042BD">
        <w:rPr>
          <w:rFonts w:eastAsia="Calibri"/>
          <w:u w:val="single"/>
        </w:rPr>
        <w:t xml:space="preserve"> </w:t>
      </w:r>
      <w:r w:rsidRPr="004042BD">
        <w:rPr>
          <w:rFonts w:eastAsia="Calibri"/>
          <w:highlight w:val="cyan"/>
          <w:u w:val="single"/>
        </w:rPr>
        <w:t>used</w:t>
      </w:r>
      <w:r w:rsidRPr="004042BD">
        <w:rPr>
          <w:rFonts w:eastAsia="Calibri"/>
          <w:u w:val="single"/>
        </w:rPr>
        <w:t xml:space="preserve"> </w:t>
      </w:r>
      <w:r w:rsidRPr="004042BD">
        <w:rPr>
          <w:rFonts w:eastAsia="Calibri"/>
          <w:highlight w:val="cyan"/>
          <w:u w:val="single"/>
        </w:rPr>
        <w:t>is to make sure that there are no such weapons</w:t>
      </w:r>
      <w:r w:rsidRPr="004042BD">
        <w:rPr>
          <w:rFonts w:eastAsia="Calibri"/>
          <w:u w:val="single"/>
        </w:rPr>
        <w:t xml:space="preserve">. </w:t>
      </w:r>
      <w:r w:rsidRPr="004042BD">
        <w:rPr>
          <w:rFonts w:eastAsia="Calibri"/>
          <w:highlight w:val="cyan"/>
          <w:u w:val="single"/>
        </w:rPr>
        <w:t>There</w:t>
      </w:r>
      <w:r w:rsidRPr="004042BD">
        <w:rPr>
          <w:rFonts w:eastAsia="Calibri"/>
          <w:u w:val="single"/>
        </w:rPr>
        <w:t xml:space="preserve"> </w:t>
      </w:r>
      <w:r w:rsidRPr="004042BD">
        <w:rPr>
          <w:rFonts w:eastAsia="Calibri"/>
          <w:highlight w:val="cyan"/>
          <w:u w:val="single"/>
        </w:rPr>
        <w:t>is</w:t>
      </w:r>
      <w:r w:rsidRPr="004042BD">
        <w:rPr>
          <w:rFonts w:eastAsia="Calibri"/>
          <w:u w:val="single"/>
        </w:rPr>
        <w:t xml:space="preserve"> certainly </w:t>
      </w:r>
      <w:r w:rsidRPr="004042BD">
        <w:rPr>
          <w:rFonts w:eastAsia="Calibri"/>
          <w:highlight w:val="cyan"/>
          <w:u w:val="single"/>
        </w:rPr>
        <w:t>no</w:t>
      </w:r>
      <w:r w:rsidRPr="004042BD">
        <w:rPr>
          <w:rFonts w:eastAsia="Calibri"/>
          <w:u w:val="single"/>
        </w:rPr>
        <w:t xml:space="preserve"> </w:t>
      </w:r>
      <w:r w:rsidRPr="004042BD">
        <w:rPr>
          <w:rFonts w:eastAsia="Calibri"/>
          <w:highlight w:val="cyan"/>
          <w:u w:val="single"/>
        </w:rPr>
        <w:t>reason to think that the presence of nuclear weapons will prevent their use.</w:t>
      </w:r>
      <w:r w:rsidRPr="004042BD">
        <w:rPr>
          <w:rFonts w:eastAsia="Malgun Gothic"/>
          <w:sz w:val="16"/>
          <w:lang w:eastAsia="ko-KR"/>
        </w:rPr>
        <w:t xml:space="preserve"> The first step to ensuring that humans do not unleash nuclear holocaust might be to show that the Emperor Deterrence has no clothes – which would then open the possibility of replacing the illusion with something more suitable.</w:t>
      </w:r>
    </w:p>
    <w:p w:rsidR="00531A61" w:rsidRPr="004042BD" w:rsidRDefault="00531A61" w:rsidP="00531A61">
      <w:pPr>
        <w:rPr>
          <w:rFonts w:eastAsia="Malgun Gothic"/>
          <w:sz w:val="16"/>
          <w:lang w:eastAsia="ko-KR"/>
        </w:rPr>
      </w:pPr>
      <w:r w:rsidRPr="004042BD">
        <w:rPr>
          <w:rFonts w:eastAsia="Malgun Gothic"/>
          <w:sz w:val="16"/>
          <w:lang w:eastAsia="ko-KR"/>
        </w:rPr>
        <w:t>It is possible that the post-1945 US-Soviet peace came ‘through strength’, but that need not imply nuclear deterrence. It is also undeniable that the presence of nuclear weapons on hair-trigger alert capable of reaching each other’s homeland in minutes has made both sides edgy.</w:t>
      </w:r>
    </w:p>
    <w:p w:rsidR="00531A61" w:rsidRPr="004042BD" w:rsidRDefault="00531A61" w:rsidP="00531A61">
      <w:pPr>
        <w:rPr>
          <w:rFonts w:eastAsia="Malgun Gothic"/>
          <w:sz w:val="16"/>
          <w:lang w:eastAsia="ko-KR"/>
        </w:rPr>
      </w:pPr>
      <w:r w:rsidRPr="004042BD">
        <w:rPr>
          <w:rFonts w:eastAsia="Calibri"/>
          <w:highlight w:val="cyan"/>
          <w:u w:val="single"/>
        </w:rPr>
        <w:t>The</w:t>
      </w:r>
      <w:r w:rsidRPr="004042BD">
        <w:rPr>
          <w:rFonts w:eastAsia="Calibri"/>
          <w:u w:val="single"/>
        </w:rPr>
        <w:t xml:space="preserve"> </w:t>
      </w:r>
      <w:r w:rsidRPr="004042BD">
        <w:rPr>
          <w:rFonts w:eastAsia="Calibri"/>
          <w:highlight w:val="cyan"/>
          <w:u w:val="single"/>
        </w:rPr>
        <w:t>Cuban Missile Crisis</w:t>
      </w:r>
      <w:r w:rsidRPr="004042BD">
        <w:rPr>
          <w:rFonts w:eastAsia="Calibri"/>
          <w:u w:val="single"/>
        </w:rPr>
        <w:t xml:space="preserve"> of 1962 – when, by all accounts, the world came closer to nuclear war than at any other time – </w:t>
      </w:r>
      <w:r w:rsidRPr="004042BD">
        <w:rPr>
          <w:rFonts w:eastAsia="Calibri"/>
          <w:highlight w:val="cyan"/>
          <w:u w:val="single"/>
        </w:rPr>
        <w:t>is not testimony to the</w:t>
      </w:r>
      <w:r w:rsidRPr="004042BD">
        <w:rPr>
          <w:rFonts w:eastAsia="Calibri"/>
          <w:u w:val="single"/>
        </w:rPr>
        <w:t xml:space="preserve"> </w:t>
      </w:r>
      <w:r w:rsidRPr="004042BD">
        <w:rPr>
          <w:rFonts w:eastAsia="Calibri"/>
          <w:highlight w:val="cyan"/>
          <w:u w:val="single"/>
        </w:rPr>
        <w:t>effectiveness of deterrence</w:t>
      </w:r>
      <w:r w:rsidRPr="004042BD">
        <w:rPr>
          <w:rFonts w:eastAsia="Calibri"/>
          <w:u w:val="single"/>
        </w:rPr>
        <w:t>: the crisis occurred because of nuclear weapons. It is more likely that we have been spared nuclear war not because of deterrence but in spite of it.</w:t>
      </w:r>
    </w:p>
    <w:p w:rsidR="00531A61" w:rsidRPr="004042BD" w:rsidRDefault="00531A61" w:rsidP="00531A61">
      <w:pPr>
        <w:rPr>
          <w:rFonts w:eastAsia="Calibri"/>
          <w:u w:val="single"/>
        </w:rPr>
      </w:pPr>
      <w:r w:rsidRPr="004042BD">
        <w:rPr>
          <w:rFonts w:eastAsia="Calibri"/>
          <w:u w:val="single"/>
        </w:rPr>
        <w:t xml:space="preserve">Even when possessed by just one side, </w:t>
      </w:r>
      <w:r w:rsidRPr="004042BD">
        <w:rPr>
          <w:rFonts w:eastAsia="Calibri"/>
          <w:highlight w:val="cyan"/>
          <w:u w:val="single"/>
        </w:rPr>
        <w:t>nuclear weapons have not deterred other forms of war. The Chinese, Cuban, Iranian and Nicaraguan revolutions all took place even though a nuclear-armed US backed the overthrown governments. Similarly, the US lost</w:t>
      </w:r>
      <w:r w:rsidRPr="004042BD">
        <w:rPr>
          <w:rFonts w:eastAsia="Calibri"/>
          <w:u w:val="single"/>
        </w:rPr>
        <w:t xml:space="preserve"> the </w:t>
      </w:r>
      <w:r w:rsidRPr="004042BD">
        <w:rPr>
          <w:rFonts w:eastAsia="Calibri"/>
          <w:highlight w:val="cyan"/>
          <w:u w:val="single"/>
        </w:rPr>
        <w:t>Vietnam</w:t>
      </w:r>
      <w:r w:rsidRPr="004042BD">
        <w:rPr>
          <w:rFonts w:eastAsia="Calibri"/>
          <w:u w:val="single"/>
        </w:rPr>
        <w:t xml:space="preserve"> War, </w:t>
      </w:r>
      <w:r w:rsidRPr="004042BD">
        <w:rPr>
          <w:rFonts w:eastAsia="Calibri"/>
          <w:highlight w:val="cyan"/>
          <w:u w:val="single"/>
        </w:rPr>
        <w:t>just as the Soviet Union lost in Afghanistan, despite</w:t>
      </w:r>
      <w:r w:rsidRPr="004042BD">
        <w:rPr>
          <w:rFonts w:eastAsia="Calibri"/>
          <w:u w:val="single"/>
        </w:rPr>
        <w:t xml:space="preserve"> both countries not only </w:t>
      </w:r>
      <w:r w:rsidRPr="004042BD">
        <w:rPr>
          <w:rFonts w:eastAsia="Calibri"/>
          <w:highlight w:val="cyan"/>
          <w:u w:val="single"/>
        </w:rPr>
        <w:t>possessing nuclear weapons</w:t>
      </w:r>
      <w:r w:rsidRPr="004042BD">
        <w:rPr>
          <w:rFonts w:eastAsia="Calibri"/>
          <w:u w:val="single"/>
        </w:rPr>
        <w:t>, but also more and better conventional arms than their adversaries. Nor did nuclear weapons aid Russia in its unsuccessful war against Chechen rebels in 1994-96, or in 1999-2000, when Russia’s conventional weapons devastated the suffering Chechen Republic.</w:t>
      </w:r>
    </w:p>
    <w:p w:rsidR="00531A61" w:rsidRPr="004042BD" w:rsidRDefault="00531A61" w:rsidP="00531A61">
      <w:pPr>
        <w:rPr>
          <w:rFonts w:eastAsia="Malgun Gothic"/>
          <w:sz w:val="16"/>
          <w:lang w:eastAsia="ko-KR"/>
        </w:rPr>
      </w:pPr>
      <w:r w:rsidRPr="004042BD">
        <w:rPr>
          <w:rFonts w:eastAsia="Malgun Gothic"/>
          <w:sz w:val="16"/>
          <w:lang w:eastAsia="ko-KR"/>
        </w:rPr>
        <w:t>Nuclear weapons did not help the US achieve its goals in Iraq or Afghanistan, which have become expensive catastrophic failures for the country with the world’s most advanced nuclear weapons. Moreover, despite its nuclear arsenal, the US remains fearful of domestic terrorist attacks, which are more likely to be made with nuclear weapons than be deterred by them.</w:t>
      </w:r>
    </w:p>
    <w:p w:rsidR="00531A61" w:rsidRPr="004042BD" w:rsidRDefault="00531A61" w:rsidP="00531A61">
      <w:pPr>
        <w:rPr>
          <w:rFonts w:eastAsia="Malgun Gothic"/>
          <w:sz w:val="16"/>
          <w:lang w:eastAsia="ko-KR"/>
        </w:rPr>
      </w:pPr>
      <w:r w:rsidRPr="004042BD">
        <w:rPr>
          <w:rFonts w:eastAsia="Malgun Gothic"/>
          <w:sz w:val="16"/>
          <w:lang w:eastAsia="ko-KR"/>
        </w:rPr>
        <w:t>In short</w:t>
      </w:r>
      <w:r w:rsidRPr="004042BD">
        <w:rPr>
          <w:rFonts w:eastAsia="Calibri"/>
          <w:sz w:val="16"/>
        </w:rPr>
        <w:t xml:space="preserve">, </w:t>
      </w:r>
      <w:r w:rsidRPr="004042BD">
        <w:rPr>
          <w:rFonts w:eastAsia="Calibri"/>
          <w:highlight w:val="cyan"/>
          <w:u w:val="single"/>
        </w:rPr>
        <w:t>it is not legitimate to argue that nuclear weapons have deterred any sort of war, or that they will do so in the future</w:t>
      </w:r>
      <w:r w:rsidRPr="004042BD">
        <w:rPr>
          <w:rFonts w:eastAsia="Calibri"/>
          <w:u w:val="single"/>
        </w:rPr>
        <w:t>.</w:t>
      </w:r>
      <w:r w:rsidRPr="004042BD">
        <w:rPr>
          <w:rFonts w:eastAsia="Malgun Gothic"/>
          <w:sz w:val="16"/>
          <w:lang w:eastAsia="ko-KR"/>
        </w:rPr>
        <w:t xml:space="preserve"> During the Cold War, </w:t>
      </w:r>
      <w:r w:rsidRPr="004042BD">
        <w:rPr>
          <w:rFonts w:eastAsia="Calibri"/>
          <w:u w:val="single"/>
        </w:rPr>
        <w:t>each side engaged in conventional warfare: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w:t>
      </w:r>
      <w:r w:rsidRPr="004042BD">
        <w:rPr>
          <w:rFonts w:eastAsia="Malgun Gothic"/>
          <w:sz w:val="16"/>
          <w:lang w:eastAsia="ko-KR"/>
        </w:rPr>
        <w:t>), to mention just a few cases.</w:t>
      </w:r>
    </w:p>
    <w:p w:rsidR="00531A61" w:rsidRPr="004042BD" w:rsidRDefault="00531A61" w:rsidP="00531A61">
      <w:pPr>
        <w:rPr>
          <w:rFonts w:eastAsia="Malgun Gothic"/>
          <w:sz w:val="16"/>
          <w:lang w:eastAsia="ko-KR"/>
        </w:rPr>
      </w:pPr>
      <w:r w:rsidRPr="004042BD">
        <w:rPr>
          <w:rFonts w:eastAsia="Calibri"/>
          <w:u w:val="single"/>
        </w:rPr>
        <w:t xml:space="preserve">Nor have </w:t>
      </w:r>
      <w:r w:rsidRPr="004042BD">
        <w:rPr>
          <w:rFonts w:eastAsia="Calibri"/>
          <w:highlight w:val="cyan"/>
          <w:u w:val="single"/>
        </w:rPr>
        <w:t>the</w:t>
      </w:r>
      <w:r w:rsidRPr="004042BD">
        <w:rPr>
          <w:rFonts w:eastAsia="Calibri"/>
          <w:u w:val="single"/>
        </w:rPr>
        <w:t>ir weapons deterred attacks upon nuclear armed states by non-nuclear opponents.</w:t>
      </w:r>
      <w:r w:rsidRPr="004042BD">
        <w:rPr>
          <w:rFonts w:eastAsia="Malgun Gothic"/>
          <w:sz w:val="16"/>
          <w:lang w:eastAsia="ko-KR"/>
        </w:rPr>
        <w:t xml:space="preserve"> In 1950, China stood 14 years from developing and deploying its own nuclear weapons, whereas the US had a well-developed atomic arsenal. Nonetheless, as the Korean War’s tide was shifting dramatically against the North, that </w:t>
      </w:r>
      <w:r w:rsidRPr="004042BD">
        <w:rPr>
          <w:rFonts w:eastAsia="Calibri"/>
          <w:highlight w:val="cyan"/>
          <w:u w:val="single"/>
        </w:rPr>
        <w:t>US nuclear arsenal</w:t>
      </w:r>
      <w:r w:rsidRPr="004042BD">
        <w:rPr>
          <w:rFonts w:eastAsia="Calibri"/>
          <w:u w:val="single"/>
        </w:rPr>
        <w:t xml:space="preserve"> </w:t>
      </w:r>
      <w:r w:rsidRPr="004042BD">
        <w:rPr>
          <w:rFonts w:eastAsia="Calibri"/>
          <w:highlight w:val="cyan"/>
          <w:u w:val="single"/>
        </w:rPr>
        <w:t>did not inhibit China from sending</w:t>
      </w:r>
      <w:r w:rsidRPr="004042BD">
        <w:rPr>
          <w:rFonts w:eastAsia="Calibri"/>
          <w:u w:val="single"/>
        </w:rPr>
        <w:t xml:space="preserve"> more than </w:t>
      </w:r>
      <w:r w:rsidRPr="004042BD">
        <w:rPr>
          <w:rFonts w:eastAsia="Calibri"/>
          <w:highlight w:val="cyan"/>
          <w:u w:val="single"/>
        </w:rPr>
        <w:t>300,000 soldiers</w:t>
      </w:r>
      <w:r w:rsidRPr="004042BD">
        <w:rPr>
          <w:rFonts w:eastAsia="Calibri"/>
          <w:u w:val="single"/>
        </w:rPr>
        <w:t xml:space="preserve"> across the Yalu River, resulting in the stalemate on the Korean peninsula that divides it to this day, </w:t>
      </w:r>
      <w:r w:rsidRPr="004042BD">
        <w:rPr>
          <w:rFonts w:eastAsia="Calibri"/>
          <w:highlight w:val="cyan"/>
          <w:u w:val="single"/>
        </w:rPr>
        <w:t>and has resulted in one of the world’s most dangerous unresolved stand-offs.</w:t>
      </w:r>
    </w:p>
    <w:p w:rsidR="00531A61" w:rsidRPr="004042BD" w:rsidRDefault="00531A61" w:rsidP="00531A61">
      <w:pPr>
        <w:rPr>
          <w:rFonts w:eastAsia="Malgun Gothic"/>
          <w:sz w:val="16"/>
          <w:lang w:eastAsia="ko-KR"/>
        </w:rPr>
      </w:pPr>
      <w:r w:rsidRPr="004042BD">
        <w:rPr>
          <w:rFonts w:eastAsia="Malgun Gothic"/>
          <w:sz w:val="16"/>
          <w:lang w:eastAsia="ko-KR"/>
        </w:rPr>
        <w:t xml:space="preserve">In 1956, the nuclear-armed United Kingdom warned non-nuclear Egypt to refrain from </w:t>
      </w:r>
      <w:proofErr w:type="spellStart"/>
      <w:r w:rsidRPr="004042BD">
        <w:rPr>
          <w:rFonts w:eastAsia="Malgun Gothic"/>
          <w:sz w:val="16"/>
          <w:lang w:eastAsia="ko-KR"/>
        </w:rPr>
        <w:t>nationalising</w:t>
      </w:r>
      <w:proofErr w:type="spellEnd"/>
      <w:r w:rsidRPr="004042BD">
        <w:rPr>
          <w:rFonts w:eastAsia="Malgun Gothic"/>
          <w:sz w:val="16"/>
          <w:lang w:eastAsia="ko-KR"/>
        </w:rPr>
        <w:t xml:space="preserve"> the Suez Canal. To no avail: the UK, France and Israel ended up invading Sinai with conventional forces. In 1982, </w:t>
      </w:r>
      <w:r w:rsidRPr="004042BD">
        <w:rPr>
          <w:rFonts w:eastAsia="Calibri"/>
          <w:u w:val="single"/>
        </w:rPr>
        <w:t>Argentina attacked the British-held Falkland Islands, even though the UK had nuclear weapons and Argentina did not.</w:t>
      </w:r>
    </w:p>
    <w:p w:rsidR="00531A61" w:rsidRPr="004042BD" w:rsidRDefault="00531A61" w:rsidP="00531A61">
      <w:pPr>
        <w:rPr>
          <w:rFonts w:eastAsia="Calibri"/>
          <w:u w:val="single"/>
        </w:rPr>
      </w:pPr>
      <w:r w:rsidRPr="004042BD">
        <w:rPr>
          <w:rFonts w:eastAsia="Malgun Gothic"/>
          <w:lang w:eastAsia="ko-KR"/>
        </w:rPr>
        <w:t xml:space="preserve">Following the US-led invasion in 1991, </w:t>
      </w:r>
      <w:r w:rsidRPr="004042BD">
        <w:rPr>
          <w:rFonts w:eastAsia="Calibri"/>
          <w:u w:val="single"/>
        </w:rPr>
        <w:t xml:space="preserve">conventionally </w:t>
      </w:r>
      <w:r w:rsidRPr="004042BD">
        <w:rPr>
          <w:rFonts w:eastAsia="Calibri"/>
          <w:highlight w:val="cyan"/>
          <w:u w:val="single"/>
        </w:rPr>
        <w:t>armed Iraq was not deterred from lobbing Scud missiles at nuclear-armed Israel</w:t>
      </w:r>
      <w:r w:rsidRPr="004042BD">
        <w:rPr>
          <w:rFonts w:eastAsia="Calibri"/>
          <w:u w:val="single"/>
        </w:rPr>
        <w:t xml:space="preserve">, which did not retaliate, </w:t>
      </w:r>
      <w:r w:rsidRPr="004042BD">
        <w:rPr>
          <w:rFonts w:eastAsia="Calibri"/>
          <w:highlight w:val="cyan"/>
          <w:u w:val="single"/>
        </w:rPr>
        <w:t xml:space="preserve">although it could have used its nuclear weapons to </w:t>
      </w:r>
      <w:proofErr w:type="spellStart"/>
      <w:r w:rsidRPr="004042BD">
        <w:rPr>
          <w:rFonts w:eastAsia="Calibri"/>
          <w:highlight w:val="cyan"/>
          <w:u w:val="single"/>
        </w:rPr>
        <w:t>vaporise</w:t>
      </w:r>
      <w:proofErr w:type="spellEnd"/>
      <w:r w:rsidRPr="004042BD">
        <w:rPr>
          <w:rFonts w:eastAsia="Calibri"/>
          <w:highlight w:val="cyan"/>
          <w:u w:val="single"/>
        </w:rPr>
        <w:t xml:space="preserve"> Baghdad</w:t>
      </w:r>
      <w:r w:rsidRPr="004042BD">
        <w:rPr>
          <w:rFonts w:eastAsia="Calibri"/>
          <w:u w:val="single"/>
        </w:rPr>
        <w:t>.</w:t>
      </w:r>
      <w:r w:rsidRPr="004042BD">
        <w:rPr>
          <w:rFonts w:eastAsia="Malgun Gothic"/>
          <w:lang w:eastAsia="ko-KR"/>
        </w:rPr>
        <w:t xml:space="preserve"> It is hard to imagine how doing so would have benefitted anyone. Obviously, </w:t>
      </w:r>
      <w:r w:rsidRPr="004042BD">
        <w:rPr>
          <w:rFonts w:eastAsia="Calibri"/>
          <w:highlight w:val="cyan"/>
          <w:u w:val="single"/>
        </w:rPr>
        <w:t>US nuclear weapons did not deter</w:t>
      </w:r>
      <w:r w:rsidRPr="004042BD">
        <w:rPr>
          <w:rFonts w:eastAsia="Calibri"/>
          <w:u w:val="single"/>
        </w:rPr>
        <w:t xml:space="preserve"> the </w:t>
      </w:r>
      <w:r w:rsidRPr="004042BD">
        <w:rPr>
          <w:rFonts w:eastAsia="Calibri"/>
          <w:highlight w:val="cyan"/>
          <w:u w:val="single"/>
        </w:rPr>
        <w:t>terrorist attacks</w:t>
      </w:r>
      <w:r w:rsidRPr="004042BD">
        <w:rPr>
          <w:rFonts w:eastAsia="Calibri"/>
          <w:u w:val="single"/>
        </w:rPr>
        <w:t xml:space="preserve"> on the US of 11 September 2001</w:t>
      </w:r>
      <w:r w:rsidRPr="004042BD">
        <w:rPr>
          <w:rFonts w:eastAsia="Malgun Gothic"/>
          <w:lang w:eastAsia="ko-KR"/>
        </w:rPr>
        <w:t xml:space="preserve">, just as the </w:t>
      </w:r>
      <w:r w:rsidRPr="004042BD">
        <w:rPr>
          <w:rFonts w:eastAsia="Calibri"/>
          <w:highlight w:val="cyan"/>
          <w:u w:val="single"/>
        </w:rPr>
        <w:t>nuclear arsenals of the UK and France have not</w:t>
      </w:r>
      <w:r w:rsidRPr="004042BD">
        <w:rPr>
          <w:rFonts w:eastAsia="Calibri"/>
          <w:u w:val="single"/>
        </w:rPr>
        <w:t xml:space="preserve"> </w:t>
      </w:r>
      <w:r w:rsidRPr="004042BD">
        <w:rPr>
          <w:rFonts w:eastAsia="Calibri"/>
          <w:highlight w:val="cyan"/>
          <w:u w:val="single"/>
        </w:rPr>
        <w:t>prevented</w:t>
      </w:r>
      <w:r w:rsidRPr="004042BD">
        <w:rPr>
          <w:rFonts w:eastAsia="Calibri"/>
          <w:u w:val="single"/>
        </w:rPr>
        <w:t xml:space="preserve"> repeated </w:t>
      </w:r>
      <w:r w:rsidRPr="004042BD">
        <w:rPr>
          <w:rFonts w:eastAsia="Calibri"/>
          <w:highlight w:val="cyan"/>
          <w:u w:val="single"/>
        </w:rPr>
        <w:t>terrorist attacks</w:t>
      </w:r>
      <w:r w:rsidRPr="004042BD">
        <w:rPr>
          <w:rFonts w:eastAsia="Calibri"/>
          <w:u w:val="single"/>
        </w:rPr>
        <w:t xml:space="preserve"> on those countries.</w:t>
      </w:r>
    </w:p>
    <w:p w:rsidR="00531A61" w:rsidRPr="004042BD" w:rsidRDefault="00531A61" w:rsidP="00531A61">
      <w:pPr>
        <w:rPr>
          <w:rFonts w:eastAsia="Malgun Gothic"/>
          <w:sz w:val="16"/>
          <w:lang w:eastAsia="ko-KR"/>
        </w:rPr>
      </w:pPr>
      <w:r w:rsidRPr="004042BD">
        <w:rPr>
          <w:rFonts w:eastAsia="Malgun Gothic"/>
          <w:sz w:val="16"/>
          <w:lang w:eastAsia="ko-KR"/>
        </w:rPr>
        <w:t>Deterrence, in short, does not deter.</w:t>
      </w:r>
    </w:p>
    <w:p w:rsidR="00531A61" w:rsidRPr="004042BD" w:rsidRDefault="00531A61" w:rsidP="00531A61">
      <w:pPr>
        <w:rPr>
          <w:rFonts w:eastAsia="Malgun Gothic"/>
          <w:sz w:val="16"/>
          <w:lang w:eastAsia="ko-KR"/>
        </w:rPr>
      </w:pPr>
      <w:r w:rsidRPr="004042BD">
        <w:rPr>
          <w:rFonts w:eastAsia="Malgun Gothic"/>
          <w:sz w:val="16"/>
          <w:lang w:eastAsia="ko-KR"/>
        </w:rPr>
        <w:t>The pattern is deep and geographically widespread. Nuclear-armed France couldn’t prevail over the non-nuclear Algerian National Liberation Front. The US nuclear arsenal didn’t inhibit North Korea from seizing a US intelligence-gathering vessel, the USS Pueblo, in 1968. Even today, this boat remains in North Korean hands.</w:t>
      </w:r>
    </w:p>
    <w:p w:rsidR="00531A61" w:rsidRPr="004042BD" w:rsidRDefault="00531A61" w:rsidP="00531A61">
      <w:pPr>
        <w:rPr>
          <w:rFonts w:eastAsia="Malgun Gothic"/>
          <w:sz w:val="16"/>
          <w:lang w:eastAsia="ko-KR"/>
        </w:rPr>
      </w:pPr>
      <w:r w:rsidRPr="004042BD">
        <w:rPr>
          <w:rFonts w:eastAsia="Malgun Gothic"/>
          <w:sz w:val="16"/>
          <w:lang w:eastAsia="ko-KR"/>
        </w:rPr>
        <w:t>US nukes didn’t enable China to get Vietnam to end its invasion of Cambodia in 1979. Nor did US nuclear weapons stop Iranian Revolutionary Guards from capturing US diplomats and holding them hostage (1979-81), just as fear of US nuclear weapons didn’t empower the US and its allies to force Iraq to retreat from Kuwait without a fight in 1990.</w:t>
      </w:r>
    </w:p>
    <w:p w:rsidR="00531A61" w:rsidRPr="004042BD" w:rsidRDefault="00531A61" w:rsidP="00531A61">
      <w:pPr>
        <w:rPr>
          <w:rStyle w:val="Emphasis"/>
          <w:lang w:eastAsia="ko-KR"/>
        </w:rPr>
      </w:pPr>
      <w:r w:rsidRPr="004042BD">
        <w:rPr>
          <w:rFonts w:eastAsia="Malgun Gothic"/>
          <w:sz w:val="16"/>
          <w:lang w:eastAsia="ko-KR"/>
        </w:rPr>
        <w:t xml:space="preserve">In Nuclear Weapons and Coercive Diplomacy (2017), the </w:t>
      </w:r>
      <w:r w:rsidRPr="004042BD">
        <w:rPr>
          <w:rFonts w:eastAsia="Calibri"/>
          <w:highlight w:val="cyan"/>
          <w:u w:val="single"/>
        </w:rPr>
        <w:t>political scientists</w:t>
      </w:r>
      <w:r w:rsidRPr="004042BD">
        <w:rPr>
          <w:rFonts w:eastAsia="Malgun Gothic"/>
          <w:sz w:val="16"/>
          <w:lang w:eastAsia="ko-KR"/>
        </w:rPr>
        <w:t xml:space="preserve"> Todd </w:t>
      </w:r>
      <w:proofErr w:type="spellStart"/>
      <w:r w:rsidRPr="004042BD">
        <w:rPr>
          <w:rFonts w:eastAsia="Malgun Gothic"/>
          <w:sz w:val="16"/>
          <w:lang w:eastAsia="ko-KR"/>
        </w:rPr>
        <w:t>Sechser</w:t>
      </w:r>
      <w:proofErr w:type="spellEnd"/>
      <w:r w:rsidRPr="004042BD">
        <w:rPr>
          <w:rFonts w:eastAsia="Malgun Gothic"/>
          <w:sz w:val="16"/>
          <w:lang w:eastAsia="ko-KR"/>
        </w:rPr>
        <w:t xml:space="preserve"> and Matthew </w:t>
      </w:r>
      <w:proofErr w:type="spellStart"/>
      <w:r w:rsidRPr="004042BD">
        <w:rPr>
          <w:rFonts w:eastAsia="Malgun Gothic"/>
          <w:sz w:val="16"/>
          <w:lang w:eastAsia="ko-KR"/>
        </w:rPr>
        <w:t>Fuhrmann</w:t>
      </w:r>
      <w:proofErr w:type="spellEnd"/>
      <w:r w:rsidRPr="004042BD">
        <w:rPr>
          <w:rFonts w:eastAsia="Malgun Gothic"/>
          <w:sz w:val="16"/>
          <w:lang w:eastAsia="ko-KR"/>
        </w:rPr>
        <w:t xml:space="preserve"> </w:t>
      </w:r>
      <w:r w:rsidRPr="004042BD">
        <w:rPr>
          <w:rFonts w:eastAsia="Calibri"/>
          <w:highlight w:val="cyan"/>
          <w:u w:val="single"/>
        </w:rPr>
        <w:t>examined 348 territorial disputes</w:t>
      </w:r>
      <w:r w:rsidRPr="004042BD">
        <w:rPr>
          <w:rFonts w:eastAsia="Malgun Gothic"/>
          <w:sz w:val="16"/>
          <w:lang w:eastAsia="ko-KR"/>
        </w:rPr>
        <w:t xml:space="preserve"> occurring between 1919 and 1995. </w:t>
      </w:r>
      <w:r w:rsidRPr="004042BD">
        <w:rPr>
          <w:rFonts w:eastAsia="Calibri"/>
          <w:highlight w:val="cyan"/>
          <w:u w:val="single"/>
        </w:rPr>
        <w:t xml:space="preserve">They used statistical analysis to see whether nuclear-armed states were more successful than conventional countries in coercing their adversaries during territorial disputes. </w:t>
      </w:r>
      <w:r w:rsidRPr="004042BD">
        <w:rPr>
          <w:rStyle w:val="Emphasis"/>
          <w:highlight w:val="cyan"/>
        </w:rPr>
        <w:t>They weren’t.</w:t>
      </w:r>
    </w:p>
    <w:p w:rsidR="00F10FC3" w:rsidRDefault="00F10FC3">
      <w:pPr>
        <w:rPr>
          <w:rFonts w:asciiTheme="minorHAnsi" w:eastAsiaTheme="minorEastAsia" w:hAnsiTheme="minorHAnsi" w:cstheme="minorBidi"/>
          <w:lang w:eastAsia="ko-KR"/>
        </w:rPr>
      </w:pPr>
    </w:p>
    <w:bookmarkEnd w:id="1"/>
    <w:p w:rsidR="00531A61" w:rsidRPr="004042BD" w:rsidRDefault="00531A61" w:rsidP="00531A61">
      <w:pPr>
        <w:keepNext/>
        <w:keepLines/>
        <w:spacing w:before="40" w:after="0"/>
        <w:outlineLvl w:val="3"/>
        <w:rPr>
          <w:rFonts w:eastAsia="Malgun Gothic"/>
          <w:b/>
          <w:iCs/>
          <w:sz w:val="26"/>
          <w:lang w:eastAsia="ko-KR"/>
        </w:rPr>
      </w:pPr>
      <w:r w:rsidRPr="004042BD">
        <w:rPr>
          <w:rFonts w:eastAsia="Malgun Gothic"/>
          <w:b/>
          <w:iCs/>
          <w:sz w:val="26"/>
          <w:lang w:eastAsia="ko-KR"/>
        </w:rPr>
        <w:t>Deterrence fails, countries will first-strike</w:t>
      </w:r>
    </w:p>
    <w:p w:rsidR="00531A61" w:rsidRPr="004042BD" w:rsidRDefault="00531A61" w:rsidP="00531A61">
      <w:pPr>
        <w:rPr>
          <w:rFonts w:eastAsia="Calibri"/>
          <w:lang w:eastAsia="ko-KR"/>
        </w:rPr>
      </w:pPr>
      <w:r w:rsidRPr="004042BD">
        <w:rPr>
          <w:rFonts w:eastAsia="Calibri"/>
          <w:lang w:eastAsia="ko-KR"/>
        </w:rPr>
        <w:t xml:space="preserve">David </w:t>
      </w:r>
      <w:r w:rsidRPr="004042BD">
        <w:rPr>
          <w:rFonts w:eastAsia="Calibri"/>
          <w:b/>
          <w:bCs/>
          <w:sz w:val="26"/>
        </w:rPr>
        <w:t>Barash</w:t>
      </w:r>
      <w:r w:rsidRPr="004042BD">
        <w:rPr>
          <w:rFonts w:eastAsia="Calibri"/>
          <w:lang w:eastAsia="ko-KR"/>
        </w:rPr>
        <w:t>, 1-14-20</w:t>
      </w:r>
      <w:r w:rsidRPr="004042BD">
        <w:rPr>
          <w:rFonts w:eastAsia="Calibri"/>
          <w:b/>
          <w:bCs/>
          <w:sz w:val="26"/>
        </w:rPr>
        <w:t>18</w:t>
      </w:r>
      <w:r w:rsidRPr="004042BD">
        <w:rPr>
          <w:rFonts w:eastAsia="Calibri"/>
          <w:lang w:eastAsia="ko-KR"/>
        </w:rPr>
        <w:t xml:space="preserve">, David P Barash is a psychology professor at the University of Washington. "Nuclear deterrence is a myth. And a lethal one at that," Guardian, </w:t>
      </w:r>
      <w:hyperlink r:id="rId10" w:history="1">
        <w:r w:rsidRPr="00FE1314">
          <w:rPr>
            <w:rStyle w:val="Hyperlink"/>
            <w:rFonts w:eastAsia="Calibri"/>
            <w:lang w:eastAsia="ko-KR"/>
          </w:rPr>
          <w:t>https://www.theguardian.com/world/2018/jan/14/nuclear-deterrence-myth-lethal-david-barash</w:t>
        </w:r>
      </w:hyperlink>
    </w:p>
    <w:p w:rsidR="00531A61" w:rsidRPr="004042BD" w:rsidRDefault="00531A61" w:rsidP="00531A61">
      <w:pPr>
        <w:rPr>
          <w:rFonts w:eastAsia="Malgun Gothic"/>
          <w:sz w:val="16"/>
          <w:lang w:eastAsia="ko-KR"/>
        </w:rPr>
      </w:pPr>
      <w:r w:rsidRPr="004042BD">
        <w:rPr>
          <w:rFonts w:eastAsia="Malgun Gothic"/>
          <w:sz w:val="16"/>
          <w:lang w:eastAsia="ko-KR"/>
        </w:rPr>
        <w:t xml:space="preserve">First, </w:t>
      </w:r>
      <w:r w:rsidRPr="004042BD">
        <w:rPr>
          <w:rFonts w:eastAsia="Calibri"/>
          <w:highlight w:val="cyan"/>
          <w:u w:val="single"/>
        </w:rPr>
        <w:t>deterrence via nuclear weapons lacks credibility</w:t>
      </w:r>
      <w:r w:rsidRPr="004042BD">
        <w:rPr>
          <w:rFonts w:eastAsia="Calibri"/>
          <w:u w:val="single"/>
        </w:rPr>
        <w:t>.</w:t>
      </w:r>
      <w:r w:rsidRPr="004042BD">
        <w:rPr>
          <w:rFonts w:eastAsia="Malgun Gothic"/>
          <w:sz w:val="16"/>
          <w:lang w:eastAsia="ko-KR"/>
        </w:rPr>
        <w:t xml:space="preserve"> A police officer armed with a backpack nuclear weapon would be unlikely to deter a robber: ‘Stop in the name of the law, or I’ll blow us all up!’ Similarly, during the Cold War, </w:t>
      </w:r>
      <w:r w:rsidRPr="00FF1DCF">
        <w:rPr>
          <w:rFonts w:eastAsia="Calibri"/>
          <w:highlight w:val="cyan"/>
          <w:u w:val="single"/>
        </w:rPr>
        <w:t>NATO generals</w:t>
      </w:r>
      <w:r w:rsidRPr="004042BD">
        <w:rPr>
          <w:rFonts w:eastAsia="Calibri"/>
          <w:u w:val="single"/>
        </w:rPr>
        <w:t xml:space="preserve"> lamented that towns </w:t>
      </w:r>
      <w:r w:rsidRPr="00FF1DCF">
        <w:rPr>
          <w:rFonts w:eastAsia="Calibri"/>
          <w:highlight w:val="cyan"/>
          <w:u w:val="single"/>
        </w:rPr>
        <w:t>in West Germany were less than two kilotons apart</w:t>
      </w:r>
      <w:r w:rsidRPr="004042BD">
        <w:rPr>
          <w:rFonts w:eastAsia="Calibri"/>
          <w:u w:val="single"/>
        </w:rPr>
        <w:t xml:space="preserve"> – which meant that defending Europe with nuclear weapons would destroy it, and </w:t>
      </w:r>
      <w:r w:rsidRPr="00FF1DCF">
        <w:rPr>
          <w:rFonts w:eastAsia="Calibri"/>
          <w:highlight w:val="cyan"/>
          <w:u w:val="single"/>
        </w:rPr>
        <w:t>so the claim that the Red Army would be deterred by nuclear means was literally incredible</w:t>
      </w:r>
      <w:r w:rsidRPr="004042BD">
        <w:rPr>
          <w:rFonts w:eastAsia="Calibri"/>
          <w:u w:val="single"/>
        </w:rPr>
        <w:t>.</w:t>
      </w:r>
      <w:r w:rsidRPr="004042BD">
        <w:rPr>
          <w:rFonts w:eastAsia="Malgun Gothic"/>
          <w:sz w:val="16"/>
          <w:lang w:eastAsia="ko-KR"/>
        </w:rPr>
        <w:t xml:space="preserve"> The result was the elaboration of smaller, more accurate tactical weapons that would be more usable and, thus, whose employment in a crisis would be more credible. </w:t>
      </w:r>
      <w:r w:rsidRPr="004042BD">
        <w:rPr>
          <w:rFonts w:eastAsia="Calibri"/>
          <w:u w:val="single"/>
        </w:rPr>
        <w:t>But deployed weapons that are more usable, and thus more credible as deterrents, are more liable to be used.</w:t>
      </w:r>
    </w:p>
    <w:p w:rsidR="00531A61" w:rsidRPr="004042BD" w:rsidRDefault="00531A61" w:rsidP="00531A61">
      <w:pPr>
        <w:rPr>
          <w:rFonts w:eastAsia="Calibri"/>
          <w:u w:val="single"/>
        </w:rPr>
      </w:pPr>
      <w:r w:rsidRPr="004042BD">
        <w:rPr>
          <w:rFonts w:eastAsia="Malgun Gothic"/>
          <w:sz w:val="16"/>
          <w:lang w:eastAsia="ko-KR"/>
        </w:rPr>
        <w:t xml:space="preserve">Second, </w:t>
      </w:r>
      <w:r w:rsidRPr="004042BD">
        <w:rPr>
          <w:rFonts w:eastAsia="Calibri"/>
          <w:highlight w:val="cyan"/>
          <w:u w:val="single"/>
        </w:rPr>
        <w:t>deterrence requires that each side’s arsenal remains invulnerable to attack</w:t>
      </w:r>
      <w:r w:rsidRPr="004042BD">
        <w:rPr>
          <w:rFonts w:eastAsia="Calibri"/>
          <w:u w:val="single"/>
        </w:rPr>
        <w:t xml:space="preserve">, or at least that such an attack would be prevented insofar as a potential victim retained a ‘second-strike’ retaliatory capability, sufficient to prevent such an attack in the first place. </w:t>
      </w:r>
      <w:r w:rsidRPr="004042BD">
        <w:rPr>
          <w:rFonts w:eastAsia="Calibri"/>
          <w:highlight w:val="cyan"/>
          <w:u w:val="single"/>
        </w:rPr>
        <w:t>Over time, however, nuclear missiles have become increasingly accurate, raising concerns about the vulnerability of these weapons to a ‘counterforce’ strike</w:t>
      </w:r>
      <w:r w:rsidRPr="004042BD">
        <w:rPr>
          <w:rFonts w:eastAsia="Calibri"/>
          <w:u w:val="single"/>
        </w:rPr>
        <w:t>. In brief, nuclear states are increasingly able to target their adversary’s nuclear weapons for destruction.</w:t>
      </w:r>
      <w:r w:rsidRPr="004042BD">
        <w:rPr>
          <w:rFonts w:eastAsia="Calibri"/>
          <w:sz w:val="16"/>
        </w:rPr>
        <w:t xml:space="preserve"> </w:t>
      </w:r>
      <w:r w:rsidRPr="004042BD">
        <w:rPr>
          <w:rFonts w:eastAsia="Malgun Gothic"/>
          <w:sz w:val="16"/>
          <w:lang w:eastAsia="ko-KR"/>
        </w:rPr>
        <w:t xml:space="preserve">In the perverse argot of deterrence theory, this is called counterforce vulnerability, with ‘vulnerability’ referring to the target’s nuclear weapons, not its population. </w:t>
      </w:r>
      <w:r w:rsidRPr="004042BD">
        <w:rPr>
          <w:rFonts w:eastAsia="Calibri"/>
          <w:highlight w:val="cyan"/>
          <w:u w:val="single"/>
        </w:rPr>
        <w:t>The clearest outcome of increasingly accurate nuclear weapons</w:t>
      </w:r>
      <w:r w:rsidRPr="004042BD">
        <w:rPr>
          <w:rFonts w:eastAsia="Calibri"/>
          <w:u w:val="single"/>
        </w:rPr>
        <w:t xml:space="preserve"> and the ‘counterforce vulnerability’ component of deterrence theory </w:t>
      </w:r>
      <w:r w:rsidRPr="004042BD">
        <w:rPr>
          <w:rFonts w:eastAsia="Calibri"/>
          <w:highlight w:val="cyan"/>
          <w:u w:val="single"/>
        </w:rPr>
        <w:t>is to increase the likelihood of a first strike,</w:t>
      </w:r>
      <w:r w:rsidRPr="004042BD">
        <w:rPr>
          <w:rFonts w:eastAsia="Calibri"/>
          <w:u w:val="single"/>
        </w:rPr>
        <w:t xml:space="preserve"> while also increasing the danger that a potential victim, fearing such an event, might be tempted to pre-empt with its own first strike. The resulting situation – in which each side perceives a possible advantage in striking first – is dangerously unstable.</w:t>
      </w:r>
    </w:p>
    <w:p w:rsidR="00531A61" w:rsidRPr="004042BD" w:rsidRDefault="00531A61" w:rsidP="00531A61">
      <w:pPr>
        <w:rPr>
          <w:rFonts w:eastAsia="Malgun Gothic"/>
          <w:lang w:eastAsia="ko-KR"/>
        </w:rPr>
      </w:pPr>
    </w:p>
    <w:p w:rsidR="00531A61" w:rsidRPr="004042BD" w:rsidRDefault="00531A61" w:rsidP="00531A61">
      <w:pPr>
        <w:rPr>
          <w:rFonts w:eastAsia="Calibri"/>
          <w:u w:val="single"/>
        </w:rPr>
      </w:pPr>
      <w:r w:rsidRPr="004042BD">
        <w:rPr>
          <w:rFonts w:eastAsia="Malgun Gothic"/>
          <w:sz w:val="16"/>
          <w:lang w:eastAsia="ko-KR"/>
        </w:rPr>
        <w:t xml:space="preserve">Third, </w:t>
      </w:r>
      <w:r w:rsidRPr="00FF1DCF">
        <w:rPr>
          <w:rFonts w:eastAsia="Calibri"/>
          <w:highlight w:val="cyan"/>
          <w:u w:val="single"/>
        </w:rPr>
        <w:t>deterrence theory assumes optimal rationality on the part of decision-makers</w:t>
      </w:r>
      <w:r w:rsidRPr="004042BD">
        <w:rPr>
          <w:rFonts w:eastAsia="Calibri"/>
          <w:u w:val="single"/>
        </w:rPr>
        <w:t xml:space="preserve">. It presumes that those with their fingers on the nuclear triggers are </w:t>
      </w:r>
      <w:r w:rsidRPr="00FF1DCF">
        <w:rPr>
          <w:rFonts w:eastAsia="Calibri"/>
          <w:u w:val="single"/>
        </w:rPr>
        <w:t>rational actors</w:t>
      </w:r>
      <w:r w:rsidRPr="004042BD">
        <w:rPr>
          <w:rFonts w:eastAsia="Calibri"/>
          <w:u w:val="single"/>
        </w:rPr>
        <w:t xml:space="preserve"> who will also remain calm and cognitively unimpaired under extremely stressful conditions. It also presumes that leaders will always retain control over their forces and that, moreover, they will always retain control over their emotions as well, making decisions based solely on a cool calculation of strategic costs and benefits. </w:t>
      </w:r>
      <w:r w:rsidRPr="00FF1DCF">
        <w:rPr>
          <w:rFonts w:eastAsia="Calibri"/>
          <w:u w:val="single"/>
        </w:rPr>
        <w:t>Deterrence theory maintains</w:t>
      </w:r>
      <w:r w:rsidRPr="004042BD">
        <w:rPr>
          <w:rFonts w:eastAsia="Calibri"/>
          <w:u w:val="single"/>
        </w:rPr>
        <w:t xml:space="preserve">, in short, </w:t>
      </w:r>
      <w:r w:rsidRPr="00FF1DCF">
        <w:rPr>
          <w:rFonts w:eastAsia="Calibri"/>
          <w:u w:val="single"/>
        </w:rPr>
        <w:t>that each side will scare the pants off t</w:t>
      </w:r>
      <w:r w:rsidRPr="004042BD">
        <w:rPr>
          <w:rFonts w:eastAsia="Calibri"/>
          <w:u w:val="single"/>
        </w:rPr>
        <w:t xml:space="preserve">he other with the prospect of the most hideous, unimaginable consequences, and will then conduct itself with the utmost deliberate and precise rationality. </w:t>
      </w:r>
      <w:r w:rsidRPr="00FF1DCF">
        <w:rPr>
          <w:rFonts w:eastAsia="Calibri"/>
          <w:highlight w:val="cyan"/>
          <w:u w:val="single"/>
        </w:rPr>
        <w:t>Virtually everything known about human psychology suggests that this is absurd.</w:t>
      </w:r>
    </w:p>
    <w:p w:rsidR="00531A61" w:rsidRPr="004042BD" w:rsidRDefault="00531A61" w:rsidP="00531A61">
      <w:pPr>
        <w:rPr>
          <w:rFonts w:eastAsia="Malgun Gothic"/>
          <w:lang w:eastAsia="ko-KR"/>
        </w:rPr>
      </w:pPr>
    </w:p>
    <w:p w:rsidR="00531A61" w:rsidRPr="004042BD" w:rsidRDefault="00531A61" w:rsidP="00531A61">
      <w:pPr>
        <w:rPr>
          <w:rFonts w:eastAsia="Calibri"/>
          <w:u w:val="single"/>
        </w:rPr>
      </w:pPr>
      <w:r w:rsidRPr="004042BD">
        <w:rPr>
          <w:rFonts w:eastAsia="Malgun Gothic"/>
          <w:sz w:val="16"/>
          <w:lang w:eastAsia="ko-KR"/>
        </w:rPr>
        <w:t xml:space="preserve">In Black Lamb and Grey Falcon: A Journey Through Yugoslavia (1941), Rebecca West noted that: ‘Only part of us is sane: only part of us loves pleasure and the longer day of happiness, wants to live to our 90s and die in peace …’ It requires no arcane wisdom to know that people often act out of misperceptions, anger, despair, insanity, stubbornness, revenge, pride and/or dogmatic conviction. </w:t>
      </w:r>
      <w:r w:rsidRPr="004042BD">
        <w:rPr>
          <w:rFonts w:eastAsia="Calibri"/>
          <w:u w:val="single"/>
        </w:rPr>
        <w:t>Moreover, in certain situations – as when either side is convinced that war is inevitable, or when the pressures to avoid losing face are especially intense – an irrational act, including a lethal one, can appear appropriate, even unavoidable.</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 xml:space="preserve">When he ordered the attack on Pearl Harbor, the Japanese </w:t>
      </w:r>
      <w:proofErr w:type="spellStart"/>
      <w:r w:rsidRPr="004042BD">
        <w:rPr>
          <w:rFonts w:eastAsia="Malgun Gothic"/>
          <w:sz w:val="16"/>
          <w:lang w:eastAsia="ko-KR"/>
        </w:rPr>
        <w:t>defence</w:t>
      </w:r>
      <w:proofErr w:type="spellEnd"/>
      <w:r w:rsidRPr="004042BD">
        <w:rPr>
          <w:rFonts w:eastAsia="Malgun Gothic"/>
          <w:sz w:val="16"/>
          <w:lang w:eastAsia="ko-KR"/>
        </w:rPr>
        <w:t xml:space="preserve"> minister observed that: ‘Sometimes it is necessary to close one’s eyes and jump off the platform of the </w:t>
      </w:r>
      <w:proofErr w:type="spellStart"/>
      <w:r w:rsidRPr="004042BD">
        <w:rPr>
          <w:rFonts w:eastAsia="Malgun Gothic"/>
          <w:sz w:val="16"/>
          <w:lang w:eastAsia="ko-KR"/>
        </w:rPr>
        <w:t>Kiyomizu</w:t>
      </w:r>
      <w:proofErr w:type="spellEnd"/>
      <w:r w:rsidRPr="004042BD">
        <w:rPr>
          <w:rFonts w:eastAsia="Malgun Gothic"/>
          <w:sz w:val="16"/>
          <w:lang w:eastAsia="ko-KR"/>
        </w:rPr>
        <w:t xml:space="preserve"> Temple [a renowned suicide spot].’ During the First World War, Kaiser Wilhelm II of Germany wrote in the margin of a government document that: ‘Even if we are destroyed, England at least will lose India.’</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While in his bunker, during the final days of the Second World War, Adolf Hitler ordered what he hoped would be the total destruction of Germany, because he felt that Germans had ‘failed’ him.</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Calibri"/>
          <w:u w:val="single"/>
        </w:rPr>
        <w:t>Consider,</w:t>
      </w:r>
      <w:r w:rsidRPr="004042BD">
        <w:rPr>
          <w:rFonts w:eastAsia="Malgun Gothic"/>
          <w:sz w:val="16"/>
          <w:lang w:eastAsia="ko-KR"/>
        </w:rPr>
        <w:t xml:space="preserve"> as well, </w:t>
      </w:r>
      <w:r w:rsidRPr="00FF1DCF">
        <w:rPr>
          <w:rFonts w:eastAsia="Calibri"/>
          <w:u w:val="single"/>
        </w:rPr>
        <w:t xml:space="preserve">a US president who shows signs of mental illness, and whose statements and tweets are frighteningly consistent with dementia or genuine psychosis. </w:t>
      </w:r>
      <w:r w:rsidRPr="00FF1DCF">
        <w:rPr>
          <w:rFonts w:eastAsia="Calibri"/>
          <w:highlight w:val="cyan"/>
          <w:u w:val="single"/>
        </w:rPr>
        <w:t>National leaders</w:t>
      </w:r>
      <w:r w:rsidRPr="00FF1DCF">
        <w:rPr>
          <w:rFonts w:eastAsia="Calibri"/>
          <w:u w:val="single"/>
        </w:rPr>
        <w:t xml:space="preserve"> – nuclear-armed or not – </w:t>
      </w:r>
      <w:r w:rsidRPr="00FF1DCF">
        <w:rPr>
          <w:rFonts w:eastAsia="Calibri"/>
          <w:highlight w:val="cyan"/>
          <w:u w:val="single"/>
        </w:rPr>
        <w:t>aren’t immune to mental illness.</w:t>
      </w:r>
      <w:r w:rsidRPr="004042BD">
        <w:rPr>
          <w:rFonts w:eastAsia="Malgun Gothic"/>
          <w:sz w:val="16"/>
          <w:lang w:eastAsia="ko-KR"/>
        </w:rPr>
        <w:t xml:space="preserve"> Yet</w:t>
      </w:r>
      <w:r w:rsidRPr="004042BD">
        <w:rPr>
          <w:rFonts w:eastAsia="Malgun Gothic"/>
          <w:sz w:val="16"/>
          <w:highlight w:val="cyan"/>
          <w:lang w:eastAsia="ko-KR"/>
        </w:rPr>
        <w:t>,</w:t>
      </w:r>
      <w:r w:rsidRPr="004042BD">
        <w:rPr>
          <w:rFonts w:eastAsia="Malgun Gothic"/>
          <w:sz w:val="16"/>
          <w:lang w:eastAsia="ko-KR"/>
        </w:rPr>
        <w:t xml:space="preserve"> deterrence theory presumes otherwise.</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 xml:space="preserve">Finally, </w:t>
      </w:r>
      <w:r w:rsidRPr="00FF1DCF">
        <w:rPr>
          <w:rFonts w:eastAsia="Calibri"/>
          <w:highlight w:val="cyan"/>
          <w:u w:val="single"/>
        </w:rPr>
        <w:t>there is</w:t>
      </w:r>
      <w:r w:rsidRPr="004042BD">
        <w:rPr>
          <w:rFonts w:eastAsia="Calibri"/>
          <w:u w:val="single"/>
        </w:rPr>
        <w:t xml:space="preserve"> just </w:t>
      </w:r>
      <w:r w:rsidRPr="00FF1DCF">
        <w:rPr>
          <w:rFonts w:eastAsia="Calibri"/>
          <w:highlight w:val="cyan"/>
          <w:u w:val="single"/>
        </w:rPr>
        <w:t>no way for</w:t>
      </w:r>
      <w:r w:rsidRPr="004042BD">
        <w:rPr>
          <w:rFonts w:eastAsia="Calibri"/>
          <w:u w:val="single"/>
        </w:rPr>
        <w:t xml:space="preserve"> civilian or military leaders to know when </w:t>
      </w:r>
      <w:r w:rsidRPr="00FF1DCF">
        <w:rPr>
          <w:rFonts w:eastAsia="Calibri"/>
          <w:highlight w:val="cyan"/>
          <w:u w:val="single"/>
        </w:rPr>
        <w:t>their country has accumulated enough nuclear firepower to satisfy the requirement of having an ‘effective deterrent’</w:t>
      </w:r>
      <w:r w:rsidRPr="004042BD">
        <w:rPr>
          <w:rFonts w:eastAsia="Calibri"/>
          <w:u w:val="single"/>
        </w:rPr>
        <w:t xml:space="preserve">. For example, </w:t>
      </w:r>
      <w:r w:rsidRPr="00FF1DCF">
        <w:rPr>
          <w:rFonts w:eastAsia="Calibri"/>
          <w:highlight w:val="cyan"/>
          <w:u w:val="single"/>
        </w:rPr>
        <w:t>if one side is willing to be annihilated in a counterattack, it simply cannot be deterred, no matter the threatened retaliation</w:t>
      </w:r>
      <w:r w:rsidRPr="004042BD">
        <w:rPr>
          <w:rFonts w:eastAsia="Calibri"/>
          <w:u w:val="single"/>
        </w:rPr>
        <w:t xml:space="preserve">. Alternatively, if one side is convinced of the other’s implacable hostility, or of its presumed indifference to loss of life, no amount of weaponry can suffice. Not only that, but so long as accumulating weapons makes money for </w:t>
      </w:r>
      <w:proofErr w:type="spellStart"/>
      <w:r w:rsidRPr="004042BD">
        <w:rPr>
          <w:rFonts w:eastAsia="Calibri"/>
          <w:u w:val="single"/>
        </w:rPr>
        <w:t>defence</w:t>
      </w:r>
      <w:proofErr w:type="spellEnd"/>
      <w:r w:rsidRPr="004042BD">
        <w:rPr>
          <w:rFonts w:eastAsia="Calibri"/>
          <w:u w:val="single"/>
        </w:rPr>
        <w:t xml:space="preserve"> contractors, and so long as designing, producing and deploying new ‘generations’ of nuclear stuff advances careers, the truth about deterrence theory will remain obscured. Even the sky is not the limit; militarists want to put weapons in outer space.</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Insofar as nuclear weapons also serve symbolic, psychological needs, by demonstrating the technological accomplishments of a nation and thus conveying legitimacy to otherwise insecure leaders and countries, then, once again, there is no rational way to establish the minimum (or cap the maximum) size of one’s arsenal. At some point, additional detonations nonetheless come up against the law of diminishing returns, or as Winston Churchill pointed out, they simply ‘make the rubble bounce’.</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In addition, ethical deterrence is an oxymoron. Theologians know that a nuclear war could never meet so-called ‘just war’ criteria. In 1966, the Second Vatican Council concluded: ‘Any act of war aimed indiscriminately at the destruction of entire cities or of extensive areas along with their populations is a crime against God and man itself. It merits unequivocal and unhesitating condemnation.’ And in a pastoral letter in 1983, the US Catholic bishops added: ‘This condemnation, in our judgment, applies even to the retaliatory use of weapons striking enemy cities after our own have already been struck.’ They continued that, if something is immoral to do, then it is also immoral to threaten. In a message to the 2014 Vienna Conference on the Humanitarian Impact of Nuclear Weapons, Pope Francis declared that: ‘Nuclear deterrence and the threat of mutually assured destruction cannot be the basis of an ethics of fraternity and peaceful coexistence among peoples and states.’</w:t>
      </w:r>
    </w:p>
    <w:p w:rsidR="00531A61" w:rsidRPr="004042BD" w:rsidRDefault="00531A61" w:rsidP="00531A61">
      <w:pPr>
        <w:rPr>
          <w:rFonts w:eastAsia="Malgun Gothic"/>
          <w:lang w:eastAsia="ko-KR"/>
        </w:rPr>
      </w:pPr>
    </w:p>
    <w:p w:rsidR="00531A61" w:rsidRPr="004042BD" w:rsidRDefault="00531A61" w:rsidP="00531A61">
      <w:pPr>
        <w:rPr>
          <w:rFonts w:eastAsia="Malgun Gothic"/>
          <w:sz w:val="16"/>
          <w:lang w:eastAsia="ko-KR"/>
        </w:rPr>
      </w:pPr>
      <w:r w:rsidRPr="004042BD">
        <w:rPr>
          <w:rFonts w:eastAsia="Malgun Gothic"/>
          <w:sz w:val="16"/>
          <w:lang w:eastAsia="ko-KR"/>
        </w:rPr>
        <w:t>The United Methodist Council of Bishops go further than their Catholic counterparts, concluding in 1986 that: ‘Deterrence must no longer receive the churches’ blessing, even as a temporary warrant for the maintenance of nuclear weapons.’ In The Just War (1968), the Protestant ethicist Paul Ramsey asked his readers to imagine that traffic accidents in a particular city had suddenly been reduced to zero, after which it was found that everyone had been required to strap a newborn infant to the bumper of every car.</w:t>
      </w:r>
    </w:p>
    <w:p w:rsidR="00531A61" w:rsidRPr="004042BD" w:rsidRDefault="00531A61" w:rsidP="00531A61">
      <w:pPr>
        <w:rPr>
          <w:rFonts w:eastAsia="Malgun Gothic"/>
          <w:lang w:eastAsia="ko-KR"/>
        </w:rPr>
      </w:pPr>
    </w:p>
    <w:p w:rsidR="007175D8" w:rsidRDefault="00531A61" w:rsidP="00531A61">
      <w:pPr>
        <w:rPr>
          <w:rFonts w:eastAsia="Calibri"/>
          <w:u w:val="single"/>
        </w:rPr>
      </w:pPr>
      <w:r w:rsidRPr="004042BD">
        <w:rPr>
          <w:rFonts w:eastAsia="Malgun Gothic"/>
          <w:sz w:val="16"/>
          <w:lang w:eastAsia="ko-KR"/>
        </w:rPr>
        <w:t xml:space="preserve">Perhaps the most frightening thing about nuclear deterrence is its many paths to failure. Contrary to what is widely assumed, the least likely is a ‘bolt out of the blue’ (BOOB) attack. Meanwhile, </w:t>
      </w:r>
      <w:r w:rsidRPr="00FF1DCF">
        <w:rPr>
          <w:rFonts w:eastAsia="Calibri"/>
          <w:highlight w:val="cyan"/>
          <w:u w:val="single"/>
        </w:rPr>
        <w:t xml:space="preserve">there are substantial risks associated with escalated conventional war, accidental or </w:t>
      </w:r>
      <w:proofErr w:type="spellStart"/>
      <w:r w:rsidRPr="00FF1DCF">
        <w:rPr>
          <w:rFonts w:eastAsia="Calibri"/>
          <w:highlight w:val="cyan"/>
          <w:u w:val="single"/>
        </w:rPr>
        <w:t>unauthorised</w:t>
      </w:r>
      <w:proofErr w:type="spellEnd"/>
      <w:r w:rsidRPr="00FF1DCF">
        <w:rPr>
          <w:rFonts w:eastAsia="Calibri"/>
          <w:highlight w:val="cyan"/>
          <w:u w:val="single"/>
        </w:rPr>
        <w:t xml:space="preserve"> use, irrational use</w:t>
      </w:r>
      <w:r w:rsidRPr="004042BD">
        <w:rPr>
          <w:rFonts w:eastAsia="Calibri"/>
          <w:u w:val="single"/>
        </w:rPr>
        <w:t xml:space="preserve"> (although it can be argued that any use of nuclear weapons would be irrational) </w:t>
      </w:r>
      <w:r w:rsidRPr="00FF1DCF">
        <w:rPr>
          <w:rFonts w:eastAsia="Calibri"/>
          <w:highlight w:val="cyan"/>
          <w:u w:val="single"/>
        </w:rPr>
        <w:t>or false alarms, which have happened with frightening regularity, and could lead to ‘retaliation’ against an attack that hadn’t happened</w:t>
      </w:r>
      <w:r w:rsidRPr="004042BD">
        <w:rPr>
          <w:rFonts w:eastAsia="Calibri"/>
          <w:u w:val="single"/>
        </w:rPr>
        <w:t>.</w:t>
      </w:r>
      <w:r w:rsidRPr="004042BD">
        <w:rPr>
          <w:rFonts w:eastAsia="Malgun Gothic"/>
          <w:sz w:val="16"/>
          <w:lang w:eastAsia="ko-KR"/>
        </w:rPr>
        <w:t xml:space="preserve"> There have also been numerous ‘broken arrow’ accidents – </w:t>
      </w:r>
      <w:r w:rsidRPr="004042BD">
        <w:rPr>
          <w:rFonts w:eastAsia="Calibri"/>
          <w:u w:val="single"/>
        </w:rPr>
        <w:t xml:space="preserve">accidental launching, firing, theft or loss of a nuclear weapon </w:t>
      </w:r>
      <w:r w:rsidRPr="004042BD">
        <w:rPr>
          <w:rFonts w:eastAsia="Malgun Gothic"/>
          <w:sz w:val="16"/>
          <w:lang w:eastAsia="ko-KR"/>
        </w:rPr>
        <w:t xml:space="preserve">– as well as circumstances in which such events as a flock of geese, a ruptured gas pipeline or faulty computer codes </w:t>
      </w:r>
      <w:r w:rsidRPr="004042BD">
        <w:rPr>
          <w:rFonts w:eastAsia="Calibri"/>
          <w:u w:val="single"/>
        </w:rPr>
        <w:t>have been interpreted as a hostile missile launch.</w:t>
      </w:r>
    </w:p>
    <w:p w:rsidR="007175D8" w:rsidRDefault="007175D8" w:rsidP="00D03408"/>
    <w:p w:rsidR="007175D8" w:rsidRDefault="007175D8" w:rsidP="007175D8">
      <w:pPr>
        <w:pStyle w:val="Heading4"/>
      </w:pPr>
      <w:proofErr w:type="spellStart"/>
      <w:r>
        <w:t>Prolif</w:t>
      </w:r>
      <w:proofErr w:type="spellEnd"/>
      <w:r>
        <w:t xml:space="preserve"> multiplies the risk of </w:t>
      </w:r>
      <w:proofErr w:type="spellStart"/>
      <w:r>
        <w:t>miscalc</w:t>
      </w:r>
      <w:proofErr w:type="spellEnd"/>
    </w:p>
    <w:p w:rsidR="007175D8" w:rsidRDefault="007175D8" w:rsidP="00D03408">
      <w:r>
        <w:t xml:space="preserve">Rakesh </w:t>
      </w:r>
      <w:proofErr w:type="spellStart"/>
      <w:r w:rsidRPr="007175D8">
        <w:rPr>
          <w:rStyle w:val="Style13ptBold"/>
        </w:rPr>
        <w:t>Sood</w:t>
      </w:r>
      <w:proofErr w:type="spellEnd"/>
      <w:r>
        <w:t xml:space="preserve">, </w:t>
      </w:r>
      <w:r w:rsidRPr="007175D8">
        <w:rPr>
          <w:rStyle w:val="Style13ptBold"/>
        </w:rPr>
        <w:t>1-5</w:t>
      </w:r>
      <w:r w:rsidRPr="007175D8">
        <w:t>-</w:t>
      </w:r>
      <w:r>
        <w:t xml:space="preserve">2019, "Nuclear order in the twenty-first century," ORF, Ambassador Rakesh </w:t>
      </w:r>
      <w:proofErr w:type="spellStart"/>
      <w:r>
        <w:t>Sood</w:t>
      </w:r>
      <w:proofErr w:type="spellEnd"/>
      <w:r>
        <w:t xml:space="preserve"> is a Distinguished Fellow at ORF. He has over 38 years of experience in the field of foreign affairs, economic diplomacy and international security issues. </w:t>
      </w:r>
      <w:hyperlink r:id="rId11" w:history="1">
        <w:r w:rsidRPr="00F454F6">
          <w:rPr>
            <w:rStyle w:val="Hyperlink"/>
          </w:rPr>
          <w:t>https://www.orfonline.org/research/nuclear-order-in-the-twenty-first-century-47105/</w:t>
        </w:r>
      </w:hyperlink>
    </w:p>
    <w:p w:rsidR="00D03408" w:rsidRPr="007175D8" w:rsidRDefault="00D03408" w:rsidP="00D03408">
      <w:pPr>
        <w:rPr>
          <w:sz w:val="16"/>
        </w:rPr>
      </w:pPr>
      <w:r w:rsidRPr="007175D8">
        <w:rPr>
          <w:rStyle w:val="StyleUnderline"/>
          <w:highlight w:val="cyan"/>
        </w:rPr>
        <w:t>For nuclear peace</w:t>
      </w:r>
      <w:r w:rsidRPr="007175D8">
        <w:rPr>
          <w:rStyle w:val="StyleUnderline"/>
        </w:rPr>
        <w:t xml:space="preserve"> to hold, </w:t>
      </w:r>
      <w:r w:rsidRPr="007175D8">
        <w:rPr>
          <w:rStyle w:val="StyleUnderline"/>
          <w:highlight w:val="cyan"/>
        </w:rPr>
        <w:t>deterrence</w:t>
      </w:r>
      <w:r w:rsidRPr="007175D8">
        <w:rPr>
          <w:rStyle w:val="StyleUnderline"/>
        </w:rPr>
        <w:t xml:space="preserve"> and fail-safe </w:t>
      </w:r>
      <w:r w:rsidRPr="007175D8">
        <w:rPr>
          <w:rStyle w:val="StyleUnderline"/>
          <w:highlight w:val="cyan"/>
        </w:rPr>
        <w:t>mechanisms must work every single time. For nuclear Armageddon to break out, deterrence</w:t>
      </w:r>
      <w:r w:rsidRPr="007175D8">
        <w:rPr>
          <w:rStyle w:val="StyleUnderline"/>
        </w:rPr>
        <w:t xml:space="preserve"> or fail safe </w:t>
      </w:r>
      <w:r w:rsidRPr="007175D8">
        <w:rPr>
          <w:rStyle w:val="StyleUnderline"/>
          <w:highlight w:val="cyan"/>
        </w:rPr>
        <w:t>mechanisms need to break down only once</w:t>
      </w:r>
      <w:r w:rsidRPr="007175D8">
        <w:rPr>
          <w:rStyle w:val="StyleUnderline"/>
        </w:rPr>
        <w:t xml:space="preserve">. </w:t>
      </w:r>
      <w:r w:rsidRPr="007175D8">
        <w:rPr>
          <w:sz w:val="16"/>
        </w:rPr>
        <w:t>This is not a comforting equation.</w:t>
      </w:r>
    </w:p>
    <w:p w:rsidR="00D03408" w:rsidRPr="007175D8" w:rsidRDefault="00D03408" w:rsidP="00D03408">
      <w:pPr>
        <w:rPr>
          <w:sz w:val="16"/>
        </w:rPr>
      </w:pPr>
      <w:r w:rsidRPr="006B6C8F">
        <w:rPr>
          <w:rStyle w:val="StyleUnderline"/>
          <w:highlight w:val="cyan"/>
        </w:rPr>
        <w:t>Deterrence stability depends on rational decision-makers</w:t>
      </w:r>
      <w:r w:rsidRPr="007175D8">
        <w:rPr>
          <w:rStyle w:val="StyleUnderline"/>
        </w:rPr>
        <w:t xml:space="preserve"> being always in office on all sides</w:t>
      </w:r>
      <w:r w:rsidRPr="007175D8">
        <w:rPr>
          <w:sz w:val="16"/>
        </w:rPr>
        <w:t xml:space="preserve">: a dubious and not reassuring precondition. </w:t>
      </w:r>
      <w:r w:rsidRPr="007175D8">
        <w:rPr>
          <w:rStyle w:val="StyleUnderline"/>
        </w:rPr>
        <w:t>How reassured would the world feel</w:t>
      </w:r>
      <w:r w:rsidRPr="007175D8">
        <w:rPr>
          <w:sz w:val="16"/>
        </w:rPr>
        <w:t>—including Americans—</w:t>
      </w:r>
      <w:r w:rsidRPr="007175D8">
        <w:rPr>
          <w:rStyle w:val="StyleUnderline"/>
        </w:rPr>
        <w:t xml:space="preserve">if </w:t>
      </w:r>
      <w:r w:rsidRPr="006B6C8F">
        <w:rPr>
          <w:rStyle w:val="StyleUnderline"/>
          <w:highlight w:val="cyan"/>
        </w:rPr>
        <w:t>the world’s nuclear peace depend</w:t>
      </w:r>
      <w:r w:rsidRPr="007175D8">
        <w:rPr>
          <w:rStyle w:val="StyleUnderline"/>
        </w:rPr>
        <w:t xml:space="preserve">ed </w:t>
      </w:r>
      <w:r w:rsidRPr="006B6C8F">
        <w:rPr>
          <w:rStyle w:val="StyleUnderline"/>
          <w:highlight w:val="cyan"/>
        </w:rPr>
        <w:t>on</w:t>
      </w:r>
      <w:r w:rsidRPr="007175D8">
        <w:rPr>
          <w:sz w:val="16"/>
        </w:rPr>
        <w:t xml:space="preserve">, say, </w:t>
      </w:r>
      <w:r w:rsidRPr="007175D8">
        <w:rPr>
          <w:rStyle w:val="StyleUnderline"/>
        </w:rPr>
        <w:t xml:space="preserve">Donald </w:t>
      </w:r>
      <w:r w:rsidRPr="006B6C8F">
        <w:rPr>
          <w:rStyle w:val="StyleUnderline"/>
          <w:highlight w:val="cyan"/>
        </w:rPr>
        <w:t>Trump</w:t>
      </w:r>
      <w:r w:rsidRPr="007175D8">
        <w:rPr>
          <w:rStyle w:val="StyleUnderline"/>
        </w:rPr>
        <w:t xml:space="preserve">’s </w:t>
      </w:r>
      <w:r w:rsidRPr="006B6C8F">
        <w:rPr>
          <w:rStyle w:val="StyleUnderline"/>
          <w:highlight w:val="cyan"/>
        </w:rPr>
        <w:t>or Kim Jong-un</w:t>
      </w:r>
      <w:r w:rsidRPr="007175D8">
        <w:rPr>
          <w:rStyle w:val="StyleUnderline"/>
        </w:rPr>
        <w:t xml:space="preserve">’s fingers on nuclear buttons? </w:t>
      </w:r>
      <w:r w:rsidRPr="006B6C8F">
        <w:rPr>
          <w:rStyle w:val="StyleUnderline"/>
          <w:highlight w:val="cyan"/>
        </w:rPr>
        <w:t>Deterrence stability depends</w:t>
      </w:r>
      <w:r w:rsidRPr="007175D8">
        <w:rPr>
          <w:rStyle w:val="StyleUnderline"/>
        </w:rPr>
        <w:t xml:space="preserve"> equally critically </w:t>
      </w:r>
      <w:r w:rsidRPr="006B6C8F">
        <w:rPr>
          <w:rStyle w:val="StyleUnderline"/>
          <w:highlight w:val="cyan"/>
        </w:rPr>
        <w:t>on</w:t>
      </w:r>
      <w:r w:rsidRPr="007175D8">
        <w:rPr>
          <w:rStyle w:val="StyleUnderline"/>
        </w:rPr>
        <w:t xml:space="preserve"> there being </w:t>
      </w:r>
      <w:r w:rsidRPr="006B6C8F">
        <w:rPr>
          <w:rStyle w:val="StyleUnderline"/>
          <w:highlight w:val="cyan"/>
        </w:rPr>
        <w:t>no rogue launch, human error or system malfunction</w:t>
      </w:r>
      <w:r w:rsidRPr="007175D8">
        <w:rPr>
          <w:rStyle w:val="StyleUnderline"/>
        </w:rPr>
        <w:t xml:space="preserve">. </w:t>
      </w:r>
      <w:r w:rsidRPr="006B6C8F">
        <w:rPr>
          <w:rStyle w:val="StyleUnderline"/>
          <w:highlight w:val="cyan"/>
        </w:rPr>
        <w:t>As more states acquire nuclear weapons,</w:t>
      </w:r>
      <w:r w:rsidRPr="007175D8">
        <w:rPr>
          <w:rStyle w:val="StyleUnderline"/>
        </w:rPr>
        <w:t xml:space="preserve"> the </w:t>
      </w:r>
      <w:r w:rsidRPr="006B6C8F">
        <w:rPr>
          <w:rStyle w:val="StyleUnderline"/>
          <w:highlight w:val="cyan"/>
        </w:rPr>
        <w:t>risks multiply exponentially with</w:t>
      </w:r>
      <w:r w:rsidRPr="007175D8">
        <w:rPr>
          <w:rStyle w:val="StyleUnderline"/>
        </w:rPr>
        <w:t xml:space="preserve"> the </w:t>
      </w:r>
      <w:r w:rsidRPr="006B6C8F">
        <w:rPr>
          <w:rStyle w:val="StyleUnderline"/>
          <w:highlight w:val="cyan"/>
        </w:rPr>
        <w:t xml:space="preserve">requirements for rationality in all decision-makers, robust command and control systems in all states, 100 percent reliable fail-safe mechanisms and procedures against accidental and </w:t>
      </w:r>
      <w:proofErr w:type="spellStart"/>
      <w:r w:rsidRPr="006B6C8F">
        <w:rPr>
          <w:rStyle w:val="StyleUnderline"/>
          <w:highlight w:val="cyan"/>
        </w:rPr>
        <w:t>unauthorised</w:t>
      </w:r>
      <w:proofErr w:type="spellEnd"/>
      <w:r w:rsidRPr="006B6C8F">
        <w:rPr>
          <w:rStyle w:val="StyleUnderline"/>
          <w:highlight w:val="cyan"/>
        </w:rPr>
        <w:t xml:space="preserve"> launch of nuclear weapons, and unbreachable security measures against terrorists acquiring nuclear weapons</w:t>
      </w:r>
      <w:r w:rsidRPr="007175D8">
        <w:rPr>
          <w:rStyle w:val="StyleUnderline"/>
        </w:rPr>
        <w:t>.</w:t>
      </w:r>
      <w:r w:rsidRPr="007175D8">
        <w:rPr>
          <w:sz w:val="16"/>
        </w:rPr>
        <w:t xml:space="preserve"> This is an impossibly high bar.</w:t>
      </w:r>
    </w:p>
    <w:sectPr w:rsidR="00D03408" w:rsidRPr="00717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2458536"/>
  </w:docVars>
  <w:rsids>
    <w:rsidRoot w:val="00B56E8F"/>
    <w:rsid w:val="0000262F"/>
    <w:rsid w:val="00012FFD"/>
    <w:rsid w:val="00082FFB"/>
    <w:rsid w:val="000E10AB"/>
    <w:rsid w:val="00124A0F"/>
    <w:rsid w:val="00133236"/>
    <w:rsid w:val="00190108"/>
    <w:rsid w:val="001965D8"/>
    <w:rsid w:val="001F1ECC"/>
    <w:rsid w:val="001F38A6"/>
    <w:rsid w:val="00214EBB"/>
    <w:rsid w:val="00285EFE"/>
    <w:rsid w:val="002A7340"/>
    <w:rsid w:val="002B164B"/>
    <w:rsid w:val="002B431E"/>
    <w:rsid w:val="002F0402"/>
    <w:rsid w:val="002F1CA1"/>
    <w:rsid w:val="002F2431"/>
    <w:rsid w:val="00320DA2"/>
    <w:rsid w:val="003644BF"/>
    <w:rsid w:val="003A6712"/>
    <w:rsid w:val="0042330B"/>
    <w:rsid w:val="00430707"/>
    <w:rsid w:val="00442F1E"/>
    <w:rsid w:val="00453548"/>
    <w:rsid w:val="00455836"/>
    <w:rsid w:val="004D5E00"/>
    <w:rsid w:val="004D663C"/>
    <w:rsid w:val="004E6323"/>
    <w:rsid w:val="00523F49"/>
    <w:rsid w:val="00531A61"/>
    <w:rsid w:val="0053396D"/>
    <w:rsid w:val="00546887"/>
    <w:rsid w:val="005659AD"/>
    <w:rsid w:val="005C163D"/>
    <w:rsid w:val="005C5134"/>
    <w:rsid w:val="005D1C86"/>
    <w:rsid w:val="00611E10"/>
    <w:rsid w:val="00620FB9"/>
    <w:rsid w:val="006325CD"/>
    <w:rsid w:val="006420CF"/>
    <w:rsid w:val="0066313E"/>
    <w:rsid w:val="00670E39"/>
    <w:rsid w:val="0067233A"/>
    <w:rsid w:val="006B6C8F"/>
    <w:rsid w:val="006E1096"/>
    <w:rsid w:val="007175D8"/>
    <w:rsid w:val="00736F16"/>
    <w:rsid w:val="007811CA"/>
    <w:rsid w:val="007B1EF5"/>
    <w:rsid w:val="007E27A5"/>
    <w:rsid w:val="00843699"/>
    <w:rsid w:val="00863B78"/>
    <w:rsid w:val="00890578"/>
    <w:rsid w:val="008C7640"/>
    <w:rsid w:val="008D780F"/>
    <w:rsid w:val="00934C41"/>
    <w:rsid w:val="009B3D3B"/>
    <w:rsid w:val="00A41C92"/>
    <w:rsid w:val="00AB5A17"/>
    <w:rsid w:val="00B56E8F"/>
    <w:rsid w:val="00C03ADD"/>
    <w:rsid w:val="00C11997"/>
    <w:rsid w:val="00C14735"/>
    <w:rsid w:val="00C36CCA"/>
    <w:rsid w:val="00C97FAB"/>
    <w:rsid w:val="00CB59B3"/>
    <w:rsid w:val="00CD4FE7"/>
    <w:rsid w:val="00CD7B15"/>
    <w:rsid w:val="00D03408"/>
    <w:rsid w:val="00D03A37"/>
    <w:rsid w:val="00D34861"/>
    <w:rsid w:val="00D67025"/>
    <w:rsid w:val="00D80432"/>
    <w:rsid w:val="00DC415E"/>
    <w:rsid w:val="00E24A55"/>
    <w:rsid w:val="00EA6A99"/>
    <w:rsid w:val="00EC0A30"/>
    <w:rsid w:val="00EC62F9"/>
    <w:rsid w:val="00ED0F3A"/>
    <w:rsid w:val="00F00A5D"/>
    <w:rsid w:val="00F10FC3"/>
    <w:rsid w:val="00F57BA2"/>
    <w:rsid w:val="00F71E91"/>
    <w:rsid w:val="00FB05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3AD22-7FEE-4EE9-8010-A1D7A93F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6F16"/>
    <w:rPr>
      <w:rFonts w:ascii="Times New Roman" w:eastAsiaTheme="minorHAnsi" w:hAnsi="Times New Roman" w:cs="Times New Roman"/>
      <w:lang w:eastAsia="en-US"/>
    </w:rPr>
  </w:style>
  <w:style w:type="paragraph" w:styleId="Heading1">
    <w:name w:val="heading 1"/>
    <w:aliases w:val="Pocket"/>
    <w:basedOn w:val="Normal"/>
    <w:next w:val="Normal"/>
    <w:link w:val="Heading1Char"/>
    <w:qFormat/>
    <w:rsid w:val="00736F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6F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6F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6F1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6F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6F16"/>
  </w:style>
  <w:style w:type="character" w:customStyle="1" w:styleId="Heading1Char">
    <w:name w:val="Heading 1 Char"/>
    <w:aliases w:val="Pocket Char"/>
    <w:basedOn w:val="DefaultParagraphFont"/>
    <w:link w:val="Heading1"/>
    <w:rsid w:val="00736F16"/>
    <w:rPr>
      <w:rFonts w:ascii="Times New Roman" w:eastAsiaTheme="majorEastAsia" w:hAnsi="Times New Roman" w:cstheme="majorBidi"/>
      <w:b/>
      <w:sz w:val="52"/>
      <w:szCs w:val="32"/>
      <w:lang w:eastAsia="en-US"/>
    </w:rPr>
  </w:style>
  <w:style w:type="character" w:customStyle="1" w:styleId="Heading2Char">
    <w:name w:val="Heading 2 Char"/>
    <w:aliases w:val="Hat Char"/>
    <w:basedOn w:val="DefaultParagraphFont"/>
    <w:link w:val="Heading2"/>
    <w:uiPriority w:val="1"/>
    <w:rsid w:val="00736F16"/>
    <w:rPr>
      <w:rFonts w:ascii="Times New Roman" w:eastAsiaTheme="majorEastAsia" w:hAnsi="Times New Roman"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736F16"/>
    <w:rPr>
      <w:rFonts w:ascii="Times New Roman" w:eastAsiaTheme="majorEastAsia" w:hAnsi="Times New Roman" w:cstheme="majorBidi"/>
      <w:b/>
      <w:sz w:val="32"/>
      <w:szCs w:val="24"/>
      <w:u w:val="single"/>
      <w:lang w:eastAsia="en-US"/>
    </w:rPr>
  </w:style>
  <w:style w:type="character" w:customStyle="1" w:styleId="Heading4Char">
    <w:name w:val="Heading 4 Char"/>
    <w:aliases w:val="Tag Char"/>
    <w:basedOn w:val="DefaultParagraphFont"/>
    <w:link w:val="Heading4"/>
    <w:uiPriority w:val="3"/>
    <w:rsid w:val="00736F16"/>
    <w:rPr>
      <w:rFonts w:ascii="Times New Roman" w:eastAsiaTheme="majorEastAsia" w:hAnsi="Times New Roman" w:cstheme="majorBidi"/>
      <w:b/>
      <w:iCs/>
      <w:sz w:val="26"/>
      <w:lang w:eastAsia="en-US"/>
    </w:rPr>
  </w:style>
  <w:style w:type="character" w:styleId="Emphasis">
    <w:name w:val="Emphasis"/>
    <w:basedOn w:val="DefaultParagraphFont"/>
    <w:uiPriority w:val="7"/>
    <w:qFormat/>
    <w:rsid w:val="00736F16"/>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736F16"/>
    <w:rPr>
      <w:b/>
      <w:bCs/>
      <w:sz w:val="26"/>
      <w:u w:val="none"/>
    </w:rPr>
  </w:style>
  <w:style w:type="character" w:customStyle="1" w:styleId="StyleUnderline">
    <w:name w:val="Style Underline"/>
    <w:aliases w:val="Underline"/>
    <w:basedOn w:val="DefaultParagraphFont"/>
    <w:uiPriority w:val="6"/>
    <w:qFormat/>
    <w:rsid w:val="00736F16"/>
    <w:rPr>
      <w:b w:val="0"/>
      <w:sz w:val="22"/>
      <w:u w:val="single"/>
    </w:rPr>
  </w:style>
  <w:style w:type="character" w:styleId="Hyperlink">
    <w:name w:val="Hyperlink"/>
    <w:basedOn w:val="DefaultParagraphFont"/>
    <w:uiPriority w:val="99"/>
    <w:unhideWhenUsed/>
    <w:rsid w:val="00736F16"/>
    <w:rPr>
      <w:color w:val="auto"/>
      <w:u w:val="none"/>
    </w:rPr>
  </w:style>
  <w:style w:type="character" w:styleId="FollowedHyperlink">
    <w:name w:val="FollowedHyperlink"/>
    <w:basedOn w:val="DefaultParagraphFont"/>
    <w:uiPriority w:val="99"/>
    <w:semiHidden/>
    <w:unhideWhenUsed/>
    <w:rsid w:val="00736F16"/>
    <w:rPr>
      <w:color w:val="auto"/>
      <w:u w:val="none"/>
    </w:rPr>
  </w:style>
  <w:style w:type="character" w:customStyle="1" w:styleId="UnresolvedMention1">
    <w:name w:val="Unresolved Mention1"/>
    <w:basedOn w:val="DefaultParagraphFont"/>
    <w:uiPriority w:val="99"/>
    <w:semiHidden/>
    <w:unhideWhenUsed/>
    <w:rsid w:val="00843699"/>
    <w:rPr>
      <w:color w:val="605E5C"/>
      <w:shd w:val="clear" w:color="auto" w:fill="E1DFDD"/>
    </w:rPr>
  </w:style>
  <w:style w:type="character" w:customStyle="1" w:styleId="UnresolvedMention">
    <w:name w:val="Unresolved Mention"/>
    <w:basedOn w:val="DefaultParagraphFont"/>
    <w:uiPriority w:val="99"/>
    <w:semiHidden/>
    <w:unhideWhenUsed/>
    <w:rsid w:val="00717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negie.org/interactives/nuclear-terror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and.org/blog/2018/07/is-the-threat-of-nuclear-terrorism-distracting-attention.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asir.net/AIJRHASSpapers/AIJRHASS18-103.pdf" TargetMode="External"/><Relationship Id="rId11" Type="http://schemas.openxmlformats.org/officeDocument/2006/relationships/hyperlink" Target="https://www.orfonline.org/research/nuclear-order-in-the-twenty-first-century-47105/" TargetMode="External"/><Relationship Id="rId5" Type="http://schemas.openxmlformats.org/officeDocument/2006/relationships/hyperlink" Target="https://www.cato.org/cato-handbook-policymakers/cato-handbook-policy-makers-8th-edition-2017/nuclear-weapons" TargetMode="External"/><Relationship Id="rId10" Type="http://schemas.openxmlformats.org/officeDocument/2006/relationships/hyperlink" Target="https://www.theguardian.com/world/2018/jan/14/nuclear-deterrence-myth-lethal-david-barash" TargetMode="External"/><Relationship Id="rId4" Type="http://schemas.openxmlformats.org/officeDocument/2006/relationships/webSettings" Target="webSettings.xml"/><Relationship Id="rId9" Type="http://schemas.openxmlformats.org/officeDocument/2006/relationships/hyperlink" Target="https://www.theguardian.com/world/2018/jan/14/nuclear-deterrence-myth-lethal-david-bara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14293</Words>
  <Characters>81472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 Chun</dc:creator>
  <cp:keywords/>
  <dc:description/>
  <cp:lastModifiedBy>Watson, Carly</cp:lastModifiedBy>
  <cp:revision>2</cp:revision>
  <dcterms:created xsi:type="dcterms:W3CDTF">2019-07-29T00:12:00Z</dcterms:created>
  <dcterms:modified xsi:type="dcterms:W3CDTF">2019-07-29T00:12:00Z</dcterms:modified>
</cp:coreProperties>
</file>