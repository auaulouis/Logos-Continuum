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67EC" w:rsidRDefault="00A967EC" w:rsidP="00D6643C">
      <w:pPr>
        <w:pStyle w:val="Heading4"/>
      </w:pPr>
    </w:p>
    <w:p w:rsidR="000E6FE7" w:rsidRDefault="000E6FE7" w:rsidP="000E6FE7">
      <w:pPr>
        <w:pStyle w:val="Heading1"/>
      </w:pPr>
      <w:r>
        <w:t>Saudi Arabia Affirmative</w:t>
      </w:r>
    </w:p>
    <w:p w:rsidR="00175D66" w:rsidRDefault="005979A6" w:rsidP="005979A6">
      <w:pPr>
        <w:pStyle w:val="Heading2"/>
      </w:pPr>
      <w:r>
        <w:t xml:space="preserve">1AC </w:t>
      </w:r>
    </w:p>
    <w:p w:rsidR="00DF2A28" w:rsidRDefault="00DF2A28" w:rsidP="00912770">
      <w:pPr>
        <w:pStyle w:val="Heading3"/>
      </w:pPr>
      <w:r>
        <w:t>1AC Inherency</w:t>
      </w:r>
    </w:p>
    <w:p w:rsidR="001059BB" w:rsidRDefault="001059BB" w:rsidP="001059BB">
      <w:pPr>
        <w:pStyle w:val="Heading4"/>
      </w:pPr>
      <w:r>
        <w:t>President Trump recently declared a national emergency to guarantee continued arms sales to Saudi Arabia and the UAE</w:t>
      </w:r>
    </w:p>
    <w:p w:rsidR="001059BB" w:rsidRDefault="001059BB" w:rsidP="001059BB">
      <w:pPr>
        <w:spacing w:after="0" w:line="240" w:lineRule="auto"/>
        <w:rPr>
          <w:sz w:val="24"/>
        </w:rPr>
      </w:pPr>
      <w:r>
        <w:rPr>
          <w:sz w:val="24"/>
        </w:rPr>
        <w:t xml:space="preserve">Lara </w:t>
      </w:r>
      <w:r w:rsidRPr="001059BB">
        <w:rPr>
          <w:rStyle w:val="Style13ptBold"/>
        </w:rPr>
        <w:t>Seligman</w:t>
      </w:r>
      <w:r>
        <w:rPr>
          <w:sz w:val="24"/>
        </w:rPr>
        <w:t>, June 6, 20</w:t>
      </w:r>
      <w:r w:rsidRPr="001059BB">
        <w:rPr>
          <w:rStyle w:val="Style13ptBold"/>
        </w:rPr>
        <w:t>19</w:t>
      </w:r>
      <w:r w:rsidRPr="00836066">
        <w:rPr>
          <w:rFonts w:asciiTheme="majorHAnsi" w:hAnsiTheme="majorHAnsi"/>
          <w:sz w:val="24"/>
        </w:rPr>
        <w:t xml:space="preserve">, </w:t>
      </w:r>
      <w:r w:rsidRPr="00836066">
        <w:rPr>
          <w:rFonts w:asciiTheme="majorHAnsi" w:eastAsia="Times New Roman" w:hAnsiTheme="majorHAnsi" w:cs="Times New Roman"/>
          <w:i/>
          <w:iCs/>
          <w:color w:val="000000"/>
          <w:sz w:val="24"/>
        </w:rPr>
        <w:t>Foreign Policy</w:t>
      </w:r>
      <w:r w:rsidRPr="00836066">
        <w:rPr>
          <w:rFonts w:asciiTheme="majorHAnsi" w:eastAsia="Times New Roman" w:hAnsiTheme="majorHAnsi" w:cs="Times New Roman"/>
          <w:color w:val="000000"/>
          <w:sz w:val="24"/>
        </w:rPr>
        <w:t>’s Pentagon correspondent</w:t>
      </w:r>
      <w:r w:rsidRPr="00836066">
        <w:rPr>
          <w:rFonts w:asciiTheme="majorHAnsi" w:eastAsia="Times New Roman" w:hAnsiTheme="majorHAnsi" w:cs="Times New Roman"/>
          <w:sz w:val="24"/>
        </w:rPr>
        <w:t>, “</w:t>
      </w:r>
      <w:r>
        <w:rPr>
          <w:rFonts w:asciiTheme="majorHAnsi" w:eastAsia="Times New Roman" w:hAnsiTheme="majorHAnsi" w:cs="Times New Roman"/>
          <w:sz w:val="24"/>
        </w:rPr>
        <w:t xml:space="preserve">Clash Coming Over Trump’s Arms Sales to Saudi, UAE” </w:t>
      </w:r>
      <w:hyperlink r:id="rId5" w:history="1">
        <w:r w:rsidRPr="000A135C">
          <w:rPr>
            <w:rStyle w:val="Hyperlink"/>
            <w:rFonts w:asciiTheme="majorHAnsi" w:hAnsiTheme="majorHAnsi"/>
            <w:sz w:val="24"/>
          </w:rPr>
          <w:t>https</w:t>
        </w:r>
        <w:r w:rsidRPr="000A135C">
          <w:rPr>
            <w:rStyle w:val="Hyperlink"/>
            <w:sz w:val="24"/>
          </w:rPr>
          <w:t>://foreignpolicy.com/2019/06/06/clash-coming-over-trumps-arms-sales-to-saudi-uae/</w:t>
        </w:r>
      </w:hyperlink>
      <w:r>
        <w:rPr>
          <w:rFonts w:asciiTheme="majorHAnsi" w:hAnsiTheme="majorHAnsi"/>
          <w:sz w:val="24"/>
        </w:rPr>
        <w:t xml:space="preserve"> Foreign Policy</w:t>
      </w:r>
    </w:p>
    <w:p w:rsidR="001059BB" w:rsidRPr="00836066" w:rsidRDefault="001059BB" w:rsidP="001059BB">
      <w:pPr>
        <w:spacing w:after="0" w:line="240" w:lineRule="auto"/>
        <w:rPr>
          <w:rFonts w:ascii="Times New Roman" w:eastAsia="Times New Roman" w:hAnsi="Times New Roman" w:cs="Times New Roman"/>
          <w:sz w:val="24"/>
        </w:rPr>
      </w:pPr>
    </w:p>
    <w:p w:rsidR="001059BB" w:rsidRPr="001F129E" w:rsidRDefault="001059BB" w:rsidP="001059BB">
      <w:pPr>
        <w:rPr>
          <w:sz w:val="24"/>
        </w:rPr>
      </w:pPr>
      <w:r w:rsidRPr="001F129E">
        <w:rPr>
          <w:sz w:val="24"/>
        </w:rPr>
        <w:t xml:space="preserve">The announcement comes after </w:t>
      </w:r>
      <w:r w:rsidRPr="00277A49">
        <w:rPr>
          <w:b/>
          <w:sz w:val="24"/>
          <w:highlight w:val="cyan"/>
          <w:u w:val="single"/>
        </w:rPr>
        <w:t>Secretary of State Mike Pompeo on May 24 </w:t>
      </w:r>
      <w:hyperlink r:id="rId6" w:history="1">
        <w:r w:rsidRPr="00277A49">
          <w:rPr>
            <w:b/>
            <w:sz w:val="24"/>
            <w:highlight w:val="cyan"/>
            <w:u w:val="single"/>
          </w:rPr>
          <w:t>declared</w:t>
        </w:r>
      </w:hyperlink>
      <w:r w:rsidRPr="00277A49">
        <w:rPr>
          <w:b/>
          <w:sz w:val="24"/>
          <w:highlight w:val="cyan"/>
          <w:u w:val="single"/>
        </w:rPr>
        <w:t> a national security emergency in order to bypass Congress and expedite deals, citing the threat from Iran</w:t>
      </w:r>
      <w:r w:rsidRPr="001F129E">
        <w:rPr>
          <w:sz w:val="24"/>
        </w:rPr>
        <w:t>. By law, Congress reviews all arms sales. What’s in the package? </w:t>
      </w:r>
      <w:r w:rsidRPr="00277A49">
        <w:rPr>
          <w:b/>
          <w:sz w:val="24"/>
          <w:highlight w:val="cyan"/>
          <w:u w:val="single"/>
        </w:rPr>
        <w:t>The most controversial weapons in the planned arms sales package are precision-guided bombs, which would likely be used in the Saudi-led war in Yemen. Other items include equipment for AH-64 Apache helicopters, laser-guided rockets, Javelin anti-tank missiles, Patriot missiles, and F-16 fighter jet engine parts for the UAE, as well as mortar bombs, engines and maintenance support for F-15 fighter jets for Saudi Arabia</w:t>
      </w:r>
      <w:r w:rsidRPr="001F129E">
        <w:rPr>
          <w:sz w:val="24"/>
        </w:rPr>
        <w:t>. Clash coming. The senators are introducing 22 separate joint resolutions of disapproval for each of the sales, vowing to “protect and reaffirm” Congress’ role in approving arms sales. The move sets up a confrontation with the administration: If Congress adopts the resolutions and Trump vetoes the measures, lawmakers would have to secure a two-thirds majority to override a presidential veto. ‘We will not stand idly by.’ </w:t>
      </w:r>
      <w:r w:rsidRPr="00277A49">
        <w:rPr>
          <w:b/>
          <w:sz w:val="24"/>
          <w:highlight w:val="cyan"/>
          <w:u w:val="single"/>
        </w:rPr>
        <w:t>The Trump administration’s national emergency declaration “is yet another example of an end-run around Congress and a disregard for human rights</w:t>
      </w:r>
      <w:r w:rsidRPr="001F129E">
        <w:rPr>
          <w:sz w:val="24"/>
        </w:rPr>
        <w:t>,” said Sen. Bob Menendez, a Democrat from New Jersey, who introduced the legislation along with Sen. Lindsay Graham, a Republican from South Carolina, and other senators. “We are taking this step today to show that we will not stand idly by and allow the President or the Secretary of State to further erode Congressional review and oversight of arm sales.” Ex-defense lobbyist out. Meanwhile, the U.S. State Department has </w:t>
      </w:r>
      <w:hyperlink r:id="rId7" w:history="1">
        <w:r w:rsidRPr="001F129E">
          <w:rPr>
            <w:sz w:val="24"/>
          </w:rPr>
          <w:t>forced out</w:t>
        </w:r>
      </w:hyperlink>
      <w:r w:rsidRPr="001F129E">
        <w:rPr>
          <w:sz w:val="24"/>
        </w:rPr>
        <w:t> Charles Faulkner, a former lobbyist for bomb-maker Raytheon, over his  role in crafting the plan to fast-track the arms sales package, according to the Wall Street Journal. Lawmakers want to know if Faulkner violated ethics rules by taking part in discussions on the emergency declaration.</w:t>
      </w:r>
    </w:p>
    <w:p w:rsidR="00DF2A28" w:rsidRPr="00DF2A28" w:rsidRDefault="00DF2A28" w:rsidP="00DF2A28"/>
    <w:p w:rsidR="00DF2A28" w:rsidRDefault="00DF2A28" w:rsidP="00912770">
      <w:pPr>
        <w:pStyle w:val="Heading3"/>
      </w:pPr>
      <w:r>
        <w:t>1AC Plan</w:t>
      </w:r>
    </w:p>
    <w:p w:rsidR="00DF2A28" w:rsidRPr="00DF2A28" w:rsidRDefault="00096F39" w:rsidP="00096F39">
      <w:pPr>
        <w:pStyle w:val="Heading4"/>
      </w:pPr>
      <w:r>
        <w:t xml:space="preserve">The United States federal government should end foreign military sales and withdraw </w:t>
      </w:r>
      <w:r w:rsidR="00397F7A">
        <w:t>direct commercial sales</w:t>
      </w:r>
      <w:r>
        <w:t xml:space="preserve"> licenses providing support to air-to-ground strike capabilities for military operations in Yemen.</w:t>
      </w:r>
    </w:p>
    <w:p w:rsidR="00912770" w:rsidRDefault="00912770" w:rsidP="00912770">
      <w:pPr>
        <w:pStyle w:val="Heading3"/>
      </w:pPr>
      <w:r>
        <w:t>1AC Solvency</w:t>
      </w:r>
    </w:p>
    <w:p w:rsidR="00912770" w:rsidRDefault="00912770" w:rsidP="00912770">
      <w:pPr>
        <w:pStyle w:val="Heading4"/>
      </w:pPr>
      <w:r>
        <w:t>Arms sales add fuel to the fire of conflict in Yemen.  The United States has the unique capacity to be force for peace by ending arms sales.  Now is not the time to double down on a failed strategy.</w:t>
      </w:r>
    </w:p>
    <w:p w:rsidR="00912770" w:rsidRPr="005377FC" w:rsidRDefault="00912770" w:rsidP="00912770">
      <w:r w:rsidRPr="005377FC">
        <w:rPr>
          <w:rStyle w:val="Style13ptBold"/>
        </w:rPr>
        <w:t>International Rescue Committee</w:t>
      </w:r>
      <w:r w:rsidRPr="005377FC">
        <w:t xml:space="preserve"> New York, NY, May 24</w:t>
      </w:r>
      <w:r w:rsidRPr="005377FC">
        <w:rPr>
          <w:rStyle w:val="Style13ptBold"/>
        </w:rPr>
        <w:t>, 2019</w:t>
      </w:r>
      <w:r w:rsidRPr="005377FC">
        <w:t xml:space="preserve"> More weapons is the last thing that Yemen needs</w:t>
      </w:r>
      <w:r>
        <w:t xml:space="preserve"> </w:t>
      </w:r>
      <w:hyperlink r:id="rId8" w:history="1">
        <w:r w:rsidRPr="005377FC">
          <w:rPr>
            <w:rStyle w:val="Hyperlink"/>
          </w:rPr>
          <w:t>https://www.rescue.org/press-release/more-weapons-last-thing-yemen-needs</w:t>
        </w:r>
      </w:hyperlink>
    </w:p>
    <w:p w:rsidR="00912770" w:rsidRPr="005377FC" w:rsidRDefault="00912770" w:rsidP="00912770">
      <w:r w:rsidRPr="005377FC">
        <w:t>New York, NY, May 24, 2019 —</w:t>
      </w:r>
      <w:r>
        <w:t xml:space="preserve"> </w:t>
      </w:r>
      <w:r w:rsidRPr="00277A49">
        <w:rPr>
          <w:rStyle w:val="StyleUnderline"/>
          <w:highlight w:val="cyan"/>
        </w:rPr>
        <w:t>The International Rescue Committee</w:t>
      </w:r>
      <w:r w:rsidRPr="005377FC">
        <w:t xml:space="preserve"> (IRC) </w:t>
      </w:r>
      <w:r w:rsidRPr="00277A49">
        <w:rPr>
          <w:rStyle w:val="StyleUnderline"/>
          <w:highlight w:val="cyan"/>
        </w:rPr>
        <w:t xml:space="preserve">is alarmed at the consequences for the war in </w:t>
      </w:r>
      <w:hyperlink r:id="rId9" w:history="1">
        <w:r w:rsidRPr="00277A49">
          <w:rPr>
            <w:rStyle w:val="StyleUnderline"/>
            <w:highlight w:val="cyan"/>
          </w:rPr>
          <w:t>Yemen</w:t>
        </w:r>
      </w:hyperlink>
      <w:r w:rsidRPr="00277A49">
        <w:rPr>
          <w:rStyle w:val="StyleUnderline"/>
          <w:highlight w:val="cyan"/>
        </w:rPr>
        <w:t xml:space="preserve"> of</w:t>
      </w:r>
      <w:r w:rsidRPr="005377FC">
        <w:t xml:space="preserve"> a potential new round of </w:t>
      </w:r>
      <w:r w:rsidRPr="00277A49">
        <w:rPr>
          <w:rStyle w:val="StyleUnderline"/>
          <w:highlight w:val="cyan"/>
        </w:rPr>
        <w:t>US arms sales to Saudi Arabia and the United Arab Emirates</w:t>
      </w:r>
      <w:r w:rsidRPr="005377FC">
        <w:t xml:space="preserve"> — reported today and contrary to recent Congressional resolutions. The rationale, timing, content and messaging of </w:t>
      </w:r>
      <w:r w:rsidRPr="00277A49">
        <w:rPr>
          <w:rStyle w:val="StyleUnderline"/>
          <w:highlight w:val="cyan"/>
        </w:rPr>
        <w:t>this decision threaten to add fuel to the fire of the war and consequent humanitarian crisis in Yemen.</w:t>
      </w:r>
      <w:r w:rsidRPr="005377FC">
        <w:t xml:space="preserve"> The country is already the world’s worst humanitarian crisis, driven by relentless and often lawless conflict that has pushed millions of Yemenis to the brink of famine. </w:t>
      </w:r>
      <w:r w:rsidRPr="00277A49">
        <w:rPr>
          <w:rStyle w:val="StyleUnderline"/>
          <w:highlight w:val="cyan"/>
        </w:rPr>
        <w:t>The international community, especially the United States, must use its full weight to</w:t>
      </w:r>
      <w:r w:rsidRPr="005377FC">
        <w:t xml:space="preserve"> </w:t>
      </w:r>
      <w:r w:rsidRPr="00277A49">
        <w:rPr>
          <w:rStyle w:val="StyleUnderline"/>
          <w:highlight w:val="cyan"/>
        </w:rPr>
        <w:t>encourage all parties to fulfill the commitments made to de-escalation of the conflict in order to end the suffering</w:t>
      </w:r>
      <w:r w:rsidRPr="005377FC">
        <w:t xml:space="preserve"> of the Yemeni people.</w:t>
      </w:r>
      <w:r>
        <w:t xml:space="preserve"> </w:t>
      </w:r>
      <w:r w:rsidRPr="005377FC">
        <w:t>David Miliband, President and CEO of the International Rescue Committee, stated,</w:t>
      </w:r>
      <w:r>
        <w:t xml:space="preserve"> </w:t>
      </w:r>
      <w:r w:rsidRPr="005377FC">
        <w:t>“</w:t>
      </w:r>
      <w:r w:rsidRPr="00277A49">
        <w:rPr>
          <w:rStyle w:val="StyleUnderline"/>
          <w:highlight w:val="cyan"/>
        </w:rPr>
        <w:t>The priority in Yemen today is more diplomacy not more weapons</w:t>
      </w:r>
      <w:r w:rsidRPr="005377FC">
        <w:t xml:space="preserve">, more support for the UN sponsored, fragile peace process, not fuel for an arms race. </w:t>
      </w:r>
      <w:r w:rsidRPr="00277A49">
        <w:rPr>
          <w:rStyle w:val="StyleUnderline"/>
          <w:highlight w:val="cyan"/>
        </w:rPr>
        <w:t>The US has unique capacity to be a force for de-escalation of the conflict, and a halt to a failed war strategy</w:t>
      </w:r>
      <w:r w:rsidRPr="005377FC">
        <w:t xml:space="preserve">. </w:t>
      </w:r>
      <w:r w:rsidRPr="00277A49">
        <w:rPr>
          <w:rStyle w:val="StyleUnderline"/>
          <w:highlight w:val="cyan"/>
        </w:rPr>
        <w:t>More weapons are the last thing that Yemen needs.</w:t>
      </w:r>
      <w:r w:rsidRPr="005377FC">
        <w:t xml:space="preserve"> Through actions and words </w:t>
      </w:r>
      <w:r w:rsidRPr="00277A49">
        <w:rPr>
          <w:rStyle w:val="StyleUnderline"/>
          <w:highlight w:val="cyan"/>
        </w:rPr>
        <w:t>now is the time for all parties to the conflict to be incentivized to change course not double down on a failed strategy</w:t>
      </w:r>
      <w:r w:rsidRPr="005377FC">
        <w:t xml:space="preserve">. A new round of </w:t>
      </w:r>
      <w:r w:rsidRPr="00277A49">
        <w:rPr>
          <w:rStyle w:val="StyleUnderline"/>
          <w:highlight w:val="cyan"/>
        </w:rPr>
        <w:t>arms sales fails this test</w:t>
      </w:r>
      <w:r w:rsidRPr="005377FC">
        <w:t>.</w:t>
      </w:r>
      <w:r>
        <w:t xml:space="preserve"> </w:t>
      </w:r>
      <w:r w:rsidRPr="005377FC">
        <w:t xml:space="preserve">All parties to the conflict have failed the Yemeni people. Civilian casualties continue to increase across the country. </w:t>
      </w:r>
      <w:r w:rsidRPr="00277A49">
        <w:rPr>
          <w:rStyle w:val="StyleUnderline"/>
          <w:highlight w:val="cyan"/>
        </w:rPr>
        <w:t>The Yemen Data Project recorded 131 civilian casualties last month alone</w:t>
      </w:r>
      <w:r w:rsidRPr="005377FC">
        <w:t>, up from 100 in March. All while an uptick in fighting in Al Dhale’e, Yemen has forced the IRC to suspend critical programming, including education for out of school children, and relocate mobile health teams. At a time when cholera cases are resurging across the country, it is of utmost importance that IRC retains access and ability to continue operations of our life-saving cholera treatment centers as the fighting is impacting our ability to deliver medical supplies.</w:t>
      </w:r>
      <w:r>
        <w:t xml:space="preserve"> </w:t>
      </w:r>
      <w:r w:rsidRPr="00277A49">
        <w:rPr>
          <w:rStyle w:val="StyleUnderline"/>
          <w:highlight w:val="cyan"/>
        </w:rPr>
        <w:t>US arms supplies have been central to the 19,000 Saudi and Emirati-led Coalition airstrikes since this brutal conflict began</w:t>
      </w:r>
      <w:r w:rsidRPr="005377FC">
        <w:t xml:space="preserve">. </w:t>
      </w:r>
      <w:r w:rsidRPr="00277A49">
        <w:rPr>
          <w:rStyle w:val="StyleUnderline"/>
          <w:highlight w:val="cyan"/>
        </w:rPr>
        <w:t>That amounts to more than 100 strikes a day, every day, for four years.</w:t>
      </w:r>
      <w:r w:rsidRPr="005377FC">
        <w:t xml:space="preserve"> </w:t>
      </w:r>
      <w:r w:rsidRPr="00277A49">
        <w:rPr>
          <w:rStyle w:val="StyleUnderline"/>
          <w:highlight w:val="cyan"/>
        </w:rPr>
        <w:t>Last year, one third of these strikes hit non-military targets</w:t>
      </w:r>
      <w:r w:rsidRPr="005377FC">
        <w:t xml:space="preserve"> — killing civilians and damaging and destroying infrastructure that Yemenis rely on to survive. </w:t>
      </w:r>
      <w:r w:rsidRPr="00277A49">
        <w:rPr>
          <w:rStyle w:val="StyleUnderline"/>
          <w:highlight w:val="cyan"/>
        </w:rPr>
        <w:t>More weapons will translate into more suffering</w:t>
      </w:r>
      <w:r w:rsidRPr="005377FC">
        <w:t>. The Administration should be using its regional and global relationships to ensure a long term stop to this barrage.</w:t>
      </w:r>
      <w:r>
        <w:t xml:space="preserve"> </w:t>
      </w:r>
      <w:r w:rsidRPr="005377FC">
        <w:t>Humanitarian agencies like the IRC are working in increasingly difficult and dangerous conditions to try to meet the growing needs of a desperate population, and will be facing an uphill struggle until the war ends. We urge Congress to act with the full scope of its authority to stop these sales”.</w:t>
      </w:r>
      <w:r>
        <w:t xml:space="preserve"> </w:t>
      </w:r>
    </w:p>
    <w:p w:rsidR="00912770" w:rsidRPr="0030675E" w:rsidRDefault="00912770" w:rsidP="00912770">
      <w:pPr>
        <w:pStyle w:val="Heading4"/>
      </w:pPr>
      <w:r w:rsidRPr="0030675E">
        <w:t xml:space="preserve">Ending arms sales </w:t>
      </w:r>
      <w:r>
        <w:t xml:space="preserve">provides a necessary signal </w:t>
      </w:r>
      <w:r w:rsidRPr="0030675E">
        <w:t>---</w:t>
      </w:r>
      <w:r>
        <w:t>will cause</w:t>
      </w:r>
      <w:r w:rsidRPr="0030675E">
        <w:t xml:space="preserve"> Saudi draw-down</w:t>
      </w:r>
      <w:r>
        <w:t xml:space="preserve"> – empirically has worked.</w:t>
      </w:r>
      <w:r w:rsidRPr="0030675E">
        <w:t xml:space="preserve"> </w:t>
      </w:r>
    </w:p>
    <w:p w:rsidR="00912770" w:rsidRPr="00E10280" w:rsidRDefault="00912770" w:rsidP="00912770">
      <w:r>
        <w:t xml:space="preserve">Jennifer </w:t>
      </w:r>
      <w:r w:rsidRPr="00E10280">
        <w:rPr>
          <w:rStyle w:val="Style13ptBold"/>
        </w:rPr>
        <w:t>Spindel</w:t>
      </w:r>
      <w:r>
        <w:rPr>
          <w:rStyle w:val="Style13ptBold"/>
        </w:rPr>
        <w:t xml:space="preserve"> </w:t>
      </w:r>
      <w:r>
        <w:t>assistant professor of international security at the University of Oklahoma, and the Associate Director of the Cyber Governance and Policy Center</w:t>
      </w:r>
      <w:r w:rsidRPr="00E10280">
        <w:rPr>
          <w:rStyle w:val="Style13ptBold"/>
        </w:rPr>
        <w:t xml:space="preserve"> </w:t>
      </w:r>
      <w:r>
        <w:rPr>
          <w:rStyle w:val="Style13ptBold"/>
        </w:rPr>
        <w:t>20</w:t>
      </w:r>
      <w:r w:rsidRPr="00E10280">
        <w:rPr>
          <w:rStyle w:val="Style13ptBold"/>
        </w:rPr>
        <w:t>19</w:t>
      </w:r>
      <w:r>
        <w:t>, , 5/14/19, “THE CASE FOR SUSPENDING AMERICAN ARMS SALES TO SAUDI ARABIA,” https://warontherocks.com/2019/05/the-case-for-suspending-american-arms-sales-to-saudi-arabia/</w:t>
      </w:r>
    </w:p>
    <w:p w:rsidR="00912770" w:rsidRPr="001F7065" w:rsidRDefault="00912770" w:rsidP="00912770">
      <w:pPr>
        <w:rPr>
          <w:u w:val="single"/>
        </w:rPr>
      </w:pPr>
      <w:r w:rsidRPr="00391024">
        <w:rPr>
          <w:rStyle w:val="Emphasis"/>
        </w:rPr>
        <w:t>Arms embargos</w:t>
      </w:r>
      <w:r w:rsidRPr="00391024">
        <w:rPr>
          <w:sz w:val="16"/>
        </w:rPr>
        <w:t xml:space="preserve"> </w:t>
      </w:r>
      <w:r w:rsidRPr="00391024">
        <w:rPr>
          <w:u w:val="single"/>
        </w:rPr>
        <w:t>are</w:t>
      </w:r>
      <w:r w:rsidRPr="001F7065">
        <w:rPr>
          <w:u w:val="single"/>
        </w:rPr>
        <w:t xml:space="preserve"> often </w:t>
      </w:r>
      <w:r w:rsidRPr="00391024">
        <w:rPr>
          <w:u w:val="single"/>
        </w:rPr>
        <w:t>dismissed as symbolic</w:t>
      </w:r>
      <w:r w:rsidRPr="007F620D">
        <w:rPr>
          <w:sz w:val="16"/>
        </w:rPr>
        <w:t xml:space="preserve">, </w:t>
      </w:r>
      <w:r w:rsidRPr="001F7065">
        <w:rPr>
          <w:u w:val="single"/>
        </w:rPr>
        <w:t>and therefore ineffective</w:t>
      </w:r>
      <w:r w:rsidRPr="007F620D">
        <w:rPr>
          <w:sz w:val="16"/>
        </w:rPr>
        <w:t xml:space="preserve">. </w:t>
      </w:r>
      <w:r w:rsidRPr="001F7065">
        <w:rPr>
          <w:u w:val="single"/>
        </w:rPr>
        <w:t xml:space="preserve">But just because something is symbolic, doesn’t mean that it won’t have an effect. </w:t>
      </w:r>
      <w:r w:rsidRPr="00277A49">
        <w:rPr>
          <w:highlight w:val="cyan"/>
          <w:u w:val="single"/>
        </w:rPr>
        <w:t xml:space="preserve">A U.S. arms embargo against Saudi Arabia would be a </w:t>
      </w:r>
      <w:r w:rsidRPr="00277A49">
        <w:rPr>
          <w:rStyle w:val="Emphasis"/>
          <w:highlight w:val="cyan"/>
        </w:rPr>
        <w:t>clear signal</w:t>
      </w:r>
      <w:r w:rsidRPr="00277A49">
        <w:rPr>
          <w:highlight w:val="cyan"/>
          <w:u w:val="single"/>
        </w:rPr>
        <w:t xml:space="preserve"> of</w:t>
      </w:r>
      <w:r w:rsidRPr="001F7065">
        <w:rPr>
          <w:u w:val="single"/>
        </w:rPr>
        <w:t xml:space="preserve"> American </w:t>
      </w:r>
      <w:r w:rsidRPr="00277A49">
        <w:rPr>
          <w:highlight w:val="cyan"/>
          <w:u w:val="single"/>
        </w:rPr>
        <w:t>disproval of</w:t>
      </w:r>
      <w:r w:rsidRPr="001F7065">
        <w:rPr>
          <w:u w:val="single"/>
        </w:rPr>
        <w:t xml:space="preserve"> Saudi </w:t>
      </w:r>
      <w:r w:rsidRPr="00277A49">
        <w:rPr>
          <w:highlight w:val="cyan"/>
          <w:u w:val="single"/>
        </w:rPr>
        <w:t>actions in Yemen</w:t>
      </w:r>
      <w:r w:rsidRPr="007F620D">
        <w:rPr>
          <w:sz w:val="16"/>
        </w:rPr>
        <w:t xml:space="preserve">, </w:t>
      </w:r>
      <w:r w:rsidRPr="001F7065">
        <w:rPr>
          <w:u w:val="single"/>
        </w:rPr>
        <w:t>and</w:t>
      </w:r>
      <w:r w:rsidRPr="007F620D">
        <w:rPr>
          <w:sz w:val="16"/>
        </w:rPr>
        <w:t xml:space="preserve"> </w:t>
      </w:r>
      <w:r w:rsidRPr="001F7065">
        <w:rPr>
          <w:u w:val="single"/>
        </w:rPr>
        <w:t>would be an equally important signal to Washington’s allies</w:t>
      </w:r>
      <w:r w:rsidRPr="007F620D">
        <w:rPr>
          <w:sz w:val="16"/>
        </w:rPr>
        <w:t xml:space="preserve">, who are </w:t>
      </w:r>
      <w:r w:rsidRPr="001F7065">
        <w:rPr>
          <w:u w:val="single"/>
        </w:rPr>
        <w:t>left wondering if the United States is ambivalent or uninterested in the growing Yemeni humanitarian catastrophe.</w:t>
      </w:r>
    </w:p>
    <w:p w:rsidR="00912770" w:rsidRPr="001F7065" w:rsidRDefault="00912770" w:rsidP="00912770">
      <w:pPr>
        <w:rPr>
          <w:u w:val="single"/>
        </w:rPr>
      </w:pPr>
      <w:r w:rsidRPr="007F620D">
        <w:rPr>
          <w:sz w:val="16"/>
        </w:rPr>
        <w:t>By continuing to provide weapons, President Donald Trump tacitly endorses Saudi policies. This signal is strengthened by Trump’s recent veto of the resolution that called for an end to U.S. support for the war in Yemen. While Trump justified the veto by saying that the resolution was a “dangerous attempt to weaken my constitutional authorities,” statements from Congressional representatives show they are aware of the powerful signals sent by arms sales. Sen. Tim Kaine said that the veto “shows the world [Trump] is determined to keep aiding a Saudi-backed war that has killed thousands of civilians and pushed millions more to the brink of starvation</w:t>
      </w:r>
      <w:r w:rsidRPr="00277A49">
        <w:rPr>
          <w:sz w:val="16"/>
          <w:highlight w:val="cyan"/>
        </w:rPr>
        <w:t xml:space="preserve">.” </w:t>
      </w:r>
      <w:r w:rsidRPr="00277A49">
        <w:rPr>
          <w:highlight w:val="cyan"/>
          <w:u w:val="single"/>
        </w:rPr>
        <w:t>An arms embargo against Saudi Arabia would be a signal both to leaders of that country, and other states, that the United States does not endorse Saudi actions</w:t>
      </w:r>
      <w:r w:rsidRPr="007F620D">
        <w:rPr>
          <w:sz w:val="16"/>
        </w:rPr>
        <w:t xml:space="preserve">. Those arguing against a ban are correct on one point: Embargos as blunt force instruments of coercion are rarely effective. But </w:t>
      </w:r>
      <w:r w:rsidRPr="00277A49">
        <w:rPr>
          <w:highlight w:val="cyan"/>
          <w:u w:val="single"/>
        </w:rPr>
        <w:t xml:space="preserve">arms embargos are effective as </w:t>
      </w:r>
      <w:r w:rsidRPr="00277A49">
        <w:rPr>
          <w:rStyle w:val="Emphasis"/>
          <w:highlight w:val="cyan"/>
        </w:rPr>
        <w:t>signals of political dissatisfaction</w:t>
      </w:r>
      <w:r w:rsidRPr="00277A49">
        <w:rPr>
          <w:highlight w:val="cyan"/>
          <w:u w:val="single"/>
        </w:rPr>
        <w:t xml:space="preserve">, and serve an important </w:t>
      </w:r>
      <w:r w:rsidRPr="00277A49">
        <w:rPr>
          <w:rStyle w:val="Emphasis"/>
          <w:highlight w:val="cyan"/>
        </w:rPr>
        <w:t>communication role</w:t>
      </w:r>
      <w:r w:rsidRPr="001F7065">
        <w:rPr>
          <w:rStyle w:val="Emphasis"/>
        </w:rPr>
        <w:t xml:space="preserve"> in international politics</w:t>
      </w:r>
      <w:r w:rsidRPr="001F7065">
        <w:rPr>
          <w:u w:val="single"/>
        </w:rPr>
        <w:t>.</w:t>
      </w:r>
    </w:p>
    <w:p w:rsidR="00912770" w:rsidRPr="007F620D" w:rsidRDefault="00912770" w:rsidP="00912770">
      <w:pPr>
        <w:rPr>
          <w:sz w:val="16"/>
        </w:rPr>
      </w:pPr>
      <w:r w:rsidRPr="007F620D">
        <w:rPr>
          <w:sz w:val="16"/>
        </w:rPr>
        <w:t>Arms Embargos Are Signals and Can Build Coalitions</w:t>
      </w:r>
    </w:p>
    <w:p w:rsidR="00912770" w:rsidRPr="007F620D" w:rsidRDefault="00912770" w:rsidP="00912770">
      <w:pPr>
        <w:rPr>
          <w:sz w:val="16"/>
        </w:rPr>
      </w:pPr>
      <w:r w:rsidRPr="007F620D">
        <w:rPr>
          <w:sz w:val="16"/>
        </w:rPr>
        <w:t xml:space="preserve">Policymakers and scholars agree that arms embargoes are not effective “sticks” in international politics. Rarely do states cave when faced with punishment in the form of an embargo. But even if an arms embargo isn’t a direct tool of coercion, </w:t>
      </w:r>
      <w:r w:rsidRPr="001F7065">
        <w:rPr>
          <w:u w:val="single"/>
        </w:rPr>
        <w:t>an embargo would be an important political signal</w:t>
      </w:r>
      <w:r w:rsidRPr="007F620D">
        <w:rPr>
          <w:sz w:val="16"/>
        </w:rPr>
        <w:t>. There are at least two reasons for the United States to seriously consider an arms embargo against Saudi Arabia.</w:t>
      </w:r>
    </w:p>
    <w:p w:rsidR="00912770" w:rsidRPr="001F7065" w:rsidRDefault="00912770" w:rsidP="00912770">
      <w:pPr>
        <w:rPr>
          <w:u w:val="single"/>
        </w:rPr>
      </w:pPr>
      <w:r w:rsidRPr="001F7065">
        <w:rPr>
          <w:rStyle w:val="Emphasis"/>
        </w:rPr>
        <w:t>First</w:t>
      </w:r>
      <w:r w:rsidRPr="007F620D">
        <w:rPr>
          <w:sz w:val="16"/>
        </w:rPr>
        <w:t xml:space="preserve">, </w:t>
      </w:r>
      <w:r w:rsidRPr="00277A49">
        <w:rPr>
          <w:highlight w:val="cyan"/>
          <w:u w:val="single"/>
        </w:rPr>
        <w:t>arms sales</w:t>
      </w:r>
      <w:r w:rsidRPr="001F7065">
        <w:rPr>
          <w:u w:val="single"/>
        </w:rPr>
        <w:t xml:space="preserve"> are signals that </w:t>
      </w:r>
      <w:r w:rsidRPr="00277A49">
        <w:rPr>
          <w:rStyle w:val="Emphasis"/>
          <w:highlight w:val="cyan"/>
        </w:rPr>
        <w:t>cut through the noise</w:t>
      </w:r>
      <w:r w:rsidRPr="001F7065">
        <w:rPr>
          <w:u w:val="single"/>
        </w:rPr>
        <w:t xml:space="preserve"> of the international system</w:t>
      </w:r>
      <w:r w:rsidRPr="007F620D">
        <w:rPr>
          <w:sz w:val="16"/>
        </w:rPr>
        <w:t xml:space="preserve">. </w:t>
      </w:r>
      <w:r w:rsidRPr="00277A49">
        <w:rPr>
          <w:highlight w:val="cyan"/>
          <w:u w:val="single"/>
        </w:rPr>
        <w:t>Cutting off</w:t>
      </w:r>
      <w:r w:rsidRPr="001F7065">
        <w:rPr>
          <w:u w:val="single"/>
        </w:rPr>
        <w:t xml:space="preserve"> arms </w:t>
      </w:r>
      <w:r w:rsidRPr="00277A49">
        <w:rPr>
          <w:highlight w:val="cyan"/>
          <w:u w:val="single"/>
        </w:rPr>
        <w:t xml:space="preserve">transfers is a </w:t>
      </w:r>
      <w:r w:rsidRPr="00277A49">
        <w:rPr>
          <w:rStyle w:val="Emphasis"/>
          <w:highlight w:val="cyan"/>
        </w:rPr>
        <w:t>common way</w:t>
      </w:r>
      <w:r w:rsidRPr="00277A49">
        <w:rPr>
          <w:highlight w:val="cyan"/>
          <w:u w:val="single"/>
        </w:rPr>
        <w:t xml:space="preserve"> that states express</w:t>
      </w:r>
      <w:r w:rsidRPr="001F7065">
        <w:rPr>
          <w:u w:val="single"/>
        </w:rPr>
        <w:t xml:space="preserve"> their </w:t>
      </w:r>
      <w:r w:rsidRPr="00277A49">
        <w:rPr>
          <w:highlight w:val="cyan"/>
          <w:u w:val="single"/>
        </w:rPr>
        <w:t>dissatisfaction</w:t>
      </w:r>
      <w:r w:rsidRPr="001F7065">
        <w:rPr>
          <w:u w:val="single"/>
        </w:rPr>
        <w:t xml:space="preserve"> with others </w:t>
      </w:r>
      <w:r w:rsidRPr="00277A49">
        <w:rPr>
          <w:highlight w:val="cyan"/>
          <w:u w:val="single"/>
        </w:rPr>
        <w:t>and</w:t>
      </w:r>
      <w:r w:rsidRPr="001F7065">
        <w:rPr>
          <w:u w:val="single"/>
        </w:rPr>
        <w:t xml:space="preserve"> try to </w:t>
      </w:r>
      <w:r w:rsidRPr="00277A49">
        <w:rPr>
          <w:rStyle w:val="Emphasis"/>
          <w:highlight w:val="cyan"/>
        </w:rPr>
        <w:t>influence behavior</w:t>
      </w:r>
      <w:r w:rsidRPr="007F620D">
        <w:rPr>
          <w:sz w:val="16"/>
        </w:rPr>
        <w:t xml:space="preserve">. As Lawrence Freedman observed in 1978, “refusing to sell arms is a major political act. It appears as a calculated insult, reflecting on the stability, trust, and credit-worthiness, or technical competence of the would-be recipient.” Yet this crucial point seems to have been lost in the current policy debate about whether or not the United States should continue selling arms to Saudi Arabia. </w:t>
      </w:r>
      <w:r w:rsidRPr="001F7065">
        <w:rPr>
          <w:u w:val="single"/>
        </w:rPr>
        <w:t>My research shows that stopping arms transfers or denying requests is an effective way to signal dissatisfaction and causes the would-be recipient to re-think their behavior.</w:t>
      </w:r>
    </w:p>
    <w:p w:rsidR="00912770" w:rsidRPr="007F620D" w:rsidRDefault="00912770" w:rsidP="00912770">
      <w:pPr>
        <w:rPr>
          <w:sz w:val="16"/>
        </w:rPr>
      </w:pPr>
      <w:r w:rsidRPr="007F620D">
        <w:rPr>
          <w:sz w:val="16"/>
        </w:rPr>
        <w:t xml:space="preserve">Take, </w:t>
      </w:r>
      <w:r w:rsidRPr="00277A49">
        <w:rPr>
          <w:rStyle w:val="Emphasis"/>
          <w:highlight w:val="cyan"/>
        </w:rPr>
        <w:t>for example</w:t>
      </w:r>
      <w:r w:rsidRPr="007F620D">
        <w:rPr>
          <w:sz w:val="16"/>
        </w:rPr>
        <w:t xml:space="preserve">, </w:t>
      </w:r>
      <w:r w:rsidRPr="001F7065">
        <w:rPr>
          <w:u w:val="single"/>
        </w:rPr>
        <w:t xml:space="preserve">the U.S. relationship </w:t>
      </w:r>
      <w:r w:rsidRPr="00277A49">
        <w:rPr>
          <w:highlight w:val="cyan"/>
          <w:u w:val="single"/>
        </w:rPr>
        <w:t>with Israel in the</w:t>
      </w:r>
      <w:r w:rsidRPr="001F7065">
        <w:rPr>
          <w:u w:val="single"/>
        </w:rPr>
        <w:t xml:space="preserve"> 19</w:t>
      </w:r>
      <w:r w:rsidRPr="00277A49">
        <w:rPr>
          <w:highlight w:val="cyan"/>
          <w:u w:val="single"/>
        </w:rPr>
        <w:t>60s</w:t>
      </w:r>
      <w:r w:rsidRPr="007F620D">
        <w:rPr>
          <w:sz w:val="16"/>
        </w:rPr>
        <w:t xml:space="preserve">. </w:t>
      </w:r>
      <w:r w:rsidRPr="001F7065">
        <w:rPr>
          <w:u w:val="single"/>
        </w:rPr>
        <w:t>The United States sold Israel Hawk surface-to-surface missiles</w:t>
      </w:r>
      <w:r w:rsidRPr="007F620D">
        <w:rPr>
          <w:sz w:val="16"/>
        </w:rPr>
        <w:t xml:space="preserve"> in 1962, </w:t>
      </w:r>
      <w:r w:rsidRPr="001F7065">
        <w:rPr>
          <w:u w:val="single"/>
        </w:rPr>
        <w:t>M-48 Patton tanks</w:t>
      </w:r>
      <w:r w:rsidRPr="007F620D">
        <w:rPr>
          <w:sz w:val="16"/>
        </w:rPr>
        <w:t xml:space="preserve"> in 1964 and 1965, </w:t>
      </w:r>
      <w:r w:rsidRPr="001F7065">
        <w:rPr>
          <w:u w:val="single"/>
        </w:rPr>
        <w:t>and A-4E Skyhawk bombers</w:t>
      </w:r>
      <w:r w:rsidRPr="007F620D">
        <w:rPr>
          <w:sz w:val="16"/>
        </w:rPr>
        <w:t xml:space="preserve"> in 1966. </w:t>
      </w:r>
      <w:r w:rsidRPr="001F7065">
        <w:rPr>
          <w:u w:val="single"/>
        </w:rPr>
        <w:t>Israeli</w:t>
      </w:r>
      <w:r w:rsidRPr="007F620D">
        <w:rPr>
          <w:sz w:val="16"/>
        </w:rPr>
        <w:t xml:space="preserve"> </w:t>
      </w:r>
      <w:r w:rsidRPr="001F7065">
        <w:rPr>
          <w:u w:val="single"/>
        </w:rPr>
        <w:t>leaders understood that these transfers signaled a close U.S.-Israeli relationship</w:t>
      </w:r>
      <w:r w:rsidRPr="007F620D">
        <w:rPr>
          <w:sz w:val="16"/>
        </w:rPr>
        <w:t xml:space="preserve">. As </w:t>
      </w:r>
      <w:r w:rsidRPr="007F620D">
        <w:rPr>
          <w:u w:val="single"/>
        </w:rPr>
        <w:t>diplomat</w:t>
      </w:r>
      <w:r w:rsidRPr="007F620D">
        <w:rPr>
          <w:sz w:val="16"/>
        </w:rPr>
        <w:t xml:space="preserve"> </w:t>
      </w:r>
      <w:r w:rsidRPr="007F620D">
        <w:rPr>
          <w:u w:val="single"/>
        </w:rPr>
        <w:t>Abba Eban</w:t>
      </w:r>
      <w:r w:rsidRPr="007F620D">
        <w:rPr>
          <w:sz w:val="16"/>
        </w:rPr>
        <w:t xml:space="preserve"> </w:t>
      </w:r>
      <w:r w:rsidRPr="007F620D">
        <w:rPr>
          <w:u w:val="single"/>
        </w:rPr>
        <w:t>wrote</w:t>
      </w:r>
      <w:r w:rsidRPr="007F620D">
        <w:rPr>
          <w:sz w:val="16"/>
        </w:rPr>
        <w:t xml:space="preserve">, </w:t>
      </w:r>
      <w:r w:rsidRPr="007F620D">
        <w:rPr>
          <w:u w:val="single"/>
        </w:rPr>
        <w:t>the arms transfers were “a development of tremendous political value.”</w:t>
      </w:r>
      <w:r w:rsidRPr="007F620D">
        <w:rPr>
          <w:sz w:val="16"/>
        </w:rPr>
        <w:t xml:space="preserve"> Even against this backdrop of close ties and significant arms sales, </w:t>
      </w:r>
      <w:r w:rsidRPr="007F620D">
        <w:rPr>
          <w:u w:val="single"/>
        </w:rPr>
        <w:t>Israeli leaders were extremely sensitive to arms transfer denials</w:t>
      </w:r>
      <w:r w:rsidRPr="007F620D">
        <w:rPr>
          <w:sz w:val="16"/>
        </w:rPr>
        <w:t xml:space="preserve">. </w:t>
      </w:r>
      <w:r w:rsidRPr="007F620D">
        <w:rPr>
          <w:u w:val="single"/>
        </w:rPr>
        <w:t>In April and May 1967, the United States denied Israeli requests for armored personnel carriers and fighter jets</w:t>
      </w:r>
      <w:r w:rsidRPr="007F620D">
        <w:rPr>
          <w:sz w:val="16"/>
        </w:rPr>
        <w:t xml:space="preserve">. Approving the transfers would have signaled support, and likely emboldened Israel, as tensions were growing in the region. </w:t>
      </w:r>
      <w:r w:rsidRPr="00277A49">
        <w:rPr>
          <w:highlight w:val="cyan"/>
          <w:u w:val="single"/>
        </w:rPr>
        <w:t>Israeli leaders believed</w:t>
      </w:r>
      <w:r w:rsidRPr="007F620D">
        <w:rPr>
          <w:u w:val="single"/>
        </w:rPr>
        <w:t xml:space="preserve"> these </w:t>
      </w:r>
      <w:r w:rsidRPr="00277A49">
        <w:rPr>
          <w:highlight w:val="cyan"/>
          <w:u w:val="single"/>
        </w:rPr>
        <w:t>transfer denials</w:t>
      </w:r>
      <w:r w:rsidRPr="007F620D">
        <w:rPr>
          <w:u w:val="single"/>
        </w:rPr>
        <w:t xml:space="preserve"> </w:t>
      </w:r>
      <w:r w:rsidRPr="00277A49">
        <w:rPr>
          <w:rStyle w:val="Emphasis"/>
          <w:highlight w:val="cyan"/>
        </w:rPr>
        <w:t>overruled prior signals</w:t>
      </w:r>
      <w:r w:rsidRPr="007F620D">
        <w:rPr>
          <w:sz w:val="16"/>
        </w:rPr>
        <w:t xml:space="preserve"> and demonstrated that the United States was not willing to be a close political ally for Israel. Eban described Israel as “isolated,” and the head of Israel’s intelligence service said that the arms transfer denials made it clear that “in Israel, there existed certain misperceptions [about the United States].” </w:t>
      </w:r>
      <w:r w:rsidRPr="007F620D">
        <w:rPr>
          <w:u w:val="single"/>
        </w:rPr>
        <w:t>If arms transfer denials could have such a significant effect on Israeli thinking</w:t>
      </w:r>
      <w:r w:rsidRPr="007F620D">
        <w:rPr>
          <w:sz w:val="16"/>
        </w:rPr>
        <w:t xml:space="preserve"> — keeping in mind that there was a close and significant political relationship between the US and Israel — </w:t>
      </w:r>
      <w:r w:rsidRPr="007F620D">
        <w:rPr>
          <w:u w:val="single"/>
        </w:rPr>
        <w:t>imagine what a transfer denial would mean for U.S.-Saudi relations</w:t>
      </w:r>
      <w:r w:rsidRPr="007F620D">
        <w:rPr>
          <w:sz w:val="16"/>
        </w:rPr>
        <w:t xml:space="preserve">. Like Israel, </w:t>
      </w:r>
      <w:r w:rsidRPr="007F620D">
        <w:rPr>
          <w:u w:val="single"/>
        </w:rPr>
        <w:t>Saudi Arabia would have to re-think its impression that it has political support and approval</w:t>
      </w:r>
      <w:r w:rsidRPr="007F620D">
        <w:rPr>
          <w:sz w:val="16"/>
        </w:rPr>
        <w:t xml:space="preserve"> </w:t>
      </w:r>
      <w:r w:rsidRPr="007F620D">
        <w:rPr>
          <w:u w:val="single"/>
        </w:rPr>
        <w:t>from the U</w:t>
      </w:r>
      <w:r w:rsidRPr="007F620D">
        <w:rPr>
          <w:sz w:val="16"/>
        </w:rPr>
        <w:t xml:space="preserve">nited </w:t>
      </w:r>
      <w:r w:rsidRPr="007F620D">
        <w:rPr>
          <w:u w:val="single"/>
        </w:rPr>
        <w:t>S</w:t>
      </w:r>
      <w:r w:rsidRPr="007F620D">
        <w:rPr>
          <w:sz w:val="16"/>
        </w:rPr>
        <w:t>tates. We can, and should, ask whether or not withdrawal of U.S. support would affect Saudi behavior, but it’s important that this question not get overlooked in the current debate.</w:t>
      </w:r>
    </w:p>
    <w:p w:rsidR="00912770" w:rsidRPr="007F620D" w:rsidRDefault="00912770" w:rsidP="00912770">
      <w:pPr>
        <w:rPr>
          <w:sz w:val="16"/>
        </w:rPr>
      </w:pPr>
      <w:r w:rsidRPr="007F620D">
        <w:rPr>
          <w:sz w:val="16"/>
        </w:rPr>
        <w:t xml:space="preserve">Because arms transfers (and denials) are powerful signals, they can have an effect even before a transfer is actually completed. This suggests that </w:t>
      </w:r>
      <w:r w:rsidRPr="00277A49">
        <w:rPr>
          <w:highlight w:val="cyan"/>
          <w:u w:val="single"/>
        </w:rPr>
        <w:t xml:space="preserve">even </w:t>
      </w:r>
      <w:r w:rsidRPr="00277A49">
        <w:rPr>
          <w:rStyle w:val="Emphasis"/>
          <w:highlight w:val="cyan"/>
        </w:rPr>
        <w:t>the announcement</w:t>
      </w:r>
      <w:r w:rsidRPr="00277A49">
        <w:rPr>
          <w:highlight w:val="cyan"/>
          <w:u w:val="single"/>
        </w:rPr>
        <w:t xml:space="preserve"> of an embargo</w:t>
      </w:r>
      <w:r w:rsidRPr="007F620D">
        <w:rPr>
          <w:u w:val="single"/>
        </w:rPr>
        <w:t xml:space="preserve"> against Saudi Arabia </w:t>
      </w:r>
      <w:r w:rsidRPr="00277A49">
        <w:rPr>
          <w:highlight w:val="cyan"/>
          <w:u w:val="single"/>
        </w:rPr>
        <w:t>could have an effect</w:t>
      </w:r>
      <w:r w:rsidRPr="007F620D">
        <w:rPr>
          <w:sz w:val="16"/>
        </w:rPr>
        <w:t>. Take, for example, Taiwan’s recent request for a fleet of new fighter jets. As reports mounted that Trump had given “tacit approval” to a deal for F-16 jets, China’s protests increased. The United States has not sold advanced fighter jets to Taiwan since 1992, partially out of fear of angering China, which views Taiwan as a renegade province. Even if the deal for F-16s is formally approved, Taiwan is unlikely to see the jets until at least 2021, and the balance of power between China and Taiwan would not change. As one researcher observed, the sale would be a “huge shock” for Beijing, “But it would be more of a political shock than a military shock. It would be, ‘Oh, the U.S. doesn’t care how we feel.’ It would be more of a symbolic or emotional issue.” Yet China’s immediate, negative reaction to even the announcement of a potential deal shows how powerful arms transfer signals can be.</w:t>
      </w:r>
    </w:p>
    <w:p w:rsidR="00912770" w:rsidRPr="007F620D" w:rsidRDefault="00912770" w:rsidP="00912770">
      <w:pPr>
        <w:rPr>
          <w:sz w:val="16"/>
        </w:rPr>
      </w:pPr>
      <w:r w:rsidRPr="007F620D">
        <w:rPr>
          <w:sz w:val="16"/>
        </w:rPr>
        <w:t xml:space="preserve">If this same logic is applied to an arms embargo against Saudi Arabia, an arms embargo would signal that Saudi Arabia does not have the support of the United States. </w:t>
      </w:r>
      <w:r w:rsidRPr="007F620D">
        <w:rPr>
          <w:u w:val="single"/>
        </w:rPr>
        <w:t xml:space="preserve">This signal would be an important first step in </w:t>
      </w:r>
      <w:r w:rsidRPr="00277A49">
        <w:rPr>
          <w:rStyle w:val="Emphasis"/>
          <w:highlight w:val="cyan"/>
        </w:rPr>
        <w:t>changing Saudi behavior</w:t>
      </w:r>
      <w:r w:rsidRPr="007F620D">
        <w:rPr>
          <w:u w:val="single"/>
        </w:rPr>
        <w:t xml:space="preserve"> because it would override other statements and actions the United States has sent that indicate support</w:t>
      </w:r>
      <w:r w:rsidRPr="007F620D">
        <w:rPr>
          <w:sz w:val="16"/>
        </w:rPr>
        <w:t xml:space="preserve">. And Trump has given Saudi Arabia a number of positive signals: He called Saudi Arabia a “great ally” and dismissed reports that that the Saudi government was involved in the murder of journalist Jamal Khashoggi. He has expressed interested in selling nuclear power plants and technology to Saudi Arabia. And he has repeatedly claimed that he has made a $110 billion arms deal with Saudi Arabia (he hasn’t). With these clear signals of support, why should Saudi Arabia alter its behavior based on resolutions that come out of the House or Senate, which are likely to be vetoed by Trump, anyway? </w:t>
      </w:r>
      <w:r w:rsidRPr="00277A49">
        <w:rPr>
          <w:highlight w:val="cyan"/>
          <w:u w:val="single"/>
        </w:rPr>
        <w:t>An</w:t>
      </w:r>
      <w:r w:rsidRPr="007F620D">
        <w:rPr>
          <w:u w:val="single"/>
        </w:rPr>
        <w:t xml:space="preserve"> arms </w:t>
      </w:r>
      <w:r w:rsidRPr="00277A49">
        <w:rPr>
          <w:highlight w:val="cyan"/>
          <w:u w:val="single"/>
        </w:rPr>
        <w:t xml:space="preserve">embargo would be a </w:t>
      </w:r>
      <w:r w:rsidRPr="00277A49">
        <w:rPr>
          <w:rStyle w:val="Emphasis"/>
          <w:highlight w:val="cyan"/>
        </w:rPr>
        <w:t>clear</w:t>
      </w:r>
      <w:r w:rsidRPr="00277A49">
        <w:rPr>
          <w:highlight w:val="cyan"/>
          <w:u w:val="single"/>
        </w:rPr>
        <w:t xml:space="preserve"> and </w:t>
      </w:r>
      <w:r w:rsidRPr="00277A49">
        <w:rPr>
          <w:rStyle w:val="Emphasis"/>
          <w:highlight w:val="cyan"/>
        </w:rPr>
        <w:t>unambiguous signal</w:t>
      </w:r>
      <w:r w:rsidRPr="007F620D">
        <w:rPr>
          <w:sz w:val="16"/>
        </w:rPr>
        <w:t xml:space="preserve"> </w:t>
      </w:r>
      <w:r w:rsidRPr="007F620D">
        <w:rPr>
          <w:u w:val="single"/>
        </w:rPr>
        <w:t>that the United States disproves of Saudi actions in Yemen</w:t>
      </w:r>
      <w:r w:rsidRPr="007F620D">
        <w:rPr>
          <w:sz w:val="16"/>
        </w:rPr>
        <w:t>.</w:t>
      </w:r>
    </w:p>
    <w:p w:rsidR="00912770" w:rsidRPr="007F620D" w:rsidRDefault="00912770" w:rsidP="00912770">
      <w:pPr>
        <w:rPr>
          <w:sz w:val="16"/>
        </w:rPr>
      </w:pPr>
      <w:r w:rsidRPr="007F620D">
        <w:rPr>
          <w:sz w:val="16"/>
        </w:rPr>
        <w:t>The second reason for supporting an embargo concerns U.S. allies and the logistical difficulties of making an embargo have an effect. One of the reasons embargoes have little material impact is because they require cooperation among weapons exporting states. A ban on sales from one country will have little effect if the target of the embargo can seek arms elsewhere. Germany, instituted an arms ban against Riyadh in November 2018, and German leaders have pressured other European states to stop selling arms to the Saudis. Germany understands the importance of the embargo as a political signal: as a representative of the German Green Party explained, “The re-start of arms exports to Saudi Arabia would be a fatal foreign policy signal and would contribute to the continued destabilization of the Middle East.” But the German embargo has had minimal effect because Saudi Arabia can get arms elsewhere.</w:t>
      </w:r>
    </w:p>
    <w:p w:rsidR="00912770" w:rsidRPr="00296BB0" w:rsidRDefault="00912770" w:rsidP="00912770">
      <w:pPr>
        <w:rPr>
          <w:u w:val="single"/>
        </w:rPr>
      </w:pPr>
      <w:r w:rsidRPr="007F620D">
        <w:rPr>
          <w:sz w:val="16"/>
        </w:rPr>
        <w:t xml:space="preserve">According to the 2019 Military Balance, most of Saudi Arabia’s equipment is American or French in origin, such as the M1A2 Abrams and AMX-30 tanks, Apache and Dauphin helicopters, and F-15C/D fighter jets. Saudi Arabia has some equipment manufactured wholly or in part in Germany, such as the Eurofighter Typhoon and the Tornado ground attack craft, but these weapons are a small portion of its complete arsenal. </w:t>
      </w:r>
      <w:r w:rsidRPr="00277A49">
        <w:rPr>
          <w:highlight w:val="cyan"/>
          <w:u w:val="single"/>
        </w:rPr>
        <w:t>A U.S. embargo</w:t>
      </w:r>
      <w:r w:rsidRPr="007F620D">
        <w:rPr>
          <w:u w:val="single"/>
        </w:rPr>
        <w:t xml:space="preserve"> </w:t>
      </w:r>
      <w:r w:rsidRPr="00277A49">
        <w:rPr>
          <w:highlight w:val="cyan"/>
          <w:u w:val="single"/>
        </w:rPr>
        <w:t>would</w:t>
      </w:r>
      <w:r w:rsidRPr="007F620D">
        <w:rPr>
          <w:u w:val="single"/>
        </w:rPr>
        <w:t xml:space="preserve"> send an </w:t>
      </w:r>
      <w:r w:rsidRPr="007F620D">
        <w:rPr>
          <w:rStyle w:val="Emphasis"/>
        </w:rPr>
        <w:t xml:space="preserve">important </w:t>
      </w:r>
      <w:r w:rsidRPr="00277A49">
        <w:rPr>
          <w:rStyle w:val="Emphasis"/>
          <w:highlight w:val="cyan"/>
        </w:rPr>
        <w:t>signal</w:t>
      </w:r>
      <w:r w:rsidRPr="007F620D">
        <w:rPr>
          <w:u w:val="single"/>
        </w:rPr>
        <w:t xml:space="preserve"> to the </w:t>
      </w:r>
      <w:r w:rsidRPr="00277A49">
        <w:rPr>
          <w:rStyle w:val="Emphasis"/>
          <w:highlight w:val="cyan"/>
        </w:rPr>
        <w:t>allies who also supply Saudi Arabia</w:t>
      </w:r>
      <w:r w:rsidRPr="007F620D">
        <w:rPr>
          <w:u w:val="single"/>
        </w:rPr>
        <w:t>, allowing them to explain participation in the embargo to their own domestic constituencies</w:t>
      </w:r>
      <w:r w:rsidRPr="007F620D">
        <w:rPr>
          <w:sz w:val="16"/>
        </w:rPr>
        <w:t xml:space="preserve">. </w:t>
      </w:r>
      <w:r w:rsidRPr="007F620D">
        <w:rPr>
          <w:u w:val="single"/>
        </w:rPr>
        <w:t>This is especially important for countries like France, Germany, and the United Kingdom</w:t>
      </w:r>
      <w:r w:rsidRPr="007F620D">
        <w:rPr>
          <w:sz w:val="16"/>
        </w:rPr>
        <w:t xml:space="preserve">, that need to export arms to keep their own production lines running. While the research shows that sustaining an arms embargo is often the most difficult step, embargoes can restrain sending states’ arms exports. Even if a U.S. embargo won’t have a direct effect on Saudi Arabia on its own, </w:t>
      </w:r>
      <w:r w:rsidRPr="007F620D">
        <w:rPr>
          <w:u w:val="single"/>
        </w:rPr>
        <w:t xml:space="preserve">an embargo is important for </w:t>
      </w:r>
      <w:r w:rsidRPr="00277A49">
        <w:rPr>
          <w:highlight w:val="cyan"/>
          <w:u w:val="single"/>
        </w:rPr>
        <w:t>building coalitions for a more expansive embargo</w:t>
      </w:r>
      <w:r w:rsidRPr="007F620D">
        <w:rPr>
          <w:u w:val="single"/>
        </w:rPr>
        <w:t xml:space="preserve"> that could affect Saudi behavior.</w:t>
      </w:r>
    </w:p>
    <w:p w:rsidR="005979A6" w:rsidRPr="005979A6" w:rsidRDefault="00E80539" w:rsidP="005979A6">
      <w:pPr>
        <w:pStyle w:val="Heading3"/>
      </w:pPr>
      <w:r>
        <w:t xml:space="preserve">1AC </w:t>
      </w:r>
      <w:r w:rsidR="005979A6">
        <w:t>Yemen War Advantage</w:t>
      </w:r>
    </w:p>
    <w:p w:rsidR="00E80539" w:rsidRDefault="00E80539" w:rsidP="00E80539">
      <w:pPr>
        <w:pStyle w:val="Heading4"/>
      </w:pPr>
    </w:p>
    <w:p w:rsidR="00E80539" w:rsidRDefault="00E80539" w:rsidP="00E80539">
      <w:pPr>
        <w:pStyle w:val="Heading4"/>
      </w:pPr>
      <w:r>
        <w:t>US arms sales are responsible for the world’s worst humanitarian crisis.  The conflict in Yemen, supported by the Saudi coalition, has resulted in a massive amount of civilian casualties, a cholera epidemic, and widespread famine.  The death toll is likely to be 233,000 by the end of 2019.</w:t>
      </w:r>
    </w:p>
    <w:p w:rsidR="00E80539" w:rsidRPr="00C93CCE" w:rsidRDefault="00277A49" w:rsidP="00E80539">
      <w:hyperlink r:id="rId10" w:history="1">
        <w:r w:rsidR="00E80539" w:rsidRPr="00C93CCE">
          <w:rPr>
            <w:rStyle w:val="Hyperlink"/>
          </w:rPr>
          <w:t xml:space="preserve">Mohamad </w:t>
        </w:r>
        <w:r w:rsidR="00E80539" w:rsidRPr="00C93CCE">
          <w:rPr>
            <w:rStyle w:val="Style13ptBold"/>
          </w:rPr>
          <w:t>Bazzi</w:t>
        </w:r>
      </w:hyperlink>
      <w:r w:rsidR="00E80539" w:rsidRPr="00C93CCE">
        <w:t xml:space="preserve"> a journalism professor at New York University, is a former Middle East bureau chief at Newsday.</w:t>
      </w:r>
      <w:hyperlink r:id="rId11" w:tgtFrame="blank" w:history="1"/>
      <w:r w:rsidR="00E80539">
        <w:t xml:space="preserve"> </w:t>
      </w:r>
      <w:r w:rsidR="00E80539" w:rsidRPr="00C93CCE">
        <w:t xml:space="preserve">MAY 17, </w:t>
      </w:r>
      <w:r w:rsidR="00E80539" w:rsidRPr="00C93CCE">
        <w:rPr>
          <w:rStyle w:val="Style13ptBold"/>
        </w:rPr>
        <w:t>2019</w:t>
      </w:r>
      <w:r w:rsidR="00E80539">
        <w:t xml:space="preserve"> </w:t>
      </w:r>
      <w:r w:rsidR="00E80539" w:rsidRPr="00C93CCE">
        <w:t>Both Saudi Arabia and the United States Are Probably Guilty of War Crimes in Yemen</w:t>
      </w:r>
      <w:r w:rsidR="00E80539">
        <w:t xml:space="preserve"> </w:t>
      </w:r>
      <w:hyperlink r:id="rId12" w:history="1">
        <w:r w:rsidR="00E80539" w:rsidRPr="00C93CCE">
          <w:rPr>
            <w:rStyle w:val="Hyperlink"/>
          </w:rPr>
          <w:t>https://www.thenation.com/article/war-crimes-united-states-saudi-arabia-yemen/</w:t>
        </w:r>
      </w:hyperlink>
    </w:p>
    <w:p w:rsidR="00E80539" w:rsidRDefault="00E80539" w:rsidP="00E80539">
      <w:r w:rsidRPr="00277A49">
        <w:rPr>
          <w:rStyle w:val="StyleUnderline"/>
          <w:highlight w:val="cyan"/>
        </w:rPr>
        <w:t>On August 9 of last year, warplanes from a Saudi-led coalition bombed a school bus</w:t>
      </w:r>
      <w:r>
        <w:t xml:space="preserve"> near a market </w:t>
      </w:r>
      <w:r w:rsidRPr="00277A49">
        <w:rPr>
          <w:rStyle w:val="StyleUnderline"/>
          <w:highlight w:val="cyan"/>
        </w:rPr>
        <w:t>in</w:t>
      </w:r>
      <w:r>
        <w:t xml:space="preserve"> </w:t>
      </w:r>
      <w:r w:rsidRPr="00277A49">
        <w:rPr>
          <w:rStyle w:val="StyleUnderline"/>
          <w:highlight w:val="cyan"/>
        </w:rPr>
        <w:t>the northern Yemeni town of Dahyan</w:t>
      </w:r>
      <w:r>
        <w:t xml:space="preserve">, </w:t>
      </w:r>
      <w:r w:rsidRPr="00277A49">
        <w:rPr>
          <w:rStyle w:val="StyleUnderline"/>
          <w:highlight w:val="cyan"/>
        </w:rPr>
        <w:t>killing 54 people, 44 of them children</w:t>
      </w:r>
      <w:r>
        <w:t xml:space="preserve">. After interviewing more than a dozen witnesses and survivors, </w:t>
      </w:r>
      <w:r w:rsidRPr="00277A49">
        <w:rPr>
          <w:rStyle w:val="StyleUnderline"/>
          <w:highlight w:val="cyan"/>
        </w:rPr>
        <w:t>Human Rights Watch called the attack an “apparent war crime</w:t>
      </w:r>
      <w:r>
        <w:t xml:space="preserve">” because “there was no evident military target in the market at the time.” </w:t>
      </w:r>
      <w:r w:rsidRPr="00277A49">
        <w:rPr>
          <w:rStyle w:val="StyleUnderline"/>
          <w:highlight w:val="cyan"/>
        </w:rPr>
        <w:t>The munition used by the Saudis was supplied by the United States</w:t>
      </w:r>
      <w:r>
        <w:t>—a 500-pound laser-guided bomb made by Lockheed Martin.</w:t>
      </w:r>
    </w:p>
    <w:p w:rsidR="00E80539" w:rsidRDefault="00E80539" w:rsidP="00E80539">
      <w:r>
        <w:t xml:space="preserve">As it has done repeatedly when its air strikes kill civilians, the Saudi coalition at first insisted that it had attacked a legitimate military target. On August 11, Saudi Arabia’s mission to the United Nations claimed that the strike had “targeted Houthi leaders who were responsible for recruiting and training young children, and then sending them to battlefields.” It did not provide evidence to support these claims. Finally, after growing international condemnation, on September 1, </w:t>
      </w:r>
      <w:r w:rsidRPr="00277A49">
        <w:rPr>
          <w:rStyle w:val="StyleUnderline"/>
          <w:highlight w:val="cyan"/>
        </w:rPr>
        <w:t>the Saudis acknowledged</w:t>
      </w:r>
      <w:r>
        <w:t xml:space="preserve"> that </w:t>
      </w:r>
      <w:r w:rsidRPr="00277A49">
        <w:rPr>
          <w:rStyle w:val="StyleUnderline"/>
          <w:highlight w:val="cyan"/>
        </w:rPr>
        <w:t>the attack</w:t>
      </w:r>
      <w:r>
        <w:t xml:space="preserve"> </w:t>
      </w:r>
      <w:r w:rsidRPr="00277A49">
        <w:rPr>
          <w:rStyle w:val="StyleUnderline"/>
          <w:highlight w:val="cyan"/>
        </w:rPr>
        <w:t>was unjustified</w:t>
      </w:r>
      <w:r>
        <w:t xml:space="preserve"> and vowed to “hold those who committed mistakes” accountable.</w:t>
      </w:r>
    </w:p>
    <w:p w:rsidR="00E80539" w:rsidRDefault="00E80539" w:rsidP="00E80539">
      <w:r>
        <w:t>In an interview with Axios in November, President Donald Trump said the Saudis and their allies did not know how to use American weapons properly. Asked if he was bothered that the Saudis had blown up a school bus with a US-made bomb, Trump responded, “Bother’s not strong enough. That was basically people that didn’t know how to use the weapon, which is horrible.” He called the bus attack a “horror show” and promised to take up the matter with Saudi leaders. “I’ll be talking about a lot of things with the Saudis,” Trump added, “but certainly I wouldn’t be having people that don’t know how to use the weapons shooting at buses with children.”</w:t>
      </w:r>
    </w:p>
    <w:p w:rsidR="00E80539" w:rsidRDefault="00E80539" w:rsidP="00E80539">
      <w:r>
        <w:t xml:space="preserve">Trump’s muddled answer reflected a narrative that has been gaining traction for years among US officials and in sectors of the Western media: that the Saudis and their allies in the Yemen war, especially the United Arab Emirates, are killing civilians and destroying infrastructure by mistake. But this is not true. </w:t>
      </w:r>
      <w:r w:rsidRPr="00277A49">
        <w:rPr>
          <w:rStyle w:val="StyleUnderline"/>
          <w:highlight w:val="cyan"/>
        </w:rPr>
        <w:t>The Saudi coalition has targeted</w:t>
      </w:r>
      <w:r>
        <w:t xml:space="preserve"> </w:t>
      </w:r>
      <w:r w:rsidRPr="00277A49">
        <w:rPr>
          <w:rStyle w:val="StyleUnderline"/>
          <w:highlight w:val="cyan"/>
        </w:rPr>
        <w:t>civilians and the country’s infrastructure by design</w:t>
      </w:r>
      <w:r>
        <w:t xml:space="preserve"> since it intervened in Yemen’s civil war in March 2015</w:t>
      </w:r>
      <w:r w:rsidRPr="00E80539">
        <w:t xml:space="preserve">. </w:t>
      </w:r>
      <w:r w:rsidRPr="00E80539">
        <w:rPr>
          <w:rStyle w:val="StyleUnderline"/>
        </w:rPr>
        <w:t>It’s not that the Saudis and their allies don’t know how to use American-made weapons or need help in choosing targets—they’re using them as intended. And American officials have known this for years</w:t>
      </w:r>
      <w:r>
        <w:t>.</w:t>
      </w:r>
    </w:p>
    <w:p w:rsidR="00E80539" w:rsidRDefault="00E80539" w:rsidP="00E80539">
      <w:r>
        <w:t xml:space="preserve">On April 4, the House voted to end US military support for the Saudi-led war in Yemen, finally approving a bill to restrain presidential war powers that has taken years to pass both chambers of Congress. The measure, which invoked the 1973 War Powers Act and argued that Congress never authorized support for the Saudi coalition, underscored growing anger over </w:t>
      </w:r>
      <w:r w:rsidRPr="00277A49">
        <w:rPr>
          <w:rStyle w:val="StyleUnderline"/>
          <w:highlight w:val="cyan"/>
        </w:rPr>
        <w:t>American involvement</w:t>
      </w:r>
      <w:r>
        <w:t xml:space="preserve"> in a war that </w:t>
      </w:r>
      <w:r w:rsidRPr="00277A49">
        <w:rPr>
          <w:rStyle w:val="StyleUnderline"/>
          <w:highlight w:val="cyan"/>
        </w:rPr>
        <w:t>has created the world’s worst humanitarian crisis</w:t>
      </w:r>
      <w:r>
        <w:t>. The vote was also a rebuke to Trump for doubling down on his support for Saudi Arabia’s ruthless crown prince, Mohammed bin Salman, after Saudi agents murdered journalist Jamal Khashoggi at the Saudi Consulate in Istanbul. On April 16, Trump vetoed the bill, and supporters in Congress did not have enough votes to override that veto.</w:t>
      </w:r>
    </w:p>
    <w:p w:rsidR="00E80539" w:rsidRPr="002B1C29" w:rsidRDefault="00E80539" w:rsidP="00E80539">
      <w:r>
        <w:t>One of the most persistent false arguments advanced by Pentagon and Trump administration officials against the congressional bill is that American support is necessary to keep the Saudi coalition from killing even more civilians. On April 29, Michael Mulroy, deputy assistant defense secretary for the Middle East, told a Washington think tank that US support is now limited to “side-by-side coaching to help mitigate civilian casualties.” He argued that if Congress was to override Trump’s veto of the War Powers Act resolution, this US assistance would end. “If that happens, that’s obviously not helping the situation,” Mulroy said at the Center for a New American Security.</w:t>
      </w:r>
    </w:p>
    <w:p w:rsidR="00E80539" w:rsidRPr="00E7543C" w:rsidRDefault="00E80539" w:rsidP="00E80539">
      <w:r w:rsidRPr="00E7543C">
        <w:t>The Trump administration continues to insist that Saudi Arabia and the UAE have tried to reduce civilian deaths and to enable humanitarian-aid deliveries in Yemen, despite contradictory evidence documented by the United Nations, human-rights groups, and, most recently, former US officials who served in President Barack Obama’s administration. In September, Secretary of State Mike Pompeo formally </w:t>
      </w:r>
      <w:hyperlink r:id="rId13" w:history="1">
        <w:r w:rsidRPr="00E7543C">
          <w:rPr>
            <w:rStyle w:val="Hyperlink"/>
          </w:rPr>
          <w:t>assured Congress</w:t>
        </w:r>
      </w:hyperlink>
      <w:r w:rsidRPr="00E7543C">
        <w:t>that the two US allies were trying to reduce civilian deaths. Congress required the administration to make this certification a condition for the Pentagon to continue providing military assistance. But Pompeo’s claim contradicted most other independent reviews of the war, including </w:t>
      </w:r>
      <w:hyperlink r:id="rId14" w:history="1">
        <w:r w:rsidRPr="00277A49">
          <w:rPr>
            <w:rStyle w:val="StyleUnderline"/>
            <w:highlight w:val="cyan"/>
          </w:rPr>
          <w:t>a report issued</w:t>
        </w:r>
        <w:r w:rsidRPr="00E7543C">
          <w:rPr>
            <w:rStyle w:val="StyleUnderline"/>
          </w:rPr>
          <w:t xml:space="preserve"> </w:t>
        </w:r>
        <w:r w:rsidRPr="00E7543C">
          <w:rPr>
            <w:rStyle w:val="Hyperlink"/>
          </w:rPr>
          <w:t>in August</w:t>
        </w:r>
      </w:hyperlink>
      <w:r w:rsidRPr="00E7543C">
        <w:t> </w:t>
      </w:r>
      <w:r w:rsidRPr="00277A49">
        <w:rPr>
          <w:rStyle w:val="StyleUnderline"/>
          <w:highlight w:val="cyan"/>
        </w:rPr>
        <w:t>by a group of UN experts</w:t>
      </w:r>
      <w:r w:rsidRPr="00E7543C">
        <w:t xml:space="preserve">. The report </w:t>
      </w:r>
      <w:r w:rsidRPr="00277A49">
        <w:rPr>
          <w:rStyle w:val="StyleUnderline"/>
          <w:highlight w:val="cyan"/>
        </w:rPr>
        <w:t>found</w:t>
      </w:r>
      <w:r w:rsidRPr="00E7543C">
        <w:t xml:space="preserve"> both the Saudi-led coalition and rebel Houthi militia responsible for likely war crimes, but it blamed the Saudis and their allies for killing far more civilians. “</w:t>
      </w:r>
      <w:r w:rsidRPr="00277A49">
        <w:rPr>
          <w:rStyle w:val="StyleUnderline"/>
          <w:highlight w:val="cyan"/>
        </w:rPr>
        <w:t>Coalition air strikes have caused most of the documented civilian casualties</w:t>
      </w:r>
      <w:r w:rsidRPr="00E7543C">
        <w:t xml:space="preserve">,” the report said. “In the past three years, </w:t>
      </w:r>
      <w:r w:rsidRPr="00277A49">
        <w:rPr>
          <w:rStyle w:val="StyleUnderline"/>
          <w:highlight w:val="cyan"/>
        </w:rPr>
        <w:t>such air strikes have hit residential areas, markets, funerals, weddings, detention facilities, civilian boats, and even medical facilities</w:t>
      </w:r>
      <w:r w:rsidRPr="00E7543C">
        <w:t>.”</w:t>
      </w:r>
    </w:p>
    <w:p w:rsidR="00E80539" w:rsidRPr="00E7543C" w:rsidRDefault="00E80539" w:rsidP="00E80539">
      <w:r w:rsidRPr="00E7543C">
        <w:t>Saudi leaders and their allies have ignored American entreaties to minimize civilian casualties since the war’s early days. And, according to recent testimony in Congress by two members of the Obama administration, US officials recognized as early as 2016 that top Saudi and UAE leaders were not interested in reducing civilian casualties. In little-noticed </w:t>
      </w:r>
      <w:hyperlink r:id="rId15" w:history="1">
        <w:r w:rsidRPr="00E7543C">
          <w:rPr>
            <w:rStyle w:val="Hyperlink"/>
          </w:rPr>
          <w:t>testimony to the</w:t>
        </w:r>
      </w:hyperlink>
      <w:r w:rsidRPr="00E7543C">
        <w:t> House Subcommittee on the Middle East, North Africa, and International Terrorism in early March, the two former State Department officials explained how deeply involved the United States has been in helping the Saudis choose their targets in Yemen, creating “no-strike” lists, and sending trainers to help avoid civilian casualties. The officials were Dafna Rand, a former deputy assistant secretary of state, who is now a vice president at Mercy Corps; and Jeremy Konyndyk, former director of the USAID Office of US Foreign Disaster Assistance.</w:t>
      </w:r>
    </w:p>
    <w:p w:rsidR="00E80539" w:rsidRPr="00E7543C" w:rsidRDefault="00E80539" w:rsidP="00E80539">
      <w:r w:rsidRPr="00E7543C">
        <w:t>Rand testified that soon after the Saudis launched the war in 2015, and civilian casualties started to mount, the State Department sent a trainer to Riyadh to work with Saudi Defense Ministry officials. She said the trainer had worked with the US military’s Central Command to reduce civilian casualties in Afghanistan, and US officials had thought the Saudis could use similar techniques to reduce casualties in Yemen. “We approached this very technically behind closed doors, very quietly, sent our trainer in,” </w:t>
      </w:r>
      <w:hyperlink r:id="rId16" w:history="1">
        <w:r w:rsidRPr="00E7543C">
          <w:rPr>
            <w:rStyle w:val="Hyperlink"/>
          </w:rPr>
          <w:t>Rand said</w:t>
        </w:r>
      </w:hyperlink>
      <w:r w:rsidRPr="00E7543C">
        <w:t>, adding that, after a cease-fire in 2016, US officials were hopeful that their efforts were paying off. But once the cease-fire collapsed in August 2016, the Saudi coalition attacked a series of civilian targets that caused mass casualties. At that point, Rand said, “it gave us pause to recalibrate the strategy, and wonder what had happened to our training.” The State Department continued to quietly send the trainer to Riyadh.</w:t>
      </w:r>
    </w:p>
    <w:p w:rsidR="00E80539" w:rsidRPr="00E7543C" w:rsidRDefault="00E80539" w:rsidP="00E80539">
      <w:r w:rsidRPr="00E7543C">
        <w:t>But Rand and other officials soon realized that top Saudi leaders were not interested in limiting civilian casualties, despite American appeals. She said Saudi leaders only cared if the president—first Obama and later Trump—applied pressure or threatened to suspend weapons sales. Rand did not mention Mohammed bin Salman, who was then the deputy crown prince and Saudi defense minister and a major architect of the Yemen war. “We came to the conclusion by late 2016 that although there were very many well-meaning and professional generals in the Saudi Ministry of Defense, there was a lack of political will at the top senior levels to reduce the number of civilian casualties,” she said.</w:t>
      </w:r>
    </w:p>
    <w:p w:rsidR="00E80539" w:rsidRPr="00E7543C" w:rsidRDefault="00E80539" w:rsidP="00E80539">
      <w:r w:rsidRPr="00E7543C">
        <w:t>Representative Tom Malinowski, a Democrat from New Jersey who had served as assistant secretary of state for democracy, human rights, and labor during the Obama administration, asked Rand if the problem was “imprecise targeting, or were they targeting the wrong things?”</w:t>
      </w:r>
    </w:p>
    <w:p w:rsidR="00E80539" w:rsidRPr="00E7543C" w:rsidRDefault="00E80539" w:rsidP="00E80539">
      <w:r w:rsidRPr="00E7543C">
        <w:t>Rand responded, “It was very clear that precision was not the issue, and that guiding was not the issue. It was the type of target selection that became the clear issue, and even when the US government told them which targets not to hit, we saw instances where the coalition was targeting the wrong thing.”</w:t>
      </w:r>
    </w:p>
    <w:p w:rsidR="00E80539" w:rsidRPr="00E7543C" w:rsidRDefault="00E80539" w:rsidP="00E80539">
      <w:r w:rsidRPr="00E7543C">
        <w:t>“So they deliberately struck targets like water treatment facilities and food distribution centers that were on a no-strike list that was handed to them?” Malinowski asked at the sparsely attended hearing.</w:t>
      </w:r>
    </w:p>
    <w:p w:rsidR="00E80539" w:rsidRPr="00E7543C" w:rsidRDefault="00E80539" w:rsidP="00E80539">
      <w:r w:rsidRPr="00E7543C">
        <w:t>Konyndyk, who in his role at USAID helped compile a no-strike list of civilian targets, </w:t>
      </w:r>
      <w:hyperlink r:id="rId17" w:history="1">
        <w:r w:rsidRPr="00E7543C">
          <w:rPr>
            <w:rStyle w:val="Hyperlink"/>
          </w:rPr>
          <w:t>responded that US officials</w:t>
        </w:r>
      </w:hyperlink>
      <w:r w:rsidRPr="00E7543C">
        <w:t>initially assumed that the Saudis and their allies would know not to attack schools and hospitals, which are visible from the air. The initial list of humanitarian sites included the offices of nongovernmental organizations and warehouses—“things that if you looked at them from the air, you would not be aware it’s a humanitarian facility.” American officials soon realized that “the Saudis tended to treat anything not on the no-strike list that we gave them as fair game, so then we expanded the list,” Konyndyk said. “And we began naming categories of sites, including specific road routes that were critical to the humanitarian effort.”</w:t>
      </w:r>
    </w:p>
    <w:p w:rsidR="00E80539" w:rsidRPr="00E7543C" w:rsidRDefault="00E80539" w:rsidP="00E80539">
      <w:r w:rsidRPr="00E7543C">
        <w:t xml:space="preserve">But </w:t>
      </w:r>
      <w:r w:rsidRPr="00277A49">
        <w:rPr>
          <w:rStyle w:val="StyleUnderline"/>
          <w:highlight w:val="cyan"/>
        </w:rPr>
        <w:t>the Saudis and their allies </w:t>
      </w:r>
      <w:hyperlink r:id="rId18" w:history="1">
        <w:r w:rsidRPr="00277A49">
          <w:rPr>
            <w:rStyle w:val="StyleUnderline"/>
            <w:highlight w:val="cyan"/>
          </w:rPr>
          <w:t>attacked sites</w:t>
        </w:r>
      </w:hyperlink>
      <w:r w:rsidRPr="00277A49">
        <w:rPr>
          <w:rStyle w:val="StyleUnderline"/>
          <w:highlight w:val="cyan"/>
        </w:rPr>
        <w:t> that were on various no-strike lists</w:t>
      </w:r>
      <w:r w:rsidRPr="00E7543C">
        <w:t>, which has grown to include thousands of locations compiled by the UN and humanitarian groups</w:t>
      </w:r>
      <w:r w:rsidRPr="00E80539">
        <w:t xml:space="preserve">. </w:t>
      </w:r>
      <w:r w:rsidRPr="00E80539">
        <w:rPr>
          <w:rStyle w:val="StyleUnderline"/>
        </w:rPr>
        <w:t>In August 2016, for example, the Saudi coalition </w:t>
      </w:r>
      <w:hyperlink r:id="rId19" w:history="1">
        <w:r w:rsidRPr="00E80539">
          <w:rPr>
            <w:rStyle w:val="StyleUnderline"/>
          </w:rPr>
          <w:t>bombed the main bridge</w:t>
        </w:r>
      </w:hyperlink>
      <w:r w:rsidRPr="00E80539">
        <w:rPr>
          <w:rStyle w:val="StyleUnderline"/>
        </w:rPr>
        <w:t> on the</w:t>
      </w:r>
      <w:r w:rsidRPr="00E80539">
        <w:t xml:space="preserve"> 155-mile road from </w:t>
      </w:r>
      <w:r w:rsidRPr="00E80539">
        <w:rPr>
          <w:rStyle w:val="StyleUnderline"/>
        </w:rPr>
        <w:t>Hodeidah</w:t>
      </w:r>
      <w:r w:rsidRPr="00E80539">
        <w:t xml:space="preserve"> port, along the Red Sea coast, to the capital, Sanaa. </w:t>
      </w:r>
      <w:r w:rsidRPr="00E80539">
        <w:rPr>
          <w:rStyle w:val="StyleUnderline"/>
        </w:rPr>
        <w:t>That road was the main artery for humanitarian groups to bring aid into Yemen</w:t>
      </w:r>
      <w:r w:rsidRPr="00E80539">
        <w:t>, especially</w:t>
      </w:r>
      <w:r w:rsidRPr="00E7543C">
        <w:t xml:space="preserve"> territory controlled by the Houthi militia. “They struck that [bridge] despite us having specifically told them through that process not to,” Konyndyk said.</w:t>
      </w:r>
    </w:p>
    <w:p w:rsidR="00E80539" w:rsidRPr="00E7543C" w:rsidRDefault="00E80539" w:rsidP="00E80539">
      <w:r w:rsidRPr="00E7543C">
        <w:t xml:space="preserve">Radhya al-Mutawakel, co-founder and leader of Mwatana for Human Rights, a Yemen-based organization, told the House subcommittee that </w:t>
      </w:r>
      <w:r w:rsidRPr="00277A49">
        <w:rPr>
          <w:rStyle w:val="StyleUnderline"/>
          <w:highlight w:val="cyan"/>
        </w:rPr>
        <w:t>the Saudis and their allies simply don’t care about protecting Yemeni civilians.</w:t>
      </w:r>
      <w:r w:rsidRPr="00780947">
        <w:rPr>
          <w:rStyle w:val="StyleUnderline"/>
        </w:rPr>
        <w:t xml:space="preserve"> </w:t>
      </w:r>
      <w:r w:rsidRPr="00E7543C">
        <w:t>“It’s not a matter of training. It’s a matter of accountability. They don’t care,” she said. “If they cared, they can make it much better, at least not to embarrass their allies.”</w:t>
      </w:r>
    </w:p>
    <w:p w:rsidR="00E80539" w:rsidRPr="00E7543C" w:rsidRDefault="00E80539" w:rsidP="00E80539">
      <w:r w:rsidRPr="00E7543C">
        <w:t>According to the </w:t>
      </w:r>
      <w:hyperlink r:id="rId20" w:history="1">
        <w:r w:rsidRPr="00E7543C">
          <w:rPr>
            <w:rStyle w:val="Hyperlink"/>
          </w:rPr>
          <w:t>Yemen Data Project</w:t>
        </w:r>
      </w:hyperlink>
      <w:r w:rsidRPr="00E7543C">
        <w:t>, Saudi and UAE warplanes have conducted more than 19,500 air strikes on Yemen since the war began, an average of nearly 13 attacks per day. (About a third of these attacks are on military targets, while the rest are classified as nonmilitary targets or “unknown.”) The coalition </w:t>
      </w:r>
      <w:hyperlink r:id="rId21" w:history="1">
        <w:r w:rsidRPr="00E7543C">
          <w:rPr>
            <w:rStyle w:val="Hyperlink"/>
          </w:rPr>
          <w:t>has bombed</w:t>
        </w:r>
      </w:hyperlink>
      <w:r w:rsidRPr="00E7543C">
        <w:t> schools, hospitals, markets, mosques, farms, factories, roads, bridges, power plants, water-treatment facilities, even a potato-chip factory.</w:t>
      </w:r>
    </w:p>
    <w:p w:rsidR="00E80539" w:rsidRPr="00C93CCE" w:rsidRDefault="00E80539" w:rsidP="00E80539">
      <w:pPr>
        <w:rPr>
          <w:rStyle w:val="StyleUnderline"/>
        </w:rPr>
      </w:pPr>
      <w:r w:rsidRPr="00E7543C">
        <w:t>Rand and Konyndyk did not accuse the coalition of war crimes, but </w:t>
      </w:r>
      <w:hyperlink r:id="rId22" w:history="1">
        <w:r w:rsidRPr="00277A49">
          <w:rPr>
            <w:rStyle w:val="StyleUnderline"/>
            <w:highlight w:val="cyan"/>
          </w:rPr>
          <w:t>international humanitarian law</w:t>
        </w:r>
      </w:hyperlink>
      <w:r w:rsidRPr="00277A49">
        <w:rPr>
          <w:rStyle w:val="StyleUnderline"/>
          <w:highlight w:val="cyan"/>
        </w:rPr>
        <w:t> forbids the intentional targeting of civilians during war.</w:t>
      </w:r>
      <w:r w:rsidRPr="00E7543C">
        <w:t xml:space="preserve"> Representative Ted Lieu, a Democrat from California and a former military lawyer who has been one of the most vocal critics in Congress of the US role in Yemen, was more blunt at the subcommittee hearing: Saudi Arabia and the UAE “are deliberately targeting civilians,” he said. “I think </w:t>
      </w:r>
      <w:r w:rsidRPr="00277A49">
        <w:rPr>
          <w:rStyle w:val="StyleUnderline"/>
          <w:highlight w:val="cyan"/>
        </w:rPr>
        <w:t>these are war crimes.”</w:t>
      </w:r>
    </w:p>
    <w:p w:rsidR="00E80539" w:rsidRPr="00E7543C" w:rsidRDefault="00E80539" w:rsidP="00E80539">
      <w:r w:rsidRPr="00E7543C">
        <w:t>Despite thousands of air strikes over the past four years, the Saudi-led alliance has failed to dislodge the Houthis from Yemen’s capital. That stalemate has embarrassed the war’s two main architects: Saudi Crown Prince Mohammed bin Salman, who has overseen the Yemen campaign from its start, and his mentor, Abu Dhabi’s crown prince and the UAE’s de facto ruler, Mohammed bin Zayed. And as the war dragged on, the two leaders have become more brutal, with little restraint from the United States or other Western allies.</w:t>
      </w:r>
    </w:p>
    <w:p w:rsidR="00E80539" w:rsidRPr="00E7543C" w:rsidRDefault="00E80539" w:rsidP="00E80539">
      <w:r w:rsidRPr="00E7543C">
        <w:t xml:space="preserve">Beyond the intentional bombing of civilians in violation of international law, </w:t>
      </w:r>
      <w:r w:rsidRPr="00277A49">
        <w:rPr>
          <w:rStyle w:val="StyleUnderline"/>
          <w:highlight w:val="cyan"/>
        </w:rPr>
        <w:t>the Saudi and Emirati militaries have also destroyed civilian infrastructure and imposed air and naval blockades that have led to the deaths of tens of thousands of Yemenis from starvation and</w:t>
      </w:r>
      <w:r w:rsidRPr="00E7543C">
        <w:t xml:space="preserve"> preventable diseases like </w:t>
      </w:r>
      <w:r w:rsidRPr="00277A49">
        <w:rPr>
          <w:rStyle w:val="StyleUnderline"/>
          <w:highlight w:val="cyan"/>
        </w:rPr>
        <w:t>cholera</w:t>
      </w:r>
      <w:r w:rsidRPr="00E7543C">
        <w:t>. </w:t>
      </w:r>
      <w:hyperlink r:id="rId23" w:history="1">
        <w:r w:rsidRPr="00E7543C">
          <w:rPr>
            <w:rStyle w:val="Hyperlink"/>
          </w:rPr>
          <w:t>In their report</w:t>
        </w:r>
      </w:hyperlink>
      <w:r w:rsidRPr="00E7543C">
        <w:t xml:space="preserve"> last August, a group of independent UN experts noted that, </w:t>
      </w:r>
      <w:r w:rsidRPr="00277A49">
        <w:rPr>
          <w:rStyle w:val="StyleUnderline"/>
          <w:highlight w:val="cyan"/>
        </w:rPr>
        <w:t>before the Saudi-led war, Yemen imported nearly 90 percent of its food, fuel, and medical supplies. The report concluded that the Saudi-UAE blockades “have had widespread and devastating effects on the civilian population</w:t>
      </w:r>
      <w:r w:rsidRPr="00E7543C">
        <w:t>.”</w:t>
      </w:r>
    </w:p>
    <w:p w:rsidR="00E80539" w:rsidRPr="00E7543C" w:rsidRDefault="00E80539" w:rsidP="00E80539">
      <w:r w:rsidRPr="00277A49">
        <w:rPr>
          <w:rStyle w:val="StyleUnderline"/>
          <w:highlight w:val="cyan"/>
        </w:rPr>
        <w:t>The war triggered a humanitarian catastrophe, which has been partly obscured because the UN </w:t>
      </w:r>
      <w:hyperlink r:id="rId24" w:history="1">
        <w:r w:rsidRPr="00277A49">
          <w:rPr>
            <w:rStyle w:val="StyleUnderline"/>
            <w:highlight w:val="cyan"/>
          </w:rPr>
          <w:t>stopped updating</w:t>
        </w:r>
      </w:hyperlink>
      <w:r w:rsidRPr="00277A49">
        <w:rPr>
          <w:rStyle w:val="StyleUnderline"/>
          <w:highlight w:val="cyan"/>
        </w:rPr>
        <w:t> civilian deaths</w:t>
      </w:r>
      <w:r w:rsidRPr="00E7543C">
        <w:t xml:space="preserve"> in </w:t>
      </w:r>
      <w:hyperlink r:id="rId25" w:history="1">
        <w:r w:rsidRPr="00E7543C">
          <w:rPr>
            <w:rStyle w:val="Hyperlink"/>
          </w:rPr>
          <w:t>January 2017</w:t>
        </w:r>
      </w:hyperlink>
      <w:r w:rsidRPr="00E7543C">
        <w:t xml:space="preserve">, </w:t>
      </w:r>
      <w:r w:rsidRPr="00277A49">
        <w:rPr>
          <w:rStyle w:val="StyleUnderline"/>
          <w:highlight w:val="cyan"/>
        </w:rPr>
        <w:t>when the toll reached 10,000.</w:t>
      </w:r>
      <w:r w:rsidRPr="00E7543C">
        <w:t xml:space="preserve"> Many news reports still rely on that outdated figure, </w:t>
      </w:r>
      <w:r w:rsidRPr="00277A49">
        <w:rPr>
          <w:rStyle w:val="StyleUnderline"/>
          <w:highlight w:val="cyan"/>
        </w:rPr>
        <w:t>even though the actual death toll is far higher</w:t>
      </w:r>
      <w:r w:rsidRPr="00E7543C">
        <w:t>. An </w:t>
      </w:r>
      <w:hyperlink r:id="rId26" w:history="1">
        <w:r w:rsidRPr="00E7543C">
          <w:rPr>
            <w:rStyle w:val="Hyperlink"/>
          </w:rPr>
          <w:t>independent estimate</w:t>
        </w:r>
      </w:hyperlink>
      <w:r w:rsidRPr="00E7543C">
        <w:t> by the Armed Conflict Location &amp; Event Data Project has recorded more than 70,000 fatalities between January 2016 and April 2019. (That figure includes both civilian and military casualties, but it does not cover the first seven months of the war, when the death toll was highest.) And even that estimate fails to capture the full scope of human suffering in Yemen.</w:t>
      </w:r>
    </w:p>
    <w:p w:rsidR="00E80539" w:rsidRPr="00E7543C" w:rsidRDefault="00E80539" w:rsidP="00E80539">
      <w:r w:rsidRPr="00E7543C">
        <w:t>In November, the aid agency Save the Children released an </w:t>
      </w:r>
      <w:hyperlink r:id="rId27" w:history="1">
        <w:r w:rsidRPr="00E7543C">
          <w:rPr>
            <w:rStyle w:val="Hyperlink"/>
          </w:rPr>
          <w:t>analysis estimating that 85,000 children</w:t>
        </w:r>
      </w:hyperlink>
      <w:r w:rsidRPr="00E7543C">
        <w:t> have likely died of hunger since Saudi Arabia and its allies began their bombing campaign. “</w:t>
      </w:r>
      <w:r w:rsidRPr="00277A49">
        <w:rPr>
          <w:rStyle w:val="StyleUnderline"/>
          <w:highlight w:val="cyan"/>
        </w:rPr>
        <w:t>For every child killed by bombs and bullets, dozens are starving to death and it’s entirely preventable</w:t>
      </w:r>
      <w:r w:rsidRPr="00E7543C">
        <w:t>,” Tamer Kirolos, the group’s country director, said in the report. “</w:t>
      </w:r>
      <w:r w:rsidRPr="00277A49">
        <w:rPr>
          <w:rStyle w:val="StyleUnderline"/>
          <w:highlight w:val="cyan"/>
        </w:rPr>
        <w:t>Children who die in this way suffer immensely as their vital organ functions slow down and eventually stop</w:t>
      </w:r>
      <w:r w:rsidRPr="00E7543C">
        <w:t>.”</w:t>
      </w:r>
    </w:p>
    <w:p w:rsidR="00E80539" w:rsidRPr="00E7543C" w:rsidRDefault="00E80539" w:rsidP="00E80539">
      <w:r w:rsidRPr="00E7543C">
        <w:t>Last month, the United Nations Development Programme </w:t>
      </w:r>
      <w:hyperlink r:id="rId28" w:history="1">
        <w:r w:rsidRPr="00E7543C">
          <w:rPr>
            <w:rStyle w:val="Hyperlink"/>
          </w:rPr>
          <w:t>issued a report</w:t>
        </w:r>
      </w:hyperlink>
      <w:r w:rsidRPr="00E7543C">
        <w:t xml:space="preserve">, produced primarily by researchers at the University of Denver, with a dramatically higher estimate: It warned that </w:t>
      </w:r>
      <w:r w:rsidRPr="00277A49">
        <w:rPr>
          <w:rStyle w:val="StyleUnderline"/>
          <w:highlight w:val="cyan"/>
        </w:rPr>
        <w:t>the death toll in Yemen could rise to 233,000 by the end of 2019</w:t>
      </w:r>
      <w:r w:rsidRPr="00E7543C">
        <w:t xml:space="preserve">. That projected count includes 102,000 deaths from combat and 131,000 indirect deaths due to the lack of food, health crises like the cholera epidemic, and damage to Yemen’s infrastructure. The conflict has turned into a “war on children,” </w:t>
      </w:r>
      <w:r w:rsidRPr="00277A49">
        <w:rPr>
          <w:rStyle w:val="StyleUnderline"/>
          <w:highlight w:val="cyan"/>
        </w:rPr>
        <w:t>with one Yemeni child dying every 12 minutes</w:t>
      </w:r>
      <w:r w:rsidRPr="00E7543C">
        <w:t>; the report estimates that 140,000 of those killed by the end of 2019 would be children under the age of 5.</w:t>
      </w:r>
    </w:p>
    <w:p w:rsidR="00E80539" w:rsidRPr="00E7543C" w:rsidRDefault="00E80539" w:rsidP="00E80539">
      <w:r w:rsidRPr="00E7543C">
        <w:t>The Saudi-UAE alliance is also using starvation as a weapon of war by deliberately targeting the infrastructure of Yemen’s food production and distribution, including the agricultural sector and fishing industry. As a result, the war has also left more than 22 million people—75 percent of Yemen’s population—</w:t>
      </w:r>
      <w:hyperlink r:id="rId29" w:history="1">
        <w:r w:rsidRPr="00E7543C">
          <w:rPr>
            <w:rStyle w:val="Hyperlink"/>
          </w:rPr>
          <w:t>in need of humanitarian aid</w:t>
        </w:r>
      </w:hyperlink>
      <w:r w:rsidRPr="00E7543C">
        <w:t xml:space="preserve">, and 1.4 million infected with cholera. The UN estimates that </w:t>
      </w:r>
      <w:r w:rsidRPr="00277A49">
        <w:rPr>
          <w:rStyle w:val="StyleUnderline"/>
          <w:highlight w:val="cyan"/>
        </w:rPr>
        <w:t>8.4 million Yemenis are on the brink of starvation and need assistance to stay alive</w:t>
      </w:r>
      <w:r w:rsidRPr="00E7543C">
        <w:t>.</w:t>
      </w:r>
    </w:p>
    <w:p w:rsidR="00E80539" w:rsidRPr="00E7543C" w:rsidRDefault="00E80539" w:rsidP="00E80539">
      <w:r w:rsidRPr="00277A49">
        <w:rPr>
          <w:rStyle w:val="StyleUnderline"/>
          <w:highlight w:val="cyan"/>
        </w:rPr>
        <w:t>The destruction of Yemen’s food supply is another war crime</w:t>
      </w:r>
      <w:r w:rsidRPr="00E7543C">
        <w:t>, which has been documented by human-rights groups that have investigated Saudi and UAE conduct in the war, including a report issued in October by Tufts University and the World Peace Foundation. </w:t>
      </w:r>
      <w:hyperlink r:id="rId30" w:history="1">
        <w:r w:rsidRPr="00E7543C">
          <w:rPr>
            <w:rStyle w:val="Hyperlink"/>
          </w:rPr>
          <w:t>The report</w:t>
        </w:r>
      </w:hyperlink>
      <w:r w:rsidRPr="00E7543C">
        <w:t>, written by Martha Mundy, an emeritus professor of anthropology at the London School of Economics, shows that the Saudi coalition has deliberately targeted food supplies and distribution systems in an attempt to starve the Houthi-controlled parts of Yemen into submission. Mundy found that, after August 2015, when it became clear to the Saudi coalition that it would not achieve a quick military victory—the kind of triumph promised by bin Salman and bin Zayed—“there appears a shift from military and governmental to civilian and economic targets, including water and transport infrastructure, food production and distribution, roads and transport, schools, cultural monuments, clinics and hospitals, and houses, fields, and flocks.”</w:t>
      </w:r>
    </w:p>
    <w:p w:rsidR="00E80539" w:rsidRPr="00E7543C" w:rsidRDefault="00E80539" w:rsidP="00E80539">
      <w:r w:rsidRPr="00E7543C">
        <w:t>The report makes clear that the coalition is targeting food supplies by destroying agricultural land and fishing vessels—a </w:t>
      </w:r>
      <w:hyperlink r:id="rId31" w:history="1">
        <w:r w:rsidRPr="00E7543C">
          <w:rPr>
            <w:rStyle w:val="Hyperlink"/>
          </w:rPr>
          <w:t>war crime</w:t>
        </w:r>
      </w:hyperlink>
      <w:r w:rsidRPr="00E7543C">
        <w:t> under international humanitarian law. For example, the report notes that, from the start of the war through December 2017, the coalition destroyed at least 220 fishing boats along Yemen’s Red Sea coast, killed 146 fishermen, and reduced fish catches by at least half from pre-war levels.</w:t>
      </w:r>
    </w:p>
    <w:p w:rsidR="00E80539" w:rsidRPr="00E7543C" w:rsidRDefault="00E80539" w:rsidP="00E80539">
      <w:r w:rsidRPr="00E7543C">
        <w:t xml:space="preserve">Saudi Arabia and the UAE are not the only states potentially implicated in war crimes. By the summer of 2015, some US officials were worried that American support to the Saudis—including </w:t>
      </w:r>
      <w:r w:rsidRPr="00277A49">
        <w:rPr>
          <w:rStyle w:val="StyleUnderline"/>
          <w:highlight w:val="cyan"/>
        </w:rPr>
        <w:t>weapons sales</w:t>
      </w:r>
      <w:r w:rsidRPr="00E7543C">
        <w:t xml:space="preserve">, intelligence support, assistance in identifying targets, and the mid-air refueling of Saudi and allied warplanes—would </w:t>
      </w:r>
      <w:r w:rsidRPr="00277A49">
        <w:rPr>
          <w:rStyle w:val="StyleUnderline"/>
          <w:highlight w:val="cyan"/>
        </w:rPr>
        <w:t>make the United States</w:t>
      </w:r>
      <w:r w:rsidRPr="00E7543C">
        <w:t xml:space="preserve"> </w:t>
      </w:r>
      <w:r w:rsidRPr="00277A49">
        <w:rPr>
          <w:rStyle w:val="StyleUnderline"/>
          <w:highlight w:val="cyan"/>
        </w:rPr>
        <w:t>a co-belligerent in the war under international law. That means US personnel could be implicated in war crimes</w:t>
      </w:r>
      <w:r w:rsidRPr="00E7543C">
        <w:t xml:space="preserve"> and, in theory, could be exposed to international prosecution. By late 2015, </w:t>
      </w:r>
      <w:hyperlink r:id="rId32" w:history="1">
        <w:r w:rsidRPr="00E7543C">
          <w:rPr>
            <w:rStyle w:val="Hyperlink"/>
          </w:rPr>
          <w:t>Reuters</w:t>
        </w:r>
      </w:hyperlink>
      <w:hyperlink r:id="rId33" w:history="1">
        <w:r w:rsidRPr="00E7543C">
          <w:rPr>
            <w:rStyle w:val="Hyperlink"/>
          </w:rPr>
          <w:t> reported</w:t>
        </w:r>
      </w:hyperlink>
      <w:r w:rsidRPr="00E7543C">
        <w:t>, Obama administration officials had debated for months whether to proceed with arms sales to Saudi Arabia, which was becoming Washington’s largest weapons customer. American officials were particularly worried about a 2012 ruling from an international tribunal that </w:t>
      </w:r>
      <w:hyperlink r:id="rId34" w:history="1">
        <w:r w:rsidRPr="00E7543C">
          <w:rPr>
            <w:rStyle w:val="Hyperlink"/>
          </w:rPr>
          <w:t>convicted Charles Taylor</w:t>
        </w:r>
      </w:hyperlink>
      <w:r w:rsidRPr="00E7543C">
        <w:t>, Liberia’s former president, for “aiding and abetting” war crimes committed by rebels in neighboring Sierra Leone in the 1990s. </w:t>
      </w:r>
      <w:hyperlink r:id="rId35" w:history="1">
        <w:r w:rsidRPr="00E7543C">
          <w:rPr>
            <w:rStyle w:val="Hyperlink"/>
          </w:rPr>
          <w:t>The tribunal</w:t>
        </w:r>
      </w:hyperlink>
      <w:r w:rsidRPr="00E7543C">
        <w:t> ruled that an individual could be guilty of “aiding and abetting” if he provided “practical assistance, encouragement, or moral support which had a substantial effect on the perpetration of a crime.” Yet, despite those concerns, in November 2015, State Department officials approved the </w:t>
      </w:r>
      <w:hyperlink r:id="rId36" w:history="1">
        <w:r w:rsidRPr="00E7543C">
          <w:rPr>
            <w:rStyle w:val="Hyperlink"/>
          </w:rPr>
          <w:t>sale of nearly $1.3 billion</w:t>
        </w:r>
      </w:hyperlink>
      <w:r w:rsidRPr="00E7543C">
        <w:t> in bombs and missiles to replenish Saudi munitions dropped in Yemen.</w:t>
      </w:r>
    </w:p>
    <w:p w:rsidR="00E80539" w:rsidRPr="00E7543C" w:rsidRDefault="00E80539" w:rsidP="00E80539">
      <w:r w:rsidRPr="00E7543C">
        <w:t>In October 2016, the Saudi coalition </w:t>
      </w:r>
      <w:hyperlink r:id="rId37" w:history="1">
        <w:r w:rsidRPr="00E7543C">
          <w:rPr>
            <w:rStyle w:val="Hyperlink"/>
          </w:rPr>
          <w:t>bombed a community hall</w:t>
        </w:r>
      </w:hyperlink>
      <w:r w:rsidRPr="00E7543C">
        <w:t> in Sanaa, where mourners had gathered for a funeral, killing at least 140 people and wounding hundreds—the deadliest attack of the war. As international condemnation mounted, the Obama administration promised to review its military support for Saudi Arabia and its allies in Yemen. Human Rights Watch </w:t>
      </w:r>
      <w:hyperlink r:id="rId38" w:history="1">
        <w:r w:rsidRPr="00E7543C">
          <w:rPr>
            <w:rStyle w:val="Hyperlink"/>
          </w:rPr>
          <w:t>found</w:t>
        </w:r>
      </w:hyperlink>
      <w:r w:rsidRPr="00E7543C">
        <w:t> that the Saudi coalition used an American-made 500-pound laser-guided bomb in the attack, which it called “an apparent war crime.” In a follow-up letter, </w:t>
      </w:r>
      <w:hyperlink r:id="rId39" w:history="1">
        <w:r w:rsidRPr="00E7543C">
          <w:rPr>
            <w:rStyle w:val="Hyperlink"/>
          </w:rPr>
          <w:t>the group urged</w:t>
        </w:r>
      </w:hyperlink>
      <w:r w:rsidRPr="00E7543C">
        <w:t> Obama to halt all weapons sales to Saudi Arabia and warned, “The repeated use of US-manufactured munitions in unlawful attacks in Yemen could make the US complicit for future transfers of arms to Saudi forces.”</w:t>
      </w:r>
    </w:p>
    <w:p w:rsidR="00E80539" w:rsidRPr="00E7543C" w:rsidRDefault="00E80539" w:rsidP="00E80539">
      <w:r w:rsidRPr="00E7543C">
        <w:t>Representative Ted Lieu, the former military lawyer who has been a leading critic in Congress of American involvement in Yemen, wrote to then–Secretary of State John Kerry warning of potential US complicity in war crimes. “The Charles Taylor case precedent puts US officials at risk of being implicated in aiding and abetting war crimes in Yemen,” </w:t>
      </w:r>
      <w:hyperlink r:id="rId40" w:history="1">
        <w:r w:rsidRPr="00E7543C">
          <w:rPr>
            <w:rStyle w:val="Hyperlink"/>
          </w:rPr>
          <w:t>Lieu wrote</w:t>
        </w:r>
      </w:hyperlink>
      <w:r w:rsidRPr="00E7543C">
        <w:t>in October 2016. “In addition, under both international law and U.S. law, American officials can be prosecuted for conspiring to commit war crimes.”</w:t>
      </w:r>
    </w:p>
    <w:p w:rsidR="00E80539" w:rsidRPr="00E7543C" w:rsidRDefault="00E80539" w:rsidP="00E80539">
      <w:r w:rsidRPr="00E7543C">
        <w:t>Despite these warnings, Obama essentially gave the Saudis a slap on the wrist: </w:t>
      </w:r>
      <w:hyperlink r:id="rId41" w:history="1">
        <w:r w:rsidRPr="00E7543C">
          <w:rPr>
            <w:rStyle w:val="Hyperlink"/>
          </w:rPr>
          <w:t>He suspended</w:t>
        </w:r>
      </w:hyperlink>
      <w:r w:rsidRPr="00E7543C">
        <w:t> the sale of about $350 million in munitions and directed the Pentagon to stop sharing some intelligence. Once Trump took office in 2017, he reversed Obama’s decision on the weapons sale and escalated US military involvement in Yemen. And the Trump administration dismissed worries about US exposure to war crimes. Instead, Trump and some of his top administration officials, especially Pompeo and national-security adviser John Bolton, accepted the Saudi and Emirati line that Yemen is an extension of the campaign to contain Iran’s regional influence. (While the Saudis were quick to label the Shiite Houthis as agents of Iran, the group did not receive </w:t>
      </w:r>
      <w:hyperlink r:id="rId42" w:history="1">
        <w:r w:rsidRPr="00E7543C">
          <w:rPr>
            <w:rStyle w:val="Hyperlink"/>
          </w:rPr>
          <w:t>significant help</w:t>
        </w:r>
      </w:hyperlink>
      <w:r w:rsidRPr="00E7543C">
        <w:t> from Tehran before the Saudi intervention.)</w:t>
      </w:r>
    </w:p>
    <w:p w:rsidR="00E80539" w:rsidRPr="00E7543C" w:rsidRDefault="00E80539" w:rsidP="00E80539">
      <w:r w:rsidRPr="00E7543C">
        <w:t>As criticism of Saudi Arabia increased in Congress after Saudi agents murdered Jamal Khashoggi last October, the Trump administration took a step to appease members of Congress critical of the US role in Yemen. In November, the administration announced </w:t>
      </w:r>
      <w:hyperlink r:id="rId43" w:history="1">
        <w:r w:rsidRPr="00E7543C">
          <w:rPr>
            <w:rStyle w:val="Hyperlink"/>
          </w:rPr>
          <w:t>it was ending</w:t>
        </w:r>
      </w:hyperlink>
      <w:r w:rsidRPr="00E7543C">
        <w:t> one element of US military assistance: the refueling of Saudi and UAE warplanes bombing Yemen. But that’s not enough to end the war. In addition to refueling warplanes and providing intelligence assistance, Washington </w:t>
      </w:r>
      <w:hyperlink r:id="rId44" w:history="1">
        <w:r w:rsidRPr="00E7543C">
          <w:rPr>
            <w:rStyle w:val="Hyperlink"/>
          </w:rPr>
          <w:t>has rushed billions of dollars</w:t>
        </w:r>
      </w:hyperlink>
      <w:r w:rsidRPr="00E7543C">
        <w:t>’ worth of missiles, bombs, and spare parts to help the Saudi and UAE militaries continue their bombing campaign. But neither the Obama nor Trump administrations put enough pressure on the Saudis or Emiratis to negotiate a political settlement with the Houthis to end the war.</w:t>
      </w:r>
    </w:p>
    <w:p w:rsidR="00E80539" w:rsidRPr="00E80539" w:rsidRDefault="00E80539" w:rsidP="00E80539">
      <w:pPr>
        <w:rPr>
          <w:u w:val="single"/>
        </w:rPr>
      </w:pPr>
      <w:r w:rsidRPr="00E7543C">
        <w:t>Two days after Trump announced his decision to end the mid-air refueling, a group of 30 former senior officials in the Obama administration—including former national-security adviser Susan Rice and former CIA director John Brennan—</w:t>
      </w:r>
      <w:hyperlink r:id="rId45" w:history="1">
        <w:r w:rsidRPr="00E7543C">
          <w:rPr>
            <w:rStyle w:val="Hyperlink"/>
          </w:rPr>
          <w:t>released a letter</w:t>
        </w:r>
      </w:hyperlink>
      <w:r w:rsidRPr="00E7543C">
        <w:t> acknowledging some responsibility for initiating American support for the Saudi coalition. “We did not intend US support to the coalition to become a blank check. But today, as civilian casualties have continued to rise and there is no end to the conflict in sight, it is clear that is precisely what happened,” the former officials wrote, adding, “However, rather than learning from that failure, the Trump administration has doubled down on support for the Saudi leadership’s prosecution of the war, while removing restrictions we had put in place</w:t>
      </w:r>
      <w:r w:rsidRPr="00277A49">
        <w:rPr>
          <w:rStyle w:val="StyleUnderline"/>
          <w:highlight w:val="cyan"/>
        </w:rPr>
        <w:t>.… It is past time for America’s role in this disastrous war in Yemen to end.”</w:t>
      </w:r>
      <w:r w:rsidRPr="00E7543C">
        <w:t>The former Obama administration officials exaggerated how many constraints they had put on the Saudis and avoided responsibility for not acting far more forcefully sooner. The Obama administration could have ended weapons sales and other military assistance long before the tentative steps it took in late 2016. But these former officials are right about one thing: Trump has given Saudi Arabia and the UAE an even bigger blank check in Yemen—and he’s made the United States more deeply complicit in war crimes.</w:t>
      </w:r>
    </w:p>
    <w:p w:rsidR="00305796" w:rsidRDefault="00D8145C" w:rsidP="00305796">
      <w:pPr>
        <w:pStyle w:val="Heading4"/>
      </w:pPr>
      <w:r>
        <w:t>The conflict in Yemen has caused</w:t>
      </w:r>
      <w:r w:rsidR="00305796">
        <w:t xml:space="preserve"> the largest outbreak of cholera in the history of the world – we are risking a global pandemic as it can easily spread.</w:t>
      </w:r>
    </w:p>
    <w:p w:rsidR="00305796" w:rsidRPr="006C6784" w:rsidRDefault="00305796" w:rsidP="00305796">
      <w:r w:rsidRPr="006C6784">
        <w:t xml:space="preserve">Nathaniel </w:t>
      </w:r>
      <w:r w:rsidRPr="006C6784">
        <w:rPr>
          <w:rStyle w:val="Style13ptBold"/>
        </w:rPr>
        <w:t xml:space="preserve">Owen </w:t>
      </w:r>
      <w:r w:rsidRPr="006C6784">
        <w:t xml:space="preserve">- June 16, </w:t>
      </w:r>
      <w:r w:rsidRPr="006C6784">
        <w:rPr>
          <w:rStyle w:val="Style13ptBold"/>
        </w:rPr>
        <w:t>2019</w:t>
      </w:r>
      <w:r w:rsidRPr="006C6784">
        <w:t xml:space="preserve"> 11133 Yemen Cholera Outbreak Largest In Human History</w:t>
      </w:r>
      <w:r>
        <w:t xml:space="preserve"> </w:t>
      </w:r>
      <w:hyperlink r:id="rId46" w:history="1">
        <w:r w:rsidRPr="006C6784">
          <w:rPr>
            <w:rStyle w:val="Hyperlink"/>
          </w:rPr>
          <w:t>https://beinglibertarian.com/yemen-cholera-outbreak/</w:t>
        </w:r>
      </w:hyperlink>
    </w:p>
    <w:p w:rsidR="00305796" w:rsidRPr="006C6784" w:rsidRDefault="00305796" w:rsidP="00305796">
      <w:r w:rsidRPr="00277A49">
        <w:rPr>
          <w:rStyle w:val="StyleUnderline"/>
          <w:highlight w:val="cyan"/>
        </w:rPr>
        <w:t>Yemen</w:t>
      </w:r>
      <w:r w:rsidRPr="006C6784">
        <w:t xml:space="preserve">, which has lost considerable infrastructure since the 2015 beginning of its civil war, </w:t>
      </w:r>
      <w:r w:rsidRPr="00277A49">
        <w:rPr>
          <w:rStyle w:val="StyleUnderline"/>
          <w:highlight w:val="cyan"/>
        </w:rPr>
        <w:t>is currently experiencing the largest outbreak of cholera in the history of the world</w:t>
      </w:r>
      <w:r w:rsidRPr="006C6784">
        <w:t xml:space="preserve">. </w:t>
      </w:r>
      <w:r w:rsidRPr="00277A49">
        <w:rPr>
          <w:rStyle w:val="StyleUnderline"/>
          <w:highlight w:val="cyan"/>
        </w:rPr>
        <w:t>The cholera outbreak</w:t>
      </w:r>
      <w:r w:rsidRPr="006C6784">
        <w:t xml:space="preserve">, which began April 2017, </w:t>
      </w:r>
      <w:r w:rsidRPr="00277A49">
        <w:rPr>
          <w:rStyle w:val="StyleUnderline"/>
          <w:highlight w:val="cyan"/>
        </w:rPr>
        <w:t xml:space="preserve">is now suspected to have infected </w:t>
      </w:r>
      <w:hyperlink r:id="rId47" w:history="1">
        <w:r w:rsidRPr="00277A49">
          <w:rPr>
            <w:rStyle w:val="StyleUnderline"/>
            <w:highlight w:val="cyan"/>
          </w:rPr>
          <w:t>at least 1.2 million people</w:t>
        </w:r>
      </w:hyperlink>
      <w:r w:rsidRPr="006C6784">
        <w:t>.</w:t>
      </w:r>
      <w:r>
        <w:t xml:space="preserve"> </w:t>
      </w:r>
      <w:r w:rsidRPr="006C6784">
        <w:t>This outbreak can be attributed to multiple causes, including the ongoing Yemeni Civil War, which had divided the country since 2015, and the disastrous effects of Saudi-led intervention that has targeted civilian infrastructure and deprived a large portion of the population of sanitary conditions.</w:t>
      </w:r>
      <w:r>
        <w:t xml:space="preserve"> </w:t>
      </w:r>
      <w:r w:rsidRPr="006C6784">
        <w:t>The World Health Organization (WHO) is responding frenetically to the situation, having worked with healthcare partners to set up</w:t>
      </w:r>
      <w:r>
        <w:t xml:space="preserve"> </w:t>
      </w:r>
      <w:hyperlink r:id="rId48" w:history="1">
        <w:r w:rsidRPr="006C6784">
          <w:rPr>
            <w:rStyle w:val="Hyperlink"/>
          </w:rPr>
          <w:t>413 treatment centers</w:t>
        </w:r>
      </w:hyperlink>
      <w:r>
        <w:t xml:space="preserve"> </w:t>
      </w:r>
      <w:r w:rsidRPr="006C6784">
        <w:t xml:space="preserve">in the country. </w:t>
      </w:r>
      <w:r w:rsidRPr="00277A49">
        <w:rPr>
          <w:rStyle w:val="StyleUnderline"/>
          <w:highlight w:val="cyan"/>
        </w:rPr>
        <w:t xml:space="preserve">Over 400,000 people have been administered cholera vaccines, but the struggle against this sizable pandemic is made difficult by Saudi Arabia’s continual </w:t>
      </w:r>
      <w:hyperlink r:id="rId49" w:history="1">
        <w:r w:rsidRPr="00277A49">
          <w:rPr>
            <w:rStyle w:val="StyleUnderline"/>
            <w:highlight w:val="cyan"/>
          </w:rPr>
          <w:t>blockade</w:t>
        </w:r>
      </w:hyperlink>
      <w:r w:rsidRPr="00277A49">
        <w:rPr>
          <w:rStyle w:val="StyleUnderline"/>
          <w:highlight w:val="cyan"/>
        </w:rPr>
        <w:t xml:space="preserve"> of healthcare supplies and personnel to Yemen</w:t>
      </w:r>
      <w:r w:rsidRPr="006C6784">
        <w:t>. Aid vessels by air and sea are commonly denied entry to the country by Saudi and coalition militaries.</w:t>
      </w:r>
      <w:r>
        <w:t xml:space="preserve"> </w:t>
      </w:r>
      <w:r w:rsidRPr="006C6784">
        <w:t>Against modern medicine, cholera is seen as a treatable inconvenience, but this has not always been the case. Over the past 200 years, millions of people have</w:t>
      </w:r>
      <w:r>
        <w:t xml:space="preserve"> </w:t>
      </w:r>
      <w:hyperlink r:id="rId50" w:history="1">
        <w:r w:rsidRPr="006C6784">
          <w:rPr>
            <w:rStyle w:val="Hyperlink"/>
          </w:rPr>
          <w:t>died of cholera</w:t>
        </w:r>
      </w:hyperlink>
      <w:r>
        <w:t xml:space="preserve"> </w:t>
      </w:r>
      <w:r w:rsidRPr="006C6784">
        <w:t>infections. Many cholera cases start as local pandemics and spread to populations across entire continents as the bacteria</w:t>
      </w:r>
      <w:r>
        <w:t xml:space="preserve"> </w:t>
      </w:r>
      <w:r w:rsidRPr="006C6784">
        <w:t>Vibrio Cholerae</w:t>
      </w:r>
      <w:r>
        <w:t xml:space="preserve"> </w:t>
      </w:r>
      <w:r w:rsidRPr="006C6784">
        <w:t>contaminates water sources. Children are especially vulnerable to cholera. Despite the horrifying history of humans and cholera, this bacterial disease is easily treatable and preventable with modern medicine.</w:t>
      </w:r>
      <w:r>
        <w:t xml:space="preserve"> </w:t>
      </w:r>
      <w:r w:rsidRPr="006C6784">
        <w:t>But modern medicine’s presence in Yemen has been in decline for several years, and over half of healthcare centers in Yemen are no longer operating. Yemeni healthcare centers often struggle to remain in contact with the Ministry of Health, suffer from administrative ambiguity amidst the conflictual situation of the civil war, and suffer from airstrikes.</w:t>
      </w:r>
      <w:r>
        <w:t xml:space="preserve"> </w:t>
      </w:r>
      <w:r w:rsidRPr="00277A49">
        <w:rPr>
          <w:rStyle w:val="StyleUnderline"/>
          <w:highlight w:val="cyan"/>
        </w:rPr>
        <w:t xml:space="preserve">While cholera grips the country and hospitals are more needed than ever, Saudi Arabia has </w:t>
      </w:r>
      <w:hyperlink r:id="rId51" w:history="1">
        <w:r w:rsidRPr="00277A49">
          <w:rPr>
            <w:rStyle w:val="StyleUnderline"/>
            <w:highlight w:val="cyan"/>
          </w:rPr>
          <w:t>bombed Yemeni hospitals</w:t>
        </w:r>
      </w:hyperlink>
      <w:r w:rsidRPr="00277A49">
        <w:rPr>
          <w:rStyle w:val="StyleUnderline"/>
          <w:highlight w:val="cyan"/>
        </w:rPr>
        <w:t>, with logistical support by the</w:t>
      </w:r>
      <w:r w:rsidRPr="006C6784">
        <w:t xml:space="preserve"> </w:t>
      </w:r>
      <w:r w:rsidRPr="00277A49">
        <w:rPr>
          <w:rStyle w:val="StyleUnderline"/>
          <w:highlight w:val="cyan"/>
        </w:rPr>
        <w:t>United States</w:t>
      </w:r>
      <w:r w:rsidRPr="006C6784">
        <w:t xml:space="preserve"> and Britain. </w:t>
      </w:r>
      <w:r w:rsidRPr="00277A49">
        <w:rPr>
          <w:rStyle w:val="StyleUnderline"/>
          <w:highlight w:val="cyan"/>
        </w:rPr>
        <w:t xml:space="preserve">The Saudi Air Force commonly </w:t>
      </w:r>
      <w:hyperlink r:id="rId52" w:history="1">
        <w:r w:rsidRPr="00277A49">
          <w:rPr>
            <w:rStyle w:val="StyleUnderline"/>
            <w:highlight w:val="cyan"/>
          </w:rPr>
          <w:t>bombs civilian targets</w:t>
        </w:r>
      </w:hyperlink>
      <w:r w:rsidRPr="00277A49">
        <w:rPr>
          <w:rStyle w:val="StyleUnderline"/>
          <w:highlight w:val="cyan"/>
        </w:rPr>
        <w:t xml:space="preserve"> nowhere within the vicinity of military targets</w:t>
      </w:r>
      <w:r w:rsidRPr="006C6784">
        <w:t>, and the</w:t>
      </w:r>
      <w:r>
        <w:t xml:space="preserve"> </w:t>
      </w:r>
      <w:hyperlink r:id="rId53" w:history="1">
        <w:r w:rsidRPr="006C6784">
          <w:rPr>
            <w:rStyle w:val="Hyperlink"/>
          </w:rPr>
          <w:t>United States fuels and refuels</w:t>
        </w:r>
      </w:hyperlink>
      <w:r>
        <w:t xml:space="preserve"> </w:t>
      </w:r>
      <w:r w:rsidRPr="006C6784">
        <w:t xml:space="preserve">these planes </w:t>
      </w:r>
      <w:r w:rsidRPr="00277A49">
        <w:rPr>
          <w:rStyle w:val="StyleUnderline"/>
          <w:highlight w:val="cyan"/>
        </w:rPr>
        <w:t>as hospitals (and even school buses) are targeted</w:t>
      </w:r>
      <w:r w:rsidRPr="006C6784">
        <w:t>. This has contributed to the crippling of Yemen’s ability to respond to the outbreak.</w:t>
      </w:r>
      <w:r>
        <w:t xml:space="preserve"> </w:t>
      </w:r>
      <w:r w:rsidRPr="00277A49">
        <w:rPr>
          <w:rStyle w:val="StyleUnderline"/>
          <w:highlight w:val="cyan"/>
        </w:rPr>
        <w:t>Cholera has the potential to spread from Asia to Europe in only a handful of years, and</w:t>
      </w:r>
      <w:r w:rsidRPr="006C6784">
        <w:t xml:space="preserve"> though Yemen is encapsulated by the Arabian desert and the waters of the Gulf of Aden and the Red Sea, </w:t>
      </w:r>
      <w:r w:rsidRPr="00277A49">
        <w:rPr>
          <w:rStyle w:val="StyleUnderline"/>
          <w:highlight w:val="cyan"/>
        </w:rPr>
        <w:t xml:space="preserve">a global pandemic is not impossible as Yemen is within close proximity to the </w:t>
      </w:r>
      <w:r w:rsidRPr="00AE07DC">
        <w:t>third-world</w:t>
      </w:r>
      <w:r w:rsidRPr="00277A49">
        <w:rPr>
          <w:rStyle w:val="StyleUnderline"/>
          <w:highlight w:val="cyan"/>
        </w:rPr>
        <w:t xml:space="preserve"> countries of Eritrea, Djibouti, and Somalia</w:t>
      </w:r>
      <w:r w:rsidRPr="006C6784">
        <w:t>.</w:t>
      </w:r>
    </w:p>
    <w:p w:rsidR="00D25654" w:rsidRDefault="00D25654" w:rsidP="00D25654">
      <w:pPr>
        <w:pStyle w:val="Heading4"/>
      </w:pPr>
      <w:r>
        <w:t xml:space="preserve">Cholera is a </w:t>
      </w:r>
      <w:r w:rsidRPr="00397F7A">
        <w:t>miserable</w:t>
      </w:r>
      <w:r>
        <w:t xml:space="preserve"> way to die – and the negative dismissal of this consequence is a demonstration of privilege.  A million people have cholera and 2,000 new cases every day.  Every 10 minutes a Yemeni child dies.  Arms sales make the US complicit.</w:t>
      </w:r>
    </w:p>
    <w:p w:rsidR="00D25654" w:rsidRPr="00413D2D" w:rsidRDefault="00D25654" w:rsidP="00D25654">
      <w:r w:rsidRPr="00413D2D">
        <w:t xml:space="preserve">Bonnie </w:t>
      </w:r>
      <w:r w:rsidRPr="00413D2D">
        <w:rPr>
          <w:rStyle w:val="Style13ptBold"/>
        </w:rPr>
        <w:t>Kristian</w:t>
      </w:r>
      <w:r w:rsidRPr="00413D2D">
        <w:t xml:space="preserve"> April 17 </w:t>
      </w:r>
      <w:r w:rsidRPr="00413D2D">
        <w:rPr>
          <w:rStyle w:val="Style13ptBold"/>
        </w:rPr>
        <w:t xml:space="preserve">2019 </w:t>
      </w:r>
      <w:r w:rsidRPr="00413D2D">
        <w:t xml:space="preserve">Trump's Yemen war veto is a moral horror </w:t>
      </w:r>
      <w:hyperlink r:id="rId54" w:history="1">
        <w:r w:rsidRPr="00413D2D">
          <w:rPr>
            <w:rStyle w:val="Hyperlink"/>
          </w:rPr>
          <w:t>https://theweek.com/articles/835754/trumps-yemen-war-veto-moral-horror</w:t>
        </w:r>
      </w:hyperlink>
    </w:p>
    <w:p w:rsidR="00D25654" w:rsidRPr="00413D2D" w:rsidRDefault="00D25654" w:rsidP="00D25654">
      <w:pPr>
        <w:rPr>
          <w:rStyle w:val="StyleUnderline"/>
        </w:rPr>
      </w:pPr>
      <w:r w:rsidRPr="00413D2D">
        <w:t xml:space="preserve">Then there's the cholera. </w:t>
      </w:r>
      <w:r w:rsidRPr="00277A49">
        <w:rPr>
          <w:rStyle w:val="StyleUnderline"/>
          <w:highlight w:val="cyan"/>
        </w:rPr>
        <w:t>Do you know how cholera works</w:t>
      </w:r>
      <w:r w:rsidRPr="00413D2D">
        <w:t>? In </w:t>
      </w:r>
      <w:hyperlink r:id="rId55" w:history="1">
        <w:r w:rsidRPr="00413D2D">
          <w:rPr>
            <w:rStyle w:val="Hyperlink"/>
          </w:rPr>
          <w:t>seven pandemics</w:t>
        </w:r>
      </w:hyperlink>
      <w:r w:rsidRPr="00413D2D">
        <w:t xml:space="preserve"> between 1800 and 1975 it killed millions worldwide, but </w:t>
      </w:r>
      <w:r w:rsidRPr="00277A49">
        <w:rPr>
          <w:rStyle w:val="StyleUnderline"/>
          <w:highlight w:val="cyan"/>
        </w:rPr>
        <w:t>in America today we have the luxury of ignorance of its symptoms.</w:t>
      </w:r>
    </w:p>
    <w:p w:rsidR="00D25654" w:rsidRPr="00413D2D" w:rsidRDefault="00D25654" w:rsidP="00D25654">
      <w:r w:rsidRPr="00277A49">
        <w:rPr>
          <w:rStyle w:val="StyleUnderline"/>
          <w:highlight w:val="cyan"/>
        </w:rPr>
        <w:t>The chief effect is catastrophic dehydration caused by vomiting and diarrhea, gallons a day. The skin turns blue from lack of fluids</w:t>
      </w:r>
      <w:r w:rsidRPr="00413D2D">
        <w:t xml:space="preserve">. Eyes are sunken, mouth dry, breathing labored. </w:t>
      </w:r>
      <w:r w:rsidRPr="00277A49">
        <w:rPr>
          <w:rStyle w:val="StyleUnderline"/>
          <w:highlight w:val="cyan"/>
        </w:rPr>
        <w:t>Cramps, seizures, coma, and secondary infections all may follow</w:t>
      </w:r>
      <w:r w:rsidRPr="00413D2D">
        <w:t>. Without proper medical treatment — and in Yemen, many medical professionals </w:t>
      </w:r>
      <w:hyperlink r:id="rId56" w:history="1">
        <w:r w:rsidRPr="00413D2D">
          <w:rPr>
            <w:rStyle w:val="Hyperlink"/>
          </w:rPr>
          <w:t>have operated</w:t>
        </w:r>
      </w:hyperlink>
      <w:r w:rsidRPr="00413D2D">
        <w:t xml:space="preserve"> for years without necessary equipment, medicine, facilities, or even pay — the death toll may be as high as 50 percent. </w:t>
      </w:r>
      <w:r w:rsidRPr="00277A49">
        <w:rPr>
          <w:rStyle w:val="StyleUnderline"/>
          <w:highlight w:val="cyan"/>
        </w:rPr>
        <w:t>Cholera is a miserable way to die, and it can take a child</w:t>
      </w:r>
      <w:r w:rsidRPr="00413D2D">
        <w:t xml:space="preserve"> </w:t>
      </w:r>
      <w:r w:rsidRPr="00277A49">
        <w:rPr>
          <w:rStyle w:val="StyleUnderline"/>
          <w:highlight w:val="cyan"/>
        </w:rPr>
        <w:t>in </w:t>
      </w:r>
      <w:hyperlink r:id="rId57" w:history="1">
        <w:r w:rsidRPr="00277A49">
          <w:rPr>
            <w:rStyle w:val="StyleUnderline"/>
            <w:highlight w:val="cyan"/>
          </w:rPr>
          <w:t>mere hours</w:t>
        </w:r>
      </w:hyperlink>
      <w:r w:rsidRPr="00413D2D">
        <w:t>.</w:t>
      </w:r>
    </w:p>
    <w:p w:rsidR="00D25654" w:rsidRPr="00413D2D" w:rsidRDefault="00D25654" w:rsidP="00D25654">
      <w:r w:rsidRPr="00277A49">
        <w:rPr>
          <w:rStyle w:val="StyleUnderline"/>
          <w:highlight w:val="cyan"/>
        </w:rPr>
        <w:t xml:space="preserve">Yemen's cholera outbreak is the worst on the planet. </w:t>
      </w:r>
      <w:r w:rsidRPr="00AE07DC">
        <w:rPr>
          <w:rStyle w:val="StyleUnderline"/>
        </w:rPr>
        <w:t>More than 600,000 cases </w:t>
      </w:r>
      <w:hyperlink r:id="rId58" w:history="1">
        <w:r w:rsidRPr="00AE07DC">
          <w:rPr>
            <w:rStyle w:val="StyleUnderline"/>
          </w:rPr>
          <w:t>have been</w:t>
        </w:r>
      </w:hyperlink>
      <w:r w:rsidRPr="00AE07DC">
        <w:rPr>
          <w:rStyle w:val="StyleUnderline"/>
        </w:rPr>
        <w:t> confirmed, and at least another 400,000 are suspected</w:t>
      </w:r>
      <w:r w:rsidRPr="00AE07DC">
        <w:t>. Ab</w:t>
      </w:r>
      <w:r w:rsidRPr="00413D2D">
        <w:t xml:space="preserve">out </w:t>
      </w:r>
      <w:r w:rsidRPr="00277A49">
        <w:rPr>
          <w:rStyle w:val="StyleUnderline"/>
          <w:highlight w:val="cyan"/>
        </w:rPr>
        <w:t>2,000 new cases are </w:t>
      </w:r>
      <w:hyperlink r:id="rId59" w:history="1">
        <w:r w:rsidRPr="00277A49">
          <w:rPr>
            <w:rStyle w:val="StyleUnderline"/>
            <w:highlight w:val="cyan"/>
          </w:rPr>
          <w:t>diagnosed daily</w:t>
        </w:r>
      </w:hyperlink>
      <w:r w:rsidRPr="00413D2D">
        <w:t xml:space="preserve">, and more than half of the national population is at risk. </w:t>
      </w:r>
      <w:r w:rsidRPr="00277A49">
        <w:rPr>
          <w:rStyle w:val="StyleUnderline"/>
          <w:highlight w:val="cyan"/>
        </w:rPr>
        <w:t>Cholera spreads when people don't have access to clean water, and major water treatment facilities </w:t>
      </w:r>
      <w:hyperlink r:id="rId60" w:history="1">
        <w:r w:rsidRPr="00277A49">
          <w:rPr>
            <w:rStyle w:val="StyleUnderline"/>
            <w:highlight w:val="cyan"/>
          </w:rPr>
          <w:t>have featured among</w:t>
        </w:r>
      </w:hyperlink>
      <w:r w:rsidRPr="00277A49">
        <w:rPr>
          <w:rStyle w:val="StyleUnderline"/>
          <w:highlight w:val="cyan"/>
        </w:rPr>
        <w:t> the targets U.S.-facilitated strikes have hit.</w:t>
      </w:r>
      <w:r w:rsidRPr="00413D2D">
        <w:t xml:space="preserve"> Even water plants that remain intact sit idle, unable to operate </w:t>
      </w:r>
      <w:hyperlink r:id="rId61" w:history="1">
        <w:r w:rsidRPr="00413D2D">
          <w:rPr>
            <w:rStyle w:val="Hyperlink"/>
          </w:rPr>
          <w:t>because of</w:t>
        </w:r>
      </w:hyperlink>
      <w:r w:rsidRPr="00413D2D">
        <w:t> fighting- and blockade-induced fuel shortages.</w:t>
      </w:r>
    </w:p>
    <w:p w:rsidR="00D25654" w:rsidRDefault="00D25654" w:rsidP="00D25654">
      <w:r w:rsidRPr="00277A49">
        <w:rPr>
          <w:rStyle w:val="StyleUnderline"/>
          <w:highlight w:val="cyan"/>
        </w:rPr>
        <w:t>And so every </w:t>
      </w:r>
      <w:hyperlink r:id="rId62" w:history="1">
        <w:r w:rsidRPr="00277A49">
          <w:rPr>
            <w:rStyle w:val="StyleUnderline"/>
            <w:highlight w:val="cyan"/>
          </w:rPr>
          <w:t>10 minutes</w:t>
        </w:r>
      </w:hyperlink>
      <w:r w:rsidRPr="00277A49">
        <w:rPr>
          <w:rStyle w:val="StyleUnderline"/>
          <w:highlight w:val="cyan"/>
        </w:rPr>
        <w:t> a Yemeni child dies</w:t>
      </w:r>
      <w:r w:rsidRPr="00413D2D">
        <w:rPr>
          <w:rStyle w:val="StyleUnderline"/>
        </w:rPr>
        <w:t xml:space="preserve"> </w:t>
      </w:r>
      <w:r w:rsidRPr="00413D2D">
        <w:t>of preventable causes like hunger and cholera. Do you wonder how many died while the president's </w:t>
      </w:r>
      <w:hyperlink r:id="rId63" w:tgtFrame="_blank" w:history="1">
        <w:r w:rsidRPr="00413D2D">
          <w:rPr>
            <w:rStyle w:val="Hyperlink"/>
          </w:rPr>
          <w:t>veto statement</w:t>
        </w:r>
      </w:hyperlink>
      <w:r w:rsidRPr="00413D2D">
        <w:t> was composed?</w:t>
      </w:r>
    </w:p>
    <w:p w:rsidR="006575F8" w:rsidRDefault="00D8145C" w:rsidP="006575F8">
      <w:pPr>
        <w:pStyle w:val="Heading4"/>
      </w:pPr>
      <w:r>
        <w:t>Famine is a defining</w:t>
      </w:r>
      <w:r w:rsidR="006575F8">
        <w:t xml:space="preserve"> impact- it inflicts intentional suffering </w:t>
      </w:r>
      <w:r>
        <w:t xml:space="preserve">that </w:t>
      </w:r>
      <w:r w:rsidR="00397F7A">
        <w:t xml:space="preserve">results in physical pain and </w:t>
      </w:r>
      <w:r>
        <w:t xml:space="preserve">permanent psychological </w:t>
      </w:r>
      <w:r w:rsidR="006575F8">
        <w:t>damage in the survivors</w:t>
      </w:r>
      <w:r>
        <w:t xml:space="preserve"> – our participation in these starvation crimes is reprehensible.</w:t>
      </w:r>
      <w:r w:rsidR="00397F7A">
        <w:t xml:space="preserve"> Our affirmative recognizes the conflict as a war of starvation.</w:t>
      </w:r>
    </w:p>
    <w:p w:rsidR="006575F8" w:rsidRPr="003B7CA0" w:rsidRDefault="00D8145C" w:rsidP="006575F8">
      <w:r w:rsidRPr="00D8145C">
        <w:t xml:space="preserve">Alex </w:t>
      </w:r>
      <w:r>
        <w:rPr>
          <w:rStyle w:val="Style13ptBold"/>
        </w:rPr>
        <w:t xml:space="preserve">de Waal </w:t>
      </w:r>
      <w:r>
        <w:t>executive director of the World Peace Foundation and a research professor at The Fletcher School of Law and Diplomacy</w:t>
      </w:r>
      <w:r w:rsidRPr="00D8145C">
        <w:t xml:space="preserve"> Jan 14</w:t>
      </w:r>
      <w:r>
        <w:rPr>
          <w:rStyle w:val="Style13ptBold"/>
        </w:rPr>
        <w:t xml:space="preserve"> 20</w:t>
      </w:r>
      <w:r w:rsidR="006575F8" w:rsidRPr="00DD00EF">
        <w:rPr>
          <w:rStyle w:val="Style13ptBold"/>
        </w:rPr>
        <w:t>1</w:t>
      </w:r>
      <w:r w:rsidR="006575F8">
        <w:rPr>
          <w:rStyle w:val="Style13ptBold"/>
        </w:rPr>
        <w:t>9</w:t>
      </w:r>
      <w:r>
        <w:t xml:space="preserve"> </w:t>
      </w:r>
      <w:r w:rsidR="006575F8">
        <w:t>"Mass Starvation Is a Crime—It's Time We Treated It That Way" Boston Review</w:t>
      </w:r>
      <w:r>
        <w:t xml:space="preserve"> </w:t>
      </w:r>
      <w:r w:rsidR="006575F8">
        <w:t>http://bostonreview.net/global-justice/alex-de-waal-mass-starvation-crime%E2%80%94its-time-we-treated-it-way</w:t>
      </w:r>
    </w:p>
    <w:p w:rsidR="006575F8" w:rsidRPr="006575F8" w:rsidRDefault="006575F8" w:rsidP="006575F8">
      <w:r w:rsidRPr="006575F8">
        <w:t>Yemen has been gripped by war since 2015, but it was not until last month that the United Nations determined that the country was experiencing famine.</w:t>
      </w:r>
      <w:r w:rsidR="00775631">
        <w:t xml:space="preserve"> </w:t>
      </w:r>
      <w:r w:rsidRPr="006575F8">
        <w:t xml:space="preserve">Arriving at that conclusion has been contested and slow, and </w:t>
      </w:r>
      <w:r w:rsidRPr="00277A49">
        <w:rPr>
          <w:rStyle w:val="StyleUnderline"/>
          <w:highlight w:val="cyan"/>
        </w:rPr>
        <w:t>we don’t yet know how many scores of thousands of Yemenis have died</w:t>
      </w:r>
      <w:r w:rsidRPr="006575F8">
        <w:t xml:space="preserve"> </w:t>
      </w:r>
      <w:r w:rsidRPr="00277A49">
        <w:rPr>
          <w:rStyle w:val="StyleUnderline"/>
          <w:highlight w:val="cyan"/>
        </w:rPr>
        <w:t>from hunger and related causes over the last three and a half years.</w:t>
      </w:r>
      <w:r w:rsidR="00775631" w:rsidRPr="00277A49">
        <w:rPr>
          <w:rStyle w:val="StyleUnderline"/>
          <w:highlight w:val="cyan"/>
        </w:rPr>
        <w:t xml:space="preserve"> </w:t>
      </w:r>
      <w:r w:rsidRPr="00277A49">
        <w:rPr>
          <w:rStyle w:val="StyleUnderline"/>
          <w:highlight w:val="cyan"/>
        </w:rPr>
        <w:t>But splitting hairs over this or that technical definition of “famine” is a distraction. The suffering there is sufficiently grave</w:t>
      </w:r>
      <w:r w:rsidRPr="006575F8">
        <w:t xml:space="preserve">. Indeed, </w:t>
      </w:r>
      <w:r w:rsidRPr="00277A49">
        <w:rPr>
          <w:rStyle w:val="StyleUnderline"/>
          <w:highlight w:val="cyan"/>
        </w:rPr>
        <w:t>the tragic reality is that even without official statistics or labels, Yemen’s is the defining famine of this generation.</w:t>
      </w:r>
      <w:r w:rsidR="00775631">
        <w:rPr>
          <w:rStyle w:val="StyleUnderline"/>
        </w:rPr>
        <w:t xml:space="preserve"> </w:t>
      </w:r>
      <w:r w:rsidRPr="006575F8">
        <w:t>Famines fall on a spectrum, from those due to natural calamity to those resulting from genocide or extermination. We hear a lot about famines attributed to drought and, supposedly, overpopulation, but the former are rare, and the latter simply do not exist. Almost all famines are principally caused by war and political repression carried out with disregard for human life. And so it is in Yemen.</w:t>
      </w:r>
      <w:r w:rsidR="00775631">
        <w:t xml:space="preserve"> </w:t>
      </w:r>
      <w:r w:rsidRPr="006575F8">
        <w:t>The war in Yemen has seen fighting between two sides:</w:t>
      </w:r>
      <w:r w:rsidR="00775631">
        <w:t xml:space="preserve"> </w:t>
      </w:r>
      <w:r w:rsidRPr="006575F8">
        <w:t>Houthi rebels who control the capital, and an assemblage of forces sponsored by Saudi Arabia and the United Arab Emirates (UAE), including an internationally recognized but politically subordinate government. Fighting is intermittently fierce, but the front lines are mostly stalemated. The key battleground for the Saudi-Emirati coalition is the economy: they have blockaded Houthi areas, closing the land and sea borders and the airports, displacing people en masse and depriving them of food, clean water, and health care. Though distress mounted, with reports of hunger and disease, the Houthis did not withdraw. The Saudi-led coalition then escalated month by month: it bombed medical centers and water wells and drilling rigs, and its puppet government closed the central bank, stopping payments to civil servants and pensioners. There is no shortage of food today; a large section of the population simply doesn’t have money to buy it from the local markets.</w:t>
      </w:r>
      <w:r w:rsidR="00775631">
        <w:t xml:space="preserve"> </w:t>
      </w:r>
      <w:r w:rsidRPr="00277A49">
        <w:rPr>
          <w:rStyle w:val="StyleUnderline"/>
          <w:highlight w:val="cyan"/>
        </w:rPr>
        <w:t>Immediate and unhindered humanitarian aid is needed in Yemen. A ceasefire in war and expedited peace talks are essential</w:t>
      </w:r>
      <w:r w:rsidRPr="006575F8">
        <w:t>. But we can be more precise. We can go beyond the platitude that this is a “man-made famine,” and we can name the men who made it: the Crown Prince of Saudi Arabia, Mohammed bin Salman, and the Crown Prince of Abu Dhabi, Mohamed bin Zayed al-Nahyan. We can then explore legal remedies, including prosecution and reparations.</w:t>
      </w:r>
      <w:r w:rsidR="00775631">
        <w:t xml:space="preserve"> </w:t>
      </w:r>
      <w:r w:rsidRPr="006575F8">
        <w:t xml:space="preserve">It would be transformative, and long overdue, to recognize mass starvation as a crime. Seventy-five years ago, </w:t>
      </w:r>
      <w:r w:rsidRPr="00277A49">
        <w:rPr>
          <w:rStyle w:val="StyleUnderline"/>
          <w:highlight w:val="cyan"/>
        </w:rPr>
        <w:t>starvation should have become a fixture in our understanding of atrocity.</w:t>
      </w:r>
      <w:r w:rsidRPr="006575F8">
        <w:t xml:space="preserve"> In his book,</w:t>
      </w:r>
      <w:r w:rsidR="00775631">
        <w:t xml:space="preserve"> </w:t>
      </w:r>
      <w:r w:rsidRPr="006575F8">
        <w:t>Survival in Auschwitz</w:t>
      </w:r>
      <w:r w:rsidR="00775631">
        <w:t xml:space="preserve"> </w:t>
      </w:r>
      <w:r w:rsidRPr="006575F8">
        <w:t>(1947), Primo Levi writes:</w:t>
      </w:r>
      <w:r w:rsidR="00775631">
        <w:t xml:space="preserve"> </w:t>
      </w:r>
      <w:r w:rsidRPr="006575F8">
        <w:t>They crowd my memory with their faceless presences, and if I could enclose all the evil of our time in one image, I would choose this image which is familiar to me: an emaciated man, with head dropped and shoulders curved, on whose face and in whose eyes not a trace of a thought is to be seen.</w:t>
      </w:r>
      <w:r w:rsidR="00775631">
        <w:t xml:space="preserve"> </w:t>
      </w:r>
      <w:r w:rsidRPr="006575F8">
        <w:t>Instead of Levi’s image of the starving man, gas chambers and extermination squads came to dominate our conception of evil. As the Governor General of Poland, Hans Frank, presciently wrote in his diary, “That we sentence 1.2 million Jews to die of hunger should be noted only marginally.” Yet as many people died from starvation and related causes during World War II as died from more direct acts of violence. Had the Nazi’s</w:t>
      </w:r>
      <w:r w:rsidR="00775631">
        <w:t xml:space="preserve"> </w:t>
      </w:r>
      <w:r w:rsidRPr="006575F8">
        <w:t>Hungerplan—the program of starving to death 20–30 million inhabitants of eastern Europe and the Soviet Union—reached its projected quota, it would have been by far the greatest cause of death during the war.</w:t>
      </w:r>
      <w:r w:rsidR="00775631">
        <w:t xml:space="preserve"> </w:t>
      </w:r>
      <w:r w:rsidRPr="006575F8">
        <w:t>For years starvation has been a stagnant backwater of international criminal law. That may finally be changing. The legal understanding of starvation crimes is evolving fast, and over the last two years, a consensus has formed that the legal prohibitions on starvation are in fact much stronger than had been realized. Consider UN Security Council resolution 2417 on armed conflict and hunger, passed in May of 2018. It contains no new law. In fact, several Security Council members specified that they would support the resolution on the condition that it did not introduce new law. But it clearly states that starvation of civilians in wartime may be a war crime.</w:t>
      </w:r>
      <w:r w:rsidR="00775631">
        <w:t xml:space="preserve"> </w:t>
      </w:r>
      <w:r w:rsidRPr="00277A49">
        <w:rPr>
          <w:rStyle w:val="StyleUnderline"/>
          <w:highlight w:val="cyan"/>
        </w:rPr>
        <w:t>Starvation has indeed long been a tool of war</w:t>
      </w:r>
      <w:r w:rsidRPr="006575F8">
        <w:t>. The Lieber Code, the code of conduct for Union soldiers during the U.S. Civil War, expressly permitted starvation as a method of combat used to expedite the surrender of the enemy. After World War II, the victorious Allies were not eager to press starvation charges because they themselves had used it as a weapon during both world wars. In fact, the U.S. blockade of Japan in 1945, which involved dropping mines into harbors to prevent imports of food and fuel, was code-named “Operation Starvation.” The 1949 Geneva Conventions did little to prohibit starvation, and although the 1977 Additional Protocols did, they came with many caveats.</w:t>
      </w:r>
      <w:r w:rsidR="00775631">
        <w:t xml:space="preserve"> </w:t>
      </w:r>
      <w:r w:rsidRPr="006575F8">
        <w:t>It was not until the post–Cold War establishment of special tribunals that prosecuting starvation crimes really became possible. The failure to do so reflects less a shortcoming in the law than a lack of prosecutorial ambition, public pressure, and activist attention. At the International Criminal Tribunal for the former Yugoslavia, for example, prosecutors did not press starvation charges against General Stanislav Galić, responsible for the Siege of Sarajevo, on the grounds that it would not have been possible to prove that individuals had died of starvation specifically because of his acts—a mistaken interpretation of what is required to prove the crime. The Extraordinary Chambers of the Courts of Cambodia were an opportunity to prosecute the Khmer Rouge leadership for starvation crimes, but the prosecutors were under pressure to obtain quick convictions, and it was far more straightforward to press charges based on more well-established crimes. The same calculus held for the Special Prosecutor in Ethiopia after 1991.</w:t>
      </w:r>
      <w:r w:rsidR="00775631">
        <w:t xml:space="preserve"> </w:t>
      </w:r>
      <w:r w:rsidRPr="006575F8">
        <w:t xml:space="preserve">While the sharp end of criminalization is prosecution, it need not be the end goal. </w:t>
      </w:r>
      <w:r w:rsidRPr="00277A49">
        <w:rPr>
          <w:rStyle w:val="StyleUnderline"/>
          <w:highlight w:val="cyan"/>
        </w:rPr>
        <w:t>There is emancipatory power in the simple but profound step of recognizing the harm</w:t>
      </w:r>
      <w:r w:rsidRPr="006575F8">
        <w:rPr>
          <w:rStyle w:val="StyleUnderline"/>
        </w:rPr>
        <w:t xml:space="preserve"> </w:t>
      </w:r>
      <w:r w:rsidRPr="006575F8">
        <w:t>and naming the crime. Mass starvation is an act for which its political and military perpetrators should be ashamed, not its victims. Yet without naming it a crime as such, this is not what happens.</w:t>
      </w:r>
      <w:r w:rsidR="00775631">
        <w:t xml:space="preserve"> </w:t>
      </w:r>
      <w:r w:rsidRPr="006575F8">
        <w:t>Levi called the world of the extermination camp the “gray zone.” It was a world in which victims of a greater crime turned into perpetrators of many lesser but immediate ones, becoming accomplices in their own degradation.</w:t>
      </w:r>
      <w:r w:rsidR="00775631">
        <w:t xml:space="preserve"> </w:t>
      </w:r>
      <w:r w:rsidRPr="006575F8">
        <w:t>Famine’s “gray zone,” Breandán Mac Suibhne wrote in</w:t>
      </w:r>
      <w:r w:rsidR="00775631">
        <w:t xml:space="preserve"> </w:t>
      </w:r>
      <w:r w:rsidRPr="006575F8">
        <w:t>The End of Outrage: Post-Famine Adjustment in Rural Ireland</w:t>
      </w:r>
      <w:r w:rsidR="00775631">
        <w:t xml:space="preserve"> </w:t>
      </w:r>
      <w:r w:rsidRPr="006575F8">
        <w:t>(2017), is “populated by obscene and pathetic figures, where sometimes, but not always, judgment is impossible.” Drawing on painstaking research into the</w:t>
      </w:r>
      <w:r w:rsidR="00775631">
        <w:t xml:space="preserve"> </w:t>
      </w:r>
      <w:r w:rsidRPr="006575F8">
        <w:t>Donegal community of Beagh, Mac Suibhne continues:</w:t>
      </w:r>
      <w:r w:rsidR="00775631">
        <w:t xml:space="preserve"> </w:t>
      </w:r>
      <w:r w:rsidRPr="006575F8">
        <w:t>The grey zone of the Great Famine is the demimonde of soupers and grabbers, moneylenders and meal-mongers, and those who took the biscuit from the weak. It is where one finds the mother who denied one child food and fed another, a boy who slit the throats of two youths for a bag of meal, and, indeed, rumoured and reported cases of cannibalism.</w:t>
      </w:r>
      <w:r w:rsidR="00775631">
        <w:t xml:space="preserve"> </w:t>
      </w:r>
      <w:r w:rsidRPr="006575F8">
        <w:t>To make these observations . . . is to acknowledge some issues raised by the condition to which ragged humanity was, in places, reduced in Ireland in the late 1840s, and to bring into view situations in which moral judgment may not then have been impossible but scarcely can have been easy, and today seems utterly inappropriate. And yet the task remains for the historian to explain the reduction of humanity to that condition, and to assign responsibility for it.</w:t>
      </w:r>
      <w:r w:rsidR="00775631">
        <w:t xml:space="preserve"> </w:t>
      </w:r>
      <w:r w:rsidRPr="006575F8">
        <w:t>Ireland’s starvation was, ultimately, the responsibility of Her Majesty’s Government in London. But it took a century and a half for a British prime minister (Tony Blair) to acknowledge the “deep scars” of the famine and say that “those who governed in London at the time failed their people.” It took equally long for the descendants of the survivors to begin to raise their eyes from those humiliations, degradations, and feelings of worthlessness, to memorialize the victims of famine with appropriate dignity, and to recognize that the intimate cruelties of the gray zone, those hard-hearted actions and inactions, were the result of a social condition forced upon the poor and vulnerable by those in power.</w:t>
      </w:r>
      <w:r w:rsidR="00775631">
        <w:t xml:space="preserve"> </w:t>
      </w:r>
      <w:r w:rsidRPr="006575F8">
        <w:t>The famine tore apart the social fabric, not just once</w:t>
      </w:r>
      <w:r w:rsidR="00775631">
        <w:t xml:space="preserve"> </w:t>
      </w:r>
      <w:r w:rsidRPr="006575F8">
        <w:t>but month by month over prolonged years, including the aftermath of emigration, dispossession, and silence. For several generations the survivors of the famine blamed themselves, or saw the hunger as the inevitable workings of Providence or of modernity. Malthusians blamed the Irish peasants for their fecklessness in having been born in the first place. The deep sense of failure felt by parents burying their children became the self-reproach of a society that could not recognize the true nature of the harm inflicted upon them. Their community’s official histories were written, as a</w:t>
      </w:r>
      <w:r w:rsidR="00775631">
        <w:t xml:space="preserve"> </w:t>
      </w:r>
      <w:hyperlink r:id="rId64" w:history="1">
        <w:r w:rsidRPr="006575F8">
          <w:rPr>
            <w:rStyle w:val="Hyperlink"/>
          </w:rPr>
          <w:t>review</w:t>
        </w:r>
      </w:hyperlink>
      <w:r w:rsidR="00775631">
        <w:t xml:space="preserve"> </w:t>
      </w:r>
      <w:r w:rsidRPr="006575F8">
        <w:t>of Mac Suibhne’s book put it, by the “hard-faced men who did well out of the Famine.” At best the famine dead were second-class victims, not properly counted, and certainly not ranked alongside those who died a violent martyr’s death.</w:t>
      </w:r>
      <w:r w:rsidR="00775631">
        <w:t xml:space="preserve"> </w:t>
      </w:r>
      <w:r w:rsidRPr="006575F8">
        <w:t>To heal a harm, we must first give it its right name. The Irish have long been discomfited by the word “famine” because of its historic connotations of natural scarcity or imbalance between population and resources; they prefer “hunger.” But that doesn’t go far enough. What the Irish call</w:t>
      </w:r>
      <w:r w:rsidR="00775631">
        <w:t xml:space="preserve"> </w:t>
      </w:r>
      <w:r w:rsidRPr="006575F8">
        <w:t>an Gorta Mór</w:t>
      </w:r>
      <w:r w:rsidR="00775631">
        <w:t xml:space="preserve"> </w:t>
      </w:r>
      <w:r w:rsidRPr="006575F8">
        <w:t>(“the Great Hunger”) could appropriately be renamed “the Great English Famine in Ireland.”</w:t>
      </w:r>
      <w:r w:rsidR="00775631">
        <w:t xml:space="preserve"> </w:t>
      </w:r>
      <w:r w:rsidRPr="006575F8">
        <w:t>Ireland’s hunger is one of the few cases in history where the victims of famine are commemorated in public memorials. The memorial on Cambridge Common in Massachusetts shows two adults, each holding a child, parting from one another. The plinth reads, “Never again should a people starve in a world of plenty.” That indefinite article—“a</w:t>
      </w:r>
      <w:r w:rsidR="00775631">
        <w:t xml:space="preserve"> </w:t>
      </w:r>
      <w:r w:rsidRPr="006575F8">
        <w:t>people”—is the barest hint of starvation as an act, rather than hunger as a generic phenomenon. Yet there are no memorials in the places where the starvation was designed. An appropriate place would be opposite the British Treasury or the Foreign and Commonwealth Office in Whitehall, London.</w:t>
      </w:r>
      <w:r w:rsidR="00775631">
        <w:t xml:space="preserve"> </w:t>
      </w:r>
      <w:r w:rsidRPr="006575F8">
        <w:t>Such a memorial might have made Britain’s members of parliament literate in the history of their country’s starvation crimes. In turn, perhaps Conservative MP Priti Patel might have hesitated before threatening Ireland with a de facto blockade of food imports to compel it to agree to a Brexit plan involving border controls. Having reviewed a government paper that foresaw a food crisis in Ireland in the event of a “no deal” Brexit, she asked, “Why hasn’t this point been pressed home during negotiations?”</w:t>
      </w:r>
      <w:r w:rsidR="00775631">
        <w:t xml:space="preserve"> </w:t>
      </w:r>
      <w:r w:rsidRPr="006575F8">
        <w:t>The fog of the gray zone still obscures the nature of the harm in contemporary famine. In South Sudan, among the Dinka people, there is a custom that those who die of starvation are not buried. To bury them is to inter hunger itself within the land, with the result that it will return. During the famines of 1988 and 1998, when their children perished from hunger, Dinka parents cast the bodies into the bush to be eaten by vultures and wild animals. The same thing is happening now, as the current famine in South Sudan, perpetrated by President Salva Kiir Mayardit, his lieutenants, and by the rebel commanders fighting them, has killed an estimated 190,000 people since 2014.</w:t>
      </w:r>
      <w:r w:rsidR="00775631">
        <w:t xml:space="preserve"> </w:t>
      </w:r>
      <w:r w:rsidRPr="00277A49">
        <w:rPr>
          <w:rStyle w:val="StyleUnderline"/>
          <w:highlight w:val="cyan"/>
        </w:rPr>
        <w:t>The physical pain of starvation is matched by the psychological</w:t>
      </w:r>
      <w:r w:rsidRPr="006575F8">
        <w:t xml:space="preserve"> pain of blaming oneself, and one’s family, for failure. </w:t>
      </w:r>
      <w:r w:rsidRPr="00277A49">
        <w:rPr>
          <w:rStyle w:val="StyleUnderline"/>
          <w:highlight w:val="cyan"/>
        </w:rPr>
        <w:t>Famine gnaws away at</w:t>
      </w:r>
      <w:r w:rsidRPr="006575F8">
        <w:rPr>
          <w:rStyle w:val="StyleUnderline"/>
        </w:rPr>
        <w:t xml:space="preserve"> </w:t>
      </w:r>
      <w:r w:rsidRPr="006575F8">
        <w:t xml:space="preserve">those </w:t>
      </w:r>
      <w:r w:rsidRPr="00277A49">
        <w:rPr>
          <w:rStyle w:val="StyleUnderline"/>
          <w:highlight w:val="cyan"/>
        </w:rPr>
        <w:t>bonds of affection, respect, and trust</w:t>
      </w:r>
      <w:r w:rsidRPr="006575F8">
        <w:t>. For the famished people of South Sudan, properly recognizing starvation as a wrong inflicted, not just a suffering experienced, would emancipate the victims from the shame of hunger. It would allow them, at least, to bury their dead with dignity. This is the starting point for the concept of starvation crimes and necessary to r</w:t>
      </w:r>
      <w:r w:rsidR="00D8145C">
        <w:t xml:space="preserve">eshaping our thinking about the </w:t>
      </w:r>
      <w:r w:rsidRPr="006575F8">
        <w:t>political causes of famine.</w:t>
      </w:r>
      <w:r w:rsidRPr="006575F8">
        <w:rPr>
          <w:noProof/>
        </w:rPr>
        <mc:AlternateContent>
          <mc:Choice Requires="wps">
            <w:drawing>
              <wp:inline distT="0" distB="0" distL="0" distR="0">
                <wp:extent cx="307975" cy="307975"/>
                <wp:effectExtent l="0" t="0" r="0" b="0"/>
                <wp:docPr id="2" name="Rectangle 2" descr="section separato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1="http://schemas.microsoft.com/office/drawing/2015/9/8/chartex">
            <w:pict>
              <v:rect w14:anchorId="39CAA0EF" id="Rectangle 2" o:spid="_x0000_s1026" alt="section separator"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" filled="f" stroked="f">
                <o:lock v:ext="edit" aspectratio="t"/>
                <w10:anchorlock/>
              </v:rect>
            </w:pict>
          </mc:Fallback>
        </mc:AlternateContent>
      </w:r>
      <w:r w:rsidR="00775631">
        <w:t xml:space="preserve"> </w:t>
      </w:r>
      <w:r w:rsidRPr="006575F8">
        <w:t>“Starvation crime” is a new concept. It does not refer to a legal category as such, but draws together a range of crimes under different provisions of international criminal law in order to give them political salience. In this regard it draws inspiration from legal scholar and former diplomat David Scheffer’s coinage of the term “atrocity crimes” to refer to a cluster of particularly atrocious crimes, prohibited under different elements of law, without becoming side-tracked by a fruitless debate over whether such acts constitute “genocide.”</w:t>
      </w:r>
      <w:r w:rsidR="00775631">
        <w:t xml:space="preserve"> </w:t>
      </w:r>
      <w:r w:rsidRPr="006575F8">
        <w:t>Acts of starvation, defined in the Geneva Convention as attacks on “objects indispensable to the survival of the civilian population,” are prohibited in international humanitarian law. Similar prohibition is found in the Rome Statute of the International Criminal Court as well as the UN’s Genocide Convention. In general a starvation crime must meet a threshold of scale (a significant number of people must be affected) and severity (deaths or severe suffering), and it must be perpetrated in an orchestrated manner.</w:t>
      </w:r>
      <w:r w:rsidR="00775631">
        <w:t xml:space="preserve"> </w:t>
      </w:r>
      <w:r w:rsidRPr="006575F8">
        <w:t>Starvation crimes, perpetrated on a sufficient scale and over a sufficient length of time, can cause a famine. However, we need not wait on a definitive diagnosis of famine to identify a starvation crime. This is important because existing diagnostic criteria for determining famine are contentious or may only be possible after the fact. This is illustrated by current controversies over the metrics used by the IPC scale, especially in Yemen.</w:t>
      </w:r>
      <w:r w:rsidR="00775631">
        <w:t xml:space="preserve"> </w:t>
      </w:r>
      <w:r w:rsidRPr="006575F8">
        <w:t>The IPC metrics focus on the</w:t>
      </w:r>
      <w:r w:rsidR="00775631">
        <w:t xml:space="preserve"> </w:t>
      </w:r>
      <w:r w:rsidRPr="006575F8">
        <w:t>severity</w:t>
      </w:r>
      <w:r w:rsidR="00775631">
        <w:t xml:space="preserve"> </w:t>
      </w:r>
      <w:r w:rsidRPr="006575F8">
        <w:t>of malnutrition, mortality, and food crisis within a specific geographical locale. It sets a very high bar for declaring “famine,” and uses the words “emergency” and “crisis” for lower levels. Yet the IPC designation might be taken to imply that those other levels are somehow tolerable or do not involve hunger and death. Not so: a large number of people in “emergency” or “crisis” can suffer starvation deaths. Indeed, hundreds of thousands of people can die of hunger and related causes without the threshold of “famine” being officially breached in any one locality. Moreover, the criteria used for determining the</w:t>
      </w:r>
      <w:r w:rsidR="00775631">
        <w:t xml:space="preserve"> </w:t>
      </w:r>
      <w:r w:rsidRPr="006575F8">
        <w:t>magnitude</w:t>
      </w:r>
      <w:r w:rsidR="00775631">
        <w:t xml:space="preserve"> </w:t>
      </w:r>
      <w:r w:rsidRPr="006575F8">
        <w:t>of famines are based on total numbers of excess deaths, but these can be used only after the fact, and therefore are of little use when a famine is in prospect or in progress.</w:t>
      </w:r>
      <w:r w:rsidR="00775631">
        <w:t xml:space="preserve"> </w:t>
      </w:r>
      <w:r w:rsidRPr="006575F8">
        <w:t>Therefore, in the same way that Scheffer’s concept of “atrocity crimes” allows us to sidestep the problematic question of identifying genocide, so the concept of “starvation crimes” allows us to duck the question of a definitive diagnosis of famine, and indeed the bigger question of whether we need metrics of suffering in order to identify such acts. The category “starvation crimes” encompasses a range of criminal acts that include three central elements: (1) an outcome which includes deprivation of food and associated suffering (not necessarily mass starvation unto death, though such outcomes are relevant to demonstrating the gravity of the crime); (2) the act of depriving persons of food (and destruction of other items, or prevention of activities, indispensible for survival) (actus reus); and (3) criminal intent (mens rea, which need not be the intent to inflict starvation as such, only awareness that the act will have such a consequence).</w:t>
      </w:r>
      <w:r w:rsidR="00775631">
        <w:t xml:space="preserve"> </w:t>
      </w:r>
      <w:r w:rsidRPr="00277A49">
        <w:rPr>
          <w:rStyle w:val="StyleUnderline"/>
          <w:highlight w:val="cyan"/>
        </w:rPr>
        <w:t>Yemen’s famine</w:t>
      </w:r>
      <w:r w:rsidRPr="006575F8">
        <w:t xml:space="preserve">, for example, isn’t the outcome of any one specific act, but is instead the product of many different actions and policies—many in themselves not intrinsically criminal, such as closing the central bank or bombing bridges—which cumulatively </w:t>
      </w:r>
      <w:r w:rsidRPr="00277A49">
        <w:rPr>
          <w:rStyle w:val="StyleUnderline"/>
          <w:highlight w:val="cyan"/>
        </w:rPr>
        <w:t>add up to a vast starvation crime</w:t>
      </w:r>
      <w:r w:rsidRPr="006575F8">
        <w:t>. The Crown Princes of Saudi Arabia and Abu Dhabi have deliberately, over an extended period, committed multiple acts that have deprived millions of Yemenis the means necessary to survive. These attacks were mounted again and again, many of them clearly targeting civilian infrastructure, all while the two Crown Princes also oversaw the obstruction and interruption of humanitarian aid.</w:t>
      </w:r>
      <w:r w:rsidR="00775631">
        <w:t xml:space="preserve"> </w:t>
      </w:r>
      <w:r w:rsidRPr="006575F8">
        <w:t xml:space="preserve">The fact that the Houthis have stolen, taxed, and diverted food for their own political ends, and, on at least one occasion, also used starvation tactically to military ends (in the siege of Ta’izz) does not detract from the criminality of the Saudi and Emirati campaign. Yemen was already a poor and food insecure country, with a long-standing water scarcity. This would have been well-known to those who planned and administered the starvation of Yemen. </w:t>
      </w:r>
      <w:r w:rsidRPr="00277A49">
        <w:rPr>
          <w:rStyle w:val="StyleUnderline"/>
          <w:highlight w:val="cyan"/>
        </w:rPr>
        <w:t>If they knew that Yemenis were vulnerable to starvation, was it not particularly reprehensible for them to fight a war of starvation in that country</w:t>
      </w:r>
      <w:r w:rsidRPr="006575F8">
        <w:t>?</w:t>
      </w:r>
      <w:r w:rsidR="00775631">
        <w:t xml:space="preserve"> </w:t>
      </w:r>
      <w:r w:rsidRPr="006575F8">
        <w:t>Would prosecution be in the interests of victims? Aid agencies will likely put forward strong arguments for attending to immediate needs and not asking difficult questions. Perpetrators might see aid workers as prosecution witnesses, after all, and want them out. Or they might insist on silence as a precondition for humanitarian staff. Prudence might counsel treading softly around issues of criminal culpability.</w:t>
      </w:r>
      <w:r w:rsidR="00775631">
        <w:t xml:space="preserve"> </w:t>
      </w:r>
      <w:r w:rsidRPr="006575F8">
        <w:t>But the justice agenda ranges wider. Starvation is a material deprivation. Its victims lose their assets and livelihoods as they suffer hunger and their children die. The approximately $1.5 billion that Saudi Arabia and the UAE have contributed to international aid operations in Yemen should be seen less as a mitigating factor and more as a small down payment on the tens of billions of dollars for which they should be liable in reparations.</w:t>
      </w:r>
    </w:p>
    <w:p w:rsidR="009131D0" w:rsidRPr="0004034B" w:rsidRDefault="009131D0" w:rsidP="009131D0">
      <w:pPr>
        <w:pStyle w:val="Heading4"/>
        <w:rPr>
          <w:rStyle w:val="Style13ptBold"/>
          <w:b/>
        </w:rPr>
      </w:pPr>
      <w:r w:rsidRPr="0004034B">
        <w:rPr>
          <w:rStyle w:val="Style13ptBold"/>
          <w:b/>
        </w:rPr>
        <w:t>Structural violence outweighs – it creates all forms of macro-level violence – obscuring its role guarantees future conf</w:t>
      </w:r>
      <w:r w:rsidR="00397F7A">
        <w:rPr>
          <w:rStyle w:val="Style13ptBold"/>
          <w:b/>
        </w:rPr>
        <w:t xml:space="preserve">licts - </w:t>
      </w:r>
      <w:r>
        <w:rPr>
          <w:rStyle w:val="Style13ptBold"/>
          <w:b/>
        </w:rPr>
        <w:t xml:space="preserve">this </w:t>
      </w:r>
      <w:r w:rsidRPr="0004034B">
        <w:rPr>
          <w:rStyle w:val="Style13ptBold"/>
          <w:b/>
        </w:rPr>
        <w:t xml:space="preserve">suffering cannot </w:t>
      </w:r>
      <w:r>
        <w:rPr>
          <w:rStyle w:val="Style13ptBold"/>
          <w:b/>
        </w:rPr>
        <w:t xml:space="preserve">possibly </w:t>
      </w:r>
      <w:r w:rsidRPr="0004034B">
        <w:rPr>
          <w:rStyle w:val="Style13ptBold"/>
          <w:b/>
        </w:rPr>
        <w:t xml:space="preserve">be captured in a </w:t>
      </w:r>
      <w:r>
        <w:rPr>
          <w:rStyle w:val="Style13ptBold"/>
          <w:b/>
        </w:rPr>
        <w:t xml:space="preserve">traditional </w:t>
      </w:r>
      <w:r w:rsidRPr="0004034B">
        <w:rPr>
          <w:rStyle w:val="Style13ptBold"/>
          <w:b/>
        </w:rPr>
        <w:t xml:space="preserve">dataset </w:t>
      </w:r>
    </w:p>
    <w:p w:rsidR="009131D0" w:rsidRPr="00E24758" w:rsidRDefault="009131D0" w:rsidP="009131D0">
      <w:pPr>
        <w:tabs>
          <w:tab w:val="right" w:pos="13470"/>
        </w:tabs>
        <w:rPr>
          <w:b/>
          <w:bCs/>
          <w:sz w:val="26"/>
        </w:rPr>
      </w:pPr>
      <w:r w:rsidRPr="00E24758">
        <w:t xml:space="preserve">Simon </w:t>
      </w:r>
      <w:r w:rsidRPr="001159F4">
        <w:rPr>
          <w:rStyle w:val="Style13ptBold"/>
        </w:rPr>
        <w:t xml:space="preserve">Springer, </w:t>
      </w:r>
      <w:r w:rsidRPr="00AE07DC">
        <w:t>Professor of Geography @ University of Otago</w:t>
      </w:r>
      <w:r w:rsidRPr="001159F4">
        <w:rPr>
          <w:rStyle w:val="Style13ptBold"/>
        </w:rPr>
        <w:t xml:space="preserve">, </w:t>
      </w:r>
      <w:r>
        <w:rPr>
          <w:rStyle w:val="Style13ptBold"/>
        </w:rPr>
        <w:t>20</w:t>
      </w:r>
      <w:r w:rsidRPr="001159F4">
        <w:rPr>
          <w:rStyle w:val="Style13ptBold"/>
        </w:rPr>
        <w:t xml:space="preserve">11 </w:t>
      </w:r>
      <w:r>
        <w:rPr>
          <w:rStyle w:val="Style13ptBold"/>
        </w:rPr>
        <w:tab/>
      </w:r>
      <w:r>
        <w:t>“</w:t>
      </w:r>
      <w:r w:rsidRPr="006564C5">
        <w:t>Violence sits in places? Cultural practice, neoliberal rationalism,</w:t>
      </w:r>
      <w:r>
        <w:t xml:space="preserve"> </w:t>
      </w:r>
      <w:r w:rsidRPr="006564C5">
        <w:t>and virulent imaginative geographies</w:t>
      </w:r>
      <w:r>
        <w:t>,” Political Geography (30) pp. 90-98)</w:t>
      </w:r>
    </w:p>
    <w:p w:rsidR="009131D0" w:rsidRDefault="009131D0" w:rsidP="009131D0">
      <w:r>
        <w:t xml:space="preserve">The confounding effects of violence ensure that it is a phenomena shot through with a certain perceptual blindness. In his monumental essay ‘Critique of Violence’, Walter Benjamin (1986) exposed our unremitting tendency to obscure violence in its institutionalized forms, and because of this opacity, our inclination to regard violence exclusively as something we can see through its direct expression. Yet </w:t>
      </w:r>
      <w:r w:rsidRPr="00AF2797">
        <w:rPr>
          <w:rStyle w:val="StyleUnderline"/>
        </w:rPr>
        <w:t xml:space="preserve">the </w:t>
      </w:r>
      <w:r w:rsidRPr="00277A49">
        <w:rPr>
          <w:rStyle w:val="StyleUnderline"/>
          <w:highlight w:val="cyan"/>
        </w:rPr>
        <w:t>structural violence</w:t>
      </w:r>
      <w:r>
        <w:t xml:space="preserve"> </w:t>
      </w:r>
      <w:r w:rsidRPr="00AF2797">
        <w:rPr>
          <w:rStyle w:val="StyleUnderline"/>
        </w:rPr>
        <w:t xml:space="preserve">resulting from our </w:t>
      </w:r>
      <w:r w:rsidRPr="00AF2797">
        <w:rPr>
          <w:rStyle w:val="Emphasis"/>
        </w:rPr>
        <w:t>political and economic systems</w:t>
      </w:r>
      <w:r>
        <w:t xml:space="preserve"> ( Farmer, 2004 and Galtung, 1969</w:t>
      </w:r>
      <w:r w:rsidRPr="006B16E8">
        <w:t xml:space="preserve">), </w:t>
      </w:r>
      <w:r w:rsidRPr="006B16E8">
        <w:rPr>
          <w:rStyle w:val="StyleUnderline"/>
        </w:rPr>
        <w:t xml:space="preserve">and the </w:t>
      </w:r>
      <w:r w:rsidRPr="006B16E8">
        <w:rPr>
          <w:rStyle w:val="Emphasis"/>
        </w:rPr>
        <w:t>symbolic violence</w:t>
      </w:r>
      <w:r w:rsidRPr="006B16E8">
        <w:rPr>
          <w:rStyle w:val="StyleUnderline"/>
        </w:rPr>
        <w:t xml:space="preserve"> born</w:t>
      </w:r>
      <w:r w:rsidRPr="006B16E8">
        <w:t xml:space="preserve"> </w:t>
      </w:r>
      <w:r w:rsidRPr="006B16E8">
        <w:rPr>
          <w:rStyle w:val="StyleUnderline"/>
        </w:rPr>
        <w:t>of our discourses</w:t>
      </w:r>
      <w:r>
        <w:t xml:space="preserve"> ( Bourdieu, 2001 and Jiwani, 2006), </w:t>
      </w:r>
      <w:r w:rsidRPr="00277A49">
        <w:rPr>
          <w:rStyle w:val="StyleUnderline"/>
          <w:highlight w:val="cyan"/>
        </w:rPr>
        <w:t>are</w:t>
      </w:r>
      <w:r>
        <w:t xml:space="preserve"> something </w:t>
      </w:r>
      <w:r w:rsidRPr="00277A49">
        <w:rPr>
          <w:rStyle w:val="Emphasis"/>
          <w:highlight w:val="cyan"/>
        </w:rPr>
        <w:t>like the dark matter</w:t>
      </w:r>
      <w:r w:rsidRPr="00AF2797">
        <w:rPr>
          <w:rStyle w:val="Emphasis"/>
        </w:rPr>
        <w:t xml:space="preserve"> of physics</w:t>
      </w:r>
      <w:r>
        <w:t>, ‘[</w:t>
      </w:r>
      <w:r w:rsidRPr="00277A49">
        <w:rPr>
          <w:rStyle w:val="StyleUnderline"/>
          <w:highlight w:val="cyan"/>
        </w:rPr>
        <w:t>they] may be invisible, but [they have] to be taken into account if one is to make sense of</w:t>
      </w:r>
      <w:r w:rsidRPr="00AF2797">
        <w:rPr>
          <w:rStyle w:val="StyleUnderline"/>
        </w:rPr>
        <w:t xml:space="preserve"> what might otherwise seem to be ‘irrational’ </w:t>
      </w:r>
      <w:r w:rsidRPr="00277A49">
        <w:rPr>
          <w:rStyle w:val="StyleUnderline"/>
          <w:highlight w:val="cyan"/>
        </w:rPr>
        <w:t>explosions of</w:t>
      </w:r>
      <w:r>
        <w:t xml:space="preserve"> subjective [or direct] </w:t>
      </w:r>
      <w:r w:rsidRPr="00277A49">
        <w:rPr>
          <w:rStyle w:val="StyleUnderline"/>
          <w:highlight w:val="cyan"/>
        </w:rPr>
        <w:t>violence’</w:t>
      </w:r>
      <w:r>
        <w:t xml:space="preserve"> ( Zizek, 2008: 2). </w:t>
      </w:r>
      <w:r w:rsidRPr="00AF2797">
        <w:rPr>
          <w:rStyle w:val="StyleUnderline"/>
        </w:rPr>
        <w:t>These seemingly invisible</w:t>
      </w:r>
      <w:r>
        <w:t xml:space="preserve"> </w:t>
      </w:r>
      <w:r w:rsidRPr="00AF2797">
        <w:rPr>
          <w:rStyle w:val="StyleUnderline"/>
        </w:rPr>
        <w:t>geographies</w:t>
      </w:r>
      <w:r>
        <w:t xml:space="preserve"> of violence – including the hidden fist of the market itself – </w:t>
      </w:r>
      <w:r w:rsidRPr="00AF2797">
        <w:rPr>
          <w:rStyle w:val="StyleUnderline"/>
        </w:rPr>
        <w:t>have both ‘nonillusory</w:t>
      </w:r>
      <w:r>
        <w:t xml:space="preserve"> </w:t>
      </w:r>
      <w:r w:rsidRPr="00AF2797">
        <w:rPr>
          <w:rStyle w:val="StyleUnderline"/>
        </w:rPr>
        <w:t>effects’</w:t>
      </w:r>
      <w:r>
        <w:t xml:space="preserve"> ( Springer, 2008) </w:t>
      </w:r>
      <w:r w:rsidRPr="00AF2797">
        <w:rPr>
          <w:rStyle w:val="StyleUnderline"/>
        </w:rPr>
        <w:t xml:space="preserve">and pathogenic affects in afflicting human bodies that </w:t>
      </w:r>
      <w:r w:rsidRPr="00AF2797">
        <w:rPr>
          <w:rStyle w:val="Emphasis"/>
        </w:rPr>
        <w:t>create suffering</w:t>
      </w:r>
      <w:r>
        <w:t xml:space="preserve"> ( Farmer, 2003), which can be seen if one cares to look critically enough. Yet, </w:t>
      </w:r>
      <w:r w:rsidRPr="00277A49">
        <w:rPr>
          <w:rStyle w:val="StyleUnderline"/>
          <w:highlight w:val="cyan"/>
        </w:rPr>
        <w:t xml:space="preserve">because of their sheer </w:t>
      </w:r>
      <w:r w:rsidRPr="00277A49">
        <w:rPr>
          <w:rStyle w:val="Emphasis"/>
          <w:highlight w:val="cyan"/>
        </w:rPr>
        <w:t>pervasiveness</w:t>
      </w:r>
      <w:r w:rsidRPr="00277A49">
        <w:rPr>
          <w:rStyle w:val="StyleUnderline"/>
          <w:highlight w:val="cyan"/>
        </w:rPr>
        <w:t>,</w:t>
      </w:r>
      <w:r w:rsidRPr="00AF2797">
        <w:rPr>
          <w:rStyle w:val="StyleUnderline"/>
        </w:rPr>
        <w:t xml:space="preserve"> </w:t>
      </w:r>
      <w:r w:rsidRPr="00AF2797">
        <w:rPr>
          <w:rStyle w:val="Emphasis"/>
        </w:rPr>
        <w:t>systematization</w:t>
      </w:r>
      <w:r w:rsidRPr="00AF2797">
        <w:rPr>
          <w:rStyle w:val="StyleUnderline"/>
        </w:rPr>
        <w:t xml:space="preserve">, </w:t>
      </w:r>
      <w:r w:rsidRPr="00277A49">
        <w:rPr>
          <w:rStyle w:val="StyleUnderline"/>
          <w:highlight w:val="cyan"/>
        </w:rPr>
        <w:t xml:space="preserve">and </w:t>
      </w:r>
      <w:r w:rsidRPr="00277A49">
        <w:rPr>
          <w:rStyle w:val="Emphasis"/>
          <w:highlight w:val="cyan"/>
        </w:rPr>
        <w:t>banality</w:t>
      </w:r>
      <w:r w:rsidRPr="00277A49">
        <w:rPr>
          <w:highlight w:val="cyan"/>
        </w:rPr>
        <w:t xml:space="preserve"> </w:t>
      </w:r>
      <w:r w:rsidRPr="00277A49">
        <w:rPr>
          <w:rStyle w:val="StyleUnderline"/>
          <w:highlight w:val="cyan"/>
        </w:rPr>
        <w:t>we are</w:t>
      </w:r>
      <w:r w:rsidRPr="00AF2797">
        <w:rPr>
          <w:rStyle w:val="StyleUnderline"/>
        </w:rPr>
        <w:t xml:space="preserve"> all too </w:t>
      </w:r>
      <w:r w:rsidRPr="00277A49">
        <w:rPr>
          <w:rStyle w:val="StyleUnderline"/>
          <w:highlight w:val="cyan"/>
        </w:rPr>
        <w:t>frequently blinded from seeing that which is</w:t>
      </w:r>
      <w:r w:rsidRPr="00AF2797">
        <w:rPr>
          <w:rStyle w:val="StyleUnderline"/>
        </w:rPr>
        <w:t xml:space="preserve"> perhaps </w:t>
      </w:r>
      <w:r w:rsidRPr="00277A49">
        <w:rPr>
          <w:rStyle w:val="Emphasis"/>
          <w:highlight w:val="cyan"/>
        </w:rPr>
        <w:t>most obvious</w:t>
      </w:r>
      <w:r>
        <w:t xml:space="preserve">. </w:t>
      </w:r>
      <w:r w:rsidRPr="00277A49">
        <w:rPr>
          <w:rStyle w:val="StyleUnderline"/>
          <w:highlight w:val="cyan"/>
        </w:rPr>
        <w:t>This</w:t>
      </w:r>
      <w:r>
        <w:t xml:space="preserve"> itself </w:t>
      </w:r>
      <w:r w:rsidRPr="00277A49">
        <w:rPr>
          <w:rStyle w:val="StyleUnderline"/>
          <w:highlight w:val="cyan"/>
        </w:rPr>
        <w:t xml:space="preserve">marks an </w:t>
      </w:r>
      <w:r w:rsidRPr="00277A49">
        <w:rPr>
          <w:rStyle w:val="Emphasis"/>
          <w:highlight w:val="cyan"/>
        </w:rPr>
        <w:t>epistemological downward spiral</w:t>
      </w:r>
      <w:r w:rsidRPr="00A64BA3">
        <w:t xml:space="preserve">, </w:t>
      </w:r>
      <w:r w:rsidRPr="00A64BA3">
        <w:rPr>
          <w:rStyle w:val="StyleUnderline"/>
        </w:rPr>
        <w:t>as ‘the economic’ in</w:t>
      </w:r>
      <w:r w:rsidRPr="00AF2797">
        <w:rPr>
          <w:rStyle w:val="StyleUnderline"/>
        </w:rPr>
        <w:t xml:space="preserve"> </w:t>
      </w:r>
      <w:r w:rsidRPr="00277A49">
        <w:rPr>
          <w:rStyle w:val="StyleUnderline"/>
          <w:highlight w:val="cyan"/>
        </w:rPr>
        <w:t>particular is</w:t>
      </w:r>
      <w:r w:rsidRPr="00AF2797">
        <w:rPr>
          <w:rStyle w:val="StyleUnderline"/>
        </w:rPr>
        <w:t xml:space="preserve"> evermore </w:t>
      </w:r>
      <w:r w:rsidRPr="00277A49">
        <w:rPr>
          <w:rStyle w:val="StyleUnderline"/>
          <w:highlight w:val="cyan"/>
        </w:rPr>
        <w:t xml:space="preserve">abstracted and </w:t>
      </w:r>
      <w:r w:rsidRPr="00277A49">
        <w:rPr>
          <w:rStyle w:val="Emphasis"/>
          <w:highlight w:val="cyan"/>
        </w:rPr>
        <w:t>its ‘real world’ implications</w:t>
      </w:r>
      <w:r w:rsidRPr="00277A49">
        <w:rPr>
          <w:highlight w:val="cyan"/>
        </w:rPr>
        <w:t xml:space="preserve"> </w:t>
      </w:r>
      <w:r w:rsidRPr="00277A49">
        <w:rPr>
          <w:rStyle w:val="StyleUnderline"/>
          <w:highlight w:val="cyan"/>
        </w:rPr>
        <w:t>are</w:t>
      </w:r>
      <w:r w:rsidRPr="00AF2797">
        <w:rPr>
          <w:rStyle w:val="StyleUnderline"/>
        </w:rPr>
        <w:t xml:space="preserve"> increasingly </w:t>
      </w:r>
      <w:r w:rsidRPr="00277A49">
        <w:rPr>
          <w:rStyle w:val="StyleUnderline"/>
          <w:highlight w:val="cyan"/>
        </w:rPr>
        <w:t>erased</w:t>
      </w:r>
      <w:r w:rsidRPr="00AF2797">
        <w:rPr>
          <w:rStyle w:val="StyleUnderline"/>
        </w:rPr>
        <w:t xml:space="preserve"> from collective consciousnes</w:t>
      </w:r>
      <w:r>
        <w:t>s ( Hart, 2008</w:t>
      </w:r>
      <w:r w:rsidRPr="00E65B5A">
        <w:rPr>
          <w:rStyle w:val="StyleUnderline"/>
        </w:rPr>
        <w:t>). ‘The clearest available example of such epistemic violence’</w:t>
      </w:r>
      <w:r>
        <w:t>, Gayatri Spivak (1988: 24–25) contends, ‘</w:t>
      </w:r>
      <w:r w:rsidRPr="00E65B5A">
        <w:rPr>
          <w:rStyle w:val="StyleUnderline"/>
        </w:rPr>
        <w:t>is the remotely orchestrate</w:t>
      </w:r>
      <w:r>
        <w:t xml:space="preserve">d, far-flung, </w:t>
      </w:r>
      <w:r w:rsidRPr="00E65B5A">
        <w:rPr>
          <w:rStyle w:val="StyleUnderline"/>
        </w:rPr>
        <w:t>and heterogeneous project to constitute the colonial subject as Other’</w:t>
      </w:r>
      <w:r>
        <w:t xml:space="preserve">, and it is here that the relationship between Orientalism and neoliberalism is revealed. </w:t>
      </w:r>
      <w:r w:rsidRPr="00E65B5A">
        <w:t xml:space="preserve">Since Orientalism is a discourse that functions precisely due to its ability to conceal an underlying symbolic violence (Tuastad, 2003), and because the structural violence of poverty and inequality that stems from the political economies of neoliberalism is cast as illusory (Springer, 2008), my reflections on neoliberalism, Orientalism, and their resultant imaginative and material violent geographies are, as presented here, purposefully theoretical. As Derek Gregory (1993: 275) passionately argues, ‘human geographers have to work with social theory… </w:t>
      </w:r>
      <w:r w:rsidRPr="00277A49">
        <w:rPr>
          <w:rStyle w:val="Emphasis"/>
          <w:highlight w:val="cyan"/>
        </w:rPr>
        <w:t>Empiricism is not an option</w:t>
      </w:r>
      <w:r w:rsidRPr="00E65B5A">
        <w:t xml:space="preserve">, if it ever was, </w:t>
      </w:r>
      <w:r w:rsidRPr="00277A49">
        <w:rPr>
          <w:rStyle w:val="StyleUnderline"/>
          <w:highlight w:val="cyan"/>
        </w:rPr>
        <w:t>because</w:t>
      </w:r>
      <w:r w:rsidRPr="00E65B5A">
        <w:rPr>
          <w:rStyle w:val="StyleUnderline"/>
        </w:rPr>
        <w:t xml:space="preserve"> the “</w:t>
      </w:r>
      <w:r w:rsidRPr="00277A49">
        <w:rPr>
          <w:rStyle w:val="StyleUnderline"/>
          <w:highlight w:val="cyan"/>
        </w:rPr>
        <w:t>facts” do not</w:t>
      </w:r>
      <w:r w:rsidRPr="00E65B5A">
        <w:t xml:space="preserve"> (</w:t>
      </w:r>
      <w:r w:rsidRPr="00E65B5A">
        <w:rPr>
          <w:rStyle w:val="Emphasis"/>
        </w:rPr>
        <w:t>and never will</w:t>
      </w:r>
      <w:r w:rsidRPr="00277A49">
        <w:rPr>
          <w:highlight w:val="cyan"/>
        </w:rPr>
        <w:t xml:space="preserve">) </w:t>
      </w:r>
      <w:r w:rsidRPr="00277A49">
        <w:rPr>
          <w:rStyle w:val="Emphasis"/>
          <w:highlight w:val="cyan"/>
        </w:rPr>
        <w:t>“speak for themselves”,</w:t>
      </w:r>
      <w:r w:rsidRPr="00E65B5A">
        <w:t xml:space="preserve"> </w:t>
      </w:r>
      <w:r w:rsidRPr="00E65B5A">
        <w:rPr>
          <w:rStyle w:val="Emphasis"/>
        </w:rPr>
        <w:t>no matter how closely… we listen’.</w:t>
      </w:r>
      <w:r w:rsidRPr="00E65B5A">
        <w:t xml:space="preserve"> </w:t>
      </w:r>
      <w:r w:rsidRPr="00277A49">
        <w:rPr>
          <w:rStyle w:val="StyleUnderline"/>
          <w:highlight w:val="cyan"/>
        </w:rPr>
        <w:t>Although</w:t>
      </w:r>
      <w:r w:rsidRPr="00E65B5A">
        <w:rPr>
          <w:rStyle w:val="StyleUnderline"/>
        </w:rPr>
        <w:t xml:space="preserve"> the ‘</w:t>
      </w:r>
      <w:r w:rsidRPr="00277A49">
        <w:rPr>
          <w:rStyle w:val="StyleUnderline"/>
          <w:highlight w:val="cyan"/>
        </w:rPr>
        <w:t>facts’</w:t>
      </w:r>
      <w:r w:rsidRPr="00E65B5A">
        <w:rPr>
          <w:rStyle w:val="StyleUnderline"/>
        </w:rPr>
        <w:t xml:space="preserve"> of violence </w:t>
      </w:r>
      <w:r w:rsidRPr="00277A49">
        <w:rPr>
          <w:rStyle w:val="StyleUnderline"/>
          <w:highlight w:val="cyan"/>
        </w:rPr>
        <w:t xml:space="preserve">can be </w:t>
      </w:r>
      <w:r w:rsidRPr="00277A49">
        <w:rPr>
          <w:rStyle w:val="Emphasis"/>
          <w:highlight w:val="cyan"/>
        </w:rPr>
        <w:t>assembled</w:t>
      </w:r>
      <w:r w:rsidRPr="00277A49">
        <w:rPr>
          <w:rStyle w:val="StyleUnderline"/>
          <w:highlight w:val="cyan"/>
        </w:rPr>
        <w:t>,</w:t>
      </w:r>
      <w:r w:rsidRPr="00277A49">
        <w:rPr>
          <w:highlight w:val="cyan"/>
        </w:rPr>
        <w:t xml:space="preserve"> </w:t>
      </w:r>
      <w:r w:rsidRPr="00277A49">
        <w:rPr>
          <w:rStyle w:val="Emphasis"/>
          <w:highlight w:val="cyan"/>
        </w:rPr>
        <w:t>tallied</w:t>
      </w:r>
      <w:r w:rsidRPr="00277A49">
        <w:rPr>
          <w:highlight w:val="cyan"/>
        </w:rPr>
        <w:t xml:space="preserve">, </w:t>
      </w:r>
      <w:r w:rsidRPr="00277A49">
        <w:rPr>
          <w:rStyle w:val="StyleUnderline"/>
          <w:highlight w:val="cyan"/>
        </w:rPr>
        <w:t>and</w:t>
      </w:r>
      <w:r w:rsidRPr="00277A49">
        <w:rPr>
          <w:highlight w:val="cyan"/>
        </w:rPr>
        <w:t xml:space="preserve"> </w:t>
      </w:r>
      <w:r w:rsidRPr="00277A49">
        <w:rPr>
          <w:rStyle w:val="Emphasis"/>
          <w:highlight w:val="cyan"/>
        </w:rPr>
        <w:t>categorized</w:t>
      </w:r>
      <w:r w:rsidRPr="00277A49">
        <w:rPr>
          <w:highlight w:val="cyan"/>
        </w:rPr>
        <w:t xml:space="preserve">, </w:t>
      </w:r>
      <w:r w:rsidRPr="00277A49">
        <w:rPr>
          <w:rStyle w:val="StyleUnderline"/>
          <w:highlight w:val="cyan"/>
        </w:rPr>
        <w:t>the</w:t>
      </w:r>
      <w:r w:rsidRPr="00E65B5A">
        <w:t xml:space="preserve"> cultural </w:t>
      </w:r>
      <w:r w:rsidRPr="00277A49">
        <w:rPr>
          <w:rStyle w:val="Emphasis"/>
          <w:highlight w:val="cyan"/>
        </w:rPr>
        <w:t>scope and emotional weight</w:t>
      </w:r>
      <w:r w:rsidRPr="00277A49">
        <w:rPr>
          <w:highlight w:val="cyan"/>
        </w:rPr>
        <w:t xml:space="preserve"> </w:t>
      </w:r>
      <w:r w:rsidRPr="00277A49">
        <w:rPr>
          <w:rStyle w:val="StyleUnderline"/>
          <w:highlight w:val="cyan"/>
        </w:rPr>
        <w:t>of violence can never be entirely captured through empirical analysis</w:t>
      </w:r>
      <w:r>
        <w:t xml:space="preserve">. After Auschwitz, and now after 9/11, casting a sideways glance at violence through </w:t>
      </w:r>
      <w:r w:rsidRPr="00277A49">
        <w:rPr>
          <w:rStyle w:val="StyleUnderline"/>
          <w:highlight w:val="cyan"/>
        </w:rPr>
        <w:t>the</w:t>
      </w:r>
      <w:r w:rsidRPr="00E65B5A">
        <w:rPr>
          <w:rStyle w:val="StyleUnderline"/>
        </w:rPr>
        <w:t xml:space="preserve"> poetic </w:t>
      </w:r>
      <w:r w:rsidRPr="00277A49">
        <w:rPr>
          <w:rStyle w:val="StyleUnderline"/>
          <w:highlight w:val="cyan"/>
        </w:rPr>
        <w:t>abstractions of theory must</w:t>
      </w:r>
      <w:r w:rsidRPr="00E65B5A">
        <w:rPr>
          <w:rStyle w:val="StyleUnderline"/>
        </w:rPr>
        <w:t xml:space="preserve"> </w:t>
      </w:r>
      <w:r w:rsidRPr="00277A49">
        <w:rPr>
          <w:rStyle w:val="StyleUnderline"/>
          <w:highlight w:val="cyan"/>
        </w:rPr>
        <w:t xml:space="preserve">be considered as an </w:t>
      </w:r>
      <w:r w:rsidRPr="00277A49">
        <w:rPr>
          <w:rStyle w:val="Emphasis"/>
          <w:highlight w:val="cyan"/>
        </w:rPr>
        <w:t>enabling possibility</w:t>
      </w:r>
      <w:r>
        <w:t>. This is particularly the case with respect to understanding the geographies of violence, as our understandings of space and place are also largely poetic (Bachelard, 1964 and Kong, 2001)</w:t>
      </w:r>
    </w:p>
    <w:p w:rsidR="00E80539" w:rsidRDefault="00E80539" w:rsidP="00175D66">
      <w:pPr>
        <w:pStyle w:val="Heading4"/>
        <w:rPr>
          <w:shd w:val="clear" w:color="auto" w:fill="FFFFFF"/>
        </w:rPr>
      </w:pPr>
    </w:p>
    <w:p w:rsidR="009131D0" w:rsidRPr="00951C0E" w:rsidRDefault="009131D0" w:rsidP="009131D0">
      <w:pPr>
        <w:pStyle w:val="Heading4"/>
      </w:pPr>
      <w:r w:rsidRPr="00951C0E">
        <w:t>You should privilege ever</w:t>
      </w:r>
      <w:r w:rsidR="000F17E1">
        <w:t>yday violence for two reasons- a.</w:t>
      </w:r>
      <w:r w:rsidRPr="00951C0E">
        <w:t>) social bi</w:t>
      </w:r>
      <w:r w:rsidR="000F17E1">
        <w:t>as underrepresents its effects b.</w:t>
      </w:r>
      <w:r w:rsidRPr="00951C0E">
        <w:t>) its effects are exponential, not linear</w:t>
      </w:r>
      <w:r w:rsidR="000F17E1">
        <w:t>,</w:t>
      </w:r>
      <w:r w:rsidRPr="00951C0E">
        <w:t xml:space="preserve"> which me</w:t>
      </w:r>
      <w:r w:rsidR="00AE07DC">
        <w:t>ans even if we</w:t>
      </w:r>
      <w:r w:rsidRPr="00951C0E">
        <w:t xml:space="preserve"> only </w:t>
      </w:r>
      <w:r w:rsidR="00AE07DC">
        <w:t xml:space="preserve">win </w:t>
      </w:r>
      <w:r w:rsidRPr="00951C0E">
        <w:t>a small amount of structural violence, its terminal impacts are huge</w:t>
      </w:r>
    </w:p>
    <w:p w:rsidR="009131D0" w:rsidRPr="000F17E1" w:rsidRDefault="000F17E1" w:rsidP="009131D0">
      <w:pPr>
        <w:rPr>
          <w:b/>
          <w:bCs/>
          <w:sz w:val="26"/>
        </w:rPr>
      </w:pPr>
      <w:r>
        <w:rPr>
          <w:rStyle w:val="Style13ptBold"/>
        </w:rPr>
        <w:t xml:space="preserve">Nixon 2011 </w:t>
      </w:r>
      <w:r w:rsidR="009131D0" w:rsidRPr="00E27FCA">
        <w:t xml:space="preserve">(Rob, Rachel Carson Professor of English, University of Wisconsin-Madison, </w:t>
      </w:r>
      <w:r w:rsidR="009131D0" w:rsidRPr="005E185B">
        <w:rPr>
          <w:u w:val="single"/>
        </w:rPr>
        <w:t>Slow Violence and the Environmentalism of the Poor</w:t>
      </w:r>
      <w:r w:rsidR="009131D0" w:rsidRPr="00E27FCA">
        <w:t>, pgs. 2-3)</w:t>
      </w:r>
    </w:p>
    <w:p w:rsidR="009131D0" w:rsidRDefault="009131D0" w:rsidP="000F17E1">
      <w:pPr>
        <w:pStyle w:val="card"/>
        <w:ind w:left="0"/>
        <w:rPr>
          <w:rStyle w:val="Emphasis"/>
          <w:rFonts w:eastAsiaTheme="majorEastAsia"/>
        </w:rPr>
      </w:pPr>
      <w:r w:rsidRPr="00E27FCA">
        <w:t xml:space="preserve">Three primary concerns animate this book, chief among them my conviction that </w:t>
      </w:r>
      <w:r w:rsidRPr="00C74D28">
        <w:rPr>
          <w:rStyle w:val="StyleUnderline"/>
        </w:rPr>
        <w:t>we</w:t>
      </w:r>
      <w:r w:rsidRPr="00E27FCA">
        <w:t xml:space="preserve"> urgently </w:t>
      </w:r>
      <w:r w:rsidRPr="00C74D28">
        <w:rPr>
          <w:rStyle w:val="StyleUnderline"/>
        </w:rPr>
        <w:t>need to rethink</w:t>
      </w:r>
      <w:r w:rsidRPr="00E27FCA">
        <w:t xml:space="preserve">-politically, imaginatively, and theoretically-what I call </w:t>
      </w:r>
      <w:r w:rsidRPr="00C74D28">
        <w:rPr>
          <w:rStyle w:val="StyleUnderline"/>
        </w:rPr>
        <w:t>"slow violence."</w:t>
      </w:r>
      <w:r w:rsidRPr="00E27FCA">
        <w:t xml:space="preserve"> By slow violence I mean a violence </w:t>
      </w:r>
      <w:r w:rsidRPr="000202A4">
        <w:rPr>
          <w:rStyle w:val="StyleUnderline"/>
        </w:rPr>
        <w:t>that occurs gradually and out of sight</w:t>
      </w:r>
      <w:r w:rsidRPr="00E27FCA">
        <w:t xml:space="preserve">, a violence of delayed destruction that is </w:t>
      </w:r>
      <w:r w:rsidRPr="00377CCA">
        <w:rPr>
          <w:rStyle w:val="StyleUnderline"/>
        </w:rPr>
        <w:t>dispersed across time and space</w:t>
      </w:r>
      <w:r w:rsidRPr="00E27FCA">
        <w:t xml:space="preserve">, an attritional violence that is typically not viewed as violence at all. </w:t>
      </w:r>
      <w:r w:rsidRPr="00277A49">
        <w:rPr>
          <w:rStyle w:val="StyleUnderline"/>
          <w:highlight w:val="cyan"/>
        </w:rPr>
        <w:t>Violence is customarily conceived as an event</w:t>
      </w:r>
      <w:r w:rsidRPr="00E27FCA">
        <w:t xml:space="preserve"> or action </w:t>
      </w:r>
      <w:r w:rsidRPr="00277A49">
        <w:rPr>
          <w:rStyle w:val="StyleUnderline"/>
          <w:highlight w:val="cyan"/>
        </w:rPr>
        <w:t>that is immediate</w:t>
      </w:r>
      <w:r w:rsidRPr="000202A4">
        <w:rPr>
          <w:rStyle w:val="StyleUnderline"/>
        </w:rPr>
        <w:t xml:space="preserve"> in time</w:t>
      </w:r>
      <w:r w:rsidRPr="00E27FCA">
        <w:t xml:space="preserve">, explosive and spectacular in space, and as erupting into instant sensational visibility. </w:t>
      </w:r>
      <w:r w:rsidRPr="00277A49">
        <w:rPr>
          <w:rStyle w:val="StyleUnderline"/>
          <w:highlight w:val="cyan"/>
        </w:rPr>
        <w:t>We need</w:t>
      </w:r>
      <w:r w:rsidRPr="00E27FCA">
        <w:t xml:space="preserve">, I believe, </w:t>
      </w:r>
      <w:r w:rsidRPr="00277A49">
        <w:rPr>
          <w:rStyle w:val="StyleUnderline"/>
          <w:highlight w:val="cyan"/>
        </w:rPr>
        <w:t>to engage</w:t>
      </w:r>
      <w:r w:rsidRPr="000202A4">
        <w:rPr>
          <w:rStyle w:val="StyleUnderline"/>
        </w:rPr>
        <w:t xml:space="preserve"> a different kind of </w:t>
      </w:r>
      <w:r w:rsidRPr="00277A49">
        <w:rPr>
          <w:rStyle w:val="StyleUnderline"/>
          <w:highlight w:val="cyan"/>
        </w:rPr>
        <w:t>violence</w:t>
      </w:r>
      <w:r w:rsidRPr="00E27FCA">
        <w:t xml:space="preserve">, a violence </w:t>
      </w:r>
      <w:r w:rsidRPr="00277A49">
        <w:rPr>
          <w:rStyle w:val="StyleUnderline"/>
          <w:highlight w:val="cyan"/>
        </w:rPr>
        <w:t>that is</w:t>
      </w:r>
      <w:r w:rsidRPr="00E27FCA">
        <w:t xml:space="preserve"> neither spectacular nor instantaneous, but rather </w:t>
      </w:r>
      <w:r w:rsidRPr="00277A49">
        <w:rPr>
          <w:rStyle w:val="StyleUnderline"/>
          <w:highlight w:val="cyan"/>
        </w:rPr>
        <w:t>incremental</w:t>
      </w:r>
      <w:r w:rsidRPr="00E27FCA">
        <w:t xml:space="preserve"> and accretive, </w:t>
      </w:r>
      <w:r w:rsidRPr="000202A4">
        <w:rPr>
          <w:rStyle w:val="StyleUnderline"/>
        </w:rPr>
        <w:t xml:space="preserve">its calamitous repercussions </w:t>
      </w:r>
      <w:r w:rsidRPr="00277A49">
        <w:rPr>
          <w:rStyle w:val="StyleUnderline"/>
          <w:highlight w:val="cyan"/>
        </w:rPr>
        <w:t>playing out across a range of temporal scales</w:t>
      </w:r>
      <w:r w:rsidRPr="000202A4">
        <w:rPr>
          <w:rStyle w:val="StyleUnderline"/>
        </w:rPr>
        <w:t>.</w:t>
      </w:r>
      <w:r w:rsidRPr="00E27FCA">
        <w:t xml:space="preserve"> In so doing, </w:t>
      </w:r>
      <w:r w:rsidRPr="0092714B">
        <w:rPr>
          <w:rStyle w:val="StyleUnderline"/>
        </w:rPr>
        <w:t>we</w:t>
      </w:r>
      <w:r w:rsidRPr="000202A4">
        <w:rPr>
          <w:rStyle w:val="StyleUnderline"/>
        </w:rPr>
        <w:t xml:space="preserve"> also </w:t>
      </w:r>
      <w:r w:rsidRPr="0092714B">
        <w:rPr>
          <w:rStyle w:val="StyleUnderline"/>
        </w:rPr>
        <w:t>need to engage the representational</w:t>
      </w:r>
      <w:r w:rsidRPr="00E27FCA">
        <w:t xml:space="preserve">, narrative, and strategic </w:t>
      </w:r>
      <w:r w:rsidRPr="0092714B">
        <w:rPr>
          <w:rStyle w:val="StyleUnderline"/>
        </w:rPr>
        <w:t>challenges posed by</w:t>
      </w:r>
      <w:r w:rsidRPr="000202A4">
        <w:rPr>
          <w:rStyle w:val="StyleUnderline"/>
        </w:rPr>
        <w:t xml:space="preserve"> the relative invisibility of </w:t>
      </w:r>
      <w:r w:rsidRPr="00277A49">
        <w:rPr>
          <w:rStyle w:val="StyleUnderline"/>
          <w:highlight w:val="cyan"/>
        </w:rPr>
        <w:t>slow violence</w:t>
      </w:r>
      <w:r w:rsidRPr="00E27FCA">
        <w:t xml:space="preserve">. </w:t>
      </w:r>
      <w:r w:rsidRPr="00AE07DC">
        <w:rPr>
          <w:rStyle w:val="StyleUnderline"/>
        </w:rPr>
        <w:t>Climate change</w:t>
      </w:r>
      <w:r w:rsidRPr="00AE07DC">
        <w:t xml:space="preserve">, the thawing cryosphere, </w:t>
      </w:r>
      <w:r w:rsidRPr="00AE07DC">
        <w:rPr>
          <w:rStyle w:val="StyleUnderline"/>
        </w:rPr>
        <w:t>toxic drift</w:t>
      </w:r>
      <w:r w:rsidRPr="00AE07DC">
        <w:t xml:space="preserve">, biomagnification, </w:t>
      </w:r>
      <w:r w:rsidRPr="00AE07DC">
        <w:rPr>
          <w:rStyle w:val="StyleUnderline"/>
        </w:rPr>
        <w:t>deforestation, the radioactive aftermaths of wars, acidifying oceans, and a host of other slowly unfolding environmental catastrophes present formidable representational obstacles that</w:t>
      </w:r>
      <w:r w:rsidRPr="000202A4">
        <w:rPr>
          <w:rStyle w:val="StyleUnderline"/>
        </w:rPr>
        <w:t xml:space="preserve"> can hinder our efforts to mobilize</w:t>
      </w:r>
      <w:r w:rsidRPr="00E27FCA">
        <w:t xml:space="preserve"> and act decisively. </w:t>
      </w:r>
      <w:r w:rsidRPr="000202A4">
        <w:rPr>
          <w:rStyle w:val="StyleUnderline"/>
        </w:rPr>
        <w:t>The long dyings</w:t>
      </w:r>
      <w:r w:rsidRPr="00E27FCA">
        <w:rPr>
          <w:szCs w:val="12"/>
        </w:rPr>
        <w:t>-the staggered and staggeringly discounted casualties, both human and ecological that result from war's toxic aftermaths or climate change-</w:t>
      </w:r>
      <w:r w:rsidRPr="000202A4">
        <w:rPr>
          <w:rStyle w:val="StyleUnderline"/>
        </w:rPr>
        <w:t>are underrepresented in strategic planning as well as in human memory</w:t>
      </w:r>
      <w:r w:rsidRPr="00E27FCA">
        <w:t xml:space="preserve">. </w:t>
      </w:r>
      <w:r w:rsidRPr="00E27FCA">
        <w:rPr>
          <w:szCs w:val="12"/>
        </w:rPr>
        <w:t xml:space="preserve">Had Summers advocated invading Africa with weapons of mass destruction, his proposal would have fallen under conventional definitions of violence and been perceived as a military or even an imperial invasion. </w:t>
      </w:r>
      <w:r w:rsidRPr="000202A4">
        <w:rPr>
          <w:rStyle w:val="StyleUnderline"/>
        </w:rPr>
        <w:t>Advocating invading countries with mass forms of slow-motion toxicity</w:t>
      </w:r>
      <w:r w:rsidRPr="00E27FCA">
        <w:t xml:space="preserve">, however, </w:t>
      </w:r>
      <w:r w:rsidRPr="000202A4">
        <w:rPr>
          <w:rStyle w:val="StyleUnderline"/>
        </w:rPr>
        <w:t>requires rethinking our accepted assumptions of violence to include slow violence</w:t>
      </w:r>
      <w:r w:rsidRPr="00E27FCA">
        <w:t xml:space="preserve">. </w:t>
      </w:r>
      <w:r w:rsidRPr="00277A49">
        <w:rPr>
          <w:rStyle w:val="StyleUnderline"/>
          <w:highlight w:val="cyan"/>
        </w:rPr>
        <w:t>Such</w:t>
      </w:r>
      <w:r w:rsidRPr="00AA7696">
        <w:rPr>
          <w:rStyle w:val="StyleUnderline"/>
        </w:rPr>
        <w:t xml:space="preserve"> a </w:t>
      </w:r>
      <w:r w:rsidRPr="00277A49">
        <w:rPr>
          <w:rStyle w:val="StyleUnderline"/>
          <w:highlight w:val="cyan"/>
        </w:rPr>
        <w:t>rethinking requires that we complicate conventional assumptions about violence as</w:t>
      </w:r>
      <w:r w:rsidRPr="00E27FCA">
        <w:t xml:space="preserve"> a highly visible act that is newsworthy because it is </w:t>
      </w:r>
      <w:r w:rsidRPr="00277A49">
        <w:rPr>
          <w:rStyle w:val="StyleUnderline"/>
          <w:highlight w:val="cyan"/>
        </w:rPr>
        <w:t>event focused</w:t>
      </w:r>
      <w:r w:rsidRPr="00E27FCA">
        <w:t xml:space="preserve">, time bound, and body bound. </w:t>
      </w:r>
      <w:r w:rsidRPr="000202A4">
        <w:rPr>
          <w:rStyle w:val="StyleUnderline"/>
        </w:rPr>
        <w:t>We need to account for how the temporal dispersion of slow violence affects the way we perceive</w:t>
      </w:r>
      <w:r w:rsidRPr="00E27FCA">
        <w:t xml:space="preserve"> and respond to </w:t>
      </w:r>
      <w:r w:rsidRPr="000202A4">
        <w:rPr>
          <w:rStyle w:val="StyleUnderline"/>
        </w:rPr>
        <w:t>a variety of social afflictions</w:t>
      </w:r>
      <w:r w:rsidRPr="00E27FCA">
        <w:rPr>
          <w:szCs w:val="12"/>
        </w:rPr>
        <w:t xml:space="preserve">-from domestic abuse to posttraumatic stress and, in particular, environmental calamities. A major challenge is representational: how to devise arresting stories, images, and symbols adequate to the pervasive but elusive violence of delayed effects. Crucially, </w:t>
      </w:r>
      <w:r w:rsidRPr="00277A49">
        <w:rPr>
          <w:rStyle w:val="Emphasis"/>
          <w:rFonts w:eastAsiaTheme="majorEastAsia"/>
          <w:highlight w:val="cyan"/>
        </w:rPr>
        <w:t>slow violence is</w:t>
      </w:r>
      <w:r w:rsidRPr="00F52960">
        <w:rPr>
          <w:rStyle w:val="Emphasis"/>
          <w:rFonts w:eastAsiaTheme="majorEastAsia"/>
        </w:rPr>
        <w:t xml:space="preserve"> often not just attritional but also </w:t>
      </w:r>
      <w:r w:rsidRPr="00277A49">
        <w:rPr>
          <w:rStyle w:val="Emphasis"/>
          <w:rFonts w:eastAsiaTheme="majorEastAsia"/>
          <w:highlight w:val="cyan"/>
        </w:rPr>
        <w:t>exponential, operating as a major threat multiplier; it can fuel long-term, proliferating conflicts</w:t>
      </w:r>
      <w:r w:rsidRPr="00F52960">
        <w:rPr>
          <w:rStyle w:val="Emphasis"/>
          <w:rFonts w:eastAsiaTheme="majorEastAsia"/>
        </w:rPr>
        <w:t xml:space="preserve"> in situations </w:t>
      </w:r>
      <w:r w:rsidRPr="00277A49">
        <w:rPr>
          <w:rStyle w:val="Emphasis"/>
          <w:rFonts w:eastAsiaTheme="majorEastAsia"/>
          <w:highlight w:val="cyan"/>
        </w:rPr>
        <w:t>where</w:t>
      </w:r>
      <w:r w:rsidRPr="00F52960">
        <w:rPr>
          <w:rStyle w:val="Emphasis"/>
          <w:rFonts w:eastAsiaTheme="majorEastAsia"/>
        </w:rPr>
        <w:t xml:space="preserve"> the </w:t>
      </w:r>
      <w:r w:rsidRPr="00277A49">
        <w:rPr>
          <w:rStyle w:val="Emphasis"/>
          <w:rFonts w:eastAsiaTheme="majorEastAsia"/>
          <w:highlight w:val="cyan"/>
        </w:rPr>
        <w:t>conditions for sustaining life become</w:t>
      </w:r>
      <w:r w:rsidRPr="00F52960">
        <w:rPr>
          <w:rStyle w:val="Emphasis"/>
          <w:rFonts w:eastAsiaTheme="majorEastAsia"/>
        </w:rPr>
        <w:t xml:space="preserve"> increasingly but </w:t>
      </w:r>
      <w:r w:rsidRPr="00277A49">
        <w:rPr>
          <w:rStyle w:val="Emphasis"/>
          <w:rFonts w:eastAsiaTheme="majorEastAsia"/>
          <w:highlight w:val="cyan"/>
        </w:rPr>
        <w:t>gradually degraded</w:t>
      </w:r>
      <w:r w:rsidRPr="00F52960">
        <w:rPr>
          <w:rStyle w:val="Emphasis"/>
          <w:rFonts w:eastAsiaTheme="majorEastAsia"/>
        </w:rPr>
        <w:t>.</w:t>
      </w:r>
    </w:p>
    <w:p w:rsidR="00175D66" w:rsidRDefault="00175D66" w:rsidP="00175D66"/>
    <w:p w:rsidR="00175D66" w:rsidRDefault="00E80539" w:rsidP="005979A6">
      <w:pPr>
        <w:pStyle w:val="Heading3"/>
      </w:pPr>
      <w:r>
        <w:t xml:space="preserve">1AC </w:t>
      </w:r>
      <w:r w:rsidR="005979A6">
        <w:t>Human Rights Credibility Advantage</w:t>
      </w:r>
    </w:p>
    <w:p w:rsidR="00B57271" w:rsidRDefault="00B57271" w:rsidP="00A858F6">
      <w:pPr>
        <w:pStyle w:val="Heading4"/>
      </w:pPr>
    </w:p>
    <w:p w:rsidR="00A858F6" w:rsidRDefault="00A858F6" w:rsidP="00A858F6">
      <w:pPr>
        <w:pStyle w:val="Heading4"/>
      </w:pPr>
      <w:r>
        <w:t>Trump is collapsing human rights credibility and abdicating US leadership – this triggers authoritarian backsliding, and erosion of international institutions – Congressional action to signal strong support for international human rights norms solves</w:t>
      </w:r>
    </w:p>
    <w:p w:rsidR="00A858F6" w:rsidRPr="0001676A" w:rsidRDefault="00A858F6" w:rsidP="00A858F6">
      <w:r w:rsidRPr="0001676A">
        <w:t xml:space="preserve">Suzanne </w:t>
      </w:r>
      <w:r w:rsidRPr="0001676A">
        <w:rPr>
          <w:rStyle w:val="Style13ptBold"/>
        </w:rPr>
        <w:t>Nossel</w:t>
      </w:r>
      <w:r w:rsidRPr="0001676A">
        <w:t xml:space="preserve">  executive director of the Pen American Center and was formerly deputy assistant secretary of state for international organizations at the U.S. State Department.</w:t>
      </w:r>
      <w:r>
        <w:t xml:space="preserve"> </w:t>
      </w:r>
      <w:r w:rsidRPr="0004476C">
        <w:t>6-19-</w:t>
      </w:r>
      <w:r w:rsidRPr="0004476C">
        <w:rPr>
          <w:rStyle w:val="Style13ptBold"/>
        </w:rPr>
        <w:t>2017</w:t>
      </w:r>
      <w:r w:rsidRPr="0001676A">
        <w:t>, "It’s OK That Trump Doesn’t Care About Human Rights," Foreign Policy, http://foreignpolicy.com/2017/06/19/its-ok-that-trump-doesnt-care-about-human-rights/</w:t>
      </w:r>
    </w:p>
    <w:p w:rsidR="00A858F6" w:rsidRPr="0004476C" w:rsidRDefault="00A858F6" w:rsidP="00A858F6">
      <w:r w:rsidRPr="00E61284">
        <w:rPr>
          <w:sz w:val="16"/>
        </w:rPr>
        <w:t xml:space="preserve">Amid the endless post-mortem of Donald Trump’s first overseas trip, human rights advocates have focused more fire on what the president didn’t say than what he did: His failure to call out rights abuses in Saudi Arabia or anywhere else left activists aghast. Yet, nearly </w:t>
      </w:r>
      <w:r w:rsidRPr="00E61284">
        <w:rPr>
          <w:rStyle w:val="StyleUnderline"/>
        </w:rPr>
        <w:t xml:space="preserve">five months into </w:t>
      </w:r>
      <w:r w:rsidRPr="00277A49">
        <w:rPr>
          <w:rStyle w:val="StyleUnderline"/>
          <w:highlight w:val="cyan"/>
        </w:rPr>
        <w:t>Trump’s</w:t>
      </w:r>
      <w:r w:rsidRPr="00E61284">
        <w:rPr>
          <w:rStyle w:val="StyleUnderline"/>
        </w:rPr>
        <w:t xml:space="preserve"> administration, his </w:t>
      </w:r>
      <w:r w:rsidRPr="00277A49">
        <w:rPr>
          <w:rStyle w:val="StyleUnderline"/>
          <w:highlight w:val="cyan"/>
        </w:rPr>
        <w:t>attitude toward human rights can come as no surprise</w:t>
      </w:r>
      <w:r w:rsidRPr="00E61284">
        <w:rPr>
          <w:rStyle w:val="StyleUnderline"/>
        </w:rPr>
        <w:t>.</w:t>
      </w:r>
      <w:r w:rsidRPr="00E61284">
        <w:rPr>
          <w:sz w:val="16"/>
        </w:rPr>
        <w:t xml:space="preserve"> </w:t>
      </w:r>
      <w:r w:rsidRPr="00277A49">
        <w:rPr>
          <w:rStyle w:val="StyleUnderline"/>
          <w:highlight w:val="cyan"/>
        </w:rPr>
        <w:t>The president doesn’t go much for strictures</w:t>
      </w:r>
      <w:r w:rsidRPr="00E61284">
        <w:rPr>
          <w:sz w:val="16"/>
        </w:rPr>
        <w:t xml:space="preserve"> of any kind, </w:t>
      </w:r>
      <w:r w:rsidRPr="00277A49">
        <w:rPr>
          <w:rStyle w:val="StyleUnderline"/>
          <w:highlight w:val="cyan"/>
        </w:rPr>
        <w:t>much less international legal standards and</w:t>
      </w:r>
      <w:r w:rsidRPr="00E61284">
        <w:rPr>
          <w:rStyle w:val="StyleUnderline"/>
        </w:rPr>
        <w:t xml:space="preserve"> softer </w:t>
      </w:r>
      <w:r w:rsidRPr="00277A49">
        <w:rPr>
          <w:rStyle w:val="StyleUnderline"/>
          <w:highlight w:val="cyan"/>
        </w:rPr>
        <w:t>norms developed by humanitarians, activists, and lawyers</w:t>
      </w:r>
      <w:r w:rsidRPr="00E61284">
        <w:rPr>
          <w:sz w:val="16"/>
        </w:rPr>
        <w:t xml:space="preserve">. </w:t>
      </w:r>
      <w:r w:rsidRPr="00E61284">
        <w:rPr>
          <w:rStyle w:val="StyleUnderline"/>
        </w:rPr>
        <w:t xml:space="preserve">He has </w:t>
      </w:r>
      <w:r w:rsidRPr="00277A49">
        <w:rPr>
          <w:rStyle w:val="StyleUnderline"/>
          <w:highlight w:val="cyan"/>
        </w:rPr>
        <w:t>little regard for precepts and edicts enshrined in treaties and overseen by U.N. institutions</w:t>
      </w:r>
      <w:r w:rsidRPr="00E61284">
        <w:rPr>
          <w:rStyle w:val="StyleUnderline"/>
        </w:rPr>
        <w:t xml:space="preserve">. </w:t>
      </w:r>
      <w:r w:rsidRPr="00277A49">
        <w:rPr>
          <w:rStyle w:val="StyleUnderline"/>
          <w:highlight w:val="cyan"/>
        </w:rPr>
        <w:t>He isn’t moved by the invocation of universal values, principles, or truths</w:t>
      </w:r>
      <w:r w:rsidRPr="00E61284">
        <w:rPr>
          <w:sz w:val="16"/>
        </w:rPr>
        <w:t>. He isn’t even moved by the courage of the powerless citizen who challenges the strongman; between authoritarian rulers and the dissidents who challenge them, he chooses the former almost every time.</w:t>
      </w:r>
      <w:r>
        <w:rPr>
          <w:sz w:val="16"/>
        </w:rPr>
        <w:t xml:space="preserve"> </w:t>
      </w:r>
      <w:r w:rsidRPr="00B40E2C">
        <w:rPr>
          <w:sz w:val="12"/>
        </w:rPr>
        <w:t xml:space="preserve">In light of this, it is time for human rights advocates to pivot </w:t>
      </w:r>
      <w:r w:rsidRPr="0004476C">
        <w:t xml:space="preserve">from voicing outrage at the president’s failure to press for rights in his global pronouncements and appearances and instead double down on making sure the rest of the world understands he does not speak for all Americans. The idea that the current White House will press Turkish President Recep Tayyip Erdogan to release his country’s jailed journalists and academics, urge China’s Xi Jinping to loosen restrictions on anti-government speech, or persuade Arab leaders to usher in democratic reforms is fantasy. Moreover, coming from this president, speeches and statements on human rights would ring hollow, compounding the global propensity to read hypocrisy and cynicism into American articulations of values. </w:t>
      </w:r>
      <w:r w:rsidRPr="00277A49">
        <w:rPr>
          <w:rStyle w:val="StyleUnderline"/>
          <w:highlight w:val="cyan"/>
        </w:rPr>
        <w:t>Rights advocates would be better off working to</w:t>
      </w:r>
      <w:r w:rsidRPr="00277A49">
        <w:rPr>
          <w:highlight w:val="cyan"/>
        </w:rPr>
        <w:t xml:space="preserve"> </w:t>
      </w:r>
      <w:r w:rsidRPr="0004476C">
        <w:t xml:space="preserve">temper the worst in Trump’s domestic policies and finding other vehicles and voices to uphold, and ultimately </w:t>
      </w:r>
      <w:r w:rsidRPr="00277A49">
        <w:rPr>
          <w:rStyle w:val="StyleUnderline"/>
          <w:highlight w:val="cyan"/>
        </w:rPr>
        <w:t>restore, the credibility of the United States as a global human rights standard-bearer</w:t>
      </w:r>
      <w:r w:rsidRPr="0004476C">
        <w:t xml:space="preserve">. Advocates may find there is a silver lining of sorts in </w:t>
      </w:r>
      <w:r w:rsidRPr="00277A49">
        <w:rPr>
          <w:rStyle w:val="StyleUnderline"/>
          <w:highlight w:val="cyan"/>
        </w:rPr>
        <w:t>Trump’s silence on rights</w:t>
      </w:r>
      <w:r w:rsidRPr="0004476C">
        <w:t xml:space="preserve">: It </w:t>
      </w:r>
      <w:r w:rsidRPr="00277A49">
        <w:rPr>
          <w:rStyle w:val="StyleUnderline"/>
          <w:highlight w:val="cyan"/>
        </w:rPr>
        <w:t>creates an opportunity for more credible actors</w:t>
      </w:r>
      <w:r w:rsidRPr="0004476C">
        <w:rPr>
          <w:rStyle w:val="StyleUnderline"/>
        </w:rPr>
        <w:t xml:space="preserve"> — </w:t>
      </w:r>
      <w:r w:rsidRPr="00277A49">
        <w:rPr>
          <w:rStyle w:val="StyleUnderline"/>
          <w:highlight w:val="cyan"/>
        </w:rPr>
        <w:t>from</w:t>
      </w:r>
      <w:r w:rsidRPr="0004476C">
        <w:t xml:space="preserve"> members of </w:t>
      </w:r>
      <w:r w:rsidRPr="00277A49">
        <w:rPr>
          <w:rStyle w:val="StyleUnderline"/>
          <w:highlight w:val="cyan"/>
        </w:rPr>
        <w:t>Congress</w:t>
      </w:r>
      <w:r w:rsidRPr="0004476C">
        <w:t xml:space="preserve"> to intellectuals and activists — </w:t>
      </w:r>
      <w:r w:rsidRPr="00277A49">
        <w:rPr>
          <w:rStyle w:val="StyleUnderline"/>
          <w:highlight w:val="cyan"/>
        </w:rPr>
        <w:t>to</w:t>
      </w:r>
      <w:r w:rsidRPr="0004476C">
        <w:rPr>
          <w:rStyle w:val="StyleUnderline"/>
        </w:rPr>
        <w:t xml:space="preserve"> </w:t>
      </w:r>
      <w:r w:rsidRPr="00277A49">
        <w:rPr>
          <w:rStyle w:val="StyleUnderline"/>
          <w:highlight w:val="cyan"/>
        </w:rPr>
        <w:t>remind</w:t>
      </w:r>
      <w:r w:rsidRPr="0004476C">
        <w:rPr>
          <w:rStyle w:val="StyleUnderline"/>
        </w:rPr>
        <w:t xml:space="preserve"> </w:t>
      </w:r>
      <w:r w:rsidRPr="00277A49">
        <w:rPr>
          <w:rStyle w:val="StyleUnderline"/>
          <w:highlight w:val="cyan"/>
        </w:rPr>
        <w:t>the world</w:t>
      </w:r>
      <w:r w:rsidRPr="0004476C">
        <w:t xml:space="preserve"> that despite Trump’s election</w:t>
      </w:r>
      <w:r w:rsidRPr="0004476C">
        <w:rPr>
          <w:rStyle w:val="StyleUnderline"/>
        </w:rPr>
        <w:t xml:space="preserve">, </w:t>
      </w:r>
      <w:r w:rsidRPr="00277A49">
        <w:rPr>
          <w:rStyle w:val="StyleUnderline"/>
          <w:highlight w:val="cyan"/>
        </w:rPr>
        <w:t xml:space="preserve">liberal values </w:t>
      </w:r>
      <w:r w:rsidRPr="0004476C">
        <w:t xml:space="preserve">and support for dissidents </w:t>
      </w:r>
      <w:r w:rsidRPr="00277A49">
        <w:rPr>
          <w:rStyle w:val="StyleUnderline"/>
          <w:highlight w:val="cyan"/>
        </w:rPr>
        <w:t>remain strong across the United States</w:t>
      </w:r>
      <w:r w:rsidRPr="0004476C">
        <w:t>. Consider Trump’s speech in Saudi Arabia, which aimed to rally Sunni Muslim nations to redouble the fight against terrorism. Trump promised Arab allies, “We are not here to lecture — we are not here to tell other people how to live, what to do, who to be, or how to worship.” Trump’s sojourn in Saudi Arabia made no mention of the country’s imprisoned</w:t>
      </w:r>
      <w:r w:rsidRPr="00B40E2C">
        <w:rPr>
          <w:sz w:val="12"/>
        </w:rPr>
        <w:t xml:space="preserve"> </w:t>
      </w:r>
      <w:r w:rsidRPr="0004476C">
        <w:t xml:space="preserve">and brutalized political dissidents, no comment on its repressive policies toward women, gays and lesbians, or minority groups. Foregoing critique of any kind, he pronounced the kingdom “magnificent.” And just weeks before, Secretary of State Rex Tillerson gave a tour d’horizon speech to diplomats that stressed national security and economic interests and slighted human rights and democratic values. Make no mistake: Trump and Tillerson’s silence on human rights issues is a betrayal to rights advocates and those they defend. </w:t>
      </w:r>
      <w:r w:rsidRPr="00277A49">
        <w:rPr>
          <w:rStyle w:val="StyleUnderline"/>
          <w:highlight w:val="cyan"/>
        </w:rPr>
        <w:t>There is every reason to voice alarm that the U.S. president is surrendering American credibility as a force for human rights</w:t>
      </w:r>
      <w:r w:rsidRPr="0004476C">
        <w:t xml:space="preserve">, betraying rights defenders and dissidents who have long looked to Washington as an ally, and even undercutting years of rights-oriented policy by demonstrating that America’s commitment to its professed values is politically contingent and expendable. The damage caused by Trump’s reversals will be real and lasting. However fraught and uneven, the U.S. commitment to human rights has long imbued its foreign policy with a sense of moral conviction and uplift, tempered some of Washington’s most bellicose and self-serving instincts, and made international affairs into something more purposeful than a grinding, cyclical power game. </w:t>
      </w:r>
      <w:r w:rsidRPr="00277A49">
        <w:rPr>
          <w:rStyle w:val="StyleUnderline"/>
          <w:highlight w:val="cyan"/>
        </w:rPr>
        <w:t>But</w:t>
      </w:r>
      <w:r w:rsidRPr="00CE02F4">
        <w:rPr>
          <w:rStyle w:val="StyleUnderline"/>
        </w:rPr>
        <w:t xml:space="preserve"> </w:t>
      </w:r>
      <w:r w:rsidRPr="00277A49">
        <w:rPr>
          <w:rStyle w:val="StyleUnderline"/>
          <w:highlight w:val="cyan"/>
        </w:rPr>
        <w:t>the real blow to U.S. global human rights leadership is</w:t>
      </w:r>
      <w:r w:rsidRPr="0004476C">
        <w:t xml:space="preserve">, of course, a function of beliefs, </w:t>
      </w:r>
      <w:r w:rsidRPr="00277A49">
        <w:rPr>
          <w:rStyle w:val="StyleUnderline"/>
          <w:highlight w:val="cyan"/>
        </w:rPr>
        <w:t>policies, and actions — not simply the rhetoric</w:t>
      </w:r>
      <w:r w:rsidRPr="0004476C">
        <w:t xml:space="preserve"> that reflects them. Trump was quick to remake the Obama administration’s standoffish relationship with Egyptian military ruler Abdel Fattah al-Sisi, ending the cold shoulder with the warm embrace of a high-profile visit to Washington and praise for the autocrat’s “fantastic job” as president. Neither Trump nor anyone in the administration has spoken about Egypt’s killing of protesters and arrests of tens of thousands of political dissidents. Trump’s affection has given Sisi license to issue a draconian new law regulating nongovernmental organizations (NGOs), never mind that such laws have previously been used to target and even jail American NGO workers. In late March, Tillerson greenlighted large-scale arms shipments including F-16 airplanes to Bahrain, lifting human rights conditions that the Obama administration imposed after a harsh crackdown on protesters. The most heavily touted “deliverable” of Trump’s Middle East junket was a $110 billion arms sale to Saudi Arabia. No amount of homage to jailed activists or pleas for women’s rights could ever have made up for that. Earlier, Tillerson had skipped the public release of the State Department’s annual global human rights report, an event traditionally attended by his predecessors regardless of party. In his initial weeks in office, Trump made clear that he favored reintroducing torture as an interrogation technique and only demurred because Defense Secretary James Mattis talked him out of it. Top human rights posts in the administration either sit empty or have been filled with officials who lack any human rights background or expertise — meaning that when key decisions are made, no one will be at the table to advocate that rights be considered. Trump’s one grand “humanitarian” gesture since taking office, ordering cruise missile strikes on a Syrian air base that was used to launch a chemical weapons attack, was, by his own account, an act of intuition and impulse, driven by outrage and possibly by compassion but not by fealty to an international norm under assault. The Trump administration has also pursued domestic policies that call into question America’s claim to international leadership in areas including press freedom, tolerance for political dissent, women’s rights, and the protection of religious minorities, refugees, and immigrants. Trump’s attacks on the press and false cries of fake news make it impossible for him to act as a champion for the rights of journalists or independent media globally. His indignation at criticism and propensity to lash out against opponents make him an uneasy ally for dissidents worldwide. His slashing of funding for women’s health care and reproductive rights would hollow out any pronouncements he might offer on women’s rights. His restrictive approach to refugees, plans for a wall to block migrants from Mexico, and indifference toward immigrant workers render him unfit to extoll the virtues of a humane approach to global migration. Beyond that, Trump’s refusal to respect the integrity and independence of federal law enforcement institutions, his cronyism, nepotism, lack of transparency, and proclivity toward self-dealing make him an impossible exponent for the values of good governance, accountability, transparency, and rule of law that underpin the defense of human rights. Given all this, human rights advocates need to do more than decry each and every missed opportunity for the president to articulate a set of values that he manifestly does not share. Even those U.S. presidents most passionate about the spread of rights and freedoms — Jimmy Carter, Ronald Reagan, and Barack Obama — walked a tightrope in trying to maintain America’s credibility on human rights while seeking to advance a breadth of foreign-policy interests, many of which directly contradicted rights-respecting policies. For as long as the United States has had an articulated human rights policy Washington has been dogged by charges of selectivity, hypocrisy, and empty rhetoric. Against this backdrop, Trumpian pronouncements on human rights seem liable to hurt more than they help, making it easier to impugn other American leaders and future presidents as equally insincere. </w:t>
      </w:r>
      <w:r w:rsidRPr="00277A49">
        <w:rPr>
          <w:rStyle w:val="StyleUnderline"/>
          <w:highlight w:val="cyan"/>
        </w:rPr>
        <w:t>This is not to suggest that advocates should give up on the role of the United States as a defender of human rights.</w:t>
      </w:r>
      <w:r w:rsidRPr="0004476C">
        <w:t xml:space="preserve"> Now, </w:t>
      </w:r>
      <w:r w:rsidRPr="00277A49">
        <w:rPr>
          <w:rStyle w:val="StyleUnderline"/>
          <w:highlight w:val="cyan"/>
        </w:rPr>
        <w:t>with authoritarianism on the rise</w:t>
      </w:r>
      <w:r w:rsidRPr="00277A49">
        <w:rPr>
          <w:highlight w:val="cyan"/>
        </w:rPr>
        <w:t xml:space="preserve"> </w:t>
      </w:r>
      <w:r w:rsidRPr="00CE02F4">
        <w:rPr>
          <w:rStyle w:val="StyleUnderline"/>
        </w:rPr>
        <w:t>in China, Russia, Turkey, the Philippines, and Hungary and intact in much of the Middle East and Africa —</w:t>
      </w:r>
      <w:r w:rsidRPr="0004476C">
        <w:t xml:space="preserve"> </w:t>
      </w:r>
      <w:r w:rsidRPr="00277A49">
        <w:rPr>
          <w:rStyle w:val="StyleUnderline"/>
          <w:highlight w:val="cyan"/>
        </w:rPr>
        <w:t>and backsliding likely to accelerate amid an absence of leadership</w:t>
      </w:r>
      <w:r w:rsidRPr="0004476C">
        <w:t xml:space="preserve"> from the White House — </w:t>
      </w:r>
      <w:r w:rsidRPr="00CE02F4">
        <w:t>brave rights defenders and dissidents in those countries need more international support, not less.</w:t>
      </w:r>
      <w:r w:rsidRPr="0004476C">
        <w:t xml:space="preserve"> </w:t>
      </w:r>
      <w:r w:rsidRPr="00CE02F4">
        <w:t>Left to their own interests</w:t>
      </w:r>
      <w:r w:rsidRPr="0004476C">
        <w:t xml:space="preserve">, governments like </w:t>
      </w:r>
      <w:r w:rsidRPr="00277A49">
        <w:rPr>
          <w:rStyle w:val="StyleUnderline"/>
          <w:highlight w:val="cyan"/>
        </w:rPr>
        <w:t>Russia and China</w:t>
      </w:r>
      <w:r w:rsidRPr="0004476C">
        <w:t xml:space="preserve"> that </w:t>
      </w:r>
      <w:r w:rsidRPr="00277A49">
        <w:rPr>
          <w:rStyle w:val="StyleUnderline"/>
          <w:highlight w:val="cyan"/>
        </w:rPr>
        <w:t>wish to weaken international human rights institutions</w:t>
      </w:r>
      <w:r w:rsidRPr="0004476C">
        <w:t xml:space="preserve"> </w:t>
      </w:r>
      <w:r w:rsidRPr="00277A49">
        <w:rPr>
          <w:rStyle w:val="StyleUnderline"/>
          <w:highlight w:val="cyan"/>
        </w:rPr>
        <w:t>and</w:t>
      </w:r>
      <w:r w:rsidRPr="0004476C">
        <w:t xml:space="preserve"> instruments </w:t>
      </w:r>
      <w:r w:rsidRPr="00277A49">
        <w:rPr>
          <w:rStyle w:val="StyleUnderline"/>
          <w:highlight w:val="cyan"/>
        </w:rPr>
        <w:t>will seize opportunities</w:t>
      </w:r>
      <w:r w:rsidRPr="0004476C">
        <w:t xml:space="preserve"> to expand their influence. Progress made in </w:t>
      </w:r>
      <w:r w:rsidRPr="00CE02F4">
        <w:t>advancing norms of international accountability, LGBT rights, and the protection of journalists and human rights defenders will almost certainly atrophy. But crocodile tears from President Trump, should they even be offered, will address none of that. Much more important are efforts to show the world that the current administration is neither the only face of America’s role in the world nor the sole vessel for U.S. values. Most foreign governments and informed citizens know that most of Washington regards his leadership with skepticism and that his public approval ratings are at historic lows. Members of Congress, civil society organizations, and other institutions work to defend human rights globally and can speak</w:t>
      </w:r>
      <w:r w:rsidRPr="0004476C">
        <w:t xml:space="preserve"> out and step up where the current administration won’t. The role of these actors in showing solidarity with dissidents, calling out repressive policies, supporting rights defenders, and advocating for the role of institutions and norms should redouble as the White House retreats. That Trump won’t — and can’t credibly — speak out doesn’t mean that American society or even the American government must go quiet. Members of </w:t>
      </w:r>
      <w:r w:rsidRPr="00277A49">
        <w:rPr>
          <w:rStyle w:val="StyleUnderline"/>
          <w:highlight w:val="cyan"/>
        </w:rPr>
        <w:t>Congress can</w:t>
      </w:r>
      <w:r w:rsidRPr="0004476C">
        <w:t xml:space="preserve"> hold hearings, send letters, take meetings with visiting advocates, take part in delegations, and otherwise </w:t>
      </w:r>
      <w:r w:rsidRPr="00277A49">
        <w:rPr>
          <w:rStyle w:val="StyleUnderline"/>
          <w:highlight w:val="cyan"/>
        </w:rPr>
        <w:t>demonstrate</w:t>
      </w:r>
      <w:r w:rsidRPr="00CE02F4">
        <w:rPr>
          <w:rStyle w:val="StyleUnderline"/>
        </w:rPr>
        <w:t xml:space="preserve"> that </w:t>
      </w:r>
      <w:r w:rsidRPr="00277A49">
        <w:rPr>
          <w:rStyle w:val="StyleUnderline"/>
          <w:highlight w:val="cyan"/>
        </w:rPr>
        <w:t>the U.S. government</w:t>
      </w:r>
      <w:r w:rsidRPr="00CE02F4">
        <w:rPr>
          <w:rStyle w:val="StyleUnderline"/>
        </w:rPr>
        <w:t xml:space="preserve"> as a whole </w:t>
      </w:r>
      <w:r w:rsidRPr="00277A49">
        <w:rPr>
          <w:rStyle w:val="StyleUnderline"/>
          <w:highlight w:val="cyan"/>
        </w:rPr>
        <w:t>takes seriously its role as a human rights standard-bearer</w:t>
      </w:r>
      <w:r w:rsidRPr="00CE02F4">
        <w:rPr>
          <w:rStyle w:val="StyleUnderline"/>
        </w:rPr>
        <w:t xml:space="preserve">, </w:t>
      </w:r>
      <w:r w:rsidRPr="00277A49">
        <w:rPr>
          <w:rStyle w:val="StyleUnderline"/>
          <w:highlight w:val="cyan"/>
        </w:rPr>
        <w:t>even if the current administration amounts to an egregious lapse</w:t>
      </w:r>
      <w:r w:rsidRPr="0004476C">
        <w:t xml:space="preserve">. Funders should step up to help alleviate the strain that civil society organizations face in trying to address the challenges posed by the president’s domestic policies while simultaneously trying to fill the vacuum created by the administration’s retreat from America’s traditional role as a rights defender globally. These groups should not be forced to choose now that the agenda at home has grown so imperative as well. In recent years, private funders of human rights campaigns have been shifting their support away from U.S.- and European-based groups in favor of direct help to advocates working in hotspots around the world. The logic is simple: The solution to human rights abuses in Turkey, Russia, or China won’t be found in Washington. The Obama administration reinforced these efforts through its own campaign to buttress local civil society organizations around the world, offer them financial support, and elevate their participation in international diplomacy. Importantly, this assistance in funding and organizational development came backed with the moral leadership of the U.S. government voiced at the highest levels and through its diplomatic missions. But with President Trump’s budget dramatically scaling back such support, foundations should reinvest additional resources in organizations and partners who can keep faith with international counterparts, raise the global media profile of rights violations and crises, and apply pressure through international mechanisms and forums. Such efforts will help blunt the impact of the Trump administration’s indifference, catalyze the engagement of Capitol Hill on human rights issues, and sustain and strengthen connections internationally. Trump’s retreat from leadership on human rights can be mitigated if nongovernmental groups lean in. Just as civil society organizations and the media are tempering some of the president’s most constitutionally and morally dubious domestic policies, so they should also help to bridge shortfalls in funding, speak out for those who counted on the United States for support, and fortify civil society groups that the Trump administration is abandoning. </w:t>
      </w:r>
      <w:r w:rsidRPr="00277A49">
        <w:rPr>
          <w:rStyle w:val="StyleUnderline"/>
          <w:highlight w:val="cyan"/>
        </w:rPr>
        <w:t>The best way</w:t>
      </w:r>
      <w:r w:rsidRPr="00277A49">
        <w:rPr>
          <w:highlight w:val="cyan"/>
        </w:rPr>
        <w:t xml:space="preserve"> to </w:t>
      </w:r>
      <w:r w:rsidRPr="00277A49">
        <w:rPr>
          <w:rStyle w:val="StyleUnderline"/>
          <w:highlight w:val="cyan"/>
        </w:rPr>
        <w:t>preserve America’s global human rights leadership is</w:t>
      </w:r>
      <w:r w:rsidRPr="0004476C">
        <w:t xml:space="preserve"> not to put words in Trump’s mouth but </w:t>
      </w:r>
      <w:r w:rsidRPr="00277A49">
        <w:rPr>
          <w:rStyle w:val="StyleUnderline"/>
          <w:highlight w:val="cyan"/>
        </w:rPr>
        <w:t>to demonstrate</w:t>
      </w:r>
      <w:r w:rsidRPr="00CE02F4">
        <w:rPr>
          <w:rStyle w:val="StyleUnderline"/>
        </w:rPr>
        <w:t xml:space="preserve"> that </w:t>
      </w:r>
      <w:r w:rsidRPr="00277A49">
        <w:rPr>
          <w:rStyle w:val="StyleUnderline"/>
          <w:highlight w:val="cyan"/>
        </w:rPr>
        <w:t>the U.S.</w:t>
      </w:r>
      <w:r w:rsidRPr="00CE02F4">
        <w:rPr>
          <w:rStyle w:val="StyleUnderline"/>
        </w:rPr>
        <w:t xml:space="preserve"> system of </w:t>
      </w:r>
      <w:r w:rsidRPr="00277A49">
        <w:rPr>
          <w:rStyle w:val="StyleUnderline"/>
          <w:highlight w:val="cyan"/>
        </w:rPr>
        <w:t>government</w:t>
      </w:r>
      <w:r w:rsidRPr="00CE02F4">
        <w:rPr>
          <w:rStyle w:val="StyleUnderline"/>
        </w:rPr>
        <w:t>,</w:t>
      </w:r>
      <w:r w:rsidRPr="0004476C">
        <w:t xml:space="preserve"> strong independent civil society, </w:t>
      </w:r>
      <w:r w:rsidRPr="00277A49">
        <w:rPr>
          <w:rStyle w:val="StyleUnderline"/>
          <w:highlight w:val="cyan"/>
        </w:rPr>
        <w:t>and claim to global leadership are strong enough to withstand his term</w:t>
      </w:r>
      <w:r w:rsidRPr="0004476C">
        <w:t xml:space="preserve"> of office.</w:t>
      </w:r>
    </w:p>
    <w:p w:rsidR="00B57271" w:rsidRDefault="00B57271" w:rsidP="00B57271">
      <w:pPr>
        <w:pStyle w:val="Heading4"/>
        <w:rPr>
          <w:shd w:val="clear" w:color="auto" w:fill="FFFFFF"/>
        </w:rPr>
      </w:pPr>
      <w:r>
        <w:rPr>
          <w:shd w:val="clear" w:color="auto" w:fill="FFFFFF"/>
        </w:rPr>
        <w:t>US weapons are being used to commit war crimes in Yemen – its a clear violation of the international humanitarian laws of war and peace.</w:t>
      </w:r>
    </w:p>
    <w:p w:rsidR="00B57271" w:rsidRPr="008F3A76" w:rsidRDefault="00277A49" w:rsidP="00B57271">
      <w:hyperlink r:id="rId65" w:tooltip="Posts by Thalif Deen" w:history="1">
        <w:r w:rsidR="00B57271" w:rsidRPr="008F3A76">
          <w:rPr>
            <w:rStyle w:val="Hyperlink"/>
          </w:rPr>
          <w:t xml:space="preserve">Thalif </w:t>
        </w:r>
        <w:r w:rsidR="00B57271" w:rsidRPr="008F3A76">
          <w:rPr>
            <w:rStyle w:val="Style13ptBold"/>
          </w:rPr>
          <w:t>Deen</w:t>
        </w:r>
      </w:hyperlink>
      <w:r w:rsidR="00B57271">
        <w:t xml:space="preserve"> April 26 </w:t>
      </w:r>
      <w:r w:rsidR="00B57271" w:rsidRPr="008F3A76">
        <w:rPr>
          <w:rStyle w:val="Style13ptBold"/>
        </w:rPr>
        <w:t>2019</w:t>
      </w:r>
      <w:r w:rsidR="00B57271">
        <w:t xml:space="preserve"> Inter Press Service News Agency, </w:t>
      </w:r>
      <w:r w:rsidR="00B57271" w:rsidRPr="008F3A76">
        <w:t>US &amp; Western Arms in Yemen Conflict Signal Potential War Crime Charges</w:t>
      </w:r>
      <w:r w:rsidR="00B57271">
        <w:t xml:space="preserve"> </w:t>
      </w:r>
      <w:r w:rsidR="00B57271" w:rsidRPr="008F3A76">
        <w:t>By</w:t>
      </w:r>
      <w:r w:rsidR="00B57271">
        <w:t xml:space="preserve"> </w:t>
      </w:r>
      <w:hyperlink r:id="rId66" w:history="1">
        <w:r w:rsidR="00B57271" w:rsidRPr="008F3A76">
          <w:rPr>
            <w:rStyle w:val="Hyperlink"/>
          </w:rPr>
          <w:t>http://www.ipsnews.net/2019/04/us-western-arms-yemen-conflict-signal-potential-war-crime-charges/</w:t>
        </w:r>
      </w:hyperlink>
    </w:p>
    <w:p w:rsidR="00B57271" w:rsidRDefault="00B57271" w:rsidP="00B57271">
      <w:r w:rsidRPr="008F3A76">
        <w:t xml:space="preserve">The Times said last year that some US lawmakers worry that </w:t>
      </w:r>
      <w:r w:rsidRPr="00277A49">
        <w:rPr>
          <w:rStyle w:val="StyleUnderline"/>
          <w:highlight w:val="cyan"/>
        </w:rPr>
        <w:t>American weapons were being used to commit war crimes in Yemen</w:t>
      </w:r>
      <w:r w:rsidRPr="008F3A76">
        <w:t>—including the intentional or unintentional bombings of funerals, weddings, factories and other civilian infrastructure—</w:t>
      </w:r>
      <w:r w:rsidRPr="00277A49">
        <w:rPr>
          <w:rStyle w:val="StyleUnderline"/>
          <w:highlight w:val="cyan"/>
        </w:rPr>
        <w:t>triggering condemnation from the United Nations and human rights groups who also accuse the Houthis of violating humanitarian laws of war and peace.</w:t>
      </w:r>
      <w:r>
        <w:t xml:space="preserve"> </w:t>
      </w:r>
      <w:r w:rsidRPr="008F3A76">
        <w:t>In its</w:t>
      </w:r>
      <w:r>
        <w:t xml:space="preserve"> </w:t>
      </w:r>
      <w:hyperlink r:id="rId67" w:tgtFrame="_blank" w:history="1">
        <w:r w:rsidRPr="008F3A76">
          <w:rPr>
            <w:rStyle w:val="Hyperlink"/>
          </w:rPr>
          <w:t>World Report 2017</w:t>
        </w:r>
      </w:hyperlink>
      <w:r w:rsidRPr="008F3A76">
        <w:t>, Human Rights Watch said the</w:t>
      </w:r>
      <w:r>
        <w:t xml:space="preserve"> </w:t>
      </w:r>
      <w:hyperlink r:id="rId68" w:tgtFrame="_blank" w:history="1">
        <w:r w:rsidRPr="00277A49">
          <w:rPr>
            <w:rStyle w:val="StyleUnderline"/>
            <w:highlight w:val="cyan"/>
          </w:rPr>
          <w:t>Saudi Arabia</w:t>
        </w:r>
      </w:hyperlink>
      <w:r w:rsidRPr="00277A49">
        <w:rPr>
          <w:rStyle w:val="StyleUnderline"/>
          <w:highlight w:val="cyan"/>
        </w:rPr>
        <w:t xml:space="preserve">-led coalition has carried out military operations, </w:t>
      </w:r>
      <w:hyperlink r:id="rId69" w:tgtFrame="_blank" w:history="1">
        <w:r w:rsidRPr="00277A49">
          <w:rPr>
            <w:rStyle w:val="StyleUnderline"/>
            <w:highlight w:val="cyan"/>
          </w:rPr>
          <w:t>supported by</w:t>
        </w:r>
      </w:hyperlink>
      <w:r w:rsidRPr="00277A49">
        <w:rPr>
          <w:rStyle w:val="StyleUnderline"/>
          <w:highlight w:val="cyan"/>
        </w:rPr>
        <w:t xml:space="preserve"> the </w:t>
      </w:r>
      <w:hyperlink r:id="rId70" w:tgtFrame="_blank" w:history="1">
        <w:r w:rsidRPr="00277A49">
          <w:rPr>
            <w:rStyle w:val="StyleUnderline"/>
            <w:highlight w:val="cyan"/>
          </w:rPr>
          <w:t>United States</w:t>
        </w:r>
      </w:hyperlink>
      <w:r w:rsidRPr="00277A49">
        <w:rPr>
          <w:rStyle w:val="StyleUnderline"/>
          <w:highlight w:val="cyan"/>
        </w:rPr>
        <w:t xml:space="preserve"> and </w:t>
      </w:r>
      <w:hyperlink r:id="rId71" w:tgtFrame="_blank" w:history="1">
        <w:r w:rsidRPr="00277A49">
          <w:rPr>
            <w:rStyle w:val="StyleUnderline"/>
            <w:highlight w:val="cyan"/>
          </w:rPr>
          <w:t>United Kingdom</w:t>
        </w:r>
      </w:hyperlink>
      <w:r w:rsidRPr="00277A49">
        <w:rPr>
          <w:rStyle w:val="StyleUnderline"/>
          <w:highlight w:val="cyan"/>
        </w:rPr>
        <w:t>, against Houthi forces</w:t>
      </w:r>
      <w:r w:rsidRPr="00854B35">
        <w:rPr>
          <w:rStyle w:val="StyleUnderline"/>
        </w:rPr>
        <w:t xml:space="preserve"> </w:t>
      </w:r>
      <w:r w:rsidRPr="008F3A76">
        <w:t>and forces loyal to former President Ali Abdullah Saleh since March 2015.</w:t>
      </w:r>
      <w:r>
        <w:t xml:space="preserve"> </w:t>
      </w:r>
      <w:r w:rsidRPr="008F3A76">
        <w:t>The coalition has unlawfully attacked homes, markets, hospitals, schools, civilian businesses, and mosques, the report said.</w:t>
      </w:r>
      <w:r>
        <w:t xml:space="preserve"> </w:t>
      </w:r>
      <w:r w:rsidRPr="008F3A76">
        <w:t>“None of the forces in Yemen’s conflict seem to fear being held to account for violating the laws of war,” said</w:t>
      </w:r>
      <w:r>
        <w:t xml:space="preserve"> </w:t>
      </w:r>
      <w:hyperlink r:id="rId72" w:tgtFrame="_blank" w:history="1">
        <w:r w:rsidRPr="008F3A76">
          <w:rPr>
            <w:rStyle w:val="Hyperlink"/>
          </w:rPr>
          <w:t>Sarah Leah Whitson</w:t>
        </w:r>
      </w:hyperlink>
      <w:r w:rsidRPr="008F3A76">
        <w:t>, Middle East director at Human Rights Watch. “</w:t>
      </w:r>
      <w:r w:rsidRPr="00277A49">
        <w:rPr>
          <w:rStyle w:val="StyleUnderline"/>
          <w:highlight w:val="cyan"/>
        </w:rPr>
        <w:t>UN members need to press the parties to end the slaughter and the suffering of civilians.</w:t>
      </w:r>
      <w:r w:rsidRPr="008F3A76">
        <w:t>”</w:t>
      </w:r>
      <w:r>
        <w:t xml:space="preserve"> </w:t>
      </w:r>
      <w:r w:rsidRPr="008F3A76">
        <w:t>Besides Saudi Arabia, the original coalition included the United Arab Emirates (UAE), Bahrain, Kuwait, Qatar (until 2017), Egypt, Jordan, Morocco, Senegal and Sudan.</w:t>
      </w:r>
    </w:p>
    <w:p w:rsidR="00B57271" w:rsidRPr="00C961EC" w:rsidRDefault="00B57271" w:rsidP="00B57271">
      <w:pPr>
        <w:pStyle w:val="Heading4"/>
      </w:pPr>
      <w:r>
        <w:t>Adherence to international law is necessary to prevent extinction</w:t>
      </w:r>
    </w:p>
    <w:p w:rsidR="00B57271" w:rsidRPr="00C961EC" w:rsidRDefault="00B57271" w:rsidP="00B57271">
      <w:r>
        <w:rPr>
          <w:rStyle w:val="Style13ptBold"/>
        </w:rPr>
        <w:t>Damrosch and Mullerson 19</w:t>
      </w:r>
      <w:r w:rsidRPr="0045389E">
        <w:rPr>
          <w:rStyle w:val="Style13ptBold"/>
        </w:rPr>
        <w:t>95</w:t>
      </w:r>
      <w:r w:rsidRPr="00C961EC">
        <w:t xml:space="preserve">, </w:t>
      </w:r>
      <w:r>
        <w:t xml:space="preserve">Damrosh </w:t>
      </w:r>
      <w:r w:rsidRPr="00C961EC">
        <w:t xml:space="preserve">Professor of Law, Columbia, and Mullerson, Professor of International Law, King’s, </w:t>
      </w:r>
      <w:r w:rsidRPr="00CE02F4">
        <w:rPr>
          <w:rStyle w:val="StyleUnderline"/>
        </w:rPr>
        <w:t>Beyond Confrontation, International Law for the Post Cold War Era</w:t>
      </w:r>
      <w:r w:rsidRPr="00C961EC">
        <w:t xml:space="preserve">, p. 2-3I. Pressures on International Law: Demands Placed on It and Obstacles to Its Effectiveness </w:t>
      </w:r>
    </w:p>
    <w:p w:rsidR="00B57271" w:rsidRPr="00B57271" w:rsidRDefault="00B57271" w:rsidP="00B57271">
      <w:r w:rsidRPr="00B57271">
        <w:t xml:space="preserve">The contemporary world has an ever increasing need for an international legal system that can respond to the demands of our time. Of the many reasons for this fact, we will survey only a few of the most salient.  First and foremost is the increasing interdependence of all peoples.  Even as the world is riven with many contradictions and conflicts, it is also becoming more integrated with a greater need for orderly, predictable conduct.  Events, and especially natural and social disasters, even when they occur within a single country, have more noticeable effects on conditions in the world at large.  The Chernobyl accident, the earthquake in Armenia, and even internal political processes underway in the territories of the former Soviet Union and Eastern Europe—these and many other events occurring within separate countries or regions have a global significance affecting the destiny of all peoples.  The intertwining of the economic life of diverse countries today is even greater than was the interdependence of different regions within the same state only half a century ago.  Order and predictability of the behavior of actors on the international scene can be achieved first of all with the aid of social norms, among which international law occupies an important place. A second reason for the growth of the role of international law is inextricably connected with the first. </w:t>
      </w:r>
      <w:r w:rsidRPr="0045389E">
        <w:rPr>
          <w:sz w:val="16"/>
        </w:rPr>
        <w:t xml:space="preserve"> </w:t>
      </w:r>
      <w:r w:rsidRPr="00277A49">
        <w:rPr>
          <w:rStyle w:val="StyleUnderline"/>
          <w:highlight w:val="cyan"/>
        </w:rPr>
        <w:t>The threat of a thermonuclear catastrophe, universal ecological crisis, and acute economic problems</w:t>
      </w:r>
      <w:r w:rsidRPr="00B57271">
        <w:t xml:space="preserve"> in developing countries </w:t>
      </w:r>
      <w:r w:rsidRPr="00277A49">
        <w:rPr>
          <w:rStyle w:val="StyleUnderline"/>
          <w:highlight w:val="cyan"/>
        </w:rPr>
        <w:t>are of global concern and endanger the very</w:t>
      </w:r>
      <w:r w:rsidRPr="00B57271">
        <w:t xml:space="preserve"> </w:t>
      </w:r>
      <w:r w:rsidRPr="00277A49">
        <w:rPr>
          <w:rStyle w:val="StyleUnderline"/>
          <w:highlight w:val="cyan"/>
        </w:rPr>
        <w:t>existence of humanity. Resolution of these problems demands coordinated efforts of all states and peoples</w:t>
      </w:r>
      <w:r w:rsidRPr="00B57271">
        <w:t xml:space="preserve">, which would be </w:t>
      </w:r>
      <w:r w:rsidRPr="00277A49">
        <w:rPr>
          <w:rStyle w:val="StyleUnderline"/>
          <w:highlight w:val="cyan"/>
        </w:rPr>
        <w:t>impossible</w:t>
      </w:r>
      <w:r w:rsidRPr="00B57271">
        <w:t xml:space="preserve"> to achieve </w:t>
      </w:r>
      <w:r w:rsidRPr="00277A49">
        <w:rPr>
          <w:rStyle w:val="StyleUnderline"/>
          <w:highlight w:val="cyan"/>
        </w:rPr>
        <w:t>without</w:t>
      </w:r>
      <w:r w:rsidRPr="00B57271">
        <w:t xml:space="preserve"> the aid of </w:t>
      </w:r>
      <w:r w:rsidRPr="00277A49">
        <w:rPr>
          <w:rStyle w:val="StyleUnderline"/>
          <w:highlight w:val="cyan"/>
        </w:rPr>
        <w:t>international norms, procedures, and institutions</w:t>
      </w:r>
      <w:r w:rsidRPr="00B57271">
        <w:t xml:space="preserve">. A third reason is the breathtaking political transformations of recent years.  The changes that began in 1985 in the former Soviet Union and were unleashed in Eastern Europe have radically transformed the map of the world.  Although it is impossible to give a final evaluation of the character and significance of these changes at the present time, it is possible to conclude that the fundamental global contradiction of the Cold War era—the contradiction between socialism and capitalism, which to a great extent determined not only the general climate in the world but also the role and significance of international law in it—has been overcome.  In the Charter of Paris for a New Europe, 32 countries of Europe, together with the United States and Canada, affirmed that “the era of confrontation and division in Europe has ended.” The end has come not only for division in Europe, but also in the world at large.  But this fact can hardly lead automatically to a non-contradictory, stable, world order.  The acuteness of conflicts that are not connected with the so-called “fundamental contradiction of the epoch” can even intensify, as the unleashing of savage interethnic conflict in the former Yugoslavia and the former Soviet Union amply demonstrates.  Nonetheless, it is precisely the </w:t>
      </w:r>
      <w:r w:rsidRPr="00277A49">
        <w:rPr>
          <w:rStyle w:val="StyleUnderline"/>
          <w:highlight w:val="cyan"/>
        </w:rPr>
        <w:t>cooperation</w:t>
      </w:r>
      <w:r w:rsidRPr="00B57271">
        <w:rPr>
          <w:rStyle w:val="StyleUnderline"/>
        </w:rPr>
        <w:t xml:space="preserve"> </w:t>
      </w:r>
      <w:r w:rsidRPr="00B57271">
        <w:t xml:space="preserve">between former ideological and political adversaries that can serve as </w:t>
      </w:r>
      <w:r w:rsidRPr="00277A49">
        <w:rPr>
          <w:rStyle w:val="StyleUnderline"/>
          <w:highlight w:val="cyan"/>
        </w:rPr>
        <w:t>the prerequisite and condition for the resolution of many of problems and conflicts</w:t>
      </w:r>
      <w:r w:rsidRPr="00B57271">
        <w:t>. A vivid example may be found in the reaction of world society to the aggression of Iraq against Kuwait and the reining in of the aggressor with the aid of U.N. mechanisms in accordance with the U.N. Charter and other norms of international law.</w:t>
      </w:r>
    </w:p>
    <w:p w:rsidR="00424BAF" w:rsidRPr="000C59FC" w:rsidRDefault="00B57271" w:rsidP="00424BAF">
      <w:pPr>
        <w:keepNext/>
        <w:keepLines/>
        <w:spacing w:before="200"/>
        <w:outlineLvl w:val="3"/>
        <w:rPr>
          <w:rStyle w:val="Style13ptBold"/>
        </w:rPr>
      </w:pPr>
      <w:r>
        <w:rPr>
          <w:rFonts w:eastAsia="MS Gothic"/>
          <w:b/>
          <w:iCs/>
          <w:sz w:val="26"/>
        </w:rPr>
        <w:t xml:space="preserve">Also, </w:t>
      </w:r>
      <w:r w:rsidR="00424BAF" w:rsidRPr="000C59FC">
        <w:rPr>
          <w:rFonts w:eastAsia="MS Gothic"/>
          <w:b/>
          <w:iCs/>
          <w:sz w:val="26"/>
        </w:rPr>
        <w:t>U.S. leadership on human rights strengthen</w:t>
      </w:r>
      <w:r w:rsidR="00424BAF">
        <w:rPr>
          <w:rFonts w:eastAsia="MS Gothic"/>
          <w:b/>
          <w:iCs/>
          <w:sz w:val="26"/>
        </w:rPr>
        <w:t>s</w:t>
      </w:r>
      <w:r w:rsidR="00424BAF" w:rsidRPr="000C59FC">
        <w:rPr>
          <w:rFonts w:eastAsia="MS Gothic"/>
          <w:b/>
          <w:iCs/>
          <w:sz w:val="26"/>
        </w:rPr>
        <w:t xml:space="preserve"> democracy </w:t>
      </w:r>
    </w:p>
    <w:p w:rsidR="00424BAF" w:rsidRDefault="00424BAF" w:rsidP="00424BAF">
      <w:r w:rsidRPr="006D53D5">
        <w:t>Brian</w:t>
      </w:r>
      <w:r>
        <w:rPr>
          <w:rStyle w:val="Style13ptBold"/>
        </w:rPr>
        <w:t xml:space="preserve"> G</w:t>
      </w:r>
      <w:r w:rsidRPr="000C59FC">
        <w:rPr>
          <w:rStyle w:val="Style13ptBold"/>
        </w:rPr>
        <w:t xml:space="preserve">riffey </w:t>
      </w:r>
      <w:r w:rsidRPr="000C59FC">
        <w:t>human rights consultant who has worked for the United Nations, Human Rights Watch, Amnesty International USA 03/18/</w:t>
      </w:r>
      <w:r w:rsidRPr="006D53D5">
        <w:rPr>
          <w:rStyle w:val="Style13ptBold"/>
        </w:rPr>
        <w:t>11</w:t>
      </w:r>
      <w:r w:rsidRPr="000C59FC">
        <w:t xml:space="preserve"> “U.S. leadership on human rights essential to strengthen democracy abroad” thehill.com/blogs/congress-blog/foreign-policy/150667-us-leadership-on-human-rights-essential-to-strengthen-democracy-abroad#ixzz2YhFC9FXE  </w:t>
      </w:r>
    </w:p>
    <w:p w:rsidR="00424BAF" w:rsidRDefault="00424BAF" w:rsidP="00424BAF">
      <w:r w:rsidRPr="006D53D5">
        <w:t xml:space="preserve"> </w:t>
      </w:r>
      <w:r w:rsidRPr="00277A49">
        <w:rPr>
          <w:rStyle w:val="StyleUnderline"/>
          <w:highlight w:val="cyan"/>
        </w:rPr>
        <w:t>“Human rights is the soul of our foreign policy, because human rights is the soul of our sense of nationhood</w:t>
      </w:r>
      <w:r w:rsidRPr="006D53D5">
        <w:t xml:space="preserve">.” Since helping to establish the United Nations, U.S. participation in international human rights treaties and mechanisms has been fraught with debate over the merits of involvement and perceived threats to U.S. policymaking prerogative, topics still contentious on Capitol Hill.  Nonetheless, </w:t>
      </w:r>
      <w:r w:rsidRPr="00277A49">
        <w:rPr>
          <w:rStyle w:val="StyleUnderline"/>
          <w:highlight w:val="cyan"/>
        </w:rPr>
        <w:t xml:space="preserve">U.S. leadership on human rights offers clear opportunities to advance </w:t>
      </w:r>
      <w:r w:rsidRPr="006D53D5">
        <w:t>not only</w:t>
      </w:r>
      <w:r w:rsidRPr="00277A49">
        <w:rPr>
          <w:highlight w:val="cyan"/>
        </w:rPr>
        <w:t xml:space="preserve"> </w:t>
      </w:r>
      <w:r w:rsidRPr="00277A49">
        <w:rPr>
          <w:rStyle w:val="StyleUnderline"/>
          <w:highlight w:val="cyan"/>
        </w:rPr>
        <w:t>international peace and security</w:t>
      </w:r>
      <w:r w:rsidRPr="006D53D5">
        <w:t xml:space="preserve"> – a fundamental purpose of the U.N. – </w:t>
      </w:r>
      <w:r w:rsidRPr="00277A49">
        <w:rPr>
          <w:rStyle w:val="StyleUnderline"/>
          <w:highlight w:val="cyan"/>
        </w:rPr>
        <w:t>but also conjoined US political and economic interests at home and abroad</w:t>
      </w:r>
      <w:r w:rsidRPr="006D53D5">
        <w:t xml:space="preserve">.  The U.S. is presently demonstrating exactly how crucial such involvement is as an elected member of the Human Rights Council, participating in vital negotiations on how best to mitigate widespread abuses responding to ongoing unrest in the Middle East and North Africa, including by strategic US allies in global security and trade.  As Secretary Clinton expressed en route to Geneva to participate in recent talks on human rights violations in Libya, joining the Council has “proven to be a good decision, because we’ve been able to influence a number of actions that we otherwise would have been on the outside looking in.”  In its first submission to the body, the U.S. likewise recognized that participation in the Council’s peer-review system allows the U.S. not only to lead by example and “encourage others to strengthen their commitments to human rights,” but also to address domestic human rights shortcomings.  </w:t>
      </w:r>
      <w:r w:rsidRPr="00277A49">
        <w:rPr>
          <w:rStyle w:val="StyleUnderline"/>
          <w:highlight w:val="cyan"/>
        </w:rPr>
        <w:t>By leading international discourse on human rights, the U.S. will be in a better position both to advance observation of human rights abroad</w:t>
      </w:r>
      <w:r w:rsidRPr="006D53D5">
        <w:t xml:space="preserve">, and to take on new treaty commitments </w:t>
      </w:r>
      <w:r w:rsidRPr="00277A49">
        <w:rPr>
          <w:rStyle w:val="StyleUnderline"/>
          <w:highlight w:val="cyan"/>
        </w:rPr>
        <w:t>that demonstrate adherence of our own system to the vaulting principles we identify with our democracy.</w:t>
      </w:r>
      <w:r w:rsidRPr="006D53D5">
        <w:t xml:space="preserve">  While the U.S. is party to more than 12,000 treaties, it has dodged most human rights treaties drafted since World War II through the U.N., and has ratified only a dozen.  Upon transmission of four core human rights treaties to the Senate in 1978, President Carter observed: “Our failure to become a party increasingly reflects upon our attainments, and prejudices United States participation in the development of the international law of human rights.”  The Senate ratified two of those treaties 15 years later. The others continue to languish in the Senate Foreign Relations Committee, still awaiting ratification after 32 years. It likewise took the Senate almost 40 years to approve a treaty punishing genocide, after signing it in 1948 following the Holocaust.  Other human rights treaties U.S. presidents have signed – but the Senate has yet to agree to – include U.N. conventions protecting the rights of women, children, and persons with disabilities.  The U.S. is the only nation in the world that hasn’t ratified the Convention on the Rights of the Child, with the exception of war-torn Somalia, which lacks a functioning government and control over much of its territory.   As we watch the contours and nature of power being reshaped in the Middle East and North Africa, the U.S. must have a singular message on human rights – both at home and abroad:  </w:t>
      </w:r>
      <w:r w:rsidRPr="00277A49">
        <w:rPr>
          <w:rStyle w:val="StyleUnderline"/>
          <w:highlight w:val="cyan"/>
        </w:rPr>
        <w:t>Human rights go hand-in-hand with a healthy democracy, and demand a concerted and collective effort to be upheld, especially in times of crisis</w:t>
      </w:r>
      <w:r w:rsidRPr="006D53D5">
        <w:t xml:space="preserve">.  </w:t>
      </w:r>
      <w:r w:rsidRPr="00277A49">
        <w:rPr>
          <w:rStyle w:val="StyleUnderline"/>
          <w:highlight w:val="cyan"/>
        </w:rPr>
        <w:t>Greater U.S. participation</w:t>
      </w:r>
      <w:r w:rsidRPr="006D53D5">
        <w:t xml:space="preserve"> in U.N. human rights treaties </w:t>
      </w:r>
      <w:r w:rsidRPr="00277A49">
        <w:rPr>
          <w:rStyle w:val="StyleUnderline"/>
          <w:highlight w:val="cyan"/>
        </w:rPr>
        <w:t>would ensure</w:t>
      </w:r>
      <w:r w:rsidRPr="006D53D5">
        <w:t xml:space="preserve"> that the country has not only a seat at the table, but also </w:t>
      </w:r>
      <w:r w:rsidRPr="00277A49">
        <w:rPr>
          <w:rStyle w:val="StyleUnderline"/>
          <w:highlight w:val="cyan"/>
        </w:rPr>
        <w:t>an authoritative voice on matters vital to advancing democracy abroad, and our national security</w:t>
      </w:r>
      <w:r w:rsidRPr="00277A49">
        <w:rPr>
          <w:highlight w:val="cyan"/>
        </w:rPr>
        <w:t>.</w:t>
      </w:r>
      <w:r w:rsidRPr="006D53D5">
        <w:t xml:space="preserve">  A welcome consequence would be a more prominent place for the human rights lens in our vision of U.S. democracy – and perhaps a stronger resolve to ameliorate the plights of those least well off in our own society. </w:t>
      </w:r>
    </w:p>
    <w:p w:rsidR="00B57271" w:rsidRPr="004C7E3E" w:rsidRDefault="00B57271" w:rsidP="00B57271">
      <w:pPr>
        <w:pStyle w:val="Heading4"/>
      </w:pPr>
      <w:r>
        <w:t>Democratic collapse is an existential threat --- controls every impact</w:t>
      </w:r>
    </w:p>
    <w:p w:rsidR="00B57271" w:rsidRDefault="00B57271" w:rsidP="00B57271">
      <w:r w:rsidRPr="0025784B">
        <w:rPr>
          <w:rStyle w:val="Style13ptBold"/>
        </w:rPr>
        <w:t>Kasparov 17</w:t>
      </w:r>
      <w:r>
        <w:t xml:space="preserve"> (Garry Kasparov, </w:t>
      </w:r>
      <w:r w:rsidRPr="0025784B">
        <w:t>Chairman of the Human Rights Foundation</w:t>
      </w:r>
      <w:r>
        <w:t>, former World Chess Champion, “</w:t>
      </w:r>
      <w:r w:rsidRPr="0025784B">
        <w:t>Democracy and Human Rights: The Case for U.S. Leadership</w:t>
      </w:r>
      <w:r>
        <w:t xml:space="preserve">,” Testimony Before The </w:t>
      </w:r>
      <w:r w:rsidRPr="0025784B">
        <w:t>Subcommittee on Western Hemisphere, Transnational Crime, Civilian Security, Democracy, Human Rights, and Global Women's Issues</w:t>
      </w:r>
      <w:r>
        <w:t xml:space="preserve"> of the U.S. Senate Committee on Foreign Relations, February 16</w:t>
      </w:r>
      <w:r w:rsidRPr="0025784B">
        <w:rPr>
          <w:vertAlign w:val="superscript"/>
        </w:rPr>
        <w:t>th</w:t>
      </w:r>
      <w:r>
        <w:t xml:space="preserve">, </w:t>
      </w:r>
      <w:r w:rsidRPr="0025784B">
        <w:t>https://www.foreign.senate.gov/imo/media/doc/021617_Kasparov_%20Testimony.pdf</w:t>
      </w:r>
      <w:r>
        <w:t>)</w:t>
      </w:r>
    </w:p>
    <w:p w:rsidR="00B57271" w:rsidRDefault="00B57271" w:rsidP="00B57271">
      <w:pPr>
        <w:rPr>
          <w:sz w:val="16"/>
        </w:rPr>
      </w:pPr>
      <w:r w:rsidRPr="000E08AD">
        <w:rPr>
          <w:rStyle w:val="StyleUnderline"/>
        </w:rPr>
        <w:t>As</w:t>
      </w:r>
      <w:r w:rsidRPr="00EB72B2">
        <w:rPr>
          <w:sz w:val="16"/>
        </w:rPr>
        <w:t xml:space="preserve"> one of the </w:t>
      </w:r>
      <w:r w:rsidRPr="000E08AD">
        <w:rPr>
          <w:rStyle w:val="StyleUnderline"/>
        </w:rPr>
        <w:t>countless millions</w:t>
      </w:r>
      <w:r w:rsidRPr="00EB72B2">
        <w:rPr>
          <w:sz w:val="16"/>
        </w:rPr>
        <w:t xml:space="preserve"> of people who </w:t>
      </w:r>
      <w:r w:rsidRPr="000E08AD">
        <w:rPr>
          <w:rStyle w:val="StyleUnderline"/>
        </w:rPr>
        <w:t>were</w:t>
      </w:r>
      <w:r w:rsidRPr="00EB72B2">
        <w:rPr>
          <w:sz w:val="16"/>
        </w:rPr>
        <w:t xml:space="preserve"> freed or </w:t>
      </w:r>
      <w:r w:rsidRPr="000E08AD">
        <w:rPr>
          <w:rStyle w:val="StyleUnderline"/>
        </w:rPr>
        <w:t>protected from totalitarianism by the United States</w:t>
      </w:r>
      <w:r w:rsidRPr="00EB72B2">
        <w:rPr>
          <w:sz w:val="16"/>
        </w:rPr>
        <w:t xml:space="preserve"> of America, </w:t>
      </w:r>
      <w:r w:rsidRPr="000E08AD">
        <w:rPr>
          <w:rStyle w:val="StyleUnderline"/>
        </w:rPr>
        <w:t>it is easy for me to talk about the past</w:t>
      </w:r>
      <w:r w:rsidRPr="00EB72B2">
        <w:rPr>
          <w:sz w:val="16"/>
        </w:rPr>
        <w:t xml:space="preserve">. To talk about the belief of the American people and their leaders that this country was exceptional, and had special responsibilities to match its tremendous power. </w:t>
      </w:r>
      <w:r w:rsidRPr="000E08AD">
        <w:rPr>
          <w:rStyle w:val="StyleUnderline"/>
        </w:rPr>
        <w:t>That a nation founded on freedom was bound to defend freedom everywhere</w:t>
      </w:r>
      <w:r w:rsidRPr="00EB72B2">
        <w:rPr>
          <w:sz w:val="16"/>
        </w:rPr>
        <w:t xml:space="preserve">. I could talk about the bipartisan legacy of this most American principle, from the Founding Fathers, to Democrats like Harry Truman, to Republicans like Ronald Reagan. I could talk about how the American people used to care deeply about human rights and dissidents in far-off places, and how this is what made America a beacon of hope, a shining city on a hill. </w:t>
      </w:r>
      <w:r w:rsidRPr="00277A49">
        <w:rPr>
          <w:rStyle w:val="StyleUnderline"/>
          <w:highlight w:val="cyan"/>
        </w:rPr>
        <w:t xml:space="preserve">America led by example and </w:t>
      </w:r>
      <w:r w:rsidRPr="000B5F5F">
        <w:rPr>
          <w:rStyle w:val="StyleUnderline"/>
        </w:rPr>
        <w:t xml:space="preserve">set a high standard, a standard that </w:t>
      </w:r>
      <w:r w:rsidRPr="00277A49">
        <w:rPr>
          <w:rStyle w:val="StyleUnderline"/>
          <w:highlight w:val="cyan"/>
        </w:rPr>
        <w:t>exposed</w:t>
      </w:r>
      <w:r w:rsidRPr="000E08AD">
        <w:rPr>
          <w:rStyle w:val="StyleUnderline"/>
        </w:rPr>
        <w:t xml:space="preserve"> the hypocrisy and cruelty of </w:t>
      </w:r>
      <w:r w:rsidRPr="00277A49">
        <w:rPr>
          <w:rStyle w:val="StyleUnderline"/>
          <w:highlight w:val="cyan"/>
        </w:rPr>
        <w:t>dictatorships</w:t>
      </w:r>
      <w:r w:rsidRPr="000E08AD">
        <w:rPr>
          <w:rStyle w:val="StyleUnderline"/>
        </w:rPr>
        <w:t xml:space="preserve"> around the world.</w:t>
      </w:r>
      <w:r>
        <w:rPr>
          <w:rStyle w:val="StyleUnderline"/>
        </w:rPr>
        <w:t xml:space="preserve"> </w:t>
      </w:r>
      <w:r w:rsidRPr="000E08AD">
        <w:rPr>
          <w:rStyle w:val="StyleUnderline"/>
        </w:rPr>
        <w:t>But there is no time for nostalgia</w:t>
      </w:r>
      <w:r w:rsidRPr="00EB72B2">
        <w:rPr>
          <w:sz w:val="16"/>
        </w:rPr>
        <w:t xml:space="preserve">. Since the fall of the Berlin Wall, the collapse of the Soviet Union, and the end of the Cold War, </w:t>
      </w:r>
      <w:r w:rsidRPr="00277A49">
        <w:rPr>
          <w:rStyle w:val="StyleUnderline"/>
          <w:highlight w:val="cyan"/>
        </w:rPr>
        <w:t>Americans</w:t>
      </w:r>
      <w:r w:rsidRPr="00EB72B2">
        <w:rPr>
          <w:sz w:val="16"/>
        </w:rPr>
        <w:t xml:space="preserve">, and America, </w:t>
      </w:r>
      <w:r w:rsidRPr="00277A49">
        <w:rPr>
          <w:rStyle w:val="StyleUnderline"/>
          <w:highlight w:val="cyan"/>
        </w:rPr>
        <w:t>have retreated</w:t>
      </w:r>
      <w:r w:rsidRPr="000E08AD">
        <w:rPr>
          <w:rStyle w:val="StyleUnderline"/>
        </w:rPr>
        <w:t xml:space="preserve"> from those principles, and </w:t>
      </w:r>
      <w:r w:rsidRPr="00277A49">
        <w:rPr>
          <w:rStyle w:val="Emphasis"/>
          <w:highlight w:val="cyan"/>
        </w:rPr>
        <w:t xml:space="preserve">the world has become much worse off </w:t>
      </w:r>
      <w:r w:rsidRPr="000B5F5F">
        <w:rPr>
          <w:rStyle w:val="Emphasis"/>
        </w:rPr>
        <w:t>as a result</w:t>
      </w:r>
      <w:r w:rsidRPr="00EB72B2">
        <w:rPr>
          <w:sz w:val="16"/>
        </w:rPr>
        <w:t xml:space="preserve">.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 This result has been a tragedy for the billions of people still living under authoritarian regimes around the world, and it is based on faulty analysis. You can never guarantee a positive outcome— not in chess, not in war, and certainly not in politics. The best you can do is to do what you know is right and to try your best. I speak from experience when I say that the citizens of unfree states do not expect guarantees. They want a reason to hope and a fighting chance. </w:t>
      </w:r>
      <w:r w:rsidRPr="00842779">
        <w:rPr>
          <w:rStyle w:val="StyleUnderline"/>
        </w:rPr>
        <w:t>People living under dictatorships want the opportunity for freedom</w:t>
      </w:r>
      <w:r w:rsidRPr="00EB72B2">
        <w:rPr>
          <w:sz w:val="16"/>
        </w:rPr>
        <w:t xml:space="preserve">, the opportunity to live in peace and to follow their dreams. From the Iraq War to the Arab Spring to the current battles for liberty from Venezuela to Eastern Ukraine, people are fighting for that opportunity, giving up their lives for freedom. </w:t>
      </w:r>
      <w:r w:rsidRPr="00842779">
        <w:rPr>
          <w:rStyle w:val="StyleUnderline"/>
        </w:rPr>
        <w:t>The United States must not abandon them.</w:t>
      </w:r>
      <w:r>
        <w:rPr>
          <w:rStyle w:val="StyleUnderline"/>
        </w:rPr>
        <w:t xml:space="preserve"> </w:t>
      </w:r>
      <w:r w:rsidRPr="00842779">
        <w:rPr>
          <w:rStyle w:val="StyleUnderline"/>
        </w:rPr>
        <w:t xml:space="preserve">The United States and the rest of the free world has an unprecedented advantage in economic and military strength today. What is lacking is the will. </w:t>
      </w:r>
      <w:r w:rsidRPr="00EB72B2">
        <w:rPr>
          <w:sz w:val="16"/>
        </w:rPr>
        <w:t xml:space="preserve">The will to make the case to the American people, </w:t>
      </w:r>
      <w:r w:rsidRPr="00842779">
        <w:rPr>
          <w:rStyle w:val="StyleUnderline"/>
        </w:rPr>
        <w:t>the will to take risks and invest in the long-term security of the country, and the world</w:t>
      </w:r>
      <w:r w:rsidRPr="00EB72B2">
        <w:rPr>
          <w:sz w:val="16"/>
        </w:rPr>
        <w:t xml:space="preserve">. This will require investments in aid, in education, in security that allow countries to attain the stability their people so badly need. Such investment is far more moral and far cheaper than the cycle of </w:t>
      </w:r>
      <w:r w:rsidRPr="00277A49">
        <w:rPr>
          <w:rStyle w:val="Emphasis"/>
          <w:highlight w:val="cyan"/>
        </w:rPr>
        <w:t>terror , war</w:t>
      </w:r>
      <w:r w:rsidRPr="00842779">
        <w:rPr>
          <w:rStyle w:val="StyleUnderline"/>
        </w:rPr>
        <w:t xml:space="preserve">, refugees, </w:t>
      </w:r>
      <w:r w:rsidRPr="00277A49">
        <w:rPr>
          <w:rStyle w:val="StyleUnderline"/>
          <w:highlight w:val="cyan"/>
        </w:rPr>
        <w:t>and</w:t>
      </w:r>
      <w:r w:rsidRPr="007A6A66">
        <w:rPr>
          <w:rStyle w:val="StyleUnderline"/>
        </w:rPr>
        <w:t xml:space="preserve"> </w:t>
      </w:r>
      <w:r w:rsidRPr="007A6A66">
        <w:rPr>
          <w:rStyle w:val="Emphasis"/>
        </w:rPr>
        <w:t>military i</w:t>
      </w:r>
      <w:r w:rsidRPr="00277A49">
        <w:rPr>
          <w:rStyle w:val="Emphasis"/>
          <w:highlight w:val="cyan"/>
        </w:rPr>
        <w:t>ntervention</w:t>
      </w:r>
      <w:r w:rsidRPr="00EB72B2">
        <w:rPr>
          <w:sz w:val="16"/>
        </w:rPr>
        <w:t xml:space="preserve"> that </w:t>
      </w:r>
      <w:r w:rsidRPr="00277A49">
        <w:rPr>
          <w:rStyle w:val="StyleUnderline"/>
          <w:highlight w:val="cyan"/>
        </w:rPr>
        <w:t xml:space="preserve">results when America leaves a vacuum </w:t>
      </w:r>
      <w:r w:rsidRPr="000B5F5F">
        <w:rPr>
          <w:rStyle w:val="StyleUnderline"/>
        </w:rPr>
        <w:t>of power</w:t>
      </w:r>
      <w:r w:rsidRPr="00842779">
        <w:rPr>
          <w:rStyle w:val="StyleUnderline"/>
        </w:rPr>
        <w:t xml:space="preserve">. </w:t>
      </w:r>
      <w:r w:rsidRPr="00EB72B2">
        <w:rPr>
          <w:sz w:val="16"/>
        </w:rPr>
        <w:t xml:space="preserve">The best way to help refugees is to prevent them from becoming refugees in the first place. The Soviet Union was an existential threat, and this focused the attention of the world, and the American people. There </w:t>
      </w:r>
      <w:r w:rsidRPr="00277A49">
        <w:rPr>
          <w:rStyle w:val="Emphasis"/>
          <w:highlight w:val="cyan"/>
        </w:rPr>
        <w:t>existential threat</w:t>
      </w:r>
      <w:r w:rsidRPr="00842779">
        <w:rPr>
          <w:rStyle w:val="StyleUnderline"/>
        </w:rPr>
        <w:t xml:space="preserve"> today is not found on a map, but it </w:t>
      </w:r>
      <w:r w:rsidRPr="00277A49">
        <w:rPr>
          <w:rStyle w:val="Emphasis"/>
          <w:highlight w:val="cyan"/>
        </w:rPr>
        <w:t>is very real</w:t>
      </w:r>
      <w:r w:rsidRPr="00842779">
        <w:rPr>
          <w:rStyle w:val="StyleUnderline"/>
        </w:rPr>
        <w:t xml:space="preserve">. </w:t>
      </w:r>
      <w:r w:rsidRPr="00EB72B2">
        <w:rPr>
          <w:sz w:val="16"/>
        </w:rPr>
        <w:t xml:space="preserve">The </w:t>
      </w:r>
      <w:r w:rsidRPr="00DF243B">
        <w:rPr>
          <w:rStyle w:val="StyleUnderline"/>
        </w:rPr>
        <w:t xml:space="preserve">forces of the past are making steady progress </w:t>
      </w:r>
      <w:r w:rsidRPr="007A6A66">
        <w:rPr>
          <w:rStyle w:val="StyleUnderline"/>
        </w:rPr>
        <w:t xml:space="preserve">against the modern world order. </w:t>
      </w:r>
      <w:r w:rsidRPr="00277A49">
        <w:rPr>
          <w:rStyle w:val="Emphasis"/>
          <w:highlight w:val="cyan"/>
        </w:rPr>
        <w:t>Terrorist</w:t>
      </w:r>
      <w:r w:rsidRPr="00842779">
        <w:rPr>
          <w:rStyle w:val="StyleUnderline"/>
        </w:rPr>
        <w:t xml:space="preserve"> movements in the Middle East, </w:t>
      </w:r>
      <w:r w:rsidRPr="00277A49">
        <w:rPr>
          <w:rStyle w:val="StyleUnderline"/>
          <w:highlight w:val="cyan"/>
        </w:rPr>
        <w:t>extremist parties</w:t>
      </w:r>
      <w:r w:rsidRPr="00842779">
        <w:rPr>
          <w:rStyle w:val="StyleUnderline"/>
        </w:rPr>
        <w:t xml:space="preserve"> across Europe, a paranoid tyrant in </w:t>
      </w:r>
      <w:r w:rsidRPr="00277A49">
        <w:rPr>
          <w:rStyle w:val="Emphasis"/>
          <w:highlight w:val="cyan"/>
        </w:rPr>
        <w:t xml:space="preserve">North Korea </w:t>
      </w:r>
      <w:r w:rsidRPr="000B5F5F">
        <w:rPr>
          <w:rStyle w:val="Emphasis"/>
        </w:rPr>
        <w:t xml:space="preserve">threatening </w:t>
      </w:r>
      <w:r w:rsidRPr="00277A49">
        <w:rPr>
          <w:rStyle w:val="Emphasis"/>
          <w:highlight w:val="cyan"/>
        </w:rPr>
        <w:t>nuclear blackmail,</w:t>
      </w:r>
      <w:r w:rsidRPr="00277A49">
        <w:rPr>
          <w:rStyle w:val="StyleUnderline"/>
          <w:highlight w:val="cyan"/>
        </w:rPr>
        <w:t xml:space="preserve"> and</w:t>
      </w:r>
      <w:r w:rsidRPr="00EB72B2">
        <w:rPr>
          <w:sz w:val="16"/>
        </w:rPr>
        <w:t xml:space="preserve">, at the center of the web, </w:t>
      </w:r>
      <w:r w:rsidRPr="00842779">
        <w:rPr>
          <w:rStyle w:val="StyleUnderline"/>
        </w:rPr>
        <w:t xml:space="preserve">an </w:t>
      </w:r>
      <w:r w:rsidRPr="00277A49">
        <w:rPr>
          <w:rStyle w:val="Emphasis"/>
          <w:highlight w:val="cyan"/>
        </w:rPr>
        <w:t xml:space="preserve">aggressive </w:t>
      </w:r>
      <w:r w:rsidRPr="000B5F5F">
        <w:rPr>
          <w:rStyle w:val="Emphasis"/>
        </w:rPr>
        <w:t xml:space="preserve">KGB </w:t>
      </w:r>
      <w:r w:rsidRPr="00DF243B">
        <w:rPr>
          <w:rStyle w:val="Emphasis"/>
        </w:rPr>
        <w:t xml:space="preserve">dictator in </w:t>
      </w:r>
      <w:r w:rsidRPr="00277A49">
        <w:rPr>
          <w:rStyle w:val="Emphasis"/>
          <w:highlight w:val="cyan"/>
        </w:rPr>
        <w:t>Russia</w:t>
      </w:r>
      <w:r w:rsidRPr="00277A49">
        <w:rPr>
          <w:rStyle w:val="StyleUnderline"/>
          <w:highlight w:val="cyan"/>
        </w:rPr>
        <w:t>.</w:t>
      </w:r>
      <w:r w:rsidRPr="00DF243B">
        <w:rPr>
          <w:rStyle w:val="StyleUnderline"/>
        </w:rPr>
        <w:t xml:space="preserve"> They al</w:t>
      </w:r>
      <w:r w:rsidRPr="00842779">
        <w:rPr>
          <w:rStyle w:val="StyleUnderline"/>
        </w:rPr>
        <w:t xml:space="preserve">l </w:t>
      </w:r>
      <w:r w:rsidRPr="00DF243B">
        <w:rPr>
          <w:rStyle w:val="StyleUnderline"/>
        </w:rPr>
        <w:t>want to turn the world back to a dark past because their survival is threatened by</w:t>
      </w:r>
      <w:r w:rsidRPr="00EB72B2">
        <w:rPr>
          <w:sz w:val="16"/>
        </w:rPr>
        <w:t xml:space="preserve"> the </w:t>
      </w:r>
      <w:r w:rsidRPr="00DF243B">
        <w:rPr>
          <w:rStyle w:val="StyleUnderline"/>
        </w:rPr>
        <w:t xml:space="preserve">values of the free world, epitomized by the United States. And </w:t>
      </w:r>
      <w:r w:rsidRPr="00DF243B">
        <w:rPr>
          <w:rStyle w:val="Emphasis"/>
        </w:rPr>
        <w:t xml:space="preserve">they </w:t>
      </w:r>
      <w:r w:rsidRPr="00277A49">
        <w:rPr>
          <w:rStyle w:val="Emphasis"/>
          <w:highlight w:val="cyan"/>
        </w:rPr>
        <w:t>are thriving as the U.S. has retreated</w:t>
      </w:r>
      <w:r w:rsidRPr="00842779">
        <w:rPr>
          <w:rStyle w:val="StyleUnderline"/>
        </w:rPr>
        <w:t>.</w:t>
      </w:r>
      <w:r w:rsidRPr="00EB72B2">
        <w:rPr>
          <w:sz w:val="16"/>
        </w:rPr>
        <w:t xml:space="preserve"> The global freedom index has declined for ten consecutive years. No one like to talk about the United States as a global policeman, but </w:t>
      </w:r>
      <w:r w:rsidRPr="00DF243B">
        <w:rPr>
          <w:rStyle w:val="Emphasis"/>
        </w:rPr>
        <w:t xml:space="preserve">this is what happens when there is no cop on the beat. </w:t>
      </w:r>
      <w:r w:rsidRPr="00277A49">
        <w:rPr>
          <w:rStyle w:val="Emphasis"/>
          <w:highlight w:val="cyan"/>
        </w:rPr>
        <w:t>American leadership begins at home</w:t>
      </w:r>
      <w:r w:rsidRPr="00842779">
        <w:rPr>
          <w:rStyle w:val="StyleUnderline"/>
        </w:rPr>
        <w:t>, right here</w:t>
      </w:r>
      <w:r w:rsidRPr="00DF243B">
        <w:rPr>
          <w:rStyle w:val="StyleUnderline"/>
        </w:rPr>
        <w:t>. America cannot lead the world on democracy and human rights if there is no unity on</w:t>
      </w:r>
      <w:r w:rsidRPr="00EB72B2">
        <w:rPr>
          <w:sz w:val="16"/>
        </w:rPr>
        <w:t xml:space="preserve"> the </w:t>
      </w:r>
      <w:r w:rsidRPr="00DF243B">
        <w:rPr>
          <w:rStyle w:val="StyleUnderline"/>
        </w:rPr>
        <w:t>meaning and importance of these things.</w:t>
      </w:r>
      <w:r w:rsidRPr="00277A49">
        <w:rPr>
          <w:rStyle w:val="StyleUnderline"/>
          <w:highlight w:val="cyan"/>
        </w:rPr>
        <w:t xml:space="preserve"> </w:t>
      </w:r>
      <w:r w:rsidRPr="00DF243B">
        <w:rPr>
          <w:rStyle w:val="Emphasis"/>
        </w:rPr>
        <w:t>Leadership is required to make that case clearly and powerfully</w:t>
      </w:r>
      <w:r w:rsidRPr="00DF243B">
        <w:rPr>
          <w:rStyle w:val="StyleUnderline"/>
        </w:rPr>
        <w:t xml:space="preserve">. Right now, Americans are engaged in politics at a level not seen in decades. It is an opportunity for them to rediscover that making America great begins with believing America can be great. </w:t>
      </w:r>
      <w:r w:rsidRPr="00EB72B2">
        <w:rPr>
          <w:sz w:val="16"/>
        </w:rPr>
        <w:t xml:space="preserve">The Cold War was won on American values that were shared by both parties and nearly every American. Institutions that were created by a Democrat, Truman, were triumphant forty years later thanks to the courage of a Republican, Reagan. This bipartisan consistency created the decades of strategic </w:t>
      </w:r>
      <w:r w:rsidRPr="00DF243B">
        <w:rPr>
          <w:rStyle w:val="StyleUnderline"/>
        </w:rPr>
        <w:t>stability</w:t>
      </w:r>
      <w:r w:rsidRPr="00EB72B2">
        <w:rPr>
          <w:sz w:val="16"/>
        </w:rPr>
        <w:t xml:space="preserve"> that </w:t>
      </w:r>
      <w:r w:rsidRPr="00DF243B">
        <w:rPr>
          <w:rStyle w:val="StyleUnderline"/>
        </w:rPr>
        <w:t>is the great strength of democracies. Strong institutions that outlast politicians</w:t>
      </w:r>
      <w:r w:rsidRPr="00842779">
        <w:rPr>
          <w:rStyle w:val="StyleUnderline"/>
        </w:rPr>
        <w:t xml:space="preserve"> allow for long-range planning</w:t>
      </w:r>
      <w:r w:rsidRPr="00EB72B2">
        <w:rPr>
          <w:sz w:val="16"/>
        </w:rPr>
        <w:t xml:space="preserve">. In contrast, dictators can operate only tactically, not strategically, because they are not constrained by the balance of powers, but cannot afford to think beyond their own survival. This is why a dictator like Putin has an advantage in chaos,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 </w:t>
      </w:r>
      <w:r w:rsidRPr="00842779">
        <w:rPr>
          <w:rStyle w:val="StyleUnderline"/>
        </w:rPr>
        <w:t xml:space="preserve">The spread of </w:t>
      </w:r>
      <w:r w:rsidRPr="00277A49">
        <w:rPr>
          <w:rStyle w:val="Emphasis"/>
          <w:highlight w:val="cyan"/>
        </w:rPr>
        <w:t>democracy is the only</w:t>
      </w:r>
      <w:r w:rsidRPr="00842779">
        <w:rPr>
          <w:rStyle w:val="StyleUnderline"/>
        </w:rPr>
        <w:t xml:space="preserve"> proven </w:t>
      </w:r>
      <w:r w:rsidRPr="00277A49">
        <w:rPr>
          <w:rStyle w:val="Emphasis"/>
          <w:highlight w:val="cyan"/>
        </w:rPr>
        <w:t>remedy for</w:t>
      </w:r>
      <w:r w:rsidRPr="00842779">
        <w:rPr>
          <w:rStyle w:val="StyleUnderline"/>
        </w:rPr>
        <w:t xml:space="preserve"> nearly </w:t>
      </w:r>
      <w:r w:rsidRPr="00277A49">
        <w:rPr>
          <w:rStyle w:val="Emphasis"/>
          <w:highlight w:val="cyan"/>
        </w:rPr>
        <w:t>every crisis that plagues the world today. War, famine, poverty y, terrorism</w:t>
      </w:r>
      <w:r w:rsidRPr="00277A49">
        <w:rPr>
          <w:rStyle w:val="StyleUnderline"/>
          <w:highlight w:val="cyan"/>
        </w:rPr>
        <w:t>–all are generated</w:t>
      </w:r>
      <w:r w:rsidRPr="00842779">
        <w:rPr>
          <w:rStyle w:val="StyleUnderline"/>
        </w:rPr>
        <w:t xml:space="preserve"> and exacerbated </w:t>
      </w:r>
      <w:r w:rsidRPr="00277A49">
        <w:rPr>
          <w:rStyle w:val="StyleUnderline"/>
          <w:highlight w:val="cyan"/>
        </w:rPr>
        <w:t>by authoritarian regimes</w:t>
      </w:r>
      <w:r w:rsidRPr="00EB72B2">
        <w:rPr>
          <w:sz w:val="16"/>
        </w:rPr>
        <w:t xml:space="preserve">. A policy of </w:t>
      </w:r>
      <w:r w:rsidRPr="00842779">
        <w:rPr>
          <w:rStyle w:val="StyleUnderline"/>
        </w:rPr>
        <w:t>America First inevitably puts American security last.</w:t>
      </w:r>
      <w:r>
        <w:rPr>
          <w:rStyle w:val="StyleUnderline"/>
        </w:rPr>
        <w:t xml:space="preserve"> </w:t>
      </w:r>
      <w:r w:rsidRPr="00277A49">
        <w:rPr>
          <w:rStyle w:val="Emphasis"/>
          <w:highlight w:val="cyan"/>
        </w:rPr>
        <w:t>American leadership is required because there is no one else</w:t>
      </w:r>
      <w:r w:rsidRPr="00EB72B2">
        <w:rPr>
          <w:sz w:val="16"/>
        </w:rPr>
        <w:t xml:space="preserve">, and because it is good for America. </w:t>
      </w:r>
      <w:r w:rsidRPr="00842779">
        <w:rPr>
          <w:rStyle w:val="StyleUnderline"/>
        </w:rPr>
        <w:t>There is no weapon or wall that is more powerful for security than America being envied, imitated, and admired around the world. Admired not for being perfect, but for having the exceptional courage to always try to be better</w:t>
      </w:r>
      <w:r w:rsidRPr="00EB72B2">
        <w:rPr>
          <w:sz w:val="16"/>
        </w:rPr>
        <w:t>. Thank you.</w:t>
      </w:r>
    </w:p>
    <w:p w:rsidR="00B57271" w:rsidRPr="006D53D5" w:rsidRDefault="00B57271" w:rsidP="00424BAF"/>
    <w:p w:rsidR="008265CB" w:rsidRPr="008265CB" w:rsidRDefault="00BA62A1" w:rsidP="008265CB">
      <w:pPr>
        <w:pStyle w:val="Heading3"/>
      </w:pPr>
      <w:r>
        <w:t xml:space="preserve">1AC </w:t>
      </w:r>
      <w:r w:rsidR="008265CB" w:rsidRPr="008265CB">
        <w:t>Iran Advantage</w:t>
      </w:r>
    </w:p>
    <w:p w:rsidR="008265CB" w:rsidRDefault="008265CB" w:rsidP="008265CB">
      <w:pPr>
        <w:pStyle w:val="Heading4"/>
      </w:pPr>
      <w:r>
        <w:t>US-Iran tensions high now – conflict possibility escalating on the daily</w:t>
      </w:r>
    </w:p>
    <w:p w:rsidR="008265CB" w:rsidRPr="00F01853" w:rsidRDefault="008265CB" w:rsidP="008265CB">
      <w:r>
        <w:t xml:space="preserve">Huileng </w:t>
      </w:r>
      <w:r w:rsidRPr="00F01853">
        <w:rPr>
          <w:rStyle w:val="Style13ptBold"/>
        </w:rPr>
        <w:t>Tan</w:t>
      </w:r>
      <w:r w:rsidR="00235122">
        <w:t xml:space="preserve">, </w:t>
      </w:r>
      <w:r w:rsidR="00235122" w:rsidRPr="00235122">
        <w:rPr>
          <w:rStyle w:val="Style13ptBold"/>
        </w:rPr>
        <w:t>June 24</w:t>
      </w:r>
      <w:r w:rsidR="00235122">
        <w:t xml:space="preserve"> </w:t>
      </w:r>
      <w:r w:rsidRPr="00F01853">
        <w:rPr>
          <w:rStyle w:val="Style13ptBold"/>
        </w:rPr>
        <w:t>2019</w:t>
      </w:r>
      <w:r>
        <w:t>, “</w:t>
      </w:r>
      <w:r w:rsidRPr="00F01853">
        <w:rPr>
          <w:i/>
          <w:iCs/>
        </w:rPr>
        <w:t>Chances of US-Iran tensions escalating are ‘very, very high,’ says expert</w:t>
      </w:r>
      <w:r>
        <w:t xml:space="preserve">,” CNBC, </w:t>
      </w:r>
      <w:hyperlink r:id="rId73" w:history="1">
        <w:r w:rsidRPr="00907E3E">
          <w:rPr>
            <w:rStyle w:val="Hyperlink"/>
          </w:rPr>
          <w:t>https://www.cnbc.com/2019/06/24/chances-of-us-iran-tensions-escalating-are-very-high-ex-tehran-advisor.html</w:t>
        </w:r>
      </w:hyperlink>
      <w:r>
        <w:t>. ZKMSU</w:t>
      </w:r>
    </w:p>
    <w:p w:rsidR="008265CB" w:rsidRPr="00F01853" w:rsidRDefault="008265CB" w:rsidP="008265CB">
      <w:pPr>
        <w:rPr>
          <w:sz w:val="10"/>
        </w:rPr>
      </w:pPr>
      <w:r w:rsidRPr="00277A49">
        <w:rPr>
          <w:rStyle w:val="Emphasis"/>
          <w:highlight w:val="cyan"/>
        </w:rPr>
        <w:t>Chances of a U.S.-Iran conflict escalating into something bigger are “very, very high”</w:t>
      </w:r>
      <w:r w:rsidRPr="00F01853">
        <w:rPr>
          <w:sz w:val="10"/>
        </w:rPr>
        <w:t xml:space="preserve"> — though a full-blown war is unlikely, said a former energy advisor to the prime minister of Iran in the late 1970s. </w:t>
      </w:r>
      <w:r w:rsidRPr="00277A49">
        <w:rPr>
          <w:rStyle w:val="StyleUnderline"/>
          <w:highlight w:val="cyan"/>
        </w:rPr>
        <w:t>Washington and Tehran nearly came to blows</w:t>
      </w:r>
      <w:r w:rsidRPr="00F01853">
        <w:rPr>
          <w:rStyle w:val="StyleUnderline"/>
        </w:rPr>
        <w:t xml:space="preserve"> last week </w:t>
      </w:r>
      <w:r w:rsidRPr="00277A49">
        <w:rPr>
          <w:rStyle w:val="StyleUnderline"/>
          <w:highlight w:val="cyan"/>
        </w:rPr>
        <w:t>after Iran</w:t>
      </w:r>
      <w:r w:rsidRPr="00F01853">
        <w:rPr>
          <w:rStyle w:val="StyleUnderline"/>
        </w:rPr>
        <w:t xml:space="preserve"> claimed it </w:t>
      </w:r>
      <w:r w:rsidRPr="00277A49">
        <w:rPr>
          <w:rStyle w:val="StyleUnderline"/>
          <w:highlight w:val="cyan"/>
        </w:rPr>
        <w:t>downed an American drone</w:t>
      </w:r>
      <w:r w:rsidRPr="00F01853">
        <w:rPr>
          <w:rStyle w:val="StyleUnderline"/>
        </w:rPr>
        <w:t xml:space="preserve"> that entered its territory. The U.S. said its aircraft was operating in international airspace.</w:t>
      </w:r>
      <w:r>
        <w:rPr>
          <w:rStyle w:val="StyleUnderline"/>
        </w:rPr>
        <w:t xml:space="preserve"> </w:t>
      </w:r>
      <w:r w:rsidRPr="00F01853">
        <w:rPr>
          <w:sz w:val="10"/>
        </w:rPr>
        <w:t>“</w:t>
      </w:r>
      <w:r w:rsidRPr="00277A49">
        <w:rPr>
          <w:rStyle w:val="StyleUnderline"/>
          <w:highlight w:val="cyan"/>
        </w:rPr>
        <w:t>We have to remember Iran is a regional superpower</w:t>
      </w:r>
      <w:r w:rsidRPr="00F01853">
        <w:rPr>
          <w:sz w:val="10"/>
        </w:rPr>
        <w:t xml:space="preserve">. U.S. says ‘I’ll put you in a box, please die.’ </w:t>
      </w:r>
      <w:r w:rsidRPr="00277A49">
        <w:rPr>
          <w:rStyle w:val="StyleUnderline"/>
          <w:highlight w:val="cyan"/>
        </w:rPr>
        <w:t xml:space="preserve">They </w:t>
      </w:r>
      <w:r w:rsidRPr="00BA62A1">
        <w:t>(Iran)</w:t>
      </w:r>
      <w:r w:rsidRPr="00277A49">
        <w:rPr>
          <w:rStyle w:val="StyleUnderline"/>
          <w:highlight w:val="cyan"/>
        </w:rPr>
        <w:t xml:space="preserve"> are not going to stay in a box and just die</w:t>
      </w:r>
      <w:r w:rsidRPr="00F01853">
        <w:rPr>
          <w:sz w:val="10"/>
        </w:rPr>
        <w:t>,” Fereidun Fesharaki, now chairman of oil and gas consultancy Facts Global Energy, told CNBC’s “Squawk Box.” “</w:t>
      </w:r>
      <w:r w:rsidRPr="00277A49">
        <w:rPr>
          <w:rStyle w:val="Emphasis"/>
          <w:highlight w:val="cyan"/>
        </w:rPr>
        <w:t>They will strike back one way or the other</w:t>
      </w:r>
      <w:r w:rsidRPr="00F01853">
        <w:rPr>
          <w:rStyle w:val="Emphasis"/>
        </w:rPr>
        <w:t>; I think chances of tensions becoming bigger is very, very high in the near future</w:t>
      </w:r>
      <w:r w:rsidRPr="00F01853">
        <w:rPr>
          <w:sz w:val="10"/>
        </w:rPr>
        <w:t xml:space="preserve">,” said Fesharaki. In response to the downing of the U.S. drone, President Donald Trump ordered military strikes against Iranian targets on Thursday — but eventually halted those plans. </w:t>
      </w:r>
      <w:r w:rsidRPr="00F01853">
        <w:rPr>
          <w:rStyle w:val="StyleUnderline"/>
        </w:rPr>
        <w:t>Escalating tensions between the two countries sent oil prices higher, with U.S. crude up more than 9% in the week, while the global benchmark Brent gained 5%. Investors fear an attack on Iran, a major oil producer and exporter, would disrupt energy flows from the Middle East</w:t>
      </w:r>
      <w:r w:rsidRPr="00F01853">
        <w:rPr>
          <w:sz w:val="10"/>
        </w:rPr>
        <w:t xml:space="preserve"> — a region that provides more than a fifth of the world’s oil output. Both oil indexes continued edging higher on Monday. </w:t>
      </w:r>
      <w:r w:rsidRPr="00277A49">
        <w:rPr>
          <w:rStyle w:val="Emphasis"/>
          <w:highlight w:val="cyan"/>
        </w:rPr>
        <w:t>Chances of a conflict are at least 50% right now</w:t>
      </w:r>
      <w:r w:rsidRPr="00F01853">
        <w:rPr>
          <w:sz w:val="10"/>
        </w:rPr>
        <w:t xml:space="preserve">, said Fesharaki. It may not be a “full war,” he pointed out, “but conflict which would disrupt (energy) supplies.” If Trump had carried out those military strikes as planned, the geopolitical risk premium on oil prices would have been $5 to $10 a barrel, said Fesharaki. Now, the geopolitical risk premium “is only one or two bucks at the moment, it’s not really high enough,” he added. </w:t>
      </w:r>
      <w:r w:rsidRPr="00BA62A1">
        <w:t>Tensions between the U.S. and Iran have spiked since May last year when the U.S. withdrew from the international 2015 nuclear deal with Iran, and reinstated sweeping sanctions on the Islamic Republic. The U.S. has also bolstered its military presence in the Middle East — announcing plans to send thousands of troops to the region — and blacklisted Iran’s Revolutionary Guard as a terrorist organization</w:t>
      </w:r>
      <w:r w:rsidRPr="00F01853">
        <w:rPr>
          <w:rStyle w:val="StyleUnderline"/>
        </w:rPr>
        <w:t>.</w:t>
      </w:r>
      <w:r>
        <w:rPr>
          <w:rStyle w:val="StyleUnderline"/>
        </w:rPr>
        <w:t xml:space="preserve"> </w:t>
      </w:r>
      <w:r w:rsidRPr="00277A49">
        <w:rPr>
          <w:rStyle w:val="StyleUnderline"/>
          <w:highlight w:val="cyan"/>
        </w:rPr>
        <w:t>The June attacks on two oil tankers</w:t>
      </w:r>
      <w:r w:rsidRPr="00F01853">
        <w:rPr>
          <w:rStyle w:val="StyleUnderline"/>
        </w:rPr>
        <w:t xml:space="preserve"> in the Gulf of Oman near the Strait of Hormuz </w:t>
      </w:r>
      <w:r w:rsidRPr="00277A49">
        <w:rPr>
          <w:rStyle w:val="StyleUnderline"/>
          <w:highlight w:val="cyan"/>
        </w:rPr>
        <w:t>also added to concerns of a military confrontation</w:t>
      </w:r>
      <w:r w:rsidRPr="00F01853">
        <w:rPr>
          <w:rStyle w:val="StyleUnderline"/>
        </w:rPr>
        <w:t xml:space="preserve"> between the two countries</w:t>
      </w:r>
      <w:r w:rsidRPr="00F01853">
        <w:rPr>
          <w:sz w:val="10"/>
        </w:rPr>
        <w:t xml:space="preserve">. Washington blames Tehran for the attacks but </w:t>
      </w:r>
      <w:r w:rsidRPr="00CC1915">
        <w:t>Iran has denied those charges</w:t>
      </w:r>
      <w:r w:rsidRPr="00F01853">
        <w:rPr>
          <w:sz w:val="10"/>
        </w:rPr>
        <w:t>.</w:t>
      </w:r>
    </w:p>
    <w:p w:rsidR="00BA62A1" w:rsidRDefault="00BA62A1" w:rsidP="00BA62A1">
      <w:pPr>
        <w:pStyle w:val="Heading4"/>
      </w:pPr>
      <w:r>
        <w:t>The Yemen conflict has morphed into a proxy war between Iran and Saudi Arabia – continued tit-for-tat attacks caused by the Houthis perceived need for self-defense only risks further escalation</w:t>
      </w:r>
    </w:p>
    <w:p w:rsidR="00BA62A1" w:rsidRPr="006B16E8" w:rsidRDefault="00277A49" w:rsidP="00BA62A1">
      <w:hyperlink r:id="rId74" w:history="1">
        <w:r w:rsidR="00BA62A1" w:rsidRPr="006B16E8">
          <w:rPr>
            <w:rStyle w:val="Hyperlink"/>
          </w:rPr>
          <w:t xml:space="preserve">Claire </w:t>
        </w:r>
        <w:r w:rsidR="00BA62A1" w:rsidRPr="006B16E8">
          <w:rPr>
            <w:rStyle w:val="Style13ptBold"/>
          </w:rPr>
          <w:t>Parker</w:t>
        </w:r>
      </w:hyperlink>
      <w:r w:rsidR="00BA62A1" w:rsidRPr="006B16E8">
        <w:t xml:space="preserve"> June 18 </w:t>
      </w:r>
      <w:r w:rsidR="00BA62A1" w:rsidRPr="006B16E8">
        <w:rPr>
          <w:rStyle w:val="Style13ptBold"/>
        </w:rPr>
        <w:t>2019</w:t>
      </w:r>
      <w:r w:rsidR="00BA62A1">
        <w:t xml:space="preserve"> </w:t>
      </w:r>
      <w:r w:rsidR="00BA62A1" w:rsidRPr="006B16E8">
        <w:t>Iran has invested in allies and proxies across the Middle East. Here’s why they matter now.</w:t>
      </w:r>
      <w:r w:rsidR="00BA62A1">
        <w:t xml:space="preserve"> </w:t>
      </w:r>
      <w:hyperlink r:id="rId75" w:history="1">
        <w:r w:rsidR="00BA62A1" w:rsidRPr="00A97A62">
          <w:rPr>
            <w:rStyle w:val="Hyperlink"/>
          </w:rPr>
          <w:t>https://www.google.com/search?q=iran+yemen+%22united+states22&amp;rlz=1C1CHBD_enUS749US749&amp;tbs=sbd:1&amp;tbm=nws&amp;ei=BRIcXfXyB47WtAbsj674CA&amp;start=40&amp;sa=N&amp;ved=0ahUKEwi1iduP2ZfjAhUOK80KHeyHC484HhDw0wMIYw&amp;biw=1242&amp;bih=597&amp;dpr=1.1</w:t>
        </w:r>
      </w:hyperlink>
    </w:p>
    <w:p w:rsidR="00BA62A1" w:rsidRPr="006B16E8" w:rsidRDefault="00BA62A1" w:rsidP="00BA62A1">
      <w:r w:rsidRPr="006B16E8">
        <w:t xml:space="preserve">Houthi rebels in Yemen have come under wider scrutiny since early May when they stepped up drone attacks on Saudi targets. The Houthis, who are part of the Zaydi sect of Shiite Islam, have been fighting a Saudi-led coalition in Yemen since 2015. The group had long been an opposition force in Yemen but it drew Iranian support after Saudi Arabia got involved in that nation’s conflict, according to Vatanka. </w:t>
      </w:r>
      <w:r w:rsidRPr="00277A49">
        <w:rPr>
          <w:rStyle w:val="StyleUnderline"/>
          <w:highlight w:val="cyan"/>
        </w:rPr>
        <w:t>What </w:t>
      </w:r>
      <w:hyperlink r:id="rId76" w:history="1">
        <w:r w:rsidRPr="00277A49">
          <w:rPr>
            <w:rStyle w:val="StyleUnderline"/>
            <w:highlight w:val="cyan"/>
          </w:rPr>
          <w:t>began as a civil war</w:t>
        </w:r>
      </w:hyperlink>
      <w:r w:rsidRPr="00277A49">
        <w:rPr>
          <w:rStyle w:val="StyleUnderline"/>
          <w:highlight w:val="cyan"/>
        </w:rPr>
        <w:t> during the Arab Spring has morphed into a proxy war between Iran and Saudi Arabia</w:t>
      </w:r>
      <w:r w:rsidRPr="006B16E8">
        <w:t xml:space="preserve">, </w:t>
      </w:r>
      <w:r w:rsidRPr="00277A49">
        <w:rPr>
          <w:rStyle w:val="StyleUnderline"/>
          <w:highlight w:val="cyan"/>
        </w:rPr>
        <w:t>with Iran supplying financial and military support to the Houthis and the United States providing extensive military support to Saudi Arabia</w:t>
      </w:r>
      <w:r w:rsidRPr="006B16E8">
        <w:t xml:space="preserve">.  </w:t>
      </w:r>
      <w:r>
        <w:t>I</w:t>
      </w:r>
      <w:r w:rsidRPr="006B16E8">
        <w:t>t’s unclear how much operational control Iran exercises over the Houthis, Vatanka said, but the two actors certainly share strategic priorities — namely, countering Saudi Arabia.</w:t>
      </w:r>
    </w:p>
    <w:p w:rsidR="00BA62A1" w:rsidRPr="006B16E8" w:rsidRDefault="00BA62A1" w:rsidP="00BA62A1">
      <w:r w:rsidRPr="00277A49">
        <w:rPr>
          <w:rStyle w:val="StyleUnderline"/>
          <w:highlight w:val="cyan"/>
        </w:rPr>
        <w:t>A spate of tit-for-tat air attacks has marked the latest escalation of the conflict</w:t>
      </w:r>
      <w:r w:rsidRPr="006B16E8">
        <w:t xml:space="preserve"> between Houthi rebels and Saudi Arabia. </w:t>
      </w:r>
      <w:r w:rsidRPr="00277A49">
        <w:rPr>
          <w:rStyle w:val="StyleUnderline"/>
          <w:highlight w:val="cyan"/>
        </w:rPr>
        <w:t>Houthis </w:t>
      </w:r>
      <w:hyperlink r:id="rId77" w:history="1">
        <w:r w:rsidRPr="00277A49">
          <w:rPr>
            <w:rStyle w:val="StyleUnderline"/>
            <w:highlight w:val="cyan"/>
          </w:rPr>
          <w:t>claimed responsibility</w:t>
        </w:r>
      </w:hyperlink>
      <w:r w:rsidRPr="00277A49">
        <w:rPr>
          <w:rStyle w:val="StyleUnderline"/>
          <w:highlight w:val="cyan"/>
        </w:rPr>
        <w:t> for a drone attack on a</w:t>
      </w:r>
      <w:r w:rsidRPr="006B16E8">
        <w:t xml:space="preserve"> Saudi Arabia’s </w:t>
      </w:r>
      <w:r w:rsidRPr="00277A49">
        <w:rPr>
          <w:rStyle w:val="StyleUnderline"/>
          <w:highlight w:val="cyan"/>
        </w:rPr>
        <w:t>Abha civilian airport</w:t>
      </w:r>
      <w:r w:rsidRPr="006B16E8">
        <w:t xml:space="preserve"> Monday, though Saudi Arabia has yet to confirm the attack. </w:t>
      </w:r>
      <w:r w:rsidRPr="00277A49">
        <w:rPr>
          <w:rStyle w:val="StyleUnderline"/>
          <w:highlight w:val="cyan"/>
        </w:rPr>
        <w:t>Houthi rebels also claimed responsibility for a cruise missile attack</w:t>
      </w:r>
      <w:r w:rsidRPr="006B16E8">
        <w:t xml:space="preserve"> last week that wounded 26 people on the same airport.</w:t>
      </w:r>
    </w:p>
    <w:p w:rsidR="00BA62A1" w:rsidRPr="006B16E8" w:rsidRDefault="00BA62A1" w:rsidP="00BA62A1">
      <w:r w:rsidRPr="006B16E8">
        <w:t xml:space="preserve">On Sunday, </w:t>
      </w:r>
      <w:r w:rsidRPr="00277A49">
        <w:rPr>
          <w:rStyle w:val="StyleUnderline"/>
          <w:highlight w:val="cyan"/>
        </w:rPr>
        <w:t>the Pentagon accused Iran of helping Houthis shoot down a U.S. drone on June 6.</w:t>
      </w:r>
      <w:r w:rsidRPr="006B16E8">
        <w:t xml:space="preserve"> Saudi Arabia, meanwhile, also blamed the Houthis for </w:t>
      </w:r>
      <w:hyperlink r:id="rId78" w:history="1">
        <w:r w:rsidRPr="006B16E8">
          <w:rPr>
            <w:rStyle w:val="Hyperlink"/>
          </w:rPr>
          <w:t>attacks</w:t>
        </w:r>
      </w:hyperlink>
      <w:r w:rsidRPr="006B16E8">
        <w:t> on two of its oil facilities. </w:t>
      </w:r>
    </w:p>
    <w:p w:rsidR="00BA62A1" w:rsidRPr="006B16E8" w:rsidRDefault="00BA62A1" w:rsidP="00BA62A1">
      <w:r w:rsidRPr="006B16E8">
        <w:t>It’s unclear whether these attacks are linked to the explosions last Thursday on two tankers in the Gulf of Oman last. “Is it a coincidence that it comes at the same time as intense pressure on Iran? Probably not,” Vatanka said. But that doesn’t necessarily mean Iran is calling the shots for the Houthis, he added.</w:t>
      </w:r>
    </w:p>
    <w:p w:rsidR="00BA62A1" w:rsidRPr="006B16E8" w:rsidRDefault="00BA62A1" w:rsidP="00BA62A1">
      <w:r w:rsidRPr="006B16E8">
        <w:t xml:space="preserve">Despite this uncertainty, </w:t>
      </w:r>
      <w:r w:rsidRPr="00277A49">
        <w:rPr>
          <w:rStyle w:val="StyleUnderline"/>
          <w:highlight w:val="cyan"/>
        </w:rPr>
        <w:t>Pompeo and Saudi leaders have been quick to connect Houthi-instigated attacks to Iran</w:t>
      </w:r>
      <w:r w:rsidRPr="006B16E8">
        <w:t>. In an interview with Pan-Arab news outlet Asharq al-Awsat over the weekend, Saudi Crown Prince Mohammed bin Salman accused Houthi rebels of “advancing Iran’s agenda over the interests of Yemen and its people.” </w:t>
      </w:r>
    </w:p>
    <w:p w:rsidR="00BA62A1" w:rsidRDefault="00BA62A1" w:rsidP="00BA62A1">
      <w:r w:rsidRPr="00277A49">
        <w:rPr>
          <w:rStyle w:val="StyleUnderline"/>
          <w:highlight w:val="cyan"/>
        </w:rPr>
        <w:t>Houthi rebels see these strikes as self-defense against Saudi Arabia</w:t>
      </w:r>
      <w:r w:rsidRPr="006B16E8">
        <w:t>, which has been accused of indiscriminately bombing civilians in Yemen and has fueled a massive humanitarian crisis. Researcher Samuel Ramani </w:t>
      </w:r>
      <w:hyperlink r:id="rId79" w:history="1">
        <w:r w:rsidRPr="006B16E8">
          <w:rPr>
            <w:rStyle w:val="Hyperlink"/>
          </w:rPr>
          <w:t>argued</w:t>
        </w:r>
      </w:hyperlink>
      <w:r w:rsidRPr="006B16E8">
        <w:t>that Houthi attacks on Saudi Arabian oil facilities last month were motivated primarily by the Houthis’ desire to demonstrate internal cohesion and to gain popular support — rather than to serve Tehran’s interests.</w:t>
      </w:r>
    </w:p>
    <w:p w:rsidR="00BA62A1" w:rsidRDefault="00BA62A1" w:rsidP="00BA62A1">
      <w:pPr>
        <w:pStyle w:val="Heading4"/>
      </w:pPr>
      <w:r>
        <w:t>Futhermore, US support to the Saudi coalition is an opening for Iran to expand its regional influence.</w:t>
      </w:r>
    </w:p>
    <w:p w:rsidR="00BA62A1" w:rsidRPr="00B23A7C" w:rsidRDefault="00BA62A1" w:rsidP="00BA62A1">
      <w:r>
        <w:t xml:space="preserve">Daniel </w:t>
      </w:r>
      <w:r w:rsidRPr="00B23A7C">
        <w:rPr>
          <w:rStyle w:val="Style13ptBold"/>
        </w:rPr>
        <w:t xml:space="preserve">Byman </w:t>
      </w:r>
      <w:r>
        <w:rPr>
          <w:rStyle w:val="Style13ptBold"/>
        </w:rPr>
        <w:t>20</w:t>
      </w:r>
      <w:r w:rsidRPr="00B23A7C">
        <w:rPr>
          <w:rStyle w:val="Style13ptBold"/>
        </w:rPr>
        <w:t>18</w:t>
      </w:r>
      <w:r>
        <w:t>, Journalist for Foreign Affairs, 7/26/18, “How the U.S. Is Empowering Iran in Yemen,” https://www.foreignaffairs.com/articles/middle-east/2018-07-26/how-us-empowering-iran-yemen</w:t>
      </w:r>
    </w:p>
    <w:p w:rsidR="00BA62A1" w:rsidRPr="006B16E8" w:rsidRDefault="00BA62A1" w:rsidP="00BA62A1">
      <w:r w:rsidRPr="00E2460C">
        <w:rPr>
          <w:sz w:val="16"/>
        </w:rPr>
        <w:t xml:space="preserve">Yet such </w:t>
      </w:r>
      <w:r w:rsidRPr="00037A4F">
        <w:rPr>
          <w:u w:val="single"/>
        </w:rPr>
        <w:t>warnings of the Iranian threat miss a key factor</w:t>
      </w:r>
      <w:r w:rsidRPr="00E2460C">
        <w:rPr>
          <w:sz w:val="16"/>
        </w:rPr>
        <w:t xml:space="preserve">: </w:t>
      </w:r>
      <w:r w:rsidRPr="00037A4F">
        <w:rPr>
          <w:u w:val="single"/>
        </w:rPr>
        <w:t xml:space="preserve">the </w:t>
      </w:r>
      <w:r w:rsidRPr="00277A49">
        <w:rPr>
          <w:rStyle w:val="StyleUnderline"/>
          <w:highlight w:val="cyan"/>
        </w:rPr>
        <w:t>United States’ own policies have at times advanced rather than hindered Tehran’s regional ambitions. Nowhere is this clearer than in Yemen. U.S. support for a brutal Saudi-led military campaign</w:t>
      </w:r>
      <w:r w:rsidRPr="0030675E">
        <w:t xml:space="preserve"> in the country </w:t>
      </w:r>
      <w:r w:rsidRPr="00277A49">
        <w:rPr>
          <w:rStyle w:val="StyleUnderline"/>
          <w:highlight w:val="cyan"/>
        </w:rPr>
        <w:t>has created</w:t>
      </w:r>
      <w:r w:rsidRPr="0030675E">
        <w:t xml:space="preserve"> a humanitarian crisis of staggering proportions, while offering </w:t>
      </w:r>
      <w:r w:rsidRPr="00277A49">
        <w:rPr>
          <w:rStyle w:val="StyleUnderline"/>
          <w:highlight w:val="cyan"/>
        </w:rPr>
        <w:t>an opening for Iran to expand its influence in the country</w:t>
      </w:r>
      <w:r w:rsidRPr="0030675E">
        <w:t xml:space="preserve">. </w:t>
      </w:r>
      <w:r w:rsidRPr="00277A49">
        <w:rPr>
          <w:rStyle w:val="StyleUnderline"/>
          <w:highlight w:val="cyan"/>
        </w:rPr>
        <w:t>Military intervention has made insurgents more reliant on support from Tehran and is turning civilians against U.S. partners. If Washington wants to counter Iranian influence, it needs to reverse course</w:t>
      </w:r>
      <w:r w:rsidRPr="0030675E">
        <w:t>—</w:t>
      </w:r>
      <w:r w:rsidRPr="00277A49">
        <w:rPr>
          <w:rStyle w:val="StyleUnderline"/>
          <w:highlight w:val="cyan"/>
        </w:rPr>
        <w:t>ending its disastrous support for the Saudi-led coalition</w:t>
      </w:r>
      <w:r w:rsidRPr="0030675E">
        <w:t xml:space="preserve"> and throwing its weight behind peace talks. </w:t>
      </w:r>
      <w:r w:rsidRPr="00277A49">
        <w:rPr>
          <w:rStyle w:val="StyleUnderline"/>
          <w:highlight w:val="cyan"/>
        </w:rPr>
        <w:t>Doubling down on the military effort will serve only to further Iran’s regional ascendance</w:t>
      </w:r>
      <w:r>
        <w:t xml:space="preserve">.      </w:t>
      </w:r>
    </w:p>
    <w:p w:rsidR="00BA62A1" w:rsidRPr="006B16E8" w:rsidRDefault="00BA62A1" w:rsidP="00BA62A1">
      <w:pPr>
        <w:pStyle w:val="Heading4"/>
      </w:pPr>
      <w:r>
        <w:t>Ongoing military pressure on Iran and its proxies guarantees an environment where any miscalculation could lead to escalatory conflict.</w:t>
      </w:r>
    </w:p>
    <w:p w:rsidR="00BA62A1" w:rsidRPr="006B16E8" w:rsidRDefault="00277A49" w:rsidP="00BA62A1">
      <w:hyperlink r:id="rId80" w:history="1">
        <w:r w:rsidR="00BA62A1" w:rsidRPr="006B16E8">
          <w:rPr>
            <w:rStyle w:val="Hyperlink"/>
          </w:rPr>
          <w:t xml:space="preserve">KATHY </w:t>
        </w:r>
        <w:r w:rsidR="00BA62A1" w:rsidRPr="00A64BA3">
          <w:rPr>
            <w:rStyle w:val="Style13ptBold"/>
          </w:rPr>
          <w:t>GILSINAN</w:t>
        </w:r>
      </w:hyperlink>
      <w:r w:rsidR="00BA62A1">
        <w:t xml:space="preserve"> </w:t>
      </w:r>
      <w:r w:rsidR="00BA62A1" w:rsidRPr="006B16E8">
        <w:t>is a staff writer at</w:t>
      </w:r>
      <w:r w:rsidR="00BA62A1">
        <w:t xml:space="preserve"> </w:t>
      </w:r>
      <w:r w:rsidR="00BA62A1" w:rsidRPr="006B16E8">
        <w:t>The Atlantic, covering national security and global affairs. Iran Has Options and It’s Starting to Use Them</w:t>
      </w:r>
      <w:r w:rsidR="00BA62A1">
        <w:t xml:space="preserve"> </w:t>
      </w:r>
      <w:r w:rsidR="00BA62A1" w:rsidRPr="006B16E8">
        <w:t>Washington’s “maximum pressure” campaign has not forced Tehran to yield—in fact, it’s done the opposite.</w:t>
      </w:r>
      <w:r w:rsidR="00BA62A1">
        <w:t xml:space="preserve"> </w:t>
      </w:r>
      <w:r w:rsidR="00BA62A1" w:rsidRPr="006B16E8">
        <w:t xml:space="preserve">JUN 17, </w:t>
      </w:r>
      <w:r w:rsidR="00BA62A1" w:rsidRPr="00A64BA3">
        <w:rPr>
          <w:rStyle w:val="Style13ptBold"/>
        </w:rPr>
        <w:t>2019</w:t>
      </w:r>
      <w:r w:rsidR="00BA62A1" w:rsidRPr="006B16E8">
        <w:t xml:space="preserve"> </w:t>
      </w:r>
      <w:hyperlink r:id="rId81" w:history="1">
        <w:r w:rsidR="00BA62A1" w:rsidRPr="006B16E8">
          <w:rPr>
            <w:rStyle w:val="Hyperlink"/>
          </w:rPr>
          <w:t>https://www.theatlantic.com/politics/archive/2019/06/iran-threatens-breach-nuclear-deal/591826/</w:t>
        </w:r>
      </w:hyperlink>
    </w:p>
    <w:p w:rsidR="00BA62A1" w:rsidRPr="00A64BA3" w:rsidRDefault="00BA62A1" w:rsidP="00BA62A1">
      <w:pPr>
        <w:rPr>
          <w:rStyle w:val="StyleUnderline"/>
        </w:rPr>
      </w:pPr>
      <w:r w:rsidRPr="006B16E8">
        <w:t xml:space="preserve">Fog of attribution notwithstanding, tanker attacks would be consistent with Iran’s military doctrine. </w:t>
      </w:r>
      <w:r w:rsidRPr="00277A49">
        <w:rPr>
          <w:rStyle w:val="StyleUnderline"/>
          <w:highlight w:val="cyan"/>
        </w:rPr>
        <w:t>Tehran has very little leverage to get concessions</w:t>
      </w:r>
      <w:r w:rsidRPr="006B16E8">
        <w:t xml:space="preserve"> from either the Americans or the Europeans, each of whom has made plain their desire for Iran to stay away from a nuclear weapon and halt destabilizing regional activities. The best Iran can reasonably do on its own behalf is to threaten those goals, then offer to stop threatening in exchange for concessions.</w:t>
      </w:r>
      <w:r>
        <w:t xml:space="preserve"> </w:t>
      </w:r>
      <w:r w:rsidRPr="006B16E8">
        <w:t>Trump has claimed he seeks not regime change from Iran, but behavior change, Ali Alfoneh, a senior fellow at the Arab Gulf States Institute in Washington, wrote to me in an email. “Tehran, however, does not distinguish between economic and military warfare, since both will most likely result in collapse of the regime</w:t>
      </w:r>
      <w:r w:rsidRPr="00277A49">
        <w:rPr>
          <w:rStyle w:val="StyleUnderline"/>
          <w:highlight w:val="cyan"/>
        </w:rPr>
        <w:t>. This is why they try to disrupt the flow of oil to the global markets, hoping</w:t>
      </w:r>
      <w:r w:rsidRPr="006B16E8">
        <w:t xml:space="preserve"> president </w:t>
      </w:r>
      <w:r w:rsidRPr="00277A49">
        <w:rPr>
          <w:rStyle w:val="StyleUnderline"/>
          <w:highlight w:val="cyan"/>
        </w:rPr>
        <w:t>Trump,</w:t>
      </w:r>
      <w:r w:rsidRPr="006B16E8">
        <w:t xml:space="preserve"> who generally appears to be disinclined to entangle the United States in wars in the Middle East, </w:t>
      </w:r>
      <w:r w:rsidRPr="00277A49">
        <w:rPr>
          <w:rStyle w:val="StyleUnderline"/>
          <w:highlight w:val="cyan"/>
        </w:rPr>
        <w:t>realizes the cost of his ‘maximum pressure campaign’</w:t>
      </w:r>
      <w:r w:rsidRPr="006B16E8">
        <w:t xml:space="preserve"> against Tehran and changes his approach.” If this is in fact Iran’s intent, it has many capabilities at its disposal, according to a 2017</w:t>
      </w:r>
      <w:r>
        <w:t xml:space="preserve"> </w:t>
      </w:r>
      <w:hyperlink r:id="rId82" w:history="1">
        <w:r w:rsidRPr="006B16E8">
          <w:rPr>
            <w:rStyle w:val="Hyperlink"/>
          </w:rPr>
          <w:t>report</w:t>
        </w:r>
      </w:hyperlink>
      <w:r>
        <w:t xml:space="preserve"> </w:t>
      </w:r>
      <w:r w:rsidRPr="006B16E8">
        <w:t>from the U.S. Office of Naval Intelligence, the most recent made public. The report outlined how the naval branch of the IRGCN (Islamic Revolutionary Guard Corps) would seek to exploit the geography of the narrow Strait of Hormuz, through which a large proportion of the world’s oil transits, seeking to “deter a maritime attack”—for instance from a regional rival or the United States— “rapidly escalate if deterrence fails, and wage a protracted war if necessary,” according to the report.</w:t>
      </w:r>
      <w:r>
        <w:t xml:space="preserve"> </w:t>
      </w:r>
      <w:r w:rsidRPr="006B16E8">
        <w:t>“The IRGCN believes it can overcome enemy defenses in these confined waters, by using different types of small and mobile weapons systems together, or by using its capabilities in unexpected ways to achieve tactical surprise,” it went on. Among the IRGCN’s tools, according to the report: naval mines, coastal-defense cruise missiles, small and fast armed boats, anti-ship ballistic missiles, and, according to</w:t>
      </w:r>
      <w:r>
        <w:t xml:space="preserve"> </w:t>
      </w:r>
      <w:hyperlink r:id="rId83" w:history="1">
        <w:r w:rsidRPr="006B16E8">
          <w:rPr>
            <w:rStyle w:val="Hyperlink"/>
          </w:rPr>
          <w:t>Iranian claims</w:t>
        </w:r>
      </w:hyperlink>
      <w:r w:rsidRPr="006B16E8">
        <w:t>, missile-augmented helicopters.</w:t>
      </w:r>
      <w:r>
        <w:t xml:space="preserve"> </w:t>
      </w:r>
      <w:r w:rsidRPr="006B16E8">
        <w:t xml:space="preserve">On land, </w:t>
      </w:r>
      <w:r w:rsidRPr="00277A49">
        <w:rPr>
          <w:rStyle w:val="StyleUnderline"/>
          <w:highlight w:val="cyan"/>
        </w:rPr>
        <w:t>there’s</w:t>
      </w:r>
      <w:r w:rsidRPr="006B16E8">
        <w:t xml:space="preserve"> also </w:t>
      </w:r>
      <w:r w:rsidRPr="00277A49">
        <w:rPr>
          <w:rStyle w:val="StyleUnderline"/>
          <w:highlight w:val="cyan"/>
        </w:rPr>
        <w:t xml:space="preserve">an ongoing missile war against U.S. allies, including an attack on a </w:t>
      </w:r>
      <w:hyperlink r:id="rId84" w:history="1">
        <w:r w:rsidRPr="00277A49">
          <w:rPr>
            <w:rStyle w:val="StyleUnderline"/>
            <w:highlight w:val="cyan"/>
          </w:rPr>
          <w:t>Saudi airport</w:t>
        </w:r>
      </w:hyperlink>
      <w:r w:rsidRPr="00277A49">
        <w:rPr>
          <w:rStyle w:val="StyleUnderline"/>
          <w:highlight w:val="cyan"/>
        </w:rPr>
        <w:t xml:space="preserve"> from Houthi-controlled territory in Yemen</w:t>
      </w:r>
      <w:r w:rsidRPr="006B16E8">
        <w:t>. According to</w:t>
      </w:r>
      <w:r>
        <w:t xml:space="preserve"> </w:t>
      </w:r>
      <w:hyperlink r:id="rId85" w:history="1">
        <w:r w:rsidRPr="006B16E8">
          <w:rPr>
            <w:rStyle w:val="Hyperlink"/>
          </w:rPr>
          <w:t>a statement</w:t>
        </w:r>
      </w:hyperlink>
      <w:r>
        <w:t xml:space="preserve"> </w:t>
      </w:r>
      <w:r w:rsidRPr="006B16E8">
        <w:t xml:space="preserve">from United States Central Command, </w:t>
      </w:r>
      <w:r w:rsidRPr="00277A49">
        <w:rPr>
          <w:rStyle w:val="StyleUnderline"/>
          <w:highlight w:val="cyan"/>
        </w:rPr>
        <w:t>Iran has also provided to its Houthi allies missiles capable of hitting U.S. surveillance</w:t>
      </w:r>
      <w:r w:rsidRPr="006B16E8">
        <w:t xml:space="preserve"> </w:t>
      </w:r>
      <w:r w:rsidRPr="00277A49">
        <w:rPr>
          <w:rStyle w:val="StyleUnderline"/>
          <w:highlight w:val="cyan"/>
        </w:rPr>
        <w:t>drones</w:t>
      </w:r>
      <w:r w:rsidRPr="006B16E8">
        <w:t>, one of which Centcom said was shot down over Yemen over the weekend. “The altitude of the engagement indicated an improvement over previous Houthi capability, which we assess was enabled by Iranian assistance,” the statement said.</w:t>
      </w:r>
      <w:r>
        <w:t xml:space="preserve"> </w:t>
      </w:r>
      <w:r w:rsidRPr="006B16E8">
        <w:t xml:space="preserve">Throughout, both sides have emphasized that they don’t seek war. Yet </w:t>
      </w:r>
      <w:r w:rsidRPr="00277A49">
        <w:rPr>
          <w:rStyle w:val="StyleUnderline"/>
          <w:highlight w:val="cyan"/>
        </w:rPr>
        <w:t>in an environment of mutual hostility and confusion, the danger is that they may stumble into one anyway.</w:t>
      </w:r>
    </w:p>
    <w:p w:rsidR="003641AE" w:rsidRPr="00F83B3C" w:rsidRDefault="003641AE" w:rsidP="003641AE">
      <w:pPr>
        <w:pStyle w:val="Heading4"/>
        <w:rPr>
          <w:rFonts w:asciiTheme="minorHAnsi" w:hAnsiTheme="minorHAnsi" w:cstheme="minorHAnsi"/>
        </w:rPr>
      </w:pPr>
      <w:r w:rsidRPr="00F83B3C">
        <w:rPr>
          <w:rFonts w:asciiTheme="minorHAnsi" w:hAnsiTheme="minorHAnsi" w:cstheme="minorHAnsi"/>
        </w:rPr>
        <w:t>That goes nuclear</w:t>
      </w:r>
    </w:p>
    <w:p w:rsidR="003641AE" w:rsidRPr="00F83B3C" w:rsidRDefault="003641AE" w:rsidP="003641AE">
      <w:pPr>
        <w:rPr>
          <w:rFonts w:asciiTheme="minorHAnsi" w:eastAsia="Cambria" w:hAnsiTheme="minorHAnsi" w:cstheme="minorHAnsi"/>
        </w:rPr>
      </w:pPr>
      <w:r w:rsidRPr="003641AE">
        <w:t>Steven</w:t>
      </w:r>
      <w:r>
        <w:rPr>
          <w:rStyle w:val="Style13ptBold"/>
          <w:rFonts w:asciiTheme="minorHAnsi" w:hAnsiTheme="minorHAnsi" w:cstheme="minorHAnsi"/>
        </w:rPr>
        <w:t xml:space="preserve"> </w:t>
      </w:r>
      <w:r w:rsidRPr="00F83B3C">
        <w:rPr>
          <w:rStyle w:val="Style13ptBold"/>
          <w:rFonts w:asciiTheme="minorHAnsi" w:hAnsiTheme="minorHAnsi" w:cstheme="minorHAnsi"/>
        </w:rPr>
        <w:t xml:space="preserve">Bucci </w:t>
      </w:r>
      <w:r w:rsidRPr="00F83B3C">
        <w:rPr>
          <w:rFonts w:asciiTheme="minorHAnsi" w:hAnsiTheme="minorHAnsi" w:cstheme="minorHAnsi"/>
        </w:rPr>
        <w:t>PhD, Director of the Douglas and Sarah Allison Center for Foreign and National Security Policy, Heritage Foundation</w:t>
      </w:r>
      <w:r>
        <w:rPr>
          <w:rStyle w:val="Style13ptBold"/>
          <w:rFonts w:asciiTheme="minorHAnsi" w:hAnsiTheme="minorHAnsi" w:cstheme="minorHAnsi"/>
        </w:rPr>
        <w:t xml:space="preserve"> 20</w:t>
      </w:r>
      <w:r w:rsidRPr="00F83B3C">
        <w:rPr>
          <w:rStyle w:val="Style13ptBold"/>
          <w:rFonts w:asciiTheme="minorHAnsi" w:hAnsiTheme="minorHAnsi" w:cstheme="minorHAnsi"/>
        </w:rPr>
        <w:t>15</w:t>
      </w:r>
      <w:r w:rsidRPr="00F83B3C">
        <w:rPr>
          <w:rFonts w:asciiTheme="minorHAnsi" w:hAnsiTheme="minorHAnsi" w:cstheme="minorHAnsi"/>
          <w:b/>
        </w:rPr>
        <w:t xml:space="preserve"> </w:t>
      </w:r>
      <w:hyperlink r:id="rId86" w:history="1">
        <w:r w:rsidRPr="00F83B3C">
          <w:rPr>
            <w:rStyle w:val="Hyperlink"/>
            <w:rFonts w:asciiTheme="minorHAnsi" w:eastAsia="Cambria" w:hAnsiTheme="minorHAnsi" w:cstheme="minorHAnsi"/>
          </w:rPr>
          <w:t>http://www.heritage.org/research/commentary/2015/4/the-conditions-are-ripe-for-a-major-middle-eastern-war</w:t>
        </w:r>
      </w:hyperlink>
    </w:p>
    <w:p w:rsidR="003641AE" w:rsidRPr="003641AE" w:rsidRDefault="003641AE" w:rsidP="003641AE">
      <w:pPr>
        <w:rPr>
          <w:rFonts w:asciiTheme="minorHAnsi" w:eastAsia="Cambria" w:hAnsiTheme="minorHAnsi" w:cstheme="minorHAnsi"/>
          <w:sz w:val="10"/>
        </w:rPr>
      </w:pPr>
      <w:r w:rsidRPr="00F83B3C">
        <w:rPr>
          <w:rFonts w:asciiTheme="minorHAnsi" w:eastAsia="Cambria" w:hAnsiTheme="minorHAnsi" w:cstheme="minorHAnsi"/>
          <w:sz w:val="10"/>
        </w:rPr>
        <w:t xml:space="preserve">For years, the great nations of Europe spent huge sums of money to build their military might. They assembled themselves into blocs, all the better to play a dangerous game of power politics. Slowly, surely, they were stumbling toward war.∂ In June 1914, an assassin shot the heir to the throne of the Austro-Hungarian Empire, and the powder keg was lit. The results were disastrous.∂ </w:t>
      </w:r>
      <w:r w:rsidRPr="00277A49">
        <w:rPr>
          <w:rFonts w:asciiTheme="minorHAnsi" w:eastAsia="Cambria" w:hAnsiTheme="minorHAnsi" w:cstheme="minorHAnsi"/>
          <w:b/>
          <w:highlight w:val="cyan"/>
          <w:u w:val="single"/>
        </w:rPr>
        <w:t>The Middle East today looks frighteningly similar to the Europe of the early 20th Century</w:t>
      </w:r>
      <w:r w:rsidRPr="00F83B3C">
        <w:rPr>
          <w:rFonts w:asciiTheme="minorHAnsi" w:eastAsia="Cambria" w:hAnsiTheme="minorHAnsi" w:cstheme="minorHAnsi"/>
          <w:b/>
          <w:u w:val="single"/>
        </w:rPr>
        <w:t>.</w:t>
      </w:r>
      <w:r w:rsidRPr="00F83B3C">
        <w:rPr>
          <w:rFonts w:asciiTheme="minorHAnsi" w:eastAsia="Cambria" w:hAnsiTheme="minorHAnsi" w:cstheme="minorHAnsi"/>
          <w:b/>
          <w:sz w:val="12"/>
          <w:u w:val="single"/>
        </w:rPr>
        <w:t xml:space="preserve">∂ </w:t>
      </w:r>
      <w:r w:rsidRPr="00F83B3C">
        <w:rPr>
          <w:rFonts w:asciiTheme="minorHAnsi" w:eastAsia="Cambria" w:hAnsiTheme="minorHAnsi" w:cstheme="minorHAnsi"/>
          <w:b/>
          <w:u w:val="single"/>
        </w:rPr>
        <w:t>For years</w:t>
      </w:r>
      <w:r w:rsidRPr="00F83B3C">
        <w:rPr>
          <w:rFonts w:asciiTheme="minorHAnsi" w:eastAsia="Cambria" w:hAnsiTheme="minorHAnsi" w:cstheme="minorHAnsi"/>
          <w:sz w:val="10"/>
        </w:rPr>
        <w:t xml:space="preserve">, the Islamic Republic of </w:t>
      </w:r>
      <w:r w:rsidRPr="00F83B3C">
        <w:rPr>
          <w:rFonts w:asciiTheme="minorHAnsi" w:eastAsia="Cambria" w:hAnsiTheme="minorHAnsi" w:cstheme="minorHAnsi"/>
          <w:b/>
          <w:u w:val="single"/>
        </w:rPr>
        <w:t xml:space="preserve">Iran and </w:t>
      </w:r>
      <w:r w:rsidRPr="00F83B3C">
        <w:rPr>
          <w:rFonts w:asciiTheme="minorHAnsi" w:eastAsia="Cambria" w:hAnsiTheme="minorHAnsi" w:cstheme="minorHAnsi"/>
          <w:sz w:val="10"/>
        </w:rPr>
        <w:t xml:space="preserve">the Kingdom of </w:t>
      </w:r>
      <w:r w:rsidRPr="00F83B3C">
        <w:rPr>
          <w:rFonts w:asciiTheme="minorHAnsi" w:eastAsia="Cambria" w:hAnsiTheme="minorHAnsi" w:cstheme="minorHAnsi"/>
          <w:b/>
          <w:u w:val="single"/>
        </w:rPr>
        <w:t>Saudi Arabia have competed</w:t>
      </w:r>
      <w:r w:rsidRPr="00F83B3C">
        <w:rPr>
          <w:rFonts w:asciiTheme="minorHAnsi" w:eastAsia="Cambria" w:hAnsiTheme="minorHAnsi" w:cstheme="minorHAnsi"/>
          <w:sz w:val="10"/>
        </w:rPr>
        <w:t xml:space="preserve">—Iran, as the champion of the Shia Islamic world, the House of Saud as the de facto leader of the Sunni world.∂ </w:t>
      </w:r>
      <w:r w:rsidRPr="00277A49">
        <w:rPr>
          <w:rFonts w:asciiTheme="minorHAnsi" w:eastAsia="Cambria" w:hAnsiTheme="minorHAnsi" w:cstheme="minorHAnsi"/>
          <w:b/>
          <w:highlight w:val="cyan"/>
          <w:u w:val="single"/>
        </w:rPr>
        <w:t>Iran has a massive military</w:t>
      </w:r>
      <w:r w:rsidRPr="00F83B3C">
        <w:rPr>
          <w:rFonts w:asciiTheme="minorHAnsi" w:eastAsia="Cambria" w:hAnsiTheme="minorHAnsi" w:cstheme="minorHAnsi"/>
          <w:b/>
          <w:u w:val="single"/>
        </w:rPr>
        <w:t>, as well as major capabilities in unconventional warfare and espionage. It</w:t>
      </w:r>
      <w:r w:rsidRPr="00F83B3C">
        <w:rPr>
          <w:rFonts w:asciiTheme="minorHAnsi" w:eastAsia="Cambria" w:hAnsiTheme="minorHAnsi" w:cstheme="minorHAnsi"/>
          <w:sz w:val="10"/>
        </w:rPr>
        <w:t xml:space="preserve"> influences or outright </w:t>
      </w:r>
      <w:r w:rsidRPr="00277A49">
        <w:rPr>
          <w:rFonts w:asciiTheme="minorHAnsi" w:eastAsia="Cambria" w:hAnsiTheme="minorHAnsi" w:cstheme="minorHAnsi"/>
          <w:b/>
          <w:highlight w:val="cyan"/>
          <w:u w:val="single"/>
        </w:rPr>
        <w:t>controls Hezbollah</w:t>
      </w:r>
      <w:r w:rsidRPr="00F83B3C">
        <w:rPr>
          <w:rFonts w:asciiTheme="minorHAnsi" w:eastAsia="Cambria" w:hAnsiTheme="minorHAnsi" w:cstheme="minorHAnsi"/>
          <w:sz w:val="10"/>
        </w:rPr>
        <w:t xml:space="preserve"> </w:t>
      </w:r>
      <w:r w:rsidRPr="00F83B3C">
        <w:rPr>
          <w:rFonts w:asciiTheme="minorHAnsi" w:eastAsia="Cambria" w:hAnsiTheme="minorHAnsi" w:cstheme="minorHAnsi"/>
          <w:b/>
          <w:u w:val="single"/>
        </w:rPr>
        <w:t xml:space="preserve">in Lebanon, Assad in Syria, </w:t>
      </w:r>
      <w:r w:rsidRPr="00277A49">
        <w:rPr>
          <w:rFonts w:asciiTheme="minorHAnsi" w:eastAsia="Cambria" w:hAnsiTheme="minorHAnsi" w:cstheme="minorHAnsi"/>
          <w:b/>
          <w:highlight w:val="cyan"/>
          <w:u w:val="single"/>
        </w:rPr>
        <w:t>and</w:t>
      </w:r>
      <w:r w:rsidRPr="00F83B3C">
        <w:rPr>
          <w:rFonts w:asciiTheme="minorHAnsi" w:eastAsia="Cambria" w:hAnsiTheme="minorHAnsi" w:cstheme="minorHAnsi"/>
          <w:b/>
          <w:u w:val="single"/>
        </w:rPr>
        <w:t xml:space="preserve"> the powerful Shia </w:t>
      </w:r>
      <w:r w:rsidRPr="00277A49">
        <w:rPr>
          <w:rFonts w:asciiTheme="minorHAnsi" w:eastAsia="Cambria" w:hAnsiTheme="minorHAnsi" w:cstheme="minorHAnsi"/>
          <w:b/>
          <w:highlight w:val="cyan"/>
          <w:u w:val="single"/>
        </w:rPr>
        <w:t>militias</w:t>
      </w:r>
      <w:r w:rsidRPr="00F83B3C">
        <w:rPr>
          <w:rFonts w:asciiTheme="minorHAnsi" w:eastAsia="Cambria" w:hAnsiTheme="minorHAnsi" w:cstheme="minorHAnsi"/>
          <w:b/>
          <w:u w:val="single"/>
        </w:rPr>
        <w:t xml:space="preserve"> in Iraq.</w:t>
      </w:r>
      <w:r w:rsidRPr="00F83B3C">
        <w:rPr>
          <w:rFonts w:asciiTheme="minorHAnsi" w:eastAsia="Cambria" w:hAnsiTheme="minorHAnsi" w:cstheme="minorHAnsi"/>
          <w:sz w:val="10"/>
        </w:rPr>
        <w:t xml:space="preserve"> Now, </w:t>
      </w:r>
      <w:r w:rsidRPr="00F83B3C">
        <w:rPr>
          <w:rFonts w:asciiTheme="minorHAnsi" w:eastAsia="Cambria" w:hAnsiTheme="minorHAnsi" w:cstheme="minorHAnsi"/>
          <w:b/>
          <w:u w:val="single"/>
        </w:rPr>
        <w:t xml:space="preserve">Tehran is </w:t>
      </w:r>
      <w:r w:rsidRPr="00F83B3C">
        <w:rPr>
          <w:rFonts w:asciiTheme="minorHAnsi" w:eastAsia="Cambria" w:hAnsiTheme="minorHAnsi" w:cstheme="minorHAnsi"/>
          <w:sz w:val="10"/>
        </w:rPr>
        <w:t xml:space="preserve">encouraging—and most likely </w:t>
      </w:r>
      <w:r w:rsidRPr="00F83B3C">
        <w:rPr>
          <w:rFonts w:asciiTheme="minorHAnsi" w:eastAsia="Cambria" w:hAnsiTheme="minorHAnsi" w:cstheme="minorHAnsi"/>
          <w:b/>
          <w:u w:val="single"/>
        </w:rPr>
        <w:t>aiding</w:t>
      </w:r>
      <w:r w:rsidRPr="00F83B3C">
        <w:rPr>
          <w:rFonts w:asciiTheme="minorHAnsi" w:eastAsia="Cambria" w:hAnsiTheme="minorHAnsi" w:cstheme="minorHAnsi"/>
          <w:sz w:val="10"/>
        </w:rPr>
        <w:t>—</w:t>
      </w:r>
      <w:r w:rsidRPr="00F83B3C">
        <w:rPr>
          <w:rFonts w:asciiTheme="minorHAnsi" w:eastAsia="Cambria" w:hAnsiTheme="minorHAnsi" w:cstheme="minorHAnsi"/>
          <w:b/>
          <w:u w:val="single"/>
        </w:rPr>
        <w:t>the Al Houthis</w:t>
      </w:r>
      <w:r w:rsidRPr="00F83B3C">
        <w:rPr>
          <w:rFonts w:asciiTheme="minorHAnsi" w:eastAsia="Cambria" w:hAnsiTheme="minorHAnsi" w:cstheme="minorHAnsi"/>
          <w:sz w:val="10"/>
        </w:rPr>
        <w:t xml:space="preserve"> rebelling </w:t>
      </w:r>
      <w:r w:rsidRPr="00F83B3C">
        <w:rPr>
          <w:rFonts w:asciiTheme="minorHAnsi" w:eastAsia="Cambria" w:hAnsiTheme="minorHAnsi" w:cstheme="minorHAnsi"/>
          <w:b/>
          <w:u w:val="single"/>
        </w:rPr>
        <w:t>in Yemen</w:t>
      </w:r>
      <w:r w:rsidRPr="00F83B3C">
        <w:rPr>
          <w:rFonts w:asciiTheme="minorHAnsi" w:eastAsia="Cambria" w:hAnsiTheme="minorHAnsi" w:cstheme="minorHAnsi"/>
          <w:sz w:val="10"/>
        </w:rPr>
        <w:t xml:space="preserve">. ∂ </w:t>
      </w:r>
      <w:r w:rsidRPr="00277A49">
        <w:rPr>
          <w:rFonts w:asciiTheme="minorHAnsi" w:eastAsia="Cambria" w:hAnsiTheme="minorHAnsi" w:cstheme="minorHAnsi"/>
          <w:b/>
          <w:highlight w:val="cyan"/>
          <w:u w:val="single"/>
        </w:rPr>
        <w:t>The Saudis</w:t>
      </w:r>
      <w:r w:rsidRPr="00F83B3C">
        <w:rPr>
          <w:rFonts w:asciiTheme="minorHAnsi" w:eastAsia="Cambria" w:hAnsiTheme="minorHAnsi" w:cstheme="minorHAnsi"/>
          <w:sz w:val="10"/>
        </w:rPr>
        <w:t xml:space="preserve">, powerful in their own right, </w:t>
      </w:r>
      <w:r w:rsidRPr="00277A49">
        <w:rPr>
          <w:rFonts w:asciiTheme="minorHAnsi" w:eastAsia="Cambria" w:hAnsiTheme="minorHAnsi" w:cstheme="minorHAnsi"/>
          <w:b/>
          <w:highlight w:val="cyan"/>
          <w:u w:val="single"/>
        </w:rPr>
        <w:t>have allied with</w:t>
      </w:r>
      <w:r w:rsidRPr="00F83B3C">
        <w:rPr>
          <w:rFonts w:asciiTheme="minorHAnsi" w:eastAsia="Cambria" w:hAnsiTheme="minorHAnsi" w:cstheme="minorHAnsi"/>
          <w:sz w:val="10"/>
        </w:rPr>
        <w:t xml:space="preserve"> Al </w:t>
      </w:r>
      <w:r w:rsidRPr="00F83B3C">
        <w:rPr>
          <w:rFonts w:asciiTheme="minorHAnsi" w:eastAsia="Cambria" w:hAnsiTheme="minorHAnsi" w:cstheme="minorHAnsi"/>
          <w:b/>
          <w:u w:val="single"/>
        </w:rPr>
        <w:t>Sisi</w:t>
      </w:r>
      <w:r w:rsidRPr="00F83B3C">
        <w:rPr>
          <w:rFonts w:asciiTheme="minorHAnsi" w:eastAsia="Cambria" w:hAnsiTheme="minorHAnsi" w:cstheme="minorHAnsi"/>
          <w:sz w:val="10"/>
        </w:rPr>
        <w:t xml:space="preserve"> in Egypt, King </w:t>
      </w:r>
      <w:r w:rsidRPr="00F83B3C">
        <w:rPr>
          <w:rFonts w:asciiTheme="minorHAnsi" w:eastAsia="Cambria" w:hAnsiTheme="minorHAnsi" w:cstheme="minorHAnsi"/>
          <w:b/>
          <w:u w:val="single"/>
        </w:rPr>
        <w:t>Abdullah in Jordan, and most of the</w:t>
      </w:r>
      <w:r w:rsidRPr="00F83B3C">
        <w:rPr>
          <w:rFonts w:asciiTheme="minorHAnsi" w:eastAsia="Cambria" w:hAnsiTheme="minorHAnsi" w:cstheme="minorHAnsi"/>
          <w:sz w:val="10"/>
        </w:rPr>
        <w:t xml:space="preserve"> other </w:t>
      </w:r>
      <w:r w:rsidRPr="00F83B3C">
        <w:rPr>
          <w:rFonts w:asciiTheme="minorHAnsi" w:eastAsia="Cambria" w:hAnsiTheme="minorHAnsi" w:cstheme="minorHAnsi"/>
          <w:b/>
          <w:u w:val="single"/>
        </w:rPr>
        <w:t xml:space="preserve">Gulf </w:t>
      </w:r>
      <w:r w:rsidRPr="00277A49">
        <w:rPr>
          <w:rFonts w:asciiTheme="minorHAnsi" w:eastAsia="Cambria" w:hAnsiTheme="minorHAnsi" w:cstheme="minorHAnsi"/>
          <w:b/>
          <w:highlight w:val="cyan"/>
          <w:u w:val="single"/>
        </w:rPr>
        <w:t>Arab States.</w:t>
      </w:r>
      <w:r w:rsidRPr="00F83B3C">
        <w:rPr>
          <w:rFonts w:asciiTheme="minorHAnsi" w:eastAsia="Cambria" w:hAnsiTheme="minorHAnsi" w:cstheme="minorHAnsi"/>
          <w:b/>
          <w:u w:val="single"/>
        </w:rPr>
        <w:t xml:space="preserve"> They are</w:t>
      </w:r>
      <w:r w:rsidRPr="00F83B3C">
        <w:rPr>
          <w:rFonts w:asciiTheme="minorHAnsi" w:eastAsia="Cambria" w:hAnsiTheme="minorHAnsi" w:cstheme="minorHAnsi"/>
          <w:sz w:val="10"/>
        </w:rPr>
        <w:t xml:space="preserve"> also </w:t>
      </w:r>
      <w:r w:rsidRPr="00F83B3C">
        <w:rPr>
          <w:rFonts w:asciiTheme="minorHAnsi" w:eastAsia="Cambria" w:hAnsiTheme="minorHAnsi" w:cstheme="minorHAnsi"/>
          <w:b/>
          <w:u w:val="single"/>
        </w:rPr>
        <w:t xml:space="preserve">allied </w:t>
      </w:r>
      <w:r w:rsidRPr="00277A49">
        <w:rPr>
          <w:rFonts w:asciiTheme="minorHAnsi" w:eastAsia="Cambria" w:hAnsiTheme="minorHAnsi" w:cstheme="minorHAnsi"/>
          <w:b/>
          <w:highlight w:val="cyan"/>
          <w:u w:val="single"/>
        </w:rPr>
        <w:t>with the Pakistanis, who have</w:t>
      </w:r>
      <w:r w:rsidRPr="00F83B3C">
        <w:rPr>
          <w:rFonts w:asciiTheme="minorHAnsi" w:eastAsia="Cambria" w:hAnsiTheme="minorHAnsi" w:cstheme="minorHAnsi"/>
          <w:b/>
          <w:u w:val="single"/>
        </w:rPr>
        <w:t xml:space="preserve"> one of the largest militaries</w:t>
      </w:r>
      <w:r w:rsidRPr="00F83B3C">
        <w:rPr>
          <w:rFonts w:asciiTheme="minorHAnsi" w:eastAsia="Cambria" w:hAnsiTheme="minorHAnsi" w:cstheme="minorHAnsi"/>
          <w:sz w:val="10"/>
        </w:rPr>
        <w:t xml:space="preserve"> in the world, </w:t>
      </w:r>
      <w:r w:rsidRPr="00F83B3C">
        <w:rPr>
          <w:rFonts w:asciiTheme="minorHAnsi" w:eastAsia="Cambria" w:hAnsiTheme="minorHAnsi" w:cstheme="minorHAnsi"/>
          <w:b/>
          <w:u w:val="single"/>
        </w:rPr>
        <w:t xml:space="preserve">and </w:t>
      </w:r>
      <w:r w:rsidRPr="00277A49">
        <w:rPr>
          <w:rFonts w:asciiTheme="minorHAnsi" w:eastAsia="Cambria" w:hAnsiTheme="minorHAnsi" w:cstheme="minorHAnsi"/>
          <w:b/>
          <w:highlight w:val="cyan"/>
          <w:u w:val="single"/>
        </w:rPr>
        <w:t>nuclear weapons</w:t>
      </w:r>
      <w:r w:rsidRPr="00F83B3C">
        <w:rPr>
          <w:rFonts w:asciiTheme="minorHAnsi" w:eastAsia="Cambria" w:hAnsiTheme="minorHAnsi" w:cstheme="minorHAnsi"/>
          <w:sz w:val="10"/>
        </w:rPr>
        <w:t xml:space="preserve"> to boot. Additionally, there is a growing possibility that </w:t>
      </w:r>
      <w:r w:rsidRPr="00F83B3C">
        <w:rPr>
          <w:rFonts w:asciiTheme="minorHAnsi" w:eastAsia="Cambria" w:hAnsiTheme="minorHAnsi" w:cstheme="minorHAnsi"/>
          <w:b/>
          <w:u w:val="single"/>
        </w:rPr>
        <w:t xml:space="preserve">the Turks may throw in with the Sunni side. </w:t>
      </w:r>
      <w:r w:rsidRPr="00F83B3C">
        <w:rPr>
          <w:rFonts w:asciiTheme="minorHAnsi" w:eastAsia="Cambria" w:hAnsiTheme="minorHAnsi" w:cstheme="minorHAnsi"/>
          <w:b/>
          <w:sz w:val="12"/>
          <w:u w:val="single"/>
        </w:rPr>
        <w:t>∂</w:t>
      </w:r>
      <w:r w:rsidRPr="00F83B3C">
        <w:rPr>
          <w:rFonts w:asciiTheme="minorHAnsi" w:eastAsia="Cambria" w:hAnsiTheme="minorHAnsi" w:cstheme="minorHAnsi"/>
          <w:sz w:val="10"/>
        </w:rPr>
        <w:t xml:space="preserve"> </w:t>
      </w:r>
      <w:r w:rsidRPr="00277A49">
        <w:rPr>
          <w:rFonts w:asciiTheme="minorHAnsi" w:eastAsia="Cambria" w:hAnsiTheme="minorHAnsi" w:cstheme="minorHAnsi"/>
          <w:b/>
          <w:highlight w:val="cyan"/>
          <w:u w:val="single"/>
        </w:rPr>
        <w:t>It’s a huge amount of fire power</w:t>
      </w:r>
      <w:r w:rsidRPr="00F83B3C">
        <w:rPr>
          <w:rFonts w:asciiTheme="minorHAnsi" w:eastAsia="Cambria" w:hAnsiTheme="minorHAnsi" w:cstheme="minorHAnsi"/>
          <w:b/>
          <w:u w:val="single"/>
        </w:rPr>
        <w:t xml:space="preserve">, rivalry and armed conflict </w:t>
      </w:r>
      <w:r w:rsidRPr="00277A49">
        <w:rPr>
          <w:rFonts w:asciiTheme="minorHAnsi" w:eastAsia="Cambria" w:hAnsiTheme="minorHAnsi" w:cstheme="minorHAnsi"/>
          <w:b/>
          <w:highlight w:val="cyan"/>
          <w:u w:val="single"/>
        </w:rPr>
        <w:t>concentrated in a</w:t>
      </w:r>
      <w:r w:rsidRPr="00F83B3C">
        <w:rPr>
          <w:rFonts w:asciiTheme="minorHAnsi" w:eastAsia="Cambria" w:hAnsiTheme="minorHAnsi" w:cstheme="minorHAnsi"/>
          <w:sz w:val="10"/>
        </w:rPr>
        <w:t xml:space="preserve"> comparatively </w:t>
      </w:r>
      <w:r w:rsidRPr="00277A49">
        <w:rPr>
          <w:rFonts w:asciiTheme="minorHAnsi" w:eastAsia="Cambria" w:hAnsiTheme="minorHAnsi" w:cstheme="minorHAnsi"/>
          <w:b/>
          <w:highlight w:val="cyan"/>
          <w:u w:val="single"/>
        </w:rPr>
        <w:t>small region</w:t>
      </w:r>
      <w:r w:rsidRPr="00F83B3C">
        <w:rPr>
          <w:rFonts w:asciiTheme="minorHAnsi" w:eastAsia="Cambria" w:hAnsiTheme="minorHAnsi" w:cstheme="minorHAnsi"/>
          <w:sz w:val="10"/>
        </w:rPr>
        <w:t xml:space="preserve">. And </w:t>
      </w:r>
      <w:r w:rsidRPr="00277A49">
        <w:rPr>
          <w:rFonts w:asciiTheme="minorHAnsi" w:eastAsia="Cambria" w:hAnsiTheme="minorHAnsi" w:cstheme="minorHAnsi"/>
          <w:b/>
          <w:highlight w:val="cyan"/>
          <w:u w:val="single"/>
        </w:rPr>
        <w:t xml:space="preserve">this tinderbox could blow up into a </w:t>
      </w:r>
      <w:r w:rsidRPr="00277A49">
        <w:rPr>
          <w:rFonts w:asciiTheme="minorHAnsi" w:eastAsia="Cambria" w:hAnsiTheme="minorHAnsi" w:cstheme="minorHAnsi"/>
          <w:b/>
          <w:iCs/>
          <w:highlight w:val="cyan"/>
          <w:u w:val="single"/>
          <w:bdr w:val="single" w:sz="8" w:space="0" w:color="auto" w:frame="1"/>
        </w:rPr>
        <w:t>major conflagration</w:t>
      </w:r>
      <w:r w:rsidRPr="00277A49">
        <w:rPr>
          <w:rFonts w:asciiTheme="minorHAnsi" w:eastAsia="Cambria" w:hAnsiTheme="minorHAnsi" w:cstheme="minorHAnsi"/>
          <w:b/>
          <w:highlight w:val="cyan"/>
          <w:u w:val="single"/>
        </w:rPr>
        <w:t xml:space="preserve">, with destructive consequences </w:t>
      </w:r>
      <w:r w:rsidRPr="00277A49">
        <w:rPr>
          <w:rFonts w:asciiTheme="minorHAnsi" w:eastAsia="Cambria" w:hAnsiTheme="minorHAnsi" w:cstheme="minorHAnsi"/>
          <w:b/>
          <w:iCs/>
          <w:highlight w:val="cyan"/>
          <w:u w:val="single"/>
          <w:bdr w:val="single" w:sz="8" w:space="0" w:color="auto" w:frame="1"/>
        </w:rPr>
        <w:t>unparalleled</w:t>
      </w:r>
      <w:r w:rsidRPr="00277A49">
        <w:rPr>
          <w:rFonts w:asciiTheme="minorHAnsi" w:eastAsia="Cambria" w:hAnsiTheme="minorHAnsi" w:cstheme="minorHAnsi"/>
          <w:b/>
          <w:highlight w:val="cyan"/>
          <w:u w:val="single"/>
        </w:rPr>
        <w:t xml:space="preserve"> since World War Two</w:t>
      </w:r>
      <w:r w:rsidRPr="00F83B3C">
        <w:rPr>
          <w:rFonts w:asciiTheme="minorHAnsi" w:eastAsia="Cambria" w:hAnsiTheme="minorHAnsi" w:cstheme="minorHAnsi"/>
          <w:b/>
          <w:u w:val="single"/>
        </w:rPr>
        <w:t>.</w:t>
      </w:r>
      <w:r w:rsidRPr="00F83B3C">
        <w:rPr>
          <w:rFonts w:asciiTheme="minorHAnsi" w:eastAsia="Cambria" w:hAnsiTheme="minorHAnsi" w:cstheme="minorHAnsi"/>
          <w:b/>
          <w:sz w:val="8"/>
          <w:u w:val="single"/>
        </w:rPr>
        <w:t>∂</w:t>
      </w:r>
      <w:r w:rsidRPr="00F83B3C">
        <w:rPr>
          <w:rFonts w:asciiTheme="minorHAnsi" w:eastAsia="Cambria" w:hAnsiTheme="minorHAnsi" w:cstheme="minorHAnsi"/>
          <w:sz w:val="10"/>
        </w:rPr>
        <w:t xml:space="preserve"> But, some might say, these opposing blocs have been in place for decades, </w:t>
      </w:r>
      <w:r w:rsidRPr="00F83B3C">
        <w:rPr>
          <w:rFonts w:asciiTheme="minorHAnsi" w:eastAsia="Calibri" w:hAnsiTheme="minorHAnsi" w:cstheme="minorHAnsi"/>
          <w:sz w:val="10"/>
        </w:rPr>
        <w:t>why the worry now? Quite simply, because America is no longer playing the role it has played in the region for a long, long time. ∂ For decades, the U.S. served as security guarantor and diplomatic trouble-shooter for our friends in the region. The Saudis, Jordanians, Egyptians, and other friendlies didn’t have to worry that Iran would gain regional hegemony. They knew a strong, assertive America would keep Iran’s ambitions in check. Meanwhile, Iran and its proxies knew they could go only so far before being slowed and stopped by the judicious use of America power. The credible threat of American hard power was enough to keep our friends calm and our enemies quiet. ∂ That has changed. Our enemies have seen the U.S. “lead from behind” in Libya, then turn its back on our consulate in Benghazi. They’ve seen us draw a “red line” in Syria, then walk away when Assad called our bluff. They’ve seen Russia annex Crimea and bolster the separatists in eastern Ukraine while America refuses to provide military aid to Kiev. They’ve seen us flinch at the thought of putting American boots on the ground in the fight against ISIS. ∂ Put it all together, and it’s a picture of an America that is timid, or confused, or flaccid—a nation that still talks a good hard-power game, but lacks the will to follow through. ∂ Moreover, they see an Administration so hungry for a “legacy” deal with Iran, that the Iranians considerable negotiating skills are not even being taxed. In the G5+1 talks in Lausanne Secretary of State John Kerry has made concession after concession with no quid pro quo from Iran—to the point that France is now emerging as the hardliner on our side of the negotiating table.∂ Our enemies aren’t the only ones who notice these developments. Our friends do, too. What must the Saudis and the others think when they see the administration cast aside regional ally No. 1—Israel? Can their “push out the door” be far off if they get in the way of the Administration’s single-minded drive to appease the Iranian regime? ∂ Those friends now have reason to fear that the nuclear negotiations with Iran will accelerate the U.S. withdrawal from the region or—even worse—produce an Iranian-American rapprochement at their expense. It is this fear that has led our friends to band together to defend themselves against what they know to be a growing threat: Iran. While the Obama administration may be willing to turn a blind eye to this threat in its pursuit of a nuclear deal, Iran’s neighbors do not have that luxury. ∂ Since the U.S. has cut back on dispensing its usual antibiotics, our jittery friends in the Middle East now feel that they must counter</w:t>
      </w:r>
      <w:r w:rsidRPr="00F83B3C">
        <w:rPr>
          <w:rFonts w:asciiTheme="minorHAnsi" w:eastAsia="Cambria" w:hAnsiTheme="minorHAnsi" w:cstheme="minorHAnsi"/>
          <w:sz w:val="10"/>
        </w:rPr>
        <w:t xml:space="preserve">—strongly and immediately—the local infections promoted and exploited </w:t>
      </w:r>
      <w:r w:rsidRPr="00F83B3C">
        <w:rPr>
          <w:rFonts w:asciiTheme="minorHAnsi" w:eastAsia="Calibri" w:hAnsiTheme="minorHAnsi" w:cstheme="minorHAnsi"/>
          <w:sz w:val="10"/>
        </w:rPr>
        <w:t>by Iran</w:t>
      </w:r>
      <w:r w:rsidRPr="00F83B3C">
        <w:rPr>
          <w:rFonts w:asciiTheme="minorHAnsi" w:eastAsia="Cambria" w:hAnsiTheme="minorHAnsi" w:cstheme="minorHAnsi"/>
          <w:sz w:val="10"/>
        </w:rPr>
        <w:t xml:space="preserve">. And they are sometimes doing so without consulting the U.S.∂ </w:t>
      </w:r>
      <w:r w:rsidRPr="00F83B3C">
        <w:rPr>
          <w:rFonts w:asciiTheme="minorHAnsi" w:eastAsia="Cambria" w:hAnsiTheme="minorHAnsi" w:cstheme="minorHAnsi"/>
          <w:b/>
          <w:u w:val="single"/>
        </w:rPr>
        <w:t xml:space="preserve">The result is a Middle East more explosive and unpredictable than ever. </w:t>
      </w:r>
      <w:r w:rsidRPr="00277A49">
        <w:rPr>
          <w:rFonts w:asciiTheme="minorHAnsi" w:eastAsia="Cambria" w:hAnsiTheme="minorHAnsi" w:cstheme="minorHAnsi"/>
          <w:b/>
          <w:highlight w:val="cyan"/>
          <w:u w:val="single"/>
        </w:rPr>
        <w:t>The conditions are now ripe for a major Middle Eastern war</w:t>
      </w:r>
      <w:r w:rsidRPr="00F83B3C">
        <w:rPr>
          <w:rFonts w:asciiTheme="minorHAnsi" w:eastAsia="Cambria" w:hAnsiTheme="minorHAnsi" w:cstheme="minorHAnsi"/>
          <w:b/>
          <w:u w:val="single"/>
        </w:rPr>
        <w:t xml:space="preserve">—one </w:t>
      </w:r>
      <w:r w:rsidRPr="00277A49">
        <w:rPr>
          <w:rFonts w:asciiTheme="minorHAnsi" w:eastAsia="Cambria" w:hAnsiTheme="minorHAnsi" w:cstheme="minorHAnsi"/>
          <w:b/>
          <w:highlight w:val="cyan"/>
          <w:u w:val="single"/>
        </w:rPr>
        <w:t xml:space="preserve">that could </w:t>
      </w:r>
      <w:r w:rsidRPr="00277A49">
        <w:rPr>
          <w:rFonts w:asciiTheme="minorHAnsi" w:eastAsia="Cambria" w:hAnsiTheme="minorHAnsi" w:cstheme="minorHAnsi"/>
          <w:b/>
          <w:iCs/>
          <w:highlight w:val="cyan"/>
          <w:u w:val="single"/>
          <w:bdr w:val="single" w:sz="8" w:space="0" w:color="auto" w:frame="1"/>
        </w:rPr>
        <w:t>spill across the globe</w:t>
      </w:r>
      <w:r w:rsidRPr="00F83B3C">
        <w:rPr>
          <w:rFonts w:asciiTheme="minorHAnsi" w:eastAsia="Cambria" w:hAnsiTheme="minorHAnsi" w:cstheme="minorHAnsi"/>
          <w:sz w:val="10"/>
        </w:rPr>
        <w:t xml:space="preserve">, wherever Sunni and Shia Muslims interact. </w:t>
      </w:r>
      <w:r w:rsidRPr="00F83B3C">
        <w:rPr>
          <w:rFonts w:asciiTheme="minorHAnsi" w:eastAsia="Cambria" w:hAnsiTheme="minorHAnsi" w:cstheme="minorHAnsi"/>
          <w:b/>
          <w:u w:val="single"/>
        </w:rPr>
        <w:t xml:space="preserve">All that remains missing is a spark. </w:t>
      </w:r>
      <w:r w:rsidRPr="00F83B3C">
        <w:rPr>
          <w:rFonts w:asciiTheme="minorHAnsi" w:eastAsia="Cambria" w:hAnsiTheme="minorHAnsi" w:cstheme="minorHAnsi"/>
          <w:b/>
          <w:sz w:val="12"/>
          <w:u w:val="single"/>
        </w:rPr>
        <w:t>∂</w:t>
      </w:r>
      <w:r w:rsidRPr="00F83B3C">
        <w:rPr>
          <w:rFonts w:asciiTheme="minorHAnsi" w:eastAsia="Cambria" w:hAnsiTheme="minorHAnsi" w:cstheme="minorHAnsi"/>
          <w:sz w:val="10"/>
        </w:rPr>
        <w:t xml:space="preserve"> Impossible you say? That June day in Sarajevo, no experts predicted the horrifying consequences of Garo Princip’s actions. ∂ Today, the Saudis are massing 150,000 troops on the border with Yemen. The Pakistanis and the Egyptians have promised ground troops. These Sunnis Governments view their alliance as one of self-defense. But it’s a huge threat to Iran’s desires for hegemony, and Tehran may even view it as a threat to the survival of the mullahs’ regime. ∂ No one wants war, big or little. But among the power blocs of the Middle East, </w:t>
      </w:r>
      <w:r w:rsidRPr="00F83B3C">
        <w:rPr>
          <w:rFonts w:asciiTheme="minorHAnsi" w:eastAsia="Cambria" w:hAnsiTheme="minorHAnsi" w:cstheme="minorHAnsi"/>
          <w:b/>
          <w:u w:val="single"/>
        </w:rPr>
        <w:t xml:space="preserve">Washington’s misbegotten policies have fueled uncertainty on one side and perceived opportunity on the other. </w:t>
      </w:r>
      <w:r w:rsidRPr="00F83B3C">
        <w:rPr>
          <w:rFonts w:asciiTheme="minorHAnsi" w:eastAsia="Cambria" w:hAnsiTheme="minorHAnsi" w:cstheme="minorHAnsi"/>
          <w:b/>
          <w:sz w:val="12"/>
          <w:u w:val="single"/>
        </w:rPr>
        <w:t>∂</w:t>
      </w:r>
      <w:r w:rsidRPr="00F83B3C">
        <w:rPr>
          <w:rFonts w:asciiTheme="minorHAnsi" w:eastAsia="Cambria" w:hAnsiTheme="minorHAnsi" w:cstheme="minorHAnsi"/>
          <w:sz w:val="10"/>
        </w:rPr>
        <w:t xml:space="preserve"> In the aftermath of the Second World War, Americans have always dreaded a clash of the superpowers. But the lesson of the First World War is that when large regional powers—especially those driven by sectarian and apocalyptic forces—are poised to fight</w:t>
      </w:r>
      <w:r w:rsidRPr="00F83B3C">
        <w:rPr>
          <w:rFonts w:asciiTheme="minorHAnsi" w:eastAsia="Cambria" w:hAnsiTheme="minorHAnsi" w:cstheme="minorHAnsi"/>
          <w:b/>
          <w:u w:val="single"/>
        </w:rPr>
        <w:t xml:space="preserve">, any </w:t>
      </w:r>
      <w:r w:rsidRPr="00277A49">
        <w:rPr>
          <w:rFonts w:asciiTheme="minorHAnsi" w:eastAsia="Cambria" w:hAnsiTheme="minorHAnsi" w:cstheme="minorHAnsi"/>
          <w:b/>
          <w:highlight w:val="cyan"/>
          <w:u w:val="single"/>
        </w:rPr>
        <w:t>miscalc</w:t>
      </w:r>
      <w:r w:rsidRPr="00F83B3C">
        <w:rPr>
          <w:rFonts w:asciiTheme="minorHAnsi" w:eastAsia="Cambria" w:hAnsiTheme="minorHAnsi" w:cstheme="minorHAnsi"/>
          <w:b/>
          <w:u w:val="single"/>
        </w:rPr>
        <w:t xml:space="preserve">ulation </w:t>
      </w:r>
      <w:r w:rsidRPr="00277A49">
        <w:rPr>
          <w:rFonts w:asciiTheme="minorHAnsi" w:eastAsia="Cambria" w:hAnsiTheme="minorHAnsi" w:cstheme="minorHAnsi"/>
          <w:b/>
          <w:highlight w:val="cyan"/>
          <w:u w:val="single"/>
        </w:rPr>
        <w:t>can be</w:t>
      </w:r>
      <w:r w:rsidRPr="00F83B3C">
        <w:rPr>
          <w:rFonts w:asciiTheme="minorHAnsi" w:eastAsia="Cambria" w:hAnsiTheme="minorHAnsi" w:cstheme="minorHAnsi"/>
          <w:b/>
          <w:u w:val="single"/>
        </w:rPr>
        <w:t xml:space="preserve"> equally </w:t>
      </w:r>
      <w:r w:rsidRPr="00277A49">
        <w:rPr>
          <w:rFonts w:asciiTheme="minorHAnsi" w:eastAsia="Cambria" w:hAnsiTheme="minorHAnsi" w:cstheme="minorHAnsi"/>
          <w:b/>
          <w:highlight w:val="cyan"/>
          <w:u w:val="single"/>
        </w:rPr>
        <w:t>cataclysmic</w:t>
      </w:r>
      <w:r w:rsidRPr="00F83B3C">
        <w:rPr>
          <w:rFonts w:asciiTheme="minorHAnsi" w:eastAsia="Cambria" w:hAnsiTheme="minorHAnsi" w:cstheme="minorHAnsi"/>
          <w:b/>
          <w:u w:val="single"/>
        </w:rPr>
        <w:t xml:space="preserve">. </w:t>
      </w:r>
      <w:r w:rsidRPr="00F83B3C">
        <w:rPr>
          <w:rFonts w:asciiTheme="minorHAnsi" w:eastAsia="Cambria" w:hAnsiTheme="minorHAnsi" w:cstheme="minorHAnsi"/>
          <w:b/>
          <w:sz w:val="12"/>
          <w:u w:val="single"/>
        </w:rPr>
        <w:t>∂</w:t>
      </w:r>
      <w:r w:rsidRPr="00F83B3C">
        <w:rPr>
          <w:rFonts w:asciiTheme="minorHAnsi" w:eastAsia="Cambria" w:hAnsiTheme="minorHAnsi" w:cstheme="minorHAnsi"/>
          <w:sz w:val="10"/>
        </w:rPr>
        <w:t xml:space="preserve"> </w:t>
      </w:r>
      <w:r w:rsidRPr="00F83B3C">
        <w:rPr>
          <w:rFonts w:asciiTheme="minorHAnsi" w:eastAsia="Cambria" w:hAnsiTheme="minorHAnsi" w:cstheme="minorHAnsi"/>
          <w:b/>
          <w:u w:val="single"/>
        </w:rPr>
        <w:t>That situation exists today in the Middle East</w:t>
      </w:r>
      <w:r w:rsidRPr="00F83B3C">
        <w:rPr>
          <w:rFonts w:asciiTheme="minorHAnsi" w:eastAsia="Cambria" w:hAnsiTheme="minorHAnsi" w:cstheme="minorHAnsi"/>
          <w:sz w:val="10"/>
        </w:rPr>
        <w:t xml:space="preserve">. </w:t>
      </w:r>
      <w:r w:rsidRPr="00F83B3C">
        <w:rPr>
          <w:rFonts w:asciiTheme="minorHAnsi" w:eastAsia="Calibri" w:hAnsiTheme="minorHAnsi" w:cstheme="minorHAnsi"/>
          <w:sz w:val="10"/>
        </w:rPr>
        <w:t>And the Administration, far from easing the tensions, is actively destabilizing the region through its dealings with Iran</w:t>
      </w:r>
      <w:r>
        <w:rPr>
          <w:rFonts w:asciiTheme="minorHAnsi" w:eastAsia="Cambria" w:hAnsiTheme="minorHAnsi" w:cstheme="minorHAnsi"/>
          <w:sz w:val="10"/>
        </w:rPr>
        <w:t>.</w:t>
      </w:r>
    </w:p>
    <w:p w:rsidR="00DC16D4" w:rsidRDefault="00DC16D4" w:rsidP="00DC16D4">
      <w:pPr>
        <w:pStyle w:val="Heading4"/>
      </w:pPr>
      <w:r>
        <w:t>Middle East war destroys the global economy – military tensions risk oil markets</w:t>
      </w:r>
    </w:p>
    <w:p w:rsidR="00DC16D4" w:rsidRPr="003A612C" w:rsidRDefault="00DC16D4" w:rsidP="00DC16D4">
      <w:r>
        <w:t xml:space="preserve">Tony </w:t>
      </w:r>
      <w:r w:rsidRPr="003A612C">
        <w:rPr>
          <w:rStyle w:val="Style13ptBold"/>
        </w:rPr>
        <w:t xml:space="preserve">Walker </w:t>
      </w:r>
      <w:r>
        <w:rPr>
          <w:rStyle w:val="Style13ptBold"/>
        </w:rPr>
        <w:t>20</w:t>
      </w:r>
      <w:r w:rsidRPr="003A612C">
        <w:rPr>
          <w:rStyle w:val="Style13ptBold"/>
        </w:rPr>
        <w:t>19</w:t>
      </w:r>
      <w:r>
        <w:t>, Adjunct Professor, School of Communications, La Trobe University, 5/20/19, “Trouble in the Gulf as US-Iran dispute threatens to escalate into serious conflict,” https://theconversation.com/trouble-in-the-gulf-as-us-iran-dispute-threatens-to-escalate-into-serious-conflict-117081</w:t>
      </w:r>
    </w:p>
    <w:p w:rsidR="00DC16D4" w:rsidRDefault="00DC16D4" w:rsidP="00DC16D4">
      <w:pPr>
        <w:rPr>
          <w:u w:val="single"/>
        </w:rPr>
      </w:pPr>
      <w:r w:rsidRPr="003A612C">
        <w:rPr>
          <w:u w:val="single"/>
        </w:rPr>
        <w:t xml:space="preserve">The </w:t>
      </w:r>
      <w:r w:rsidRPr="003A612C">
        <w:rPr>
          <w:rStyle w:val="Emphasis"/>
        </w:rPr>
        <w:t>last thing</w:t>
      </w:r>
      <w:r w:rsidRPr="003A612C">
        <w:rPr>
          <w:u w:val="single"/>
        </w:rPr>
        <w:t xml:space="preserve"> the world needs at a moment of significant </w:t>
      </w:r>
      <w:r w:rsidRPr="003A612C">
        <w:rPr>
          <w:rStyle w:val="Emphasis"/>
        </w:rPr>
        <w:t>trade tensions</w:t>
      </w:r>
      <w:r w:rsidRPr="003A612C">
        <w:rPr>
          <w:u w:val="single"/>
        </w:rPr>
        <w:t xml:space="preserve"> between the United States and China is </w:t>
      </w:r>
      <w:r w:rsidRPr="00277A49">
        <w:rPr>
          <w:highlight w:val="cyan"/>
          <w:u w:val="single"/>
        </w:rPr>
        <w:t xml:space="preserve">a </w:t>
      </w:r>
      <w:r w:rsidRPr="00277A49">
        <w:rPr>
          <w:rStyle w:val="Emphasis"/>
          <w:highlight w:val="cyan"/>
        </w:rPr>
        <w:t>Middle East crisis</w:t>
      </w:r>
      <w:r w:rsidRPr="003A612C">
        <w:rPr>
          <w:u w:val="single"/>
        </w:rPr>
        <w:t xml:space="preserve"> that </w:t>
      </w:r>
      <w:r w:rsidRPr="00277A49">
        <w:rPr>
          <w:highlight w:val="cyan"/>
          <w:u w:val="single"/>
        </w:rPr>
        <w:t>would</w:t>
      </w:r>
      <w:r w:rsidRPr="003A612C">
        <w:rPr>
          <w:u w:val="single"/>
        </w:rPr>
        <w:t xml:space="preserve"> further </w:t>
      </w:r>
      <w:r w:rsidRPr="00277A49">
        <w:rPr>
          <w:rStyle w:val="Emphasis"/>
          <w:highlight w:val="cyan"/>
        </w:rPr>
        <w:t>imperil global growth</w:t>
      </w:r>
      <w:r w:rsidRPr="003A612C">
        <w:rPr>
          <w:u w:val="single"/>
        </w:rPr>
        <w:t>.</w:t>
      </w:r>
      <w:r>
        <w:rPr>
          <w:u w:val="single"/>
        </w:rPr>
        <w:t xml:space="preserve"> </w:t>
      </w:r>
      <w:r w:rsidRPr="003A612C">
        <w:rPr>
          <w:sz w:val="16"/>
        </w:rPr>
        <w:t xml:space="preserve">Yet this is what is threatening </w:t>
      </w:r>
      <w:r w:rsidRPr="003A612C">
        <w:rPr>
          <w:u w:val="single"/>
        </w:rPr>
        <w:t>in the Persian Gulf</w:t>
      </w:r>
      <w:r w:rsidRPr="003A612C">
        <w:rPr>
          <w:sz w:val="16"/>
        </w:rPr>
        <w:t xml:space="preserve">, </w:t>
      </w:r>
      <w:r w:rsidRPr="003A612C">
        <w:rPr>
          <w:u w:val="single"/>
        </w:rPr>
        <w:t xml:space="preserve">where </w:t>
      </w:r>
      <w:r w:rsidRPr="00277A49">
        <w:rPr>
          <w:highlight w:val="cyan"/>
          <w:u w:val="single"/>
        </w:rPr>
        <w:t>the US and</w:t>
      </w:r>
      <w:r w:rsidRPr="003A612C">
        <w:rPr>
          <w:u w:val="single"/>
        </w:rPr>
        <w:t xml:space="preserve"> its </w:t>
      </w:r>
      <w:r w:rsidRPr="00277A49">
        <w:rPr>
          <w:highlight w:val="cyan"/>
          <w:u w:val="single"/>
        </w:rPr>
        <w:t xml:space="preserve">Arab allies are edging towards a </w:t>
      </w:r>
      <w:r w:rsidRPr="00277A49">
        <w:rPr>
          <w:rStyle w:val="Emphasis"/>
          <w:highlight w:val="cyan"/>
        </w:rPr>
        <w:t>showdown with Iran</w:t>
      </w:r>
      <w:r w:rsidRPr="003A612C">
        <w:rPr>
          <w:sz w:val="16"/>
        </w:rPr>
        <w:t xml:space="preserve"> </w:t>
      </w:r>
      <w:r w:rsidRPr="00277A49">
        <w:rPr>
          <w:highlight w:val="cyan"/>
          <w:u w:val="single"/>
        </w:rPr>
        <w:t>in a</w:t>
      </w:r>
      <w:r w:rsidRPr="003A612C">
        <w:rPr>
          <w:u w:val="single"/>
        </w:rPr>
        <w:t xml:space="preserve"> contested </w:t>
      </w:r>
      <w:r w:rsidRPr="00277A49">
        <w:rPr>
          <w:highlight w:val="cyan"/>
          <w:u w:val="single"/>
        </w:rPr>
        <w:t xml:space="preserve">waterway through which </w:t>
      </w:r>
      <w:r w:rsidRPr="00277A49">
        <w:rPr>
          <w:rStyle w:val="Emphasis"/>
          <w:highlight w:val="cyan"/>
        </w:rPr>
        <w:t>20% of</w:t>
      </w:r>
      <w:r w:rsidRPr="00CB31FB">
        <w:rPr>
          <w:rStyle w:val="Emphasis"/>
        </w:rPr>
        <w:t xml:space="preserve"> the world’s </w:t>
      </w:r>
      <w:r w:rsidRPr="00277A49">
        <w:rPr>
          <w:rStyle w:val="Emphasis"/>
          <w:highlight w:val="cyan"/>
        </w:rPr>
        <w:t>tradeable oil</w:t>
      </w:r>
      <w:r w:rsidRPr="00277A49">
        <w:rPr>
          <w:highlight w:val="cyan"/>
          <w:u w:val="single"/>
        </w:rPr>
        <w:t xml:space="preserve"> passes daily</w:t>
      </w:r>
      <w:r w:rsidRPr="003A612C">
        <w:rPr>
          <w:sz w:val="16"/>
        </w:rPr>
        <w:t>.</w:t>
      </w:r>
      <w:r>
        <w:rPr>
          <w:sz w:val="16"/>
        </w:rPr>
        <w:t xml:space="preserve"> </w:t>
      </w:r>
      <w:r w:rsidRPr="003A612C">
        <w:rPr>
          <w:sz w:val="16"/>
        </w:rPr>
        <w:t>In coordination with its Arab allies, notably Saudi Arabia, and with Israel, the US is ratcheting up pressure on Iran to wind back its support for what it terms “bad actors” in the region.</w:t>
      </w:r>
      <w:r>
        <w:rPr>
          <w:sz w:val="16"/>
        </w:rPr>
        <w:t xml:space="preserve"> </w:t>
      </w:r>
      <w:r w:rsidRPr="003A612C">
        <w:rPr>
          <w:sz w:val="16"/>
        </w:rPr>
        <w:t>This includes Syria, Hezbollah in Lebanon, radical groups in the Palestinian territories, including Hamas, the Houthis in Yemen, and disaffected anti-regime elements in the Gulf.</w:t>
      </w:r>
      <w:r>
        <w:rPr>
          <w:sz w:val="16"/>
        </w:rPr>
        <w:t xml:space="preserve"> </w:t>
      </w:r>
      <w:r w:rsidRPr="00277A49">
        <w:rPr>
          <w:highlight w:val="cyan"/>
          <w:u w:val="single"/>
        </w:rPr>
        <w:t>While the US denies it</w:t>
      </w:r>
      <w:r w:rsidRPr="003A612C">
        <w:rPr>
          <w:u w:val="single"/>
        </w:rPr>
        <w:t xml:space="preserve"> is seeking to bring about </w:t>
      </w:r>
      <w:r w:rsidRPr="00277A49">
        <w:rPr>
          <w:rStyle w:val="Emphasis"/>
          <w:highlight w:val="cyan"/>
        </w:rPr>
        <w:t>regime change</w:t>
      </w:r>
      <w:r w:rsidRPr="00277A49">
        <w:rPr>
          <w:highlight w:val="cyan"/>
          <w:u w:val="single"/>
        </w:rPr>
        <w:t xml:space="preserve"> in Iran</w:t>
      </w:r>
      <w:r w:rsidRPr="003A612C">
        <w:rPr>
          <w:u w:val="single"/>
        </w:rPr>
        <w:t xml:space="preserve">, this </w:t>
      </w:r>
      <w:r w:rsidRPr="003641AE">
        <w:rPr>
          <w:rStyle w:val="StyleUnderline"/>
        </w:rPr>
        <w:t>clearly is its hope. Conflict</w:t>
      </w:r>
      <w:r w:rsidRPr="003A612C">
        <w:rPr>
          <w:u w:val="single"/>
        </w:rPr>
        <w:t xml:space="preserve"> is not inevitable, but </w:t>
      </w:r>
      <w:r w:rsidRPr="00277A49">
        <w:rPr>
          <w:highlight w:val="cyan"/>
          <w:u w:val="single"/>
        </w:rPr>
        <w:t>risks are elevated by combative talk – and actions – from a Washington that seems bent on engaging in the sort of brinkmanship that threatens more serious conflict in a region already on edge</w:t>
      </w:r>
      <w:r w:rsidRPr="003A612C">
        <w:rPr>
          <w:sz w:val="16"/>
        </w:rPr>
        <w:t>.</w:t>
      </w:r>
      <w:r>
        <w:rPr>
          <w:sz w:val="16"/>
        </w:rPr>
        <w:t xml:space="preserve"> </w:t>
      </w:r>
      <w:r w:rsidRPr="003A612C">
        <w:rPr>
          <w:sz w:val="16"/>
        </w:rPr>
        <w:t>Washington’s deployment of an aircraft carrier battle group and B-52 bombers in the Gulf region is amplifying concerns.</w:t>
      </w:r>
      <w:r>
        <w:rPr>
          <w:sz w:val="16"/>
        </w:rPr>
        <w:t xml:space="preserve"> </w:t>
      </w:r>
      <w:r w:rsidRPr="003A612C">
        <w:rPr>
          <w:sz w:val="16"/>
        </w:rPr>
        <w:t>President Donald Trump is not helping; to the contrary.</w:t>
      </w:r>
      <w:r>
        <w:rPr>
          <w:sz w:val="16"/>
        </w:rPr>
        <w:t xml:space="preserve"> </w:t>
      </w:r>
      <w:r w:rsidRPr="003A612C">
        <w:rPr>
          <w:sz w:val="16"/>
        </w:rPr>
        <w:t>On one hand, he invites Iran’s leaders to talk. On the other, he warns of that country’s annihilation.</w:t>
      </w:r>
      <w:r>
        <w:rPr>
          <w:sz w:val="16"/>
        </w:rPr>
        <w:t xml:space="preserve"> </w:t>
      </w:r>
      <w:r w:rsidRPr="003A612C">
        <w:rPr>
          <w:sz w:val="16"/>
        </w:rPr>
        <w:t>This sort of bombast, the antithesis of wielding a big stick and talking softly, coincides with tightening US sanctions that are doing significant damage to Iran’s economy.</w:t>
      </w:r>
      <w:r>
        <w:rPr>
          <w:sz w:val="16"/>
        </w:rPr>
        <w:t xml:space="preserve"> </w:t>
      </w:r>
      <w:r w:rsidRPr="003A612C">
        <w:rPr>
          <w:sz w:val="16"/>
        </w:rPr>
        <w:t>These measures include sanctions imposed this month on Iran’s industrial metals sector. This sector accounts for about 10% of its export economy.</w:t>
      </w:r>
      <w:r>
        <w:rPr>
          <w:sz w:val="16"/>
        </w:rPr>
        <w:t xml:space="preserve"> </w:t>
      </w:r>
      <w:r w:rsidRPr="003A612C">
        <w:rPr>
          <w:sz w:val="16"/>
        </w:rPr>
        <w:t>How Tehran responds to these harsh assaults on its economic lifelines is anyone’s guess, but what is certain is that its response will not be passive.</w:t>
      </w:r>
      <w:r>
        <w:rPr>
          <w:sz w:val="16"/>
        </w:rPr>
        <w:t xml:space="preserve"> </w:t>
      </w:r>
      <w:r w:rsidRPr="003A612C">
        <w:rPr>
          <w:sz w:val="16"/>
        </w:rPr>
        <w:t>Already this month we have witnessed two sets of terrorist attacks on Gulf oil interests Iran, or its proxies, are blamed for an assault on four ships in which explosives damaged the hulls. Two of these vessels are Saudi-owned. In the second, Iran proxies are blamed for drone strikes on a Saudi Arabian oil pipeline.</w:t>
      </w:r>
      <w:r>
        <w:rPr>
          <w:sz w:val="16"/>
        </w:rPr>
        <w:t xml:space="preserve"> </w:t>
      </w:r>
      <w:r w:rsidRPr="003A612C">
        <w:rPr>
          <w:sz w:val="16"/>
        </w:rPr>
        <w:t>In response to terrorist threats to its eastern oil-rich provinces, Saudi Arabia’s state-controlled media have begun calling for “surgical strikes” against Iranian interests.</w:t>
      </w:r>
      <w:r>
        <w:rPr>
          <w:sz w:val="16"/>
        </w:rPr>
        <w:t xml:space="preserve"> </w:t>
      </w:r>
      <w:r w:rsidRPr="003A612C">
        <w:rPr>
          <w:sz w:val="16"/>
        </w:rPr>
        <w:t>Such action would provoke a wider conflagration.</w:t>
      </w:r>
      <w:r>
        <w:rPr>
          <w:sz w:val="16"/>
        </w:rPr>
        <w:t xml:space="preserve"> </w:t>
      </w:r>
      <w:r w:rsidRPr="003A612C">
        <w:rPr>
          <w:sz w:val="16"/>
        </w:rPr>
        <w:t>What tends to be overlooked in all of this is the ease with which Iran, on a previous occasion, stifled oil shipments from the Gulf.</w:t>
      </w:r>
      <w:r>
        <w:rPr>
          <w:sz w:val="16"/>
        </w:rPr>
        <w:t xml:space="preserve"> </w:t>
      </w:r>
      <w:r w:rsidRPr="003A612C">
        <w:rPr>
          <w:sz w:val="16"/>
        </w:rPr>
        <w:t>In 1984, Iran was widely believed to have been responsible for rolling second world war mines into Gulf waterways in the so-called “tanker war” with Iraq. This destroyed several vessels and brought tanker traffic to a halt for weeks.</w:t>
      </w:r>
      <w:r>
        <w:rPr>
          <w:sz w:val="16"/>
        </w:rPr>
        <w:t xml:space="preserve"> </w:t>
      </w:r>
      <w:r w:rsidRPr="003A612C">
        <w:rPr>
          <w:sz w:val="16"/>
        </w:rPr>
        <w:t>Adding to jitters are recent reports that a Katyusha rocket fell near the American embassy in central Baghdad. Iranian-backed militias, with their strongholds across the Tigris River in the east of the city, are suspected of launching the rocket.</w:t>
      </w:r>
      <w:r>
        <w:rPr>
          <w:sz w:val="16"/>
        </w:rPr>
        <w:t xml:space="preserve"> </w:t>
      </w:r>
      <w:r w:rsidRPr="003A612C">
        <w:rPr>
          <w:sz w:val="16"/>
        </w:rPr>
        <w:t>Washington had already ordered non-essential US personnel out of Baghdad. Oil giant ExxonMobil has begun moving employees out of the region. The US has warned commercial air traffic of increased risks in the Gulf.</w:t>
      </w:r>
      <w:r>
        <w:rPr>
          <w:sz w:val="16"/>
        </w:rPr>
        <w:t xml:space="preserve"> </w:t>
      </w:r>
      <w:r w:rsidRPr="003A612C">
        <w:rPr>
          <w:sz w:val="16"/>
        </w:rPr>
        <w:t>This is a movie we have seen before, in the first Gulf War and in the 2003 invasion of Iraq to remove Iraqi dictator Saddam Hussein.</w:t>
      </w:r>
      <w:r>
        <w:rPr>
          <w:sz w:val="16"/>
        </w:rPr>
        <w:t xml:space="preserve"> </w:t>
      </w:r>
      <w:r w:rsidRPr="003A612C">
        <w:rPr>
          <w:sz w:val="16"/>
        </w:rPr>
        <w:t>Iran proved to be a significant beneficiary of the chaos that resulted from a destabilisation of the Middle East following the US-led invasion.</w:t>
      </w:r>
      <w:r>
        <w:rPr>
          <w:sz w:val="16"/>
        </w:rPr>
        <w:t xml:space="preserve"> </w:t>
      </w:r>
      <w:r w:rsidRPr="00277A49">
        <w:rPr>
          <w:highlight w:val="cyan"/>
          <w:u w:val="single"/>
        </w:rPr>
        <w:t xml:space="preserve">None of this is contributing to a </w:t>
      </w:r>
      <w:r w:rsidRPr="00277A49">
        <w:rPr>
          <w:rStyle w:val="Emphasis"/>
          <w:highlight w:val="cyan"/>
        </w:rPr>
        <w:t>stable oil market</w:t>
      </w:r>
      <w:r w:rsidRPr="003A612C">
        <w:rPr>
          <w:sz w:val="16"/>
        </w:rPr>
        <w:t xml:space="preserve">, </w:t>
      </w:r>
      <w:r w:rsidRPr="00277A49">
        <w:rPr>
          <w:highlight w:val="cyan"/>
          <w:u w:val="single"/>
        </w:rPr>
        <w:t xml:space="preserve">on which the </w:t>
      </w:r>
      <w:r w:rsidRPr="00277A49">
        <w:rPr>
          <w:rStyle w:val="Emphasis"/>
          <w:highlight w:val="cyan"/>
        </w:rPr>
        <w:t>global economy</w:t>
      </w:r>
      <w:r w:rsidRPr="00277A49">
        <w:rPr>
          <w:highlight w:val="cyan"/>
          <w:u w:val="single"/>
        </w:rPr>
        <w:t xml:space="preserve"> rests</w:t>
      </w:r>
      <w:r w:rsidRPr="003A612C">
        <w:rPr>
          <w:u w:val="single"/>
        </w:rPr>
        <w:t>.</w:t>
      </w:r>
    </w:p>
    <w:p w:rsidR="00DC16D4" w:rsidRPr="00C20253" w:rsidRDefault="00DC16D4" w:rsidP="00DC16D4">
      <w:pPr>
        <w:pStyle w:val="Heading4"/>
      </w:pPr>
      <w:r>
        <w:t>E</w:t>
      </w:r>
      <w:r w:rsidRPr="00C20253">
        <w:t>conomic crisis causes war---strong statistical support</w:t>
      </w:r>
    </w:p>
    <w:p w:rsidR="00DC16D4" w:rsidRPr="00C20253" w:rsidRDefault="00DC16D4" w:rsidP="00DC16D4">
      <w:r w:rsidRPr="00C20253">
        <w:rPr>
          <w:rStyle w:val="Style13ptBold"/>
        </w:rPr>
        <w:t xml:space="preserve">Royal 10 </w:t>
      </w:r>
      <w:r w:rsidRPr="00C20253">
        <w:t>–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rsidR="00DC16D4" w:rsidRDefault="00DC16D4" w:rsidP="00DC16D4">
      <w:pPr>
        <w:rPr>
          <w:sz w:val="16"/>
        </w:rPr>
      </w:pPr>
      <w:r w:rsidRPr="00105194">
        <w:rPr>
          <w:sz w:val="16"/>
        </w:rPr>
        <w:t xml:space="preserve">Less intuitive is how </w:t>
      </w:r>
      <w:r w:rsidRPr="00277A49">
        <w:rPr>
          <w:rStyle w:val="StyleUnderline"/>
          <w:highlight w:val="cyan"/>
        </w:rPr>
        <w:t>periods of economic decline</w:t>
      </w:r>
      <w:r w:rsidRPr="00AB1AC6">
        <w:rPr>
          <w:rStyle w:val="StyleUnderline"/>
        </w:rPr>
        <w:t xml:space="preserve"> may </w:t>
      </w:r>
      <w:r w:rsidRPr="00277A49">
        <w:rPr>
          <w:rStyle w:val="StyleUnderline"/>
          <w:highlight w:val="cyan"/>
        </w:rPr>
        <w:t>increase the likelihood of</w:t>
      </w:r>
      <w:r w:rsidRPr="00AB1AC6">
        <w:rPr>
          <w:rStyle w:val="StyleUnderline"/>
        </w:rPr>
        <w:t xml:space="preserve"> external </w:t>
      </w:r>
      <w:r w:rsidRPr="00277A49">
        <w:rPr>
          <w:rStyle w:val="StyleUnderline"/>
          <w:highlight w:val="cyan"/>
        </w:rPr>
        <w:t>conflict</w:t>
      </w:r>
      <w:r w:rsidRPr="00105194">
        <w:rPr>
          <w:sz w:val="16"/>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277A49">
        <w:rPr>
          <w:rStyle w:val="StyleUnderline"/>
          <w:highlight w:val="cyan"/>
        </w:rPr>
        <w:t>rhythms in the global economy are associated with the rise and fall of pre-eminent power</w:t>
      </w:r>
      <w:r w:rsidRPr="00AB1AC6">
        <w:rPr>
          <w:rStyle w:val="StyleUnderline"/>
        </w:rPr>
        <w:t xml:space="preserve"> and the often bloody transition from one pre-eminent leader to the next</w:t>
      </w:r>
      <w:r w:rsidRPr="00105194">
        <w:rPr>
          <w:sz w:val="16"/>
        </w:rPr>
        <w:t xml:space="preserve">. As such, </w:t>
      </w:r>
      <w:r w:rsidRPr="00AB1AC6">
        <w:rPr>
          <w:rStyle w:val="StyleUnderline"/>
        </w:rPr>
        <w:t xml:space="preserve">exogenous shocks such as </w:t>
      </w:r>
      <w:r w:rsidRPr="00277A49">
        <w:rPr>
          <w:rStyle w:val="StyleUnderline"/>
          <w:highlight w:val="cyan"/>
        </w:rPr>
        <w:t>economic crises</w:t>
      </w:r>
      <w:r w:rsidRPr="00AB1AC6">
        <w:rPr>
          <w:rStyle w:val="StyleUnderline"/>
        </w:rPr>
        <w:t xml:space="preserve"> could </w:t>
      </w:r>
      <w:r w:rsidRPr="00277A49">
        <w:rPr>
          <w:rStyle w:val="StyleUnderline"/>
          <w:highlight w:val="cyan"/>
        </w:rPr>
        <w:t xml:space="preserve">usher in a redistribution of relative power </w:t>
      </w:r>
      <w:r w:rsidRPr="00105194">
        <w:rPr>
          <w:sz w:val="16"/>
        </w:rPr>
        <w:t xml:space="preserve">(see also Gilpin, 10981) that </w:t>
      </w:r>
      <w:r w:rsidRPr="00277A49">
        <w:rPr>
          <w:rStyle w:val="StyleUnderline"/>
          <w:highlight w:val="cyan"/>
        </w:rPr>
        <w:t>leads to uncertainty about power balances, increasing the risk of miscalculation</w:t>
      </w:r>
      <w:r w:rsidRPr="00105194">
        <w:rPr>
          <w:sz w:val="16"/>
        </w:rPr>
        <w:t xml:space="preserve"> (Fearon, 1995). Alternatively, </w:t>
      </w:r>
      <w:r w:rsidRPr="00AB1AC6">
        <w:rPr>
          <w:rStyle w:val="StyleUnderline"/>
        </w:rPr>
        <w:t>even a relatively certain redistribution of power could lead to a permissive environment for conflict as a rising power may seek to challenge a declining power</w:t>
      </w:r>
      <w:r w:rsidRPr="00105194">
        <w:rPr>
          <w:sz w:val="16"/>
        </w:rPr>
        <w:t xml:space="preserve"> (Werner, 1999). Seperately, Polllins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(1996,2000) theory of trade expectations suggests that ‘future expectation of trade’ is a significant variable in understanding economic conditions and security behavior of states. He argues that </w:t>
      </w:r>
      <w:r w:rsidRPr="00AB1AC6">
        <w:rPr>
          <w:rStyle w:val="StyleUnderline"/>
        </w:rPr>
        <w:t>interdependent states are likely to gain pacific benefits from trade so long as they have an optimistic view of future trade relations</w:t>
      </w:r>
      <w:r w:rsidRPr="00105194">
        <w:rPr>
          <w:sz w:val="16"/>
        </w:rPr>
        <w:t xml:space="preserve">. However, </w:t>
      </w:r>
      <w:r w:rsidRPr="00277A49">
        <w:rPr>
          <w:rStyle w:val="StyleUnderline"/>
          <w:highlight w:val="cyan"/>
        </w:rPr>
        <w:t>if the expectation of future trade decline</w:t>
      </w:r>
      <w:r w:rsidRPr="00105194">
        <w:rPr>
          <w:sz w:val="16"/>
        </w:rPr>
        <w:t xml:space="preserve">, particularly for difficult to replace items such as energy resources, </w:t>
      </w:r>
      <w:r w:rsidRPr="00277A49">
        <w:rPr>
          <w:rStyle w:val="StyleUnderline"/>
          <w:highlight w:val="cyan"/>
        </w:rPr>
        <w:t>the likelihood for conflict increases</w:t>
      </w:r>
      <w:r w:rsidRPr="00AB1AC6">
        <w:rPr>
          <w:rStyle w:val="StyleUnderline"/>
        </w:rPr>
        <w:t xml:space="preserve"> , as </w:t>
      </w:r>
      <w:r w:rsidRPr="00277A49">
        <w:rPr>
          <w:rStyle w:val="StyleUnderline"/>
          <w:highlight w:val="cyan"/>
        </w:rPr>
        <w:t>states will be inclined to use force to gain access to</w:t>
      </w:r>
      <w:r w:rsidRPr="00AB1AC6">
        <w:rPr>
          <w:rStyle w:val="StyleUnderline"/>
        </w:rPr>
        <w:t xml:space="preserve"> those </w:t>
      </w:r>
      <w:r w:rsidRPr="00277A49">
        <w:rPr>
          <w:rStyle w:val="StyleUnderline"/>
          <w:highlight w:val="cyan"/>
        </w:rPr>
        <w:t>resources</w:t>
      </w:r>
      <w:r w:rsidRPr="00105194">
        <w:rPr>
          <w:sz w:val="16"/>
        </w:rPr>
        <w:t xml:space="preserve">. </w:t>
      </w:r>
      <w:r w:rsidRPr="00AB1AC6">
        <w:rPr>
          <w:rStyle w:val="StyleUnderline"/>
        </w:rPr>
        <w:t>Crises could potentially be the trigger for decreased trade expectations</w:t>
      </w:r>
      <w:r w:rsidRPr="00105194">
        <w:rPr>
          <w:sz w:val="16"/>
        </w:rPr>
        <w:t xml:space="preserve"> either on its own or because it triggers protectionist moves by interdependent states. Third, others have considered the link between economic decline and external armed conflict at a national level. </w:t>
      </w:r>
      <w:r w:rsidRPr="00AB1AC6">
        <w:rPr>
          <w:rStyle w:val="StyleUnderline"/>
        </w:rPr>
        <w:t>Blomberg and Hess (2002) find a strong correlation between internal conflict and external conflict, particularly during periods of economic downturn</w:t>
      </w:r>
      <w:r w:rsidRPr="00105194">
        <w:rPr>
          <w:sz w:val="16"/>
        </w:rPr>
        <w:t xml:space="preserve">. They write, The linkages between internal and external conflict and prosperity are strong and mutually reinforcing. Economic conflict tends to spawn internal conflict, which in turn returns the favour. Moreover, </w:t>
      </w:r>
      <w:r w:rsidRPr="00AB1AC6">
        <w:rPr>
          <w:rStyle w:val="StyleUnderline"/>
        </w:rPr>
        <w:t>the presence of a recession tends to amplify the extent to which international and external conflicts self-reinforce each other</w:t>
      </w:r>
      <w:r w:rsidRPr="00105194">
        <w:rPr>
          <w:sz w:val="16"/>
        </w:rPr>
        <w:t>. (Blomberg &amp; Hess, 2002, p.89). Economic decline has also been linked with an increase in the likelihood of terrorism (Blomberg, Hess, &amp; Weerapana, 2004), which has the capacity to spill across borders and lead to external tensions. Furthermore, crises generally reduce the popularity of a sitting government. ‘</w:t>
      </w:r>
      <w:r w:rsidRPr="00277A49">
        <w:rPr>
          <w:rStyle w:val="StyleUnderline"/>
          <w:highlight w:val="cyan"/>
        </w:rPr>
        <w:t>Diversionary theory’ suggests that</w:t>
      </w:r>
      <w:r w:rsidRPr="00AB1AC6">
        <w:rPr>
          <w:rStyle w:val="StyleUnderline"/>
        </w:rPr>
        <w:t xml:space="preserve">, </w:t>
      </w:r>
      <w:r w:rsidRPr="00277A49">
        <w:rPr>
          <w:rStyle w:val="StyleUnderline"/>
          <w:highlight w:val="cyan"/>
        </w:rPr>
        <w:t>when facing</w:t>
      </w:r>
      <w:r w:rsidRPr="00AB1AC6">
        <w:rPr>
          <w:rStyle w:val="StyleUnderline"/>
        </w:rPr>
        <w:t xml:space="preserve"> unpopularity arising from </w:t>
      </w:r>
      <w:r w:rsidRPr="00277A49">
        <w:rPr>
          <w:rStyle w:val="StyleUnderline"/>
          <w:highlight w:val="cyan"/>
        </w:rPr>
        <w:t>economic decline</w:t>
      </w:r>
      <w:r w:rsidRPr="00AB1AC6">
        <w:rPr>
          <w:rStyle w:val="StyleUnderline"/>
        </w:rPr>
        <w:t xml:space="preserve">, sitting </w:t>
      </w:r>
      <w:r w:rsidRPr="00277A49">
        <w:rPr>
          <w:rStyle w:val="StyleUnderline"/>
          <w:highlight w:val="cyan"/>
        </w:rPr>
        <w:t>governments</w:t>
      </w:r>
      <w:r w:rsidRPr="00AB1AC6">
        <w:rPr>
          <w:rStyle w:val="StyleUnderline"/>
        </w:rPr>
        <w:t xml:space="preserve"> have increased incentives to </w:t>
      </w:r>
      <w:r w:rsidRPr="00277A49">
        <w:rPr>
          <w:rStyle w:val="StyleUnderline"/>
          <w:highlight w:val="cyan"/>
        </w:rPr>
        <w:t>create a ‘rally round the flag’</w:t>
      </w:r>
      <w:r w:rsidRPr="00AB1AC6">
        <w:rPr>
          <w:rStyle w:val="StyleUnderline"/>
        </w:rPr>
        <w:t xml:space="preserve"> </w:t>
      </w:r>
      <w:r w:rsidRPr="00277A49">
        <w:rPr>
          <w:rStyle w:val="StyleUnderline"/>
          <w:highlight w:val="cyan"/>
        </w:rPr>
        <w:t>effect</w:t>
      </w:r>
      <w:r w:rsidRPr="00AB1AC6">
        <w:rPr>
          <w:rStyle w:val="StyleUnderline"/>
        </w:rPr>
        <w:t>.</w:t>
      </w:r>
      <w:r w:rsidRPr="00105194">
        <w:rPr>
          <w:sz w:val="16"/>
        </w:rPr>
        <w:t xml:space="preserve"> Wang (1996), DeRouen (1995), and Blomberg, Hess and Thacker (2006) find supporting evidence showing that economic decline and use of force are at least indirectly correlated. Gelpi (1997) Miller (1999) and Kisanganie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277A49">
        <w:rPr>
          <w:rStyle w:val="StyleUnderline"/>
          <w:highlight w:val="cyan"/>
        </w:rPr>
        <w:t>periods of weak economic performance</w:t>
      </w:r>
      <w:r w:rsidRPr="00105194">
        <w:rPr>
          <w:sz w:val="16"/>
        </w:rPr>
        <w:t xml:space="preserve"> in the United States, and thus weak presidential popularity, </w:t>
      </w:r>
      <w:r w:rsidRPr="00277A49">
        <w:rPr>
          <w:rStyle w:val="StyleUnderline"/>
          <w:highlight w:val="cyan"/>
        </w:rPr>
        <w:t>are statistically linked to an increase in the use of force</w:t>
      </w:r>
      <w:r w:rsidRPr="00105194">
        <w:rPr>
          <w:sz w:val="16"/>
        </w:rPr>
        <w:t xml:space="preserve">.  </w:t>
      </w:r>
    </w:p>
    <w:p w:rsidR="00DC16D4" w:rsidRDefault="00DC16D4" w:rsidP="002977EB">
      <w:pPr>
        <w:pStyle w:val="Heading4"/>
        <w:rPr>
          <w:shd w:val="clear" w:color="auto" w:fill="FFFFFF"/>
        </w:rPr>
      </w:pPr>
    </w:p>
    <w:p w:rsidR="002977EB" w:rsidRDefault="002977EB" w:rsidP="002977EB">
      <w:pPr>
        <w:pStyle w:val="Heading4"/>
        <w:rPr>
          <w:shd w:val="clear" w:color="auto" w:fill="FFFFFF"/>
        </w:rPr>
      </w:pPr>
      <w:r>
        <w:rPr>
          <w:shd w:val="clear" w:color="auto" w:fill="FFFFFF"/>
        </w:rPr>
        <w:t>Independently, our actions further empower radicalism and oppression.</w:t>
      </w:r>
    </w:p>
    <w:p w:rsidR="00BA62A1" w:rsidRDefault="00BA62A1" w:rsidP="00BA62A1">
      <w:pPr>
        <w:pStyle w:val="Heading4"/>
        <w:rPr>
          <w:shd w:val="clear" w:color="auto" w:fill="FFFFFF"/>
        </w:rPr>
      </w:pPr>
      <w:r>
        <w:rPr>
          <w:shd w:val="clear" w:color="auto" w:fill="FFFFFF"/>
        </w:rPr>
        <w:t xml:space="preserve">The United States should ends its support for the Yemen war </w:t>
      </w:r>
      <w:r w:rsidR="002977EB">
        <w:rPr>
          <w:shd w:val="clear" w:color="auto" w:fill="FFFFFF"/>
        </w:rPr>
        <w:t>--</w:t>
      </w:r>
      <w:r>
        <w:rPr>
          <w:shd w:val="clear" w:color="auto" w:fill="FFFFFF"/>
        </w:rPr>
        <w:t xml:space="preserve">we are complicit with mass atrocities in the name of continued aggression and repression.  </w:t>
      </w:r>
    </w:p>
    <w:p w:rsidR="00BA62A1" w:rsidRPr="002B1C29" w:rsidRDefault="00BA62A1" w:rsidP="00BA62A1">
      <w:r w:rsidRPr="002B1C29">
        <w:t xml:space="preserve">Doug </w:t>
      </w:r>
      <w:r w:rsidRPr="00C17607">
        <w:rPr>
          <w:rStyle w:val="Style13ptBold"/>
        </w:rPr>
        <w:t>Bandow</w:t>
      </w:r>
      <w:r w:rsidRPr="002B1C29">
        <w:t xml:space="preserve"> is a Senior Fellow at the Cato Institute. A former Special Assistant to President Ronald Reagan, he is author of</w:t>
      </w:r>
      <w:r>
        <w:t xml:space="preserve"> </w:t>
      </w:r>
      <w:r w:rsidRPr="002B1C29">
        <w:t>Foreign Follies: America’s New Global Empire. U.S. Support Has Fueled, Not Moderated, the Yemen War</w:t>
      </w:r>
      <w:r>
        <w:t xml:space="preserve"> </w:t>
      </w:r>
      <w:r w:rsidRPr="002B1C29">
        <w:t>U.S. Support Has Fueled, Not Moderated, the Yemen War</w:t>
      </w:r>
      <w:r>
        <w:t xml:space="preserve"> </w:t>
      </w:r>
      <w:r w:rsidRPr="002B1C29">
        <w:t xml:space="preserve">by Doug Bandow Follow Doug_Bandow on Twitter May 19 </w:t>
      </w:r>
      <w:r w:rsidRPr="00C17607">
        <w:rPr>
          <w:rStyle w:val="Style13ptBold"/>
        </w:rPr>
        <w:t>2019</w:t>
      </w:r>
      <w:r w:rsidRPr="002B1C29">
        <w:t xml:space="preserve"> </w:t>
      </w:r>
      <w:hyperlink r:id="rId87" w:history="1">
        <w:r w:rsidRPr="002B1C29">
          <w:rPr>
            <w:rStyle w:val="Hyperlink"/>
          </w:rPr>
          <w:t>https://nationalinterest.org/blog/skeptics/us-support-has-fueled-not-moderated-yemen-war-58097?page=0%2C1</w:t>
        </w:r>
      </w:hyperlink>
    </w:p>
    <w:p w:rsidR="00BA62A1" w:rsidRDefault="00BA62A1" w:rsidP="00BA62A1">
      <w:r w:rsidRPr="00277A49">
        <w:rPr>
          <w:rStyle w:val="StyleUnderline"/>
          <w:highlight w:val="cyan"/>
        </w:rPr>
        <w:t>The United States should end its support for the coalition and participation in the Yemeni war. The reasons are many: First, this fight is not America’s</w:t>
      </w:r>
      <w:r w:rsidRPr="002B1C29">
        <w:t>. The United States has nothing meaningful at stake in the battle among Yemeni factions and neighboring states. Yemen has been in turmoil for decades, with no noticeable impact on American security. Moreover, the people of Yemen have done nothing to warrant treating them as enemies.</w:t>
      </w:r>
      <w:r>
        <w:t xml:space="preserve"> </w:t>
      </w:r>
      <w:r w:rsidRPr="00277A49">
        <w:rPr>
          <w:rStyle w:val="StyleUnderline"/>
          <w:highlight w:val="cyan"/>
        </w:rPr>
        <w:t>Second, Washington has intervened on the wrong side</w:t>
      </w:r>
      <w:r w:rsidRPr="002B1C29">
        <w:t>. The Houthis never were friends of America or liberty and have grown only more hostile under attack. But the Saudis and Emiratis are far worse, unabashed aggressors for essentially imperial ends. The Houthis oppose AQAP and support a united Yemen. Hadi and the coalition have aided AQAP and other radical forces, while the UAE is promoting Yemen’s break-up in search of economic advantage</w:t>
      </w:r>
      <w:r w:rsidRPr="00277A49">
        <w:rPr>
          <w:rStyle w:val="StyleUnderline"/>
          <w:highlight w:val="cyan"/>
        </w:rPr>
        <w:t>. Third, coalition forces have committed the vast majority of atrocities</w:t>
      </w:r>
      <w:r w:rsidRPr="002B1C29">
        <w:t xml:space="preserve">. Humanitarian groups figure that the Saudis and Emiratis are responsible for two-thirds to three-quarters of the casualties and destruction. Yemen has been ravaged, its civilian population reduced to misery, so wealthy monarchies can gain geopolitical and commercial advantage. </w:t>
      </w:r>
      <w:r w:rsidRPr="00277A49">
        <w:rPr>
          <w:rStyle w:val="StyleUnderline"/>
          <w:highlight w:val="cyan"/>
        </w:rPr>
        <w:t>Fourth, the Kingdom’s claim of self-defense is a contemptible attempt to turn its initial aggression into a bootstrap argument</w:t>
      </w:r>
      <w:r w:rsidRPr="002B1C29">
        <w:t xml:space="preserve">. The Houthis only recently began launching missiles against Saudi Arabia, after years of coalition bombing. Bizarrely, Secretary of State Mike Pompeo insisted that America was aiding the Saudis because Houthi missiles aimed at the airport in Riyadh might hurt an American: “the United States has an obligation to protect our citizens.” But there were no missiles flying when the KSA launched its attack and America intervened on the royals’ behalf. Moreover, ending the war would ground the missiles. </w:t>
      </w:r>
      <w:r w:rsidRPr="00277A49">
        <w:rPr>
          <w:rStyle w:val="StyleUnderline"/>
          <w:highlight w:val="cyan"/>
        </w:rPr>
        <w:t>Fifth, the United States should not get involved in a sectarian conflict on behalf of the Saudi and Emirati royal families. Most terrorism ultimately stems from the fundamentalist Sunni theology represented, practiced, and promoted by Riyadh.</w:t>
      </w:r>
      <w:r w:rsidRPr="002B1C29">
        <w:t xml:space="preserve"> The Kingdom has been far more expansionist than Tehran, invading Yemen, kidnapping the Lebanese prime minister, sending troops to back the dictatorial, minority Bahraini monarchy against its people, subsidizing Islamist radicals in the Syrian Civil War, underwriting the brutal el-Sisi dictatorship in Egypt, and inflaming conflict in Libya</w:t>
      </w:r>
      <w:r w:rsidRPr="00277A49">
        <w:rPr>
          <w:rStyle w:val="StyleUnderline"/>
          <w:highlight w:val="cyan"/>
        </w:rPr>
        <w:t>. The Kingdom also is far more repressive than Iran, allowing not a hint of political or religious liberty for its own people.</w:t>
      </w:r>
      <w:r>
        <w:t xml:space="preserve"> </w:t>
      </w:r>
      <w:r w:rsidRPr="00277A49">
        <w:rPr>
          <w:rStyle w:val="StyleUnderline"/>
          <w:highlight w:val="cyan"/>
        </w:rPr>
        <w:t>Finally, Washington’s responsibility is not to intervene in other states’ wars to stop them, but to stay out of wars which do not serve America’s interests. Especially when they are unjust.</w:t>
      </w:r>
      <w:r w:rsidRPr="002B1C29">
        <w:t xml:space="preserve"> No overriding security interest—the argument for allying with the Soviet Union against Nazi Germany in World War II—compels Washington to join with oppressive, aggressive UAE and KSA in causing murder and mayhem in Yemen.</w:t>
      </w:r>
    </w:p>
    <w:p w:rsidR="00BA62A1" w:rsidRPr="002B1C29" w:rsidRDefault="00BA62A1" w:rsidP="00BA62A1">
      <w:r w:rsidRPr="00277A49">
        <w:rPr>
          <w:rStyle w:val="StyleUnderline"/>
          <w:highlight w:val="cyan"/>
        </w:rPr>
        <w:t>The conflict in Yemen is a travesty. It makes America less safe, empowering terrorist and radical forces in that nation.</w:t>
      </w:r>
      <w:r w:rsidRPr="002B1C29">
        <w:t xml:space="preserve"> It rewards authoritarian governments which launched a murderous attack on a poor neighbor. It drags the United States into a sectarian conflict. </w:t>
      </w:r>
      <w:r w:rsidRPr="00277A49">
        <w:rPr>
          <w:rStyle w:val="StyleUnderline"/>
          <w:highlight w:val="cyan"/>
        </w:rPr>
        <w:t>And it makes Americans accomplices in the world’s worst ongoing conflict</w:t>
      </w:r>
      <w:r w:rsidRPr="002B1C29">
        <w:t>.</w:t>
      </w:r>
      <w:r>
        <w:t xml:space="preserve"> </w:t>
      </w:r>
      <w:r w:rsidRPr="00277A49">
        <w:rPr>
          <w:rStyle w:val="StyleUnderline"/>
          <w:highlight w:val="cyan"/>
        </w:rPr>
        <w:t>The best way to halt the war would be to stop easing the aggressors’ burden.</w:t>
      </w:r>
      <w:r w:rsidRPr="002B1C29">
        <w:t xml:space="preserve"> The Saudis and Emiratis need to recognize their failure and feel the pain of suffering Yemenis. Then Riyadh and Abu Dhabi might lose their enthusiasm for slaughtering their desperately poor neighbors.</w:t>
      </w:r>
      <w:r>
        <w:t xml:space="preserve"> </w:t>
      </w:r>
      <w:r w:rsidRPr="002B1C29">
        <w:t>President Trump said great powers do not wage endless wars. Yemen would be a good place to stop fighting—and helping kill people who have done nothing against Americans.</w:t>
      </w:r>
      <w:r>
        <w:t xml:space="preserve"> </w:t>
      </w:r>
    </w:p>
    <w:p w:rsidR="00BA62A1" w:rsidRDefault="003641AE" w:rsidP="00BA62A1">
      <w:pPr>
        <w:pStyle w:val="Heading4"/>
        <w:rPr>
          <w:shd w:val="clear" w:color="auto" w:fill="FFFFFF"/>
        </w:rPr>
      </w:pPr>
      <w:r>
        <w:rPr>
          <w:shd w:val="clear" w:color="auto" w:fill="FFFFFF"/>
        </w:rPr>
        <w:t>And, t</w:t>
      </w:r>
      <w:r w:rsidR="00BA62A1">
        <w:rPr>
          <w:shd w:val="clear" w:color="auto" w:fill="FFFFFF"/>
        </w:rPr>
        <w:t>he US arms sold to Saudi Arabia are easily stolen or sold to AQAP</w:t>
      </w:r>
    </w:p>
    <w:p w:rsidR="00BA62A1" w:rsidRPr="00D6643C" w:rsidRDefault="00BA62A1" w:rsidP="00BA62A1">
      <w:r w:rsidRPr="00D6643C">
        <w:t xml:space="preserve">Barbara </w:t>
      </w:r>
      <w:r w:rsidRPr="00D6643C">
        <w:rPr>
          <w:rStyle w:val="Style13ptBold"/>
        </w:rPr>
        <w:t xml:space="preserve">Boland </w:t>
      </w:r>
      <w:r w:rsidRPr="00D6643C">
        <w:t>is TAC’s foreign policy and national security reporter.</w:t>
      </w:r>
      <w:r>
        <w:t xml:space="preserve"> </w:t>
      </w:r>
      <w:hyperlink r:id="rId88" w:tooltip="12:01 am" w:history="1">
        <w:r w:rsidRPr="00D6643C">
          <w:rPr>
            <w:rStyle w:val="Style13ptBold"/>
          </w:rPr>
          <w:t>June 25, 2019</w:t>
        </w:r>
      </w:hyperlink>
      <w:r w:rsidRPr="00D6643C">
        <w:t xml:space="preserve"> Arms Dealers and Lobbyists Get Rich as Yemen Burns </w:t>
      </w:r>
      <w:hyperlink r:id="rId89" w:history="1">
        <w:r w:rsidRPr="00D6643C">
          <w:rPr>
            <w:rStyle w:val="Hyperlink"/>
          </w:rPr>
          <w:t>https://www.theamericanconservative.com/articles/arms-dealers-and-lobbyists-get-rich-as-yemen-burns/</w:t>
        </w:r>
      </w:hyperlink>
    </w:p>
    <w:p w:rsidR="00BA62A1" w:rsidRDefault="00BA62A1" w:rsidP="00BA62A1">
      <w:r w:rsidRPr="00D6643C">
        <w:t>Since 2015, Saudi Arabia and the United Arab Emirates have waged war against Yemen, killing and injuring thousands of Yemeni civilians</w:t>
      </w:r>
      <w:r w:rsidRPr="00BA62A1">
        <w:t xml:space="preserve">. </w:t>
      </w:r>
      <w:r w:rsidRPr="00BA62A1">
        <w:rPr>
          <w:rStyle w:val="StyleUnderline"/>
        </w:rPr>
        <w:t xml:space="preserve">An estimated </w:t>
      </w:r>
      <w:hyperlink r:id="rId90" w:history="1">
        <w:r w:rsidRPr="00BA62A1">
          <w:rPr>
            <w:rStyle w:val="StyleUnderline"/>
          </w:rPr>
          <w:t>90,000 people have been killed,</w:t>
        </w:r>
      </w:hyperlink>
      <w:r w:rsidRPr="00BA62A1">
        <w:t xml:space="preserve"> according to one international tracker. By December 2017, </w:t>
      </w:r>
      <w:r w:rsidRPr="00BA62A1">
        <w:rPr>
          <w:rStyle w:val="StyleUnderline"/>
        </w:rPr>
        <w:t xml:space="preserve">the number of cholera cases in Yemen had </w:t>
      </w:r>
      <w:hyperlink r:id="rId91" w:history="1">
        <w:r w:rsidRPr="00BA62A1">
          <w:rPr>
            <w:rStyle w:val="StyleUnderline"/>
          </w:rPr>
          <w:t>surged past one million</w:t>
        </w:r>
      </w:hyperlink>
      <w:r w:rsidRPr="00BA62A1">
        <w:t>, the largest such outbreak in modern history</w:t>
      </w:r>
      <w:r w:rsidRPr="00BA62A1">
        <w:rPr>
          <w:rStyle w:val="StyleUnderline"/>
        </w:rPr>
        <w:t xml:space="preserve">. An estimated </w:t>
      </w:r>
      <w:hyperlink r:id="rId92" w:history="1">
        <w:r w:rsidRPr="00BA62A1">
          <w:rPr>
            <w:rStyle w:val="StyleUnderline"/>
          </w:rPr>
          <w:t>113,000 children</w:t>
        </w:r>
      </w:hyperlink>
      <w:r w:rsidRPr="00BA62A1">
        <w:rPr>
          <w:rStyle w:val="StyleUnderline"/>
        </w:rPr>
        <w:t xml:space="preserve"> have died since April 2018 from war-related starvation and disease</w:t>
      </w:r>
      <w:r w:rsidRPr="00BA62A1">
        <w:t xml:space="preserve">. </w:t>
      </w:r>
      <w:r w:rsidRPr="00BA62A1">
        <w:rPr>
          <w:rStyle w:val="StyleUnderline"/>
        </w:rPr>
        <w:t>The United Nations calls the situation in Yemen the largest humanitarian crisis on earth,</w:t>
      </w:r>
      <w:r w:rsidRPr="00BA62A1">
        <w:t xml:space="preserve"> as over 14 million </w:t>
      </w:r>
      <w:hyperlink r:id="rId93" w:history="1">
        <w:r w:rsidRPr="00BA62A1">
          <w:rPr>
            <w:rStyle w:val="Hyperlink"/>
          </w:rPr>
          <w:t>face starvation.</w:t>
        </w:r>
      </w:hyperlink>
      <w:r w:rsidRPr="00BA62A1">
        <w:t xml:space="preserve"> The majority of the 6,872 Yemeni civilians killed and 10,768 wounded have been victims of Saudi-led coalition airstrikes, </w:t>
      </w:r>
      <w:hyperlink r:id="rId94" w:history="1">
        <w:r w:rsidRPr="00BA62A1">
          <w:rPr>
            <w:rStyle w:val="Hyperlink"/>
          </w:rPr>
          <w:t>according to the Office of the United Nations High Commissioner for Human Rights (OHCHR)</w:t>
        </w:r>
      </w:hyperlink>
      <w:r w:rsidRPr="00BA62A1">
        <w:t xml:space="preserve">. Nearly 90 </w:t>
      </w:r>
      <w:hyperlink r:id="rId95" w:history="1">
        <w:r w:rsidRPr="00BA62A1">
          <w:rPr>
            <w:rStyle w:val="Hyperlink"/>
          </w:rPr>
          <w:t>coalition airstrikes</w:t>
        </w:r>
      </w:hyperlink>
      <w:r w:rsidRPr="00BA62A1">
        <w:t xml:space="preserve"> have hit</w:t>
      </w:r>
      <w:r>
        <w:t xml:space="preserve"> </w:t>
      </w:r>
      <w:hyperlink r:id="rId96" w:history="1">
        <w:r w:rsidRPr="00D6643C">
          <w:rPr>
            <w:rStyle w:val="Hyperlink"/>
          </w:rPr>
          <w:t>homes</w:t>
        </w:r>
      </w:hyperlink>
      <w:r w:rsidRPr="00D6643C">
        <w:t>, schools, markets, hospitals, and mosques since 2015, according to Human Rights Watch. In 2018, the coalition bombed a wedding, killing 22 people, including eight children. Another strike hit a</w:t>
      </w:r>
      <w:r>
        <w:t xml:space="preserve"> </w:t>
      </w:r>
      <w:hyperlink r:id="rId97" w:history="1">
        <w:r w:rsidRPr="00D6643C">
          <w:rPr>
            <w:rStyle w:val="Hyperlink"/>
          </w:rPr>
          <w:t>bus</w:t>
        </w:r>
      </w:hyperlink>
      <w:r w:rsidRPr="00D6643C">
        <w:t>, killing at least 26 children.</w:t>
      </w:r>
      <w:r>
        <w:t xml:space="preserve"> </w:t>
      </w:r>
      <w:r w:rsidRPr="00D6643C">
        <w:t xml:space="preserve">American-origin munitions produced by companies like Lockheed Martin, Boeing, General Dynamics, and Raytheon were identified at the site of over two dozen attacks throughout Yemen. Indeed, </w:t>
      </w:r>
      <w:r w:rsidRPr="00277A49">
        <w:rPr>
          <w:rStyle w:val="StyleUnderline"/>
          <w:highlight w:val="cyan"/>
        </w:rPr>
        <w:t>the United States is the single largest arms supplier to the Middle East</w:t>
      </w:r>
      <w:r w:rsidRPr="00D6643C">
        <w:t xml:space="preserve"> and has been for decades,</w:t>
      </w:r>
      <w:r>
        <w:t xml:space="preserve"> </w:t>
      </w:r>
      <w:hyperlink r:id="rId98" w:history="1">
        <w:r w:rsidRPr="00D6643C">
          <w:rPr>
            <w:rStyle w:val="Hyperlink"/>
          </w:rPr>
          <w:t>according</w:t>
        </w:r>
      </w:hyperlink>
      <w:r>
        <w:t xml:space="preserve"> </w:t>
      </w:r>
      <w:r w:rsidRPr="00D6643C">
        <w:t>to a report by the Congressional Research Service.</w:t>
      </w:r>
      <w:r>
        <w:t xml:space="preserve"> </w:t>
      </w:r>
      <w:r w:rsidRPr="00D6643C">
        <w:t>From 2014 to 2018, the United States supplied 68 percent of Saudi Arabia’s arms imports, 64 percent of the UAE’s imports, and 65 percent of Qatar’s imports</w:t>
      </w:r>
      <w:r w:rsidRPr="00277A49">
        <w:rPr>
          <w:rStyle w:val="StyleUnderline"/>
          <w:highlight w:val="cyan"/>
        </w:rPr>
        <w:t xml:space="preserve">. Some of this weaponry was subsequently stolen or sold to </w:t>
      </w:r>
      <w:hyperlink r:id="rId99" w:history="1">
        <w:r w:rsidRPr="00277A49">
          <w:rPr>
            <w:rStyle w:val="StyleUnderline"/>
            <w:highlight w:val="cyan"/>
          </w:rPr>
          <w:t>al-Qaeda linked groups in the Arabian Peninsula</w:t>
        </w:r>
      </w:hyperlink>
      <w:r w:rsidRPr="00D6643C">
        <w:t>, where they could be used against the U.S. military, according to</w:t>
      </w:r>
      <w:r>
        <w:t xml:space="preserve"> </w:t>
      </w:r>
      <w:hyperlink r:id="rId100" w:history="1">
        <w:r w:rsidRPr="00D6643C">
          <w:rPr>
            <w:rStyle w:val="Hyperlink"/>
          </w:rPr>
          <w:t>reports</w:t>
        </w:r>
      </w:hyperlink>
      <w:r w:rsidRPr="00D6643C">
        <w:t>.</w:t>
      </w:r>
      <w:r>
        <w:t xml:space="preserve"> </w:t>
      </w:r>
      <w:r w:rsidRPr="00A76625">
        <w:rPr>
          <w:rStyle w:val="StyleUnderline"/>
        </w:rPr>
        <w:t xml:space="preserve">The Saudi use of </w:t>
      </w:r>
      <w:hyperlink r:id="rId101" w:history="1">
        <w:r w:rsidRPr="00A76625">
          <w:rPr>
            <w:rStyle w:val="StyleUnderline"/>
          </w:rPr>
          <w:t>U.S.-made jets, bombs, and missiles</w:t>
        </w:r>
      </w:hyperlink>
      <w:r w:rsidRPr="00A76625">
        <w:rPr>
          <w:rStyle w:val="StyleUnderline"/>
        </w:rPr>
        <w:t xml:space="preserve"> against Yemeni civilian centers constitutes a war crime</w:t>
      </w:r>
      <w:r w:rsidRPr="00D6643C">
        <w:t>. It was an American laser-guided</w:t>
      </w:r>
      <w:r>
        <w:t xml:space="preserve"> </w:t>
      </w:r>
      <w:hyperlink r:id="rId102" w:history="1">
        <w:r w:rsidRPr="00D6643C">
          <w:rPr>
            <w:rStyle w:val="Hyperlink"/>
          </w:rPr>
          <w:t>MK-82 bomb</w:t>
        </w:r>
      </w:hyperlink>
      <w:r>
        <w:t xml:space="preserve"> </w:t>
      </w:r>
      <w:r w:rsidRPr="00D6643C">
        <w:t>that killed the children on the bus; Raytheon’s technology killed the 22 people attending the wedding in 2018 as well as a family traveling in their car; and another American-made</w:t>
      </w:r>
      <w:r>
        <w:t xml:space="preserve"> </w:t>
      </w:r>
      <w:hyperlink r:id="rId103" w:history="1">
        <w:r w:rsidRPr="00D6643C">
          <w:rPr>
            <w:rStyle w:val="Hyperlink"/>
          </w:rPr>
          <w:t>MK-82 bomb</w:t>
        </w:r>
      </w:hyperlink>
      <w:r>
        <w:t xml:space="preserve"> </w:t>
      </w:r>
      <w:r w:rsidRPr="00D6643C">
        <w:t>ended the lives of at least 80 men, women, and children in a Yemeni marketplace in March 2016.</w:t>
      </w:r>
      <w:r>
        <w:t xml:space="preserve"> </w:t>
      </w:r>
      <w:r w:rsidRPr="00D6643C">
        <w:t>Yet American defense contractors continue to spend millions of dollars to lobby Washington to maintain the flow of arms to these countries.</w:t>
      </w:r>
      <w:r>
        <w:t xml:space="preserve"> </w:t>
      </w:r>
    </w:p>
    <w:p w:rsidR="00BA62A1" w:rsidRDefault="003641AE" w:rsidP="00BA62A1">
      <w:pPr>
        <w:pStyle w:val="Heading4"/>
      </w:pPr>
      <w:r>
        <w:t>O</w:t>
      </w:r>
      <w:r w:rsidR="002977EB">
        <w:t>ur participation in the Yemen conflict has created an additional 7,000 AQAP fighters – the most sophisticated and threatening branch of al-Qaida</w:t>
      </w:r>
    </w:p>
    <w:p w:rsidR="00BA62A1" w:rsidRPr="00163F44" w:rsidRDefault="00BA62A1" w:rsidP="00BA62A1">
      <w:r w:rsidRPr="00163F44">
        <w:t xml:space="preserve">Christian </w:t>
      </w:r>
      <w:r w:rsidRPr="00163F44">
        <w:rPr>
          <w:rStyle w:val="Style13ptBold"/>
        </w:rPr>
        <w:t>Taylor</w:t>
      </w:r>
      <w:r w:rsidRPr="00163F44">
        <w:t>, George Mason University</w:t>
      </w:r>
      <w:r>
        <w:t xml:space="preserve"> </w:t>
      </w:r>
      <w:hyperlink r:id="rId104" w:history="1">
        <w:r w:rsidRPr="00163F44">
          <w:rPr>
            <w:rStyle w:val="Hyperlink"/>
          </w:rPr>
          <w:t>/</w:t>
        </w:r>
      </w:hyperlink>
      <w:r>
        <w:t xml:space="preserve"> </w:t>
      </w:r>
      <w:r w:rsidRPr="00163F44">
        <w:t>A doctoral student at the School for Conflict Analysis and Resolution at George Mason University,</w:t>
      </w:r>
      <w:r>
        <w:t xml:space="preserve"> </w:t>
      </w:r>
      <w:hyperlink r:id="rId105" w:tgtFrame="_blank" w:history="1">
        <w:r w:rsidRPr="00163F44">
          <w:rPr>
            <w:rStyle w:val="Hyperlink"/>
          </w:rPr>
          <w:t>Christian Taylor</w:t>
        </w:r>
        <w:r>
          <w:rPr>
            <w:rStyle w:val="Hyperlink"/>
          </w:rPr>
          <w:t xml:space="preserve"> </w:t>
        </w:r>
      </w:hyperlink>
      <w:r w:rsidRPr="00163F44">
        <w:t>also co-founded Warzone Initiatives and has served as the organization’s president and director of research since 2012</w:t>
      </w:r>
      <w:r>
        <w:t xml:space="preserve"> </w:t>
      </w:r>
      <w:r w:rsidRPr="00163F44">
        <w:t>Op-ed: Al-Qaida is stronger today than it was on 9/11</w:t>
      </w:r>
      <w:r>
        <w:t xml:space="preserve"> </w:t>
      </w:r>
      <w:r w:rsidRPr="00163F44">
        <w:rPr>
          <w:rStyle w:val="Style13ptBold"/>
        </w:rPr>
        <w:t>July 2 2019</w:t>
      </w:r>
      <w:r>
        <w:t xml:space="preserve">  </w:t>
      </w:r>
      <w:hyperlink r:id="rId106" w:history="1">
        <w:r w:rsidRPr="00163F44">
          <w:rPr>
            <w:rStyle w:val="Hyperlink"/>
          </w:rPr>
          <w:t>https://www.navytimes.com/news/your-navy/2019/07/02/op-ed-al-qaida-is-stronger-today-than-it-was-on-911/</w:t>
        </w:r>
      </w:hyperlink>
    </w:p>
    <w:p w:rsidR="00BA62A1" w:rsidRDefault="00BA62A1" w:rsidP="00BA62A1">
      <w:pPr>
        <w:rPr>
          <w:rStyle w:val="StyleUnderline"/>
        </w:rPr>
      </w:pPr>
      <w:r w:rsidRPr="00277A49">
        <w:rPr>
          <w:rStyle w:val="StyleUnderline"/>
          <w:highlight w:val="cyan"/>
        </w:rPr>
        <w:t>Al-Qaida in the Arabian Peninsula, headquartered in Yemen, is a case study in how the group now wields its power</w:t>
      </w:r>
      <w:r w:rsidRPr="00163F44">
        <w:t xml:space="preserve"> more locally.</w:t>
      </w:r>
      <w:r>
        <w:t xml:space="preserve"> </w:t>
      </w:r>
      <w:r w:rsidRPr="00163F44">
        <w:t>Yemen has been in</w:t>
      </w:r>
      <w:r>
        <w:t xml:space="preserve"> </w:t>
      </w:r>
      <w:hyperlink r:id="rId107" w:tgtFrame="_blank" w:history="1">
        <w:r w:rsidRPr="00163F44">
          <w:rPr>
            <w:rStyle w:val="Hyperlink"/>
          </w:rPr>
          <w:t>civil war</w:t>
        </w:r>
      </w:hyperlink>
      <w:r>
        <w:t xml:space="preserve"> </w:t>
      </w:r>
      <w:r w:rsidRPr="00163F44">
        <w:t>since 2015, when a</w:t>
      </w:r>
      <w:r>
        <w:t xml:space="preserve"> </w:t>
      </w:r>
      <w:hyperlink r:id="rId108" w:tgtFrame="_blank" w:history="1">
        <w:r w:rsidRPr="00163F44">
          <w:rPr>
            <w:rStyle w:val="Hyperlink"/>
          </w:rPr>
          <w:t>Houthi Shiite armed group</w:t>
        </w:r>
      </w:hyperlink>
      <w:r>
        <w:t xml:space="preserve"> </w:t>
      </w:r>
      <w:r w:rsidRPr="00163F44">
        <w:t>declared war against the country’s Sunni Muslim government.</w:t>
      </w:r>
      <w:r>
        <w:t xml:space="preserve"> </w:t>
      </w:r>
      <w:r w:rsidRPr="00163F44">
        <w:t>Although this conflict appears sectarian in nature, the Yemen scholar Marieke Brandt argues it is largely about political power – namely, the</w:t>
      </w:r>
      <w:r>
        <w:t xml:space="preserve"> </w:t>
      </w:r>
      <w:hyperlink r:id="rId109" w:tgtFrame="_blank" w:history="1">
        <w:r w:rsidRPr="00163F44">
          <w:rPr>
            <w:rStyle w:val="Hyperlink"/>
          </w:rPr>
          <w:t>Yemeni government’s longstanding neglect of the Houthi</w:t>
        </w:r>
      </w:hyperlink>
      <w:r>
        <w:t xml:space="preserve"> </w:t>
      </w:r>
      <w:r w:rsidRPr="00163F44">
        <w:t>minority, who come from northern Yemen.</w:t>
      </w:r>
      <w:r>
        <w:t xml:space="preserve"> </w:t>
      </w:r>
      <w:r w:rsidRPr="00163F44">
        <w:t xml:space="preserve">Nonetheless, </w:t>
      </w:r>
      <w:r w:rsidRPr="00277A49">
        <w:rPr>
          <w:rStyle w:val="StyleUnderline"/>
          <w:highlight w:val="cyan"/>
        </w:rPr>
        <w:t>al-Qaida</w:t>
      </w:r>
      <w:r w:rsidRPr="00163F44">
        <w:t xml:space="preserve"> – a Sunni terror group – </w:t>
      </w:r>
      <w:r w:rsidRPr="00277A49">
        <w:rPr>
          <w:rStyle w:val="StyleUnderline"/>
          <w:highlight w:val="cyan"/>
        </w:rPr>
        <w:t>saw</w:t>
      </w:r>
      <w:r w:rsidRPr="00163F44">
        <w:rPr>
          <w:rStyle w:val="StyleUnderline"/>
        </w:rPr>
        <w:t xml:space="preserve"> </w:t>
      </w:r>
      <w:r w:rsidRPr="00163F44">
        <w:t xml:space="preserve">political </w:t>
      </w:r>
      <w:r w:rsidRPr="00277A49">
        <w:rPr>
          <w:rStyle w:val="StyleUnderline"/>
          <w:highlight w:val="cyan"/>
        </w:rPr>
        <w:t>opportunity in Yemen’s civil war</w:t>
      </w:r>
      <w:r w:rsidRPr="00163F44">
        <w:t>.</w:t>
      </w:r>
      <w:r>
        <w:t xml:space="preserve"> </w:t>
      </w:r>
      <w:r w:rsidRPr="00277A49">
        <w:rPr>
          <w:rStyle w:val="StyleUnderline"/>
          <w:highlight w:val="cyan"/>
        </w:rPr>
        <w:t xml:space="preserve">The group has </w:t>
      </w:r>
      <w:hyperlink r:id="rId110" w:tgtFrame="_blank" w:history="1">
        <w:r w:rsidRPr="00277A49">
          <w:rPr>
            <w:rStyle w:val="StyleUnderline"/>
            <w:highlight w:val="cyan"/>
          </w:rPr>
          <w:t>played up religious divisions in the civil war</w:t>
        </w:r>
      </w:hyperlink>
      <w:r w:rsidRPr="00163F44">
        <w:t>. Using its</w:t>
      </w:r>
      <w:r>
        <w:t xml:space="preserve"> </w:t>
      </w:r>
      <w:hyperlink r:id="rId111" w:tgtFrame="_blank" w:history="1">
        <w:r w:rsidRPr="00163F44">
          <w:rPr>
            <w:rStyle w:val="Hyperlink"/>
          </w:rPr>
          <w:t>Arabic magazine, martyrdom videos, poetry and popular songs</w:t>
        </w:r>
      </w:hyperlink>
      <w:r w:rsidRPr="00163F44">
        <w:t xml:space="preserve">, </w:t>
      </w:r>
      <w:r w:rsidRPr="00277A49">
        <w:rPr>
          <w:rStyle w:val="StyleUnderline"/>
          <w:highlight w:val="cyan"/>
        </w:rPr>
        <w:t>al-Qaida has endeared itself to the local Sunni people and Yemen’s powerful Sunni tribal leaders.</w:t>
      </w:r>
      <w:r w:rsidRPr="00163F44">
        <w:t xml:space="preserve"> It has also ingratiated itself to Yemen’s Saudi Arabia-backed government and</w:t>
      </w:r>
      <w:r>
        <w:t xml:space="preserve"> </w:t>
      </w:r>
      <w:hyperlink r:id="rId112" w:tgtFrame="_blank" w:history="1">
        <w:r w:rsidRPr="00163F44">
          <w:rPr>
            <w:rStyle w:val="Hyperlink"/>
          </w:rPr>
          <w:t>fought alongside Sunni tribal militias to battle the Houthi incursion</w:t>
        </w:r>
      </w:hyperlink>
      <w:r w:rsidRPr="00163F44">
        <w:t>.</w:t>
      </w:r>
      <w:r>
        <w:t xml:space="preserve"> </w:t>
      </w:r>
      <w:r w:rsidRPr="00277A49">
        <w:rPr>
          <w:rStyle w:val="StyleUnderline"/>
          <w:highlight w:val="cyan"/>
        </w:rPr>
        <w:t>The strategy has been remarkably effective</w:t>
      </w:r>
      <w:r w:rsidRPr="00163F44">
        <w:t xml:space="preserve"> for al-Qaida.</w:t>
      </w:r>
      <w:r>
        <w:t xml:space="preserve"> </w:t>
      </w:r>
      <w:r w:rsidRPr="00277A49">
        <w:rPr>
          <w:rStyle w:val="StyleUnderline"/>
          <w:highlight w:val="cyan"/>
        </w:rPr>
        <w:t xml:space="preserve">Al-Qaida in the Arabian Peninsula had </w:t>
      </w:r>
      <w:hyperlink r:id="rId113" w:tgtFrame="_blank" w:history="1">
        <w:r w:rsidRPr="00277A49">
          <w:rPr>
            <w:rStyle w:val="StyleUnderline"/>
            <w:highlight w:val="cyan"/>
          </w:rPr>
          <w:t>hundreds of fighters</w:t>
        </w:r>
      </w:hyperlink>
      <w:r w:rsidRPr="00277A49">
        <w:rPr>
          <w:rStyle w:val="StyleUnderline"/>
          <w:highlight w:val="cyan"/>
        </w:rPr>
        <w:t xml:space="preserve"> at its founding in 2009. It now has about </w:t>
      </w:r>
      <w:hyperlink r:id="rId114" w:tgtFrame="_blank" w:history="1">
        <w:r w:rsidRPr="00277A49">
          <w:rPr>
            <w:rStyle w:val="StyleUnderline"/>
            <w:highlight w:val="cyan"/>
          </w:rPr>
          <w:t>7,000 fighters in Yemen</w:t>
        </w:r>
      </w:hyperlink>
      <w:r w:rsidRPr="00277A49">
        <w:rPr>
          <w:rStyle w:val="StyleUnderline"/>
          <w:highlight w:val="cyan"/>
        </w:rPr>
        <w:t>, most of them Sunnis recruited from territory the Houthis have attempted to take over.</w:t>
      </w:r>
      <w:r>
        <w:rPr>
          <w:rStyle w:val="StyleUnderline"/>
        </w:rPr>
        <w:t xml:space="preserve"> </w:t>
      </w:r>
      <w:r w:rsidRPr="00163F44">
        <w:t>It has planted</w:t>
      </w:r>
      <w:r>
        <w:t xml:space="preserve"> </w:t>
      </w:r>
      <w:hyperlink r:id="rId115" w:tgtFrame="_blank" w:history="1">
        <w:r w:rsidRPr="00163F44">
          <w:rPr>
            <w:rStyle w:val="Hyperlink"/>
          </w:rPr>
          <w:t>landmines</w:t>
        </w:r>
      </w:hyperlink>
      <w:r>
        <w:t xml:space="preserve"> </w:t>
      </w:r>
      <w:r w:rsidRPr="00163F44">
        <w:t>and</w:t>
      </w:r>
      <w:r>
        <w:t xml:space="preserve"> </w:t>
      </w:r>
      <w:hyperlink r:id="rId116" w:history="1">
        <w:r w:rsidRPr="00163F44">
          <w:rPr>
            <w:rStyle w:val="Hyperlink"/>
          </w:rPr>
          <w:t>bombs</w:t>
        </w:r>
      </w:hyperlink>
      <w:r>
        <w:t xml:space="preserve"> </w:t>
      </w:r>
      <w:r w:rsidRPr="00163F44">
        <w:t>across Yemen that have</w:t>
      </w:r>
      <w:r>
        <w:t xml:space="preserve"> </w:t>
      </w:r>
      <w:hyperlink r:id="rId117" w:tgtFrame="_blank" w:history="1">
        <w:r w:rsidRPr="00163F44">
          <w:rPr>
            <w:rStyle w:val="Hyperlink"/>
          </w:rPr>
          <w:t>killed hundreds</w:t>
        </w:r>
      </w:hyperlink>
      <w:r w:rsidRPr="00163F44">
        <w:t>, held</w:t>
      </w:r>
      <w:r>
        <w:t xml:space="preserve"> </w:t>
      </w:r>
      <w:hyperlink r:id="rId118" w:tgtFrame="_blank" w:history="1">
        <w:r w:rsidRPr="00163F44">
          <w:rPr>
            <w:rStyle w:val="Hyperlink"/>
          </w:rPr>
          <w:t>journalists hostage</w:t>
        </w:r>
      </w:hyperlink>
      <w:r>
        <w:t xml:space="preserve"> </w:t>
      </w:r>
      <w:r w:rsidRPr="00163F44">
        <w:t>and, in 2015, orchestrated the</w:t>
      </w:r>
      <w:r>
        <w:t xml:space="preserve"> </w:t>
      </w:r>
      <w:hyperlink r:id="rId119" w:tgtFrame="_blank" w:history="1">
        <w:r w:rsidRPr="00163F44">
          <w:rPr>
            <w:rStyle w:val="Hyperlink"/>
          </w:rPr>
          <w:t>massacre at the offices of the Charlie Hebdo newspaper in Paris</w:t>
        </w:r>
      </w:hyperlink>
      <w:r w:rsidRPr="00163F44">
        <w:t>.</w:t>
      </w:r>
      <w:r>
        <w:t xml:space="preserve"> </w:t>
      </w:r>
      <w:r w:rsidRPr="00277A49">
        <w:rPr>
          <w:rStyle w:val="StyleUnderline"/>
          <w:highlight w:val="cyan"/>
        </w:rPr>
        <w:t xml:space="preserve">The U.S. government considers al-Qaida in the Arabian Peninsula to be the </w:t>
      </w:r>
      <w:hyperlink r:id="rId120" w:tgtFrame="_blank" w:history="1">
        <w:r w:rsidRPr="00277A49">
          <w:rPr>
            <w:rStyle w:val="StyleUnderline"/>
            <w:highlight w:val="cyan"/>
          </w:rPr>
          <w:t>most sophisticated and threatening branch</w:t>
        </w:r>
      </w:hyperlink>
      <w:r w:rsidRPr="00277A49">
        <w:rPr>
          <w:rStyle w:val="StyleUnderline"/>
          <w:highlight w:val="cyan"/>
        </w:rPr>
        <w:t xml:space="preserve"> of al-Qaida.</w:t>
      </w:r>
    </w:p>
    <w:p w:rsidR="002977EB" w:rsidRDefault="002977EB" w:rsidP="002977EB">
      <w:pPr>
        <w:pStyle w:val="Heading4"/>
      </w:pPr>
      <w:bookmarkStart w:id="0" w:name="_GoBack"/>
      <w:bookmarkEnd w:id="0"/>
      <w:r>
        <w:t>al Qaida will attack with nuclear weapons and cause extinction</w:t>
      </w:r>
    </w:p>
    <w:p w:rsidR="002977EB" w:rsidRDefault="002977EB" w:rsidP="002977EB">
      <w:r>
        <w:t xml:space="preserve">Robert </w:t>
      </w:r>
      <w:r w:rsidRPr="002977EB">
        <w:rPr>
          <w:rStyle w:val="Style13ptBold"/>
        </w:rPr>
        <w:t xml:space="preserve">Creamer </w:t>
      </w:r>
      <w:r>
        <w:rPr>
          <w:rStyle w:val="Style13ptBold"/>
        </w:rPr>
        <w:t>20</w:t>
      </w:r>
      <w:r w:rsidRPr="002977EB">
        <w:rPr>
          <w:rStyle w:val="Style13ptBold"/>
        </w:rPr>
        <w:t>11</w:t>
      </w:r>
      <w:r>
        <w:t xml:space="preserve">, Political Organizer and Strategist – Strategic Consulting Group, “Post-Bin Laden, It's Time to End the Threat of Nuclear Terrorism for Good”, Huffington Post, 5-12, </w:t>
      </w:r>
      <w:r w:rsidRPr="007C3D3F">
        <w:t>http://www.huffingtonpost.com/robert-creamer/post-bin-laden---it-is-ti_b_860954.html</w:t>
      </w:r>
    </w:p>
    <w:p w:rsidR="002977EB" w:rsidRPr="00CB3BFC" w:rsidRDefault="002977EB" w:rsidP="002977EB">
      <w:pPr>
        <w:rPr>
          <w:u w:val="single"/>
        </w:rPr>
      </w:pPr>
      <w:r w:rsidRPr="00A25C55">
        <w:rPr>
          <w:sz w:val="16"/>
        </w:rPr>
        <w:t xml:space="preserve">Worse, </w:t>
      </w:r>
      <w:r w:rsidRPr="00277A49">
        <w:rPr>
          <w:rStyle w:val="StyleUnderline"/>
          <w:highlight w:val="cyan"/>
        </w:rPr>
        <w:t>al Qaeda</w:t>
      </w:r>
      <w:r w:rsidRPr="00CB3BFC">
        <w:rPr>
          <w:u w:val="single"/>
        </w:rPr>
        <w:t xml:space="preserve"> and other terrorist organizations </w:t>
      </w:r>
      <w:r w:rsidRPr="00277A49">
        <w:rPr>
          <w:highlight w:val="cyan"/>
          <w:u w:val="single"/>
        </w:rPr>
        <w:t xml:space="preserve">have vowed to </w:t>
      </w:r>
      <w:r w:rsidRPr="00277A49">
        <w:rPr>
          <w:b/>
          <w:highlight w:val="cyan"/>
          <w:u w:val="single"/>
          <w:bdr w:val="single" w:sz="4" w:space="0" w:color="auto"/>
        </w:rPr>
        <w:t>obtain</w:t>
      </w:r>
      <w:r w:rsidRPr="00277A49">
        <w:rPr>
          <w:highlight w:val="cyan"/>
          <w:u w:val="single"/>
        </w:rPr>
        <w:t xml:space="preserve"> and</w:t>
      </w:r>
      <w:r w:rsidRPr="00277A49">
        <w:rPr>
          <w:sz w:val="16"/>
          <w:highlight w:val="cyan"/>
        </w:rPr>
        <w:t xml:space="preserve"> actually </w:t>
      </w:r>
      <w:r w:rsidRPr="00277A49">
        <w:rPr>
          <w:b/>
          <w:highlight w:val="cyan"/>
          <w:u w:val="single"/>
          <w:bdr w:val="single" w:sz="4" w:space="0" w:color="auto"/>
        </w:rPr>
        <w:t>use</w:t>
      </w:r>
      <w:r w:rsidRPr="00277A49">
        <w:rPr>
          <w:highlight w:val="cyan"/>
          <w:u w:val="single"/>
        </w:rPr>
        <w:t xml:space="preserve"> nuclear weapons.</w:t>
      </w:r>
      <w:r w:rsidRPr="00145238">
        <w:rPr>
          <w:u w:val="single"/>
        </w:rPr>
        <w:t xml:space="preserve"> </w:t>
      </w:r>
      <w:r w:rsidRPr="00352FF1">
        <w:rPr>
          <w:u w:val="single"/>
        </w:rPr>
        <w:t>The</w:t>
      </w:r>
      <w:r w:rsidRPr="00352FF1">
        <w:rPr>
          <w:sz w:val="16"/>
        </w:rPr>
        <w:t xml:space="preserve"> status quo -- the </w:t>
      </w:r>
      <w:r w:rsidRPr="00277A49">
        <w:rPr>
          <w:highlight w:val="cyan"/>
          <w:u w:val="single"/>
        </w:rPr>
        <w:t xml:space="preserve">balance of terror -- </w:t>
      </w:r>
      <w:r w:rsidRPr="00277A49">
        <w:rPr>
          <w:rStyle w:val="StyleUnderline"/>
          <w:highlight w:val="cyan"/>
        </w:rPr>
        <w:t>that for six decades prevented</w:t>
      </w:r>
      <w:r w:rsidRPr="00277A49">
        <w:rPr>
          <w:highlight w:val="cyan"/>
          <w:u w:val="single"/>
        </w:rPr>
        <w:t xml:space="preserve"> a</w:t>
      </w:r>
      <w:r w:rsidRPr="00352FF1">
        <w:rPr>
          <w:u w:val="single"/>
        </w:rPr>
        <w:t xml:space="preserve"> </w:t>
      </w:r>
      <w:r w:rsidRPr="00277A49">
        <w:rPr>
          <w:highlight w:val="cyan"/>
          <w:u w:val="single"/>
        </w:rPr>
        <w:t>nuclear war</w:t>
      </w:r>
      <w:r w:rsidRPr="00352FF1">
        <w:rPr>
          <w:sz w:val="16"/>
        </w:rPr>
        <w:t xml:space="preserve"> between the U.S. and Russia </w:t>
      </w:r>
      <w:r w:rsidRPr="00277A49">
        <w:rPr>
          <w:rStyle w:val="StyleUnderline"/>
          <w:highlight w:val="cyan"/>
        </w:rPr>
        <w:t>is every day being made more unstable</w:t>
      </w:r>
      <w:r w:rsidRPr="00352FF1">
        <w:rPr>
          <w:u w:val="single"/>
        </w:rPr>
        <w:t xml:space="preserve"> by the increasing</w:t>
      </w:r>
      <w:r w:rsidRPr="00352FF1">
        <w:rPr>
          <w:sz w:val="16"/>
        </w:rPr>
        <w:t xml:space="preserve"> numbers of nuclear players -- and by the </w:t>
      </w:r>
      <w:r w:rsidRPr="00352FF1">
        <w:rPr>
          <w:u w:val="single"/>
        </w:rPr>
        <w:t xml:space="preserve">potential entry of non-state actors. </w:t>
      </w:r>
      <w:r w:rsidRPr="00277A49">
        <w:rPr>
          <w:highlight w:val="cyan"/>
          <w:u w:val="single"/>
        </w:rPr>
        <w:t xml:space="preserve">Far from being deterred by the chaos and human suffering that would ensue from nuclear war -- actors like al Qaeda actively seek precisely that kind of </w:t>
      </w:r>
      <w:r w:rsidRPr="00277A49">
        <w:rPr>
          <w:b/>
          <w:highlight w:val="cyan"/>
          <w:u w:val="single"/>
          <w:bdr w:val="single" w:sz="4" w:space="0" w:color="auto"/>
        </w:rPr>
        <w:t>cataclysm</w:t>
      </w:r>
      <w:r w:rsidRPr="00A25C55">
        <w:rPr>
          <w:sz w:val="16"/>
        </w:rPr>
        <w:t xml:space="preserve">. The more nuclear weapons that exist in the world -- and more importantly the more weapons-grade fissile material that can be obtained to build a nuclear weapon -- the more likely it is that one, or many more, will actually be used. In the 1980's the specter of a "Nuclear Winter" helped spur the movement for nuclear arms reduction between the U.S. and Soviet Union. </w:t>
      </w:r>
      <w:r w:rsidRPr="00145238">
        <w:rPr>
          <w:u w:val="single"/>
        </w:rPr>
        <w:t>Studies showed</w:t>
      </w:r>
      <w:r w:rsidRPr="00A25C55">
        <w:rPr>
          <w:sz w:val="16"/>
        </w:rPr>
        <w:t xml:space="preserve"> that </w:t>
      </w:r>
      <w:r w:rsidRPr="00277A49">
        <w:rPr>
          <w:highlight w:val="cyan"/>
          <w:u w:val="single"/>
        </w:rPr>
        <w:t xml:space="preserve">smoke caused by </w:t>
      </w:r>
      <w:r w:rsidRPr="00277A49">
        <w:rPr>
          <w:highlight w:val="cyan"/>
          <w:u w:val="single"/>
          <w:bdr w:val="single" w:sz="4" w:space="0" w:color="auto"/>
        </w:rPr>
        <w:t>fires</w:t>
      </w:r>
      <w:r w:rsidRPr="00277A49">
        <w:rPr>
          <w:highlight w:val="cyan"/>
          <w:u w:val="single"/>
        </w:rPr>
        <w:t xml:space="preserve"> set off by </w:t>
      </w:r>
      <w:r w:rsidRPr="00277A49">
        <w:rPr>
          <w:highlight w:val="cyan"/>
          <w:u w:val="single"/>
          <w:bdr w:val="single" w:sz="4" w:space="0" w:color="auto"/>
        </w:rPr>
        <w:t>nuclear explosions</w:t>
      </w:r>
      <w:r w:rsidRPr="00A25C55">
        <w:rPr>
          <w:sz w:val="16"/>
        </w:rPr>
        <w:t xml:space="preserve"> in cities and industrial sites </w:t>
      </w:r>
      <w:r w:rsidRPr="00277A49">
        <w:rPr>
          <w:highlight w:val="cyan"/>
          <w:u w:val="single"/>
        </w:rPr>
        <w:t>would rise to the</w:t>
      </w:r>
      <w:r w:rsidRPr="00145238">
        <w:rPr>
          <w:u w:val="single"/>
        </w:rPr>
        <w:t xml:space="preserve"> </w:t>
      </w:r>
      <w:r w:rsidRPr="00277A49">
        <w:rPr>
          <w:highlight w:val="cyan"/>
          <w:u w:val="single"/>
          <w:bdr w:val="single" w:sz="4" w:space="0" w:color="auto"/>
        </w:rPr>
        <w:t>stratosphere</w:t>
      </w:r>
      <w:r w:rsidRPr="00277A49">
        <w:rPr>
          <w:highlight w:val="cyan"/>
          <w:u w:val="single"/>
        </w:rPr>
        <w:t xml:space="preserve"> and </w:t>
      </w:r>
      <w:r w:rsidRPr="00277A49">
        <w:rPr>
          <w:b/>
          <w:highlight w:val="cyan"/>
          <w:u w:val="single"/>
          <w:bdr w:val="single" w:sz="4" w:space="0" w:color="auto"/>
        </w:rPr>
        <w:t>envelope the world</w:t>
      </w:r>
      <w:r w:rsidRPr="00A25C55">
        <w:rPr>
          <w:sz w:val="16"/>
        </w:rPr>
        <w:t xml:space="preserve">. The </w:t>
      </w:r>
      <w:r w:rsidRPr="00277A49">
        <w:rPr>
          <w:highlight w:val="cyan"/>
          <w:u w:val="single"/>
        </w:rPr>
        <w:t xml:space="preserve">ash would </w:t>
      </w:r>
      <w:r w:rsidRPr="00277A49">
        <w:rPr>
          <w:highlight w:val="cyan"/>
          <w:u w:val="single"/>
          <w:bdr w:val="single" w:sz="4" w:space="0" w:color="auto"/>
        </w:rPr>
        <w:t>absorb energy</w:t>
      </w:r>
      <w:r w:rsidRPr="00277A49">
        <w:rPr>
          <w:highlight w:val="cyan"/>
          <w:u w:val="single"/>
        </w:rPr>
        <w:t xml:space="preserve"> from the sun so that the earth's surface would get </w:t>
      </w:r>
      <w:r w:rsidRPr="00277A49">
        <w:rPr>
          <w:b/>
          <w:highlight w:val="cyan"/>
          <w:u w:val="single"/>
          <w:bdr w:val="single" w:sz="4" w:space="0" w:color="auto"/>
        </w:rPr>
        <w:t>cold</w:t>
      </w:r>
      <w:r w:rsidRPr="00A25C55">
        <w:rPr>
          <w:sz w:val="16"/>
        </w:rPr>
        <w:t xml:space="preserve">, dry and dark. </w:t>
      </w:r>
      <w:r w:rsidRPr="00277A49">
        <w:rPr>
          <w:highlight w:val="cyan"/>
          <w:u w:val="single"/>
          <w:bdr w:val="single" w:sz="4" w:space="0" w:color="auto"/>
        </w:rPr>
        <w:t>Plants would die</w:t>
      </w:r>
      <w:r w:rsidRPr="00A25C55">
        <w:rPr>
          <w:sz w:val="16"/>
        </w:rPr>
        <w:t xml:space="preserve">. Much of </w:t>
      </w:r>
      <w:r w:rsidRPr="00277A49">
        <w:rPr>
          <w:highlight w:val="cyan"/>
          <w:u w:val="single"/>
        </w:rPr>
        <w:t>our food</w:t>
      </w:r>
      <w:r w:rsidRPr="00A25C55">
        <w:rPr>
          <w:sz w:val="16"/>
        </w:rPr>
        <w:t xml:space="preserve"> supply </w:t>
      </w:r>
      <w:r w:rsidRPr="00277A49">
        <w:rPr>
          <w:highlight w:val="cyan"/>
          <w:u w:val="single"/>
        </w:rPr>
        <w:t xml:space="preserve">would </w:t>
      </w:r>
      <w:r w:rsidRPr="00277A49">
        <w:rPr>
          <w:highlight w:val="cyan"/>
          <w:u w:val="single"/>
          <w:bdr w:val="single" w:sz="4" w:space="0" w:color="auto"/>
        </w:rPr>
        <w:t>disappear</w:t>
      </w:r>
      <w:r w:rsidRPr="00A25C55">
        <w:rPr>
          <w:sz w:val="16"/>
        </w:rPr>
        <w:t xml:space="preserve">. Much of </w:t>
      </w:r>
      <w:r w:rsidRPr="00CB3BFC">
        <w:rPr>
          <w:u w:val="single"/>
        </w:rPr>
        <w:t>the world's surface would reach winter temperatures in the summer</w:t>
      </w:r>
      <w:r w:rsidRPr="00A25C55">
        <w:rPr>
          <w:sz w:val="16"/>
        </w:rPr>
        <w:t>.</w:t>
      </w:r>
    </w:p>
    <w:p w:rsidR="002977EB" w:rsidRPr="00163F44" w:rsidRDefault="002977EB" w:rsidP="00BA62A1">
      <w:pPr>
        <w:rPr>
          <w:rStyle w:val="StyleUnderline"/>
        </w:rPr>
      </w:pPr>
    </w:p>
    <w:p w:rsidR="008265CB" w:rsidRPr="005716B8" w:rsidRDefault="008265CB" w:rsidP="00424BAF">
      <w:pPr>
        <w:rPr>
          <w:rStyle w:val="StyleUnderline"/>
        </w:rPr>
      </w:pPr>
    </w:p>
    <w:p w:rsidR="00175D66" w:rsidRPr="00175D66" w:rsidRDefault="0064710F" w:rsidP="005979A6">
      <w:pPr>
        <w:pStyle w:val="Heading2"/>
      </w:pPr>
      <w:r>
        <w:t>Affirmative Extension</w:t>
      </w:r>
    </w:p>
    <w:p w:rsidR="00235122" w:rsidRDefault="00235122" w:rsidP="00235122">
      <w:pPr>
        <w:pStyle w:val="Heading3"/>
      </w:pPr>
      <w:r>
        <w:t>Extension - Solvency</w:t>
      </w:r>
    </w:p>
    <w:p w:rsidR="00305796" w:rsidRDefault="00305796" w:rsidP="00305796">
      <w:pPr>
        <w:pStyle w:val="Heading4"/>
      </w:pPr>
      <w:r>
        <w:t>Yemen is a humanitarian crisis and becoming more violent, not less.  War is taking peace off the table.  A political solution is the only option.</w:t>
      </w:r>
    </w:p>
    <w:p w:rsidR="00305796" w:rsidRPr="003B7F4A" w:rsidRDefault="00305796" w:rsidP="00305796">
      <w:r w:rsidRPr="003B7F4A">
        <w:rPr>
          <w:rStyle w:val="Style13ptBold"/>
        </w:rPr>
        <w:t>TRT World</w:t>
      </w:r>
      <w:r w:rsidRPr="003B7F4A">
        <w:t>, NEWS MIDDLE-EAST</w:t>
      </w:r>
      <w:r>
        <w:t xml:space="preserve"> </w:t>
      </w:r>
      <w:r w:rsidRPr="003B7F4A">
        <w:rPr>
          <w:rStyle w:val="Style13ptBold"/>
        </w:rPr>
        <w:t>June 18 2019</w:t>
      </w:r>
      <w:r>
        <w:t xml:space="preserve"> </w:t>
      </w:r>
      <w:r w:rsidRPr="003B7F4A">
        <w:t>UN food agency accuses Yemen's Houthis of diverting food aid</w:t>
      </w:r>
      <w:r>
        <w:t xml:space="preserve"> </w:t>
      </w:r>
      <w:r w:rsidRPr="003B7F4A">
        <w:t xml:space="preserve">18 JUN 2019 </w:t>
      </w:r>
      <w:hyperlink r:id="rId121" w:history="1">
        <w:r w:rsidRPr="003B7F4A">
          <w:rPr>
            <w:rStyle w:val="Hyperlink"/>
          </w:rPr>
          <w:t>https://www.trtworld.com/middle-east/un-food-agency-accuses-yemen-s-houthis-of-diverting-food-aid-27568</w:t>
        </w:r>
      </w:hyperlink>
    </w:p>
    <w:p w:rsidR="00305796" w:rsidRDefault="00305796" w:rsidP="00305796">
      <w:r w:rsidRPr="00277A49">
        <w:rPr>
          <w:rStyle w:val="StyleUnderline"/>
          <w:highlight w:val="cyan"/>
        </w:rPr>
        <w:t>Civilians have borne the brunt of the conflict, which has killed over 10,000 people and created the world's worst humanitarian crisis.</w:t>
      </w:r>
      <w:r>
        <w:t xml:space="preserve"> </w:t>
      </w:r>
      <w:r w:rsidRPr="005701E8">
        <w:t>UN humanitarian chief Mark Lowcock told the council that 80 percent of Yemen's population — more than 24 million people — "need assistance and protection, including 10 million who rely on food aid to survive."</w:t>
      </w:r>
      <w:r>
        <w:t xml:space="preserve"> </w:t>
      </w:r>
      <w:r w:rsidRPr="005701E8">
        <w:t>"</w:t>
      </w:r>
      <w:r w:rsidRPr="00277A49">
        <w:rPr>
          <w:rStyle w:val="StyleUnderline"/>
          <w:highlight w:val="cyan"/>
        </w:rPr>
        <w:t>Yemen is getting more violent, not less</w:t>
      </w:r>
      <w:r w:rsidRPr="005701E8">
        <w:t>," he said, noting that "</w:t>
      </w:r>
      <w:r w:rsidRPr="00277A49">
        <w:rPr>
          <w:rStyle w:val="StyleUnderline"/>
          <w:highlight w:val="cyan"/>
        </w:rPr>
        <w:t>today there are more than 30 active front lines</w:t>
      </w:r>
      <w:r w:rsidRPr="005701E8">
        <w:t>" in the country.</w:t>
      </w:r>
      <w:r>
        <w:t xml:space="preserve"> </w:t>
      </w:r>
      <w:r w:rsidRPr="005701E8">
        <w:t>"Fighting this year has displaced more than 250,000 people," Lowcock said. "The number of incidents killing or injuring children more than tripled between the last quarter of 2018 and the first quarter of this year."</w:t>
      </w:r>
      <w:r>
        <w:t xml:space="preserve"> </w:t>
      </w:r>
      <w:r w:rsidRPr="005701E8">
        <w:t>UN special envoy for Yemen Martin Griffiths, Lowcock and many council ambassadors expressed concern at the increase in attacks on Saudi Arabia, especially the recent drone attacks on the airport in Abha in the country's southwest that the kingdom said injured 26 people.</w:t>
      </w:r>
      <w:r>
        <w:t xml:space="preserve"> </w:t>
      </w:r>
      <w:r w:rsidRPr="005701E8">
        <w:t>Griffiths repeated his warning that "</w:t>
      </w:r>
      <w:r w:rsidRPr="00277A49">
        <w:rPr>
          <w:rStyle w:val="StyleUnderline"/>
          <w:highlight w:val="cyan"/>
        </w:rPr>
        <w:t>war can take peace off the table, and in the context of wider regional tensions, the risks to the political process (in Yemen) have never looked more stark."</w:t>
      </w:r>
      <w:r>
        <w:t xml:space="preserve"> </w:t>
      </w:r>
      <w:r w:rsidRPr="005701E8">
        <w:t>He told the council that while the reduction in violence around the key port of Hudaida has been maintained since an agreement in Stockholm in December, negotiations on the redeployment of government and Houthi forces are still taking place.</w:t>
      </w:r>
      <w:r>
        <w:t xml:space="preserve"> </w:t>
      </w:r>
      <w:r w:rsidRPr="005701E8">
        <w:t>"I am also deeply disappointed by the lack of progress on the implementation of the exchanges of prisoners and detainees agreed in Stockholm," he said.</w:t>
      </w:r>
      <w:r>
        <w:t xml:space="preserve"> </w:t>
      </w:r>
      <w:r w:rsidRPr="005701E8">
        <w:t xml:space="preserve">The Security Council expressed support for Griffiths and reiterated that </w:t>
      </w:r>
      <w:r w:rsidRPr="00277A49">
        <w:rPr>
          <w:rStyle w:val="StyleUnderline"/>
          <w:highlight w:val="cyan"/>
        </w:rPr>
        <w:t>there can only be a political solution to the Yemen conflict</w:t>
      </w:r>
      <w:r w:rsidRPr="005701E8">
        <w:t>.</w:t>
      </w:r>
    </w:p>
    <w:p w:rsidR="000C40D3" w:rsidRDefault="000C40D3" w:rsidP="000C40D3">
      <w:pPr>
        <w:pStyle w:val="Heading4"/>
      </w:pPr>
      <w:r>
        <w:t>Plan solves – ending arms sales would create the necessary incentives to get serious about negotiations and reduce violence.</w:t>
      </w:r>
    </w:p>
    <w:p w:rsidR="000C40D3" w:rsidRPr="00085E24" w:rsidRDefault="000C40D3" w:rsidP="000C40D3">
      <w:r w:rsidRPr="00C510C5">
        <w:t>Tess</w:t>
      </w:r>
      <w:r>
        <w:rPr>
          <w:rStyle w:val="Style13ptBold"/>
        </w:rPr>
        <w:t xml:space="preserve"> </w:t>
      </w:r>
      <w:r w:rsidRPr="00085E24">
        <w:rPr>
          <w:rStyle w:val="Style13ptBold"/>
        </w:rPr>
        <w:t xml:space="preserve">Bridgeman </w:t>
      </w:r>
      <w:r>
        <w:rPr>
          <w:rStyle w:val="Style13ptBold"/>
        </w:rPr>
        <w:t>20</w:t>
      </w:r>
      <w:r w:rsidRPr="00085E24">
        <w:rPr>
          <w:rStyle w:val="Style13ptBold"/>
        </w:rPr>
        <w:t>19</w:t>
      </w:r>
      <w:r>
        <w:t xml:space="preserve">  </w:t>
      </w:r>
      <w:r w:rsidRPr="00085E24">
        <w:t>Senior Editor at Just Security, Senior Fellow and Visiting Scholar at the Reiss Center on Law and Security at New York University School of Law</w:t>
      </w:r>
      <w:r>
        <w:t xml:space="preserve"> “Congress, Saudi Arabia, and the Conflict in Yemen: Where do We Go from Here?,” </w:t>
      </w:r>
      <w:r>
        <w:rPr>
          <w:i/>
        </w:rPr>
        <w:t>Just Security</w:t>
      </w:r>
      <w:r>
        <w:t>, February 12</w:t>
      </w:r>
      <w:r w:rsidRPr="00085E24">
        <w:rPr>
          <w:vertAlign w:val="superscript"/>
        </w:rPr>
        <w:t>th</w:t>
      </w:r>
      <w:r>
        <w:t xml:space="preserve">, Available Online at </w:t>
      </w:r>
      <w:hyperlink r:id="rId122" w:history="1">
        <w:r w:rsidRPr="00063DE4">
          <w:rPr>
            <w:rStyle w:val="Hyperlink"/>
          </w:rPr>
          <w:t>https://www.justsecurity.org/62560/congress-saudi-arabia-conflict-yemen-here/</w:t>
        </w:r>
      </w:hyperlink>
    </w:p>
    <w:p w:rsidR="000C40D3" w:rsidRPr="00C510C5" w:rsidRDefault="000C40D3" w:rsidP="000C40D3">
      <w:r w:rsidRPr="00C510C5">
        <w:t xml:space="preserve">If the new </w:t>
      </w:r>
      <w:r w:rsidRPr="00277A49">
        <w:rPr>
          <w:rStyle w:val="StyleUnderline"/>
          <w:highlight w:val="cyan"/>
        </w:rPr>
        <w:t>Congress</w:t>
      </w:r>
      <w:r w:rsidRPr="00C510C5">
        <w:t xml:space="preserve"> is also serious about curbing U.S. participation in Yemen’s devastating civil war, it </w:t>
      </w:r>
      <w:r w:rsidRPr="00277A49">
        <w:rPr>
          <w:rStyle w:val="StyleUnderline"/>
          <w:highlight w:val="cyan"/>
        </w:rPr>
        <w:t>should</w:t>
      </w:r>
      <w:r w:rsidRPr="00C510C5">
        <w:t xml:space="preserve"> include a provision explicitly </w:t>
      </w:r>
      <w:r w:rsidRPr="00277A49">
        <w:rPr>
          <w:rStyle w:val="StyleUnderline"/>
          <w:highlight w:val="cyan"/>
        </w:rPr>
        <w:t>cut</w:t>
      </w:r>
      <w:r w:rsidRPr="00C510C5">
        <w:t xml:space="preserve">ting </w:t>
      </w:r>
      <w:r w:rsidRPr="00277A49">
        <w:rPr>
          <w:rStyle w:val="StyleUnderline"/>
          <w:highlight w:val="cyan"/>
        </w:rPr>
        <w:t>off</w:t>
      </w:r>
      <w:r w:rsidRPr="00C510C5">
        <w:rPr>
          <w:rStyle w:val="StyleUnderline"/>
        </w:rPr>
        <w:t xml:space="preserve"> </w:t>
      </w:r>
      <w:r w:rsidRPr="00C510C5">
        <w:t xml:space="preserve">specific forms of U.S. </w:t>
      </w:r>
      <w:r w:rsidRPr="00277A49">
        <w:rPr>
          <w:rStyle w:val="StyleUnderline"/>
          <w:highlight w:val="cyan"/>
        </w:rPr>
        <w:t>support</w:t>
      </w:r>
      <w:r w:rsidRPr="00C510C5">
        <w:rPr>
          <w:rStyle w:val="StyleUnderline"/>
        </w:rPr>
        <w:t xml:space="preserve"> </w:t>
      </w:r>
      <w:r w:rsidRPr="00C510C5">
        <w:t xml:space="preserve">— not just directing withdrawal from “hostilities” — in a must-pass vehicle. Congress has a number of very good options for doing so at its disposal. For example, </w:t>
      </w:r>
      <w:r w:rsidRPr="00277A49">
        <w:rPr>
          <w:rStyle w:val="StyleUnderline"/>
          <w:highlight w:val="cyan"/>
        </w:rPr>
        <w:t>two options</w:t>
      </w:r>
      <w:r w:rsidRPr="00C510C5">
        <w:t xml:space="preserve">, which could be combined for maximum impact, </w:t>
      </w:r>
      <w:r w:rsidRPr="00277A49">
        <w:rPr>
          <w:rStyle w:val="StyleUnderline"/>
          <w:highlight w:val="cyan"/>
        </w:rPr>
        <w:t>are</w:t>
      </w:r>
      <w:r w:rsidRPr="00C510C5">
        <w:rPr>
          <w:rStyle w:val="StyleUnderline"/>
        </w:rPr>
        <w:t xml:space="preserve"> (1) </w:t>
      </w:r>
      <w:r w:rsidRPr="00277A49">
        <w:rPr>
          <w:rStyle w:val="StyleUnderline"/>
          <w:highlight w:val="cyan"/>
        </w:rPr>
        <w:t>expressly prohibiting any further</w:t>
      </w:r>
      <w:r w:rsidRPr="00C510C5">
        <w:rPr>
          <w:rStyle w:val="StyleUnderline"/>
        </w:rPr>
        <w:t xml:space="preserve"> U.S. </w:t>
      </w:r>
      <w:r w:rsidRPr="00277A49">
        <w:rPr>
          <w:rStyle w:val="StyleUnderline"/>
          <w:highlight w:val="cyan"/>
        </w:rPr>
        <w:t>assistance or support</w:t>
      </w:r>
      <w:r w:rsidRPr="00C510C5">
        <w:t xml:space="preserve">, including intelligence sharing and logistics support activities, </w:t>
      </w:r>
      <w:r w:rsidRPr="00277A49">
        <w:rPr>
          <w:rStyle w:val="StyleUnderline"/>
          <w:highlight w:val="cyan"/>
        </w:rPr>
        <w:t>to any members of the Saudi-led coalition for the civil war in Yemen,</w:t>
      </w:r>
      <w:r w:rsidRPr="00C510C5">
        <w:t xml:space="preserve"> </w:t>
      </w:r>
      <w:r w:rsidRPr="00277A49">
        <w:rPr>
          <w:highlight w:val="cyan"/>
        </w:rPr>
        <w:t>and</w:t>
      </w:r>
      <w:r w:rsidRPr="00C510C5">
        <w:t xml:space="preserve"> (2) as Ryan Goodman has explained, </w:t>
      </w:r>
      <w:r w:rsidRPr="00277A49">
        <w:rPr>
          <w:rStyle w:val="StyleUnderline"/>
          <w:highlight w:val="cyan"/>
        </w:rPr>
        <w:t>suspending Direct Commercial</w:t>
      </w:r>
      <w:r w:rsidRPr="00C510C5">
        <w:t xml:space="preserve"> </w:t>
      </w:r>
      <w:r w:rsidRPr="00277A49">
        <w:rPr>
          <w:rStyle w:val="StyleUnderline"/>
          <w:highlight w:val="cyan"/>
        </w:rPr>
        <w:t>S</w:t>
      </w:r>
      <w:r w:rsidRPr="00C510C5">
        <w:rPr>
          <w:rStyle w:val="StyleUnderline"/>
        </w:rPr>
        <w:t xml:space="preserve">ales </w:t>
      </w:r>
      <w:r w:rsidRPr="00277A49">
        <w:rPr>
          <w:rStyle w:val="StyleUnderline"/>
          <w:highlight w:val="cyan"/>
        </w:rPr>
        <w:t>licenses for maintenance and sustainment of fighter aircraft used in the</w:t>
      </w:r>
      <w:r w:rsidRPr="00C510C5">
        <w:t xml:space="preserve"> Saudi </w:t>
      </w:r>
      <w:r w:rsidRPr="00277A49">
        <w:rPr>
          <w:rStyle w:val="StyleUnderline"/>
          <w:highlight w:val="cyan"/>
        </w:rPr>
        <w:t>coalition’s offensive operations</w:t>
      </w:r>
      <w:r w:rsidRPr="00C510C5">
        <w:t xml:space="preserve"> in Yemen.</w:t>
      </w:r>
      <w:r>
        <w:t xml:space="preserve"> </w:t>
      </w:r>
      <w:r w:rsidRPr="00277A49">
        <w:rPr>
          <w:rStyle w:val="StyleUnderline"/>
          <w:highlight w:val="cyan"/>
        </w:rPr>
        <w:t>The first</w:t>
      </w:r>
      <w:r w:rsidRPr="00C510C5">
        <w:t xml:space="preserve"> option </w:t>
      </w:r>
      <w:r w:rsidRPr="00277A49">
        <w:rPr>
          <w:rStyle w:val="StyleUnderline"/>
          <w:highlight w:val="cyan"/>
        </w:rPr>
        <w:t>would</w:t>
      </w:r>
      <w:r w:rsidRPr="00C510C5">
        <w:t xml:space="preserve"> have the impact of </w:t>
      </w:r>
      <w:r w:rsidRPr="00277A49">
        <w:rPr>
          <w:rStyle w:val="StyleUnderline"/>
          <w:highlight w:val="cyan"/>
        </w:rPr>
        <w:t>end</w:t>
      </w:r>
      <w:r w:rsidRPr="00C510C5">
        <w:t xml:space="preserve">ing the </w:t>
      </w:r>
      <w:r w:rsidRPr="00277A49">
        <w:rPr>
          <w:rStyle w:val="StyleUnderline"/>
          <w:highlight w:val="cyan"/>
        </w:rPr>
        <w:t>activities the U.S. is actually undertaking in support</w:t>
      </w:r>
      <w:r w:rsidRPr="00C510C5">
        <w:t xml:space="preserve"> of the Saudi-led coalition. </w:t>
      </w:r>
      <w:r w:rsidRPr="00277A49">
        <w:rPr>
          <w:rStyle w:val="StyleUnderline"/>
          <w:highlight w:val="cyan"/>
        </w:rPr>
        <w:t>The second would create a strong incentive</w:t>
      </w:r>
      <w:r w:rsidRPr="00C510C5">
        <w:t xml:space="preserve"> for the coalition </w:t>
      </w:r>
      <w:r w:rsidRPr="00277A49">
        <w:rPr>
          <w:rStyle w:val="StyleUnderline"/>
          <w:highlight w:val="cyan"/>
        </w:rPr>
        <w:t>to get serious about negotiations</w:t>
      </w:r>
      <w:r w:rsidRPr="00C510C5">
        <w:t xml:space="preserve"> to end the conflict: </w:t>
      </w:r>
      <w:r w:rsidRPr="00277A49">
        <w:rPr>
          <w:rStyle w:val="StyleUnderline"/>
          <w:highlight w:val="cyan"/>
        </w:rPr>
        <w:t>it would</w:t>
      </w:r>
      <w:r w:rsidRPr="00C510C5">
        <w:t xml:space="preserve"> have the impact of </w:t>
      </w:r>
      <w:r w:rsidRPr="00277A49">
        <w:rPr>
          <w:rStyle w:val="StyleUnderline"/>
          <w:highlight w:val="cyan"/>
        </w:rPr>
        <w:t>ground</w:t>
      </w:r>
      <w:r w:rsidRPr="00C510C5">
        <w:t xml:space="preserve">ing the coalition’s </w:t>
      </w:r>
      <w:r w:rsidRPr="00277A49">
        <w:rPr>
          <w:rStyle w:val="StyleUnderline"/>
          <w:highlight w:val="cyan"/>
        </w:rPr>
        <w:t>fighter aircraft in short order, as they rely on maintenance and spare parts provided under U.S. licenses</w:t>
      </w:r>
      <w:r w:rsidRPr="00C510C5">
        <w:t>.</w:t>
      </w:r>
      <w:r>
        <w:t xml:space="preserve"> </w:t>
      </w:r>
      <w:r w:rsidRPr="00C510C5">
        <w:t xml:space="preserve">Members on both sides of the aisle have expressed outrage at Saudi Arabia’s leadership for the devastating impact of its air campaign in Yemen’s civil war and its silencing of critics through murder and disappearance. </w:t>
      </w:r>
      <w:r w:rsidRPr="00277A49">
        <w:rPr>
          <w:rStyle w:val="StyleUnderline"/>
          <w:highlight w:val="cyan"/>
        </w:rPr>
        <w:t>If Congress wants to ensure in practice that the United States cannot continue to support the Saudi-led coalition in Yemen and that the Trump administration holds Saudi leaders accountable, it has strong options available to do so.</w:t>
      </w:r>
    </w:p>
    <w:p w:rsidR="000C40D3" w:rsidRDefault="000C40D3" w:rsidP="00235122">
      <w:pPr>
        <w:pStyle w:val="Heading4"/>
      </w:pPr>
    </w:p>
    <w:p w:rsidR="007A2E99" w:rsidRPr="007A2E99" w:rsidRDefault="007A2E99" w:rsidP="007A2E99">
      <w:pPr>
        <w:pStyle w:val="Heading4"/>
      </w:pPr>
      <w:r>
        <w:t>Ending arms sales will resolve the conflict in Yemen – disarms key factions, grounds airstrikes, limits violence, and checks aggression.</w:t>
      </w:r>
    </w:p>
    <w:p w:rsidR="007B6B42" w:rsidRPr="007B6B42" w:rsidRDefault="00277A49" w:rsidP="007B6B42">
      <w:hyperlink r:id="rId123" w:history="1">
        <w:r w:rsidR="007B6B42" w:rsidRPr="007B6B42">
          <w:rPr>
            <w:rStyle w:val="Hyperlink"/>
          </w:rPr>
          <w:t xml:space="preserve">Sophia </w:t>
        </w:r>
        <w:r w:rsidR="007B6B42" w:rsidRPr="007B6B42">
          <w:rPr>
            <w:rStyle w:val="Style13ptBold"/>
          </w:rPr>
          <w:t>Lam</w:t>
        </w:r>
      </w:hyperlink>
      <w:r w:rsidR="007B6B42">
        <w:t xml:space="preserve"> </w:t>
      </w:r>
      <w:r w:rsidR="007B6B42" w:rsidRPr="007B6B42">
        <w:t>/</w:t>
      </w:r>
      <w:r w:rsidR="007B6B42">
        <w:t xml:space="preserve"> </w:t>
      </w:r>
      <w:r w:rsidR="007B6B42" w:rsidRPr="007B6B42">
        <w:t xml:space="preserve">April 9, </w:t>
      </w:r>
      <w:r w:rsidR="007B6B42" w:rsidRPr="007B6B42">
        <w:rPr>
          <w:rStyle w:val="Style13ptBold"/>
        </w:rPr>
        <w:t>2019</w:t>
      </w:r>
      <w:r w:rsidR="007B6B42" w:rsidRPr="007B6B42">
        <w:t>, 9:41 a.m Ending US Arms Sales to Saudi Arabia</w:t>
      </w:r>
      <w:r w:rsidR="007B6B42">
        <w:t xml:space="preserve"> </w:t>
      </w:r>
      <w:hyperlink r:id="rId124" w:history="1">
        <w:r w:rsidR="007B6B42" w:rsidRPr="007B6B42">
          <w:rPr>
            <w:rStyle w:val="Hyperlink"/>
          </w:rPr>
          <w:t>http://uchicagogate.com/articles/2019/4/9/ending-us-arms-sales-saudi-arabia/</w:t>
        </w:r>
      </w:hyperlink>
    </w:p>
    <w:p w:rsidR="007B6B42" w:rsidRDefault="007B6B42" w:rsidP="007B6B42">
      <w:pPr>
        <w:rPr>
          <w:rStyle w:val="StyleUnderline"/>
        </w:rPr>
      </w:pPr>
      <w:r w:rsidRPr="00277A49">
        <w:rPr>
          <w:rStyle w:val="StyleUnderline"/>
          <w:highlight w:val="cyan"/>
        </w:rPr>
        <w:t xml:space="preserve">Ending US arms sales to Saudi Arabia will help resolve the conflict in Yemen in two ways. First, US arms often </w:t>
      </w:r>
      <w:hyperlink r:id="rId125" w:history="1">
        <w:r w:rsidRPr="00277A49">
          <w:rPr>
            <w:rStyle w:val="StyleUnderline"/>
            <w:highlight w:val="cyan"/>
          </w:rPr>
          <w:t>end up in the wrong hands</w:t>
        </w:r>
      </w:hyperlink>
      <w:r w:rsidRPr="007B6B42">
        <w:t>, sometimes intentionally and sometimes unintentionally. Nima Elbagir of CNN</w:t>
      </w:r>
      <w:r>
        <w:t xml:space="preserve"> </w:t>
      </w:r>
      <w:hyperlink r:id="rId126" w:history="1">
        <w:r w:rsidRPr="007B6B42">
          <w:rPr>
            <w:rStyle w:val="Hyperlink"/>
          </w:rPr>
          <w:t>reports</w:t>
        </w:r>
      </w:hyperlink>
      <w:r>
        <w:t xml:space="preserve"> </w:t>
      </w:r>
      <w:r w:rsidRPr="007B6B42">
        <w:t>that Saudi Arabia has been transferring American weapons to Salafi militias and other factions to escalate the conflict. These groups cannot adequately retain the weapons that they receive. For example, Houthi and Iranian-backed forces have also wielded US weapons in Yemen. The Houthis are currently more militarily sophisticated and better able to</w:t>
      </w:r>
      <w:r>
        <w:t xml:space="preserve"> </w:t>
      </w:r>
      <w:hyperlink r:id="rId127" w:history="1">
        <w:r w:rsidRPr="007B6B42">
          <w:rPr>
            <w:rStyle w:val="Hyperlink"/>
          </w:rPr>
          <w:t>strike beyond Yemen’s borders</w:t>
        </w:r>
      </w:hyperlink>
      <w:r>
        <w:t xml:space="preserve"> </w:t>
      </w:r>
      <w:r w:rsidRPr="007B6B42">
        <w:t xml:space="preserve">than they were at the start of the war. </w:t>
      </w:r>
      <w:r w:rsidRPr="00277A49">
        <w:rPr>
          <w:rStyle w:val="StyleUnderline"/>
          <w:highlight w:val="cyan"/>
        </w:rPr>
        <w:t>Ending arms sales will disarm groups on both sides and help stop large quantities of weapons from stoking the flames of conflict. Second, ending arms sales will ground Saudi Arabia’s airstrikes</w:t>
      </w:r>
      <w:r w:rsidRPr="007B6B42">
        <w:t xml:space="preserve">. Other than proxy groups, </w:t>
      </w:r>
      <w:r w:rsidRPr="00277A49">
        <w:rPr>
          <w:rStyle w:val="StyleUnderline"/>
          <w:highlight w:val="cyan"/>
        </w:rPr>
        <w:t xml:space="preserve">Saudi Arabia’s main </w:t>
      </w:r>
      <w:hyperlink r:id="rId128" w:history="1">
        <w:r w:rsidRPr="00277A49">
          <w:rPr>
            <w:rStyle w:val="StyleUnderline"/>
            <w:highlight w:val="cyan"/>
          </w:rPr>
          <w:t>method</w:t>
        </w:r>
      </w:hyperlink>
      <w:r w:rsidRPr="00277A49">
        <w:rPr>
          <w:rStyle w:val="StyleUnderline"/>
          <w:highlight w:val="cyan"/>
        </w:rPr>
        <w:t xml:space="preserve"> to wage war and perpetrate genocide is by deploying its US-fueled air force</w:t>
      </w:r>
      <w:r w:rsidRPr="007B6B42">
        <w:t>.The United States continually</w:t>
      </w:r>
      <w:r>
        <w:t xml:space="preserve"> </w:t>
      </w:r>
      <w:hyperlink r:id="rId129" w:history="1">
        <w:r w:rsidRPr="007B6B42">
          <w:rPr>
            <w:rStyle w:val="Hyperlink"/>
          </w:rPr>
          <w:t>refuels</w:t>
        </w:r>
        <w:r>
          <w:rPr>
            <w:rStyle w:val="Hyperlink"/>
          </w:rPr>
          <w:t xml:space="preserve"> </w:t>
        </w:r>
      </w:hyperlink>
      <w:r w:rsidRPr="007B6B42">
        <w:t xml:space="preserve">the coalition aircraft that is used to kill a large number of civilians in coalition airstrikes; </w:t>
      </w:r>
      <w:r w:rsidRPr="00277A49">
        <w:rPr>
          <w:rStyle w:val="StyleUnderline"/>
          <w:highlight w:val="cyan"/>
        </w:rPr>
        <w:t>US-made munitions have been found at numerous attack sites</w:t>
      </w:r>
      <w:r w:rsidRPr="007B6B42">
        <w:t>, ranging from hospitals to weddings. In Yemen alone, over half of civilian deaths have been caused by</w:t>
      </w:r>
      <w:r>
        <w:t xml:space="preserve"> </w:t>
      </w:r>
      <w:hyperlink r:id="rId130" w:history="1">
        <w:r w:rsidRPr="007B6B42">
          <w:rPr>
            <w:rStyle w:val="Hyperlink"/>
          </w:rPr>
          <w:t>Saudi airstrikes</w:t>
        </w:r>
      </w:hyperlink>
      <w:r>
        <w:t xml:space="preserve"> </w:t>
      </w:r>
      <w:r w:rsidRPr="007B6B42">
        <w:t xml:space="preserve">that targeted hospitals, funerals, schools and refugee camps. </w:t>
      </w:r>
      <w:r w:rsidRPr="00277A49">
        <w:rPr>
          <w:rStyle w:val="StyleUnderline"/>
          <w:highlight w:val="cyan"/>
        </w:rPr>
        <w:t xml:space="preserve">The Saudis have </w:t>
      </w:r>
      <w:hyperlink r:id="rId131" w:history="1">
        <w:r w:rsidRPr="00277A49">
          <w:rPr>
            <w:rStyle w:val="StyleUnderline"/>
            <w:highlight w:val="cyan"/>
          </w:rPr>
          <w:t>blockaded</w:t>
        </w:r>
      </w:hyperlink>
      <w:r w:rsidRPr="00277A49">
        <w:rPr>
          <w:rStyle w:val="StyleUnderline"/>
          <w:highlight w:val="cyan"/>
        </w:rPr>
        <w:t xml:space="preserve"> food and supplies from entering Yemen in coordination with the United States</w:t>
      </w:r>
      <w:r w:rsidRPr="007B6B42">
        <w:t xml:space="preserve"> as well.</w:t>
      </w:r>
      <w:r>
        <w:t xml:space="preserve"> </w:t>
      </w:r>
      <w:r w:rsidRPr="00277A49">
        <w:rPr>
          <w:rStyle w:val="StyleUnderline"/>
          <w:highlight w:val="cyan"/>
        </w:rPr>
        <w:t xml:space="preserve">Ending arms sales will </w:t>
      </w:r>
      <w:hyperlink r:id="rId132" w:history="1">
        <w:r w:rsidRPr="00277A49">
          <w:rPr>
            <w:rStyle w:val="StyleUnderline"/>
            <w:highlight w:val="cyan"/>
          </w:rPr>
          <w:t>limit</w:t>
        </w:r>
      </w:hyperlink>
      <w:r w:rsidRPr="00277A49">
        <w:rPr>
          <w:rStyle w:val="StyleUnderline"/>
          <w:highlight w:val="cyan"/>
        </w:rPr>
        <w:t xml:space="preserve"> Saudi Arabia’s capability to incite violence</w:t>
      </w:r>
      <w:r w:rsidRPr="007B6B42">
        <w:t xml:space="preserve"> abroad and stifle civilian populations’ wellbeings. Moreover, Saudi Arabia’s military technology is maintained and upgraded by the United States with almost no assistance from the Saudis. </w:t>
      </w:r>
      <w:r w:rsidRPr="00277A49">
        <w:rPr>
          <w:rStyle w:val="StyleUnderline"/>
          <w:highlight w:val="cyan"/>
        </w:rPr>
        <w:t>Shifting maintenance costs to Saudi Arabia will help check Saudi aggression.</w:t>
      </w:r>
    </w:p>
    <w:p w:rsidR="00C47B33" w:rsidRDefault="00C47B33" w:rsidP="00C47B33">
      <w:pPr>
        <w:pStyle w:val="Heading4"/>
      </w:pPr>
      <w:r>
        <w:t>It would be impossible to keep the war going without US arms sales.  Also, planes would be quickly grounded.</w:t>
      </w:r>
    </w:p>
    <w:p w:rsidR="00C47B33" w:rsidRPr="001E3D90" w:rsidRDefault="00277A49" w:rsidP="00C47B33">
      <w:hyperlink r:id="rId133" w:history="1">
        <w:r w:rsidR="00C47B33" w:rsidRPr="001E3D90">
          <w:rPr>
            <w:rStyle w:val="Hyperlink"/>
          </w:rPr>
          <w:t xml:space="preserve">ALEX </w:t>
        </w:r>
        <w:r w:rsidR="00C47B33" w:rsidRPr="001E3D90">
          <w:rPr>
            <w:rStyle w:val="Style13ptBold"/>
          </w:rPr>
          <w:t>KANE</w:t>
        </w:r>
      </w:hyperlink>
      <w:r w:rsidR="00C47B33">
        <w:t xml:space="preserve"> </w:t>
      </w:r>
      <w:r w:rsidR="00C47B33" w:rsidRPr="001E3D90">
        <w:rPr>
          <w:rStyle w:val="Style13ptBold"/>
        </w:rPr>
        <w:t xml:space="preserve">2019 </w:t>
      </w:r>
      <w:r w:rsidR="00C47B33" w:rsidRPr="001E3D90">
        <w:t>New York-based journalist who focuses on U.S. foreign policy in the Middle East Here’s Exactly Who’s Profiting from the War on Yemen</w:t>
      </w:r>
      <w:r w:rsidR="00C47B33">
        <w:t xml:space="preserve">  </w:t>
      </w:r>
      <w:r w:rsidR="00C47B33" w:rsidRPr="001E3D90">
        <w:t>MAY 20 | JUNE 2019 ISSUE</w:t>
      </w:r>
      <w:r w:rsidR="00C47B33">
        <w:t xml:space="preserve"> </w:t>
      </w:r>
      <w:hyperlink r:id="rId134" w:history="1">
        <w:r w:rsidR="00C47B33" w:rsidRPr="001E3D90">
          <w:rPr>
            <w:rStyle w:val="Hyperlink"/>
          </w:rPr>
          <w:t>https://inthesetimes.com/features/us-saudi-arabia-yemen-war-arms-sales.html</w:t>
        </w:r>
      </w:hyperlink>
    </w:p>
    <w:p w:rsidR="00C47B33" w:rsidRPr="001E3D90" w:rsidRDefault="00C47B33" w:rsidP="00C47B33">
      <w:r w:rsidRPr="00277A49">
        <w:rPr>
          <w:rStyle w:val="StyleUnderline"/>
          <w:highlight w:val="cyan"/>
        </w:rPr>
        <w:t>Without these ongoing American-origin weapons transfers</w:t>
      </w:r>
      <w:r w:rsidRPr="001E3D90">
        <w:t xml:space="preserve">, </w:t>
      </w:r>
      <w:r w:rsidRPr="00277A49">
        <w:rPr>
          <w:rStyle w:val="StyleUnderline"/>
          <w:highlight w:val="cyan"/>
        </w:rPr>
        <w:t>the Saudi coalition’s ability to prosecute its war would wither.</w:t>
      </w:r>
      <w:r w:rsidRPr="001E3D90">
        <w:t xml:space="preserve"> “We can stop providing munitions, and they could run out of munitions, and then </w:t>
      </w:r>
      <w:r w:rsidRPr="00277A49">
        <w:rPr>
          <w:rStyle w:val="StyleUnderline"/>
          <w:highlight w:val="cyan"/>
        </w:rPr>
        <w:t>it would be impossible to keep the war going</w:t>
      </w:r>
      <w:r w:rsidRPr="001E3D90">
        <w:t>,” says Jonathan Caverley, associate professor at the U.S. Naval War College and a research scientist at M.I.T.</w:t>
      </w:r>
      <w:r>
        <w:t xml:space="preserve"> </w:t>
      </w:r>
      <w:r w:rsidRPr="00277A49">
        <w:rPr>
          <w:rStyle w:val="StyleUnderline"/>
          <w:highlight w:val="cyan"/>
        </w:rPr>
        <w:t>The warplanes the United States delivers also need steady upkeep</w:t>
      </w:r>
      <w:r w:rsidRPr="001E3D90">
        <w:t>. Since the war began, the Saudis have struck deals worth $5.5 billion with war contractors for weapons maintenance, support and training.</w:t>
      </w:r>
      <w:r>
        <w:t xml:space="preserve"> </w:t>
      </w:r>
      <w:r w:rsidRPr="001E3D90">
        <w:t>“</w:t>
      </w:r>
      <w:r w:rsidRPr="00277A49">
        <w:rPr>
          <w:rStyle w:val="StyleUnderline"/>
          <w:highlight w:val="cyan"/>
        </w:rPr>
        <w:t>The Saudi military has a very sophisticated, high-tech, capital-intensive military that requires almost constant customer service,</w:t>
      </w:r>
      <w:r w:rsidRPr="001E3D90">
        <w:t xml:space="preserve">” Caverley says. “And so </w:t>
      </w:r>
      <w:r w:rsidRPr="00277A49">
        <w:rPr>
          <w:rStyle w:val="StyleUnderline"/>
          <w:highlight w:val="cyan"/>
        </w:rPr>
        <w:t>most of the planes would be grounded if Lockheed Martin or Boeing turn off the help line</w:t>
      </w:r>
      <w:r w:rsidRPr="001E3D90">
        <w:t>.”</w:t>
      </w:r>
    </w:p>
    <w:p w:rsidR="00235122" w:rsidRPr="004B24A7" w:rsidRDefault="00235122" w:rsidP="00235122">
      <w:pPr>
        <w:pStyle w:val="Heading4"/>
      </w:pPr>
      <w:r w:rsidRPr="004B24A7">
        <w:t>Saudi Arabia could not continue the conflict without access to weapons from Washington – even Trump admitted.</w:t>
      </w:r>
    </w:p>
    <w:p w:rsidR="00235122" w:rsidRPr="004B24A7" w:rsidRDefault="00235122" w:rsidP="00235122">
      <w:r w:rsidRPr="004B24A7">
        <w:t xml:space="preserve">Ben </w:t>
      </w:r>
      <w:r w:rsidRPr="004B24A7">
        <w:rPr>
          <w:rStyle w:val="Style13ptBold"/>
        </w:rPr>
        <w:t>Norton</w:t>
      </w:r>
      <w:r>
        <w:t xml:space="preserve"> </w:t>
      </w:r>
      <w:r w:rsidRPr="004B24A7">
        <w:t>is a journalist and writer</w:t>
      </w:r>
      <w:r>
        <w:t xml:space="preserve"> </w:t>
      </w:r>
      <w:r w:rsidRPr="004B24A7">
        <w:rPr>
          <w:rStyle w:val="Style13ptBold"/>
        </w:rPr>
        <w:t>2019</w:t>
      </w:r>
      <w:r w:rsidRPr="004B24A7">
        <w:t>. He is a reporter for The Grayzone, and the producer of the</w:t>
      </w:r>
      <w:r>
        <w:t xml:space="preserve"> </w:t>
      </w:r>
      <w:hyperlink r:id="rId135" w:tgtFrame="_blank" w:history="1">
        <w:r w:rsidRPr="004B24A7">
          <w:rPr>
            <w:rStyle w:val="Hyperlink"/>
          </w:rPr>
          <w:t>Moderate Rebels</w:t>
        </w:r>
        <w:r>
          <w:rPr>
            <w:rStyle w:val="Hyperlink"/>
          </w:rPr>
          <w:t xml:space="preserve"> </w:t>
        </w:r>
      </w:hyperlink>
      <w:r w:rsidRPr="004B24A7">
        <w:t>podcast, which he co-hosts with Max Blumenthal. His website is</w:t>
      </w:r>
      <w:r>
        <w:t xml:space="preserve"> </w:t>
      </w:r>
      <w:hyperlink r:id="rId136" w:tgtFrame="_blank" w:history="1">
        <w:r w:rsidRPr="004B24A7">
          <w:rPr>
            <w:rStyle w:val="Hyperlink"/>
          </w:rPr>
          <w:t>BenNorton.com</w:t>
        </w:r>
      </w:hyperlink>
      <w:r w:rsidRPr="004B24A7">
        <w:t>, and he tweets at @</w:t>
      </w:r>
      <w:hyperlink r:id="rId137" w:tgtFrame="_blank" w:history="1">
        <w:r w:rsidRPr="004B24A7">
          <w:rPr>
            <w:rStyle w:val="Hyperlink"/>
          </w:rPr>
          <w:t>BenjaminNorton</w:t>
        </w:r>
      </w:hyperlink>
      <w:r w:rsidRPr="004B24A7">
        <w:t>.</w:t>
      </w:r>
      <w:r>
        <w:t xml:space="preserve"> </w:t>
      </w:r>
      <w:r w:rsidRPr="004B24A7">
        <w:t xml:space="preserve">Four Years of Hell: To Crush Yemen’s Independence, US-Saudi War Created World’s Worst Humanitarian Crisis </w:t>
      </w:r>
      <w:hyperlink r:id="rId138" w:history="1">
        <w:r w:rsidRPr="004B24A7">
          <w:rPr>
            <w:rStyle w:val="Hyperlink"/>
          </w:rPr>
          <w:t>https://www.mintpressnews.com/four-years-of-hell-to-crush-yemen-independence-us-saudi-war-created-worlds-worst-humanitarian-crisis/256593/</w:t>
        </w:r>
      </w:hyperlink>
    </w:p>
    <w:p w:rsidR="00235122" w:rsidRDefault="00235122" w:rsidP="00235122">
      <w:r w:rsidRPr="004B24A7">
        <w:t>Since March 2015, the Royal Saudi Air Force has, with US assistance, launched nearly 20,000 air raids in Yemen — an average of more than 13 per day, for four years straight. This bombing has targeted civilian homes, schools, hospitals, funerals, food facilities, and even buses full of children.</w:t>
      </w:r>
      <w:r>
        <w:t xml:space="preserve"> </w:t>
      </w:r>
      <w:r w:rsidRPr="004B24A7">
        <w:t>While corporate media outlets have invariably described the war as “Saudi-led,” systematically</w:t>
      </w:r>
      <w:r>
        <w:t xml:space="preserve"> </w:t>
      </w:r>
      <w:hyperlink r:id="rId139" w:tgtFrame="_blank" w:history="1">
        <w:r w:rsidRPr="004B24A7">
          <w:rPr>
            <w:rStyle w:val="Hyperlink"/>
          </w:rPr>
          <w:t>whitewashing the role of the United States</w:t>
        </w:r>
      </w:hyperlink>
      <w:r>
        <w:t xml:space="preserve"> </w:t>
      </w:r>
      <w:r w:rsidRPr="004B24A7">
        <w:t xml:space="preserve">in overseeing war crimes in Yemen, it has been quietly admitted that </w:t>
      </w:r>
      <w:r w:rsidRPr="00277A49">
        <w:rPr>
          <w:rStyle w:val="StyleUnderline"/>
          <w:highlight w:val="cyan"/>
        </w:rPr>
        <w:t xml:space="preserve">Riyadh </w:t>
      </w:r>
      <w:hyperlink r:id="rId140" w:tgtFrame="_blank" w:history="1">
        <w:r w:rsidRPr="00277A49">
          <w:rPr>
            <w:rStyle w:val="StyleUnderline"/>
            <w:highlight w:val="cyan"/>
          </w:rPr>
          <w:t>could not wage the war</w:t>
        </w:r>
      </w:hyperlink>
      <w:r w:rsidRPr="00277A49">
        <w:rPr>
          <w:rStyle w:val="StyleUnderline"/>
          <w:highlight w:val="cyan"/>
        </w:rPr>
        <w:t xml:space="preserve"> without Washington</w:t>
      </w:r>
      <w:r w:rsidRPr="004B24A7">
        <w:t>. President</w:t>
      </w:r>
      <w:r>
        <w:t xml:space="preserve"> </w:t>
      </w:r>
      <w:hyperlink r:id="rId141" w:tgtFrame="_blank" w:history="1">
        <w:r w:rsidRPr="00277A49">
          <w:rPr>
            <w:rStyle w:val="StyleUnderline"/>
            <w:highlight w:val="cyan"/>
          </w:rPr>
          <w:t>Trump himself</w:t>
        </w:r>
      </w:hyperlink>
      <w:r w:rsidRPr="00277A49">
        <w:rPr>
          <w:rStyle w:val="StyleUnderline"/>
          <w:highlight w:val="cyan"/>
        </w:rPr>
        <w:t xml:space="preserve"> even boasted that the Saudi monarchy would collapse in “two weeks” were it not for American patronage</w:t>
      </w:r>
      <w:r w:rsidRPr="004B24A7">
        <w:t>.</w:t>
      </w:r>
      <w:r>
        <w:t xml:space="preserve"> </w:t>
      </w:r>
      <w:r w:rsidRPr="004B24A7">
        <w:t>Most of the bombs, missiles, planes, and other military equipment used in Yemen have been</w:t>
      </w:r>
      <w:r>
        <w:t xml:space="preserve"> </w:t>
      </w:r>
      <w:hyperlink r:id="rId142" w:tgtFrame="_blank" w:history="1">
        <w:r w:rsidRPr="004B24A7">
          <w:rPr>
            <w:rStyle w:val="Hyperlink"/>
          </w:rPr>
          <w:t>made in America</w:t>
        </w:r>
      </w:hyperlink>
      <w:r>
        <w:t xml:space="preserve"> </w:t>
      </w:r>
      <w:r w:rsidRPr="004B24A7">
        <w:t>and Britain. The US and UK have sold tens of billions of dollars of weapons to Saudi Arabia and its ally the United Arab Emirates as they wage war on Yemen,</w:t>
      </w:r>
      <w:r>
        <w:t xml:space="preserve"> </w:t>
      </w:r>
      <w:hyperlink r:id="rId143" w:tgtFrame="_blank" w:history="1">
        <w:r w:rsidRPr="004B24A7">
          <w:rPr>
            <w:rStyle w:val="Hyperlink"/>
          </w:rPr>
          <w:t>profiting handsomely</w:t>
        </w:r>
      </w:hyperlink>
      <w:r>
        <w:t xml:space="preserve"> </w:t>
      </w:r>
      <w:r w:rsidRPr="004B24A7">
        <w:t>from the slaughter and ruin</w:t>
      </w:r>
      <w:r w:rsidRPr="00277A49">
        <w:rPr>
          <w:rStyle w:val="StyleUnderline"/>
          <w:highlight w:val="cyan"/>
        </w:rPr>
        <w:t xml:space="preserve">. American and British military officials have been physically present </w:t>
      </w:r>
      <w:hyperlink r:id="rId144" w:tgtFrame="_blank" w:history="1">
        <w:r w:rsidRPr="00277A49">
          <w:rPr>
            <w:rStyle w:val="StyleUnderline"/>
            <w:highlight w:val="cyan"/>
          </w:rPr>
          <w:t>in the Saudi command and control center</w:t>
        </w:r>
      </w:hyperlink>
      <w:r w:rsidRPr="00277A49">
        <w:rPr>
          <w:rStyle w:val="StyleUnderline"/>
          <w:highlight w:val="cyan"/>
        </w:rPr>
        <w:t xml:space="preserve"> and enjoyed access to the lists of targets, directly assisting Riyadh with the bombing</w:t>
      </w:r>
      <w:r w:rsidRPr="004B24A7">
        <w:t>. The US Air Force has also provided</w:t>
      </w:r>
      <w:r>
        <w:t xml:space="preserve"> </w:t>
      </w:r>
      <w:hyperlink r:id="rId145" w:tgtFrame="_blank" w:history="1">
        <w:r w:rsidRPr="004B24A7">
          <w:rPr>
            <w:rStyle w:val="Hyperlink"/>
          </w:rPr>
          <w:t>in-air refueling for Saudi bombers</w:t>
        </w:r>
      </w:hyperlink>
      <w:r w:rsidRPr="004B24A7">
        <w:t>. (Washington eventually halted this policy for public relations reasons, in a decision that the</w:t>
      </w:r>
      <w:r>
        <w:t xml:space="preserve"> </w:t>
      </w:r>
      <w:hyperlink r:id="rId146" w:tgtFrame="_blank" w:history="1">
        <w:r w:rsidRPr="004B24A7">
          <w:rPr>
            <w:rStyle w:val="Hyperlink"/>
          </w:rPr>
          <w:t>Associated Press</w:t>
        </w:r>
      </w:hyperlink>
      <w:r>
        <w:t xml:space="preserve"> </w:t>
      </w:r>
      <w:r w:rsidRPr="004B24A7">
        <w:t>noted had “little impact”).</w:t>
      </w:r>
    </w:p>
    <w:p w:rsidR="000E4ACD" w:rsidRDefault="000E4ACD" w:rsidP="000E4ACD">
      <w:pPr>
        <w:pStyle w:val="Heading4"/>
      </w:pPr>
      <w:r>
        <w:t>Ending arms sales is the most plausible route to peace</w:t>
      </w:r>
    </w:p>
    <w:p w:rsidR="000E4ACD" w:rsidRPr="000E4ACD" w:rsidRDefault="000E4ACD" w:rsidP="000E4ACD">
      <w:r w:rsidRPr="000E4ACD">
        <w:t xml:space="preserve">Bonnie </w:t>
      </w:r>
      <w:r w:rsidRPr="000E4ACD">
        <w:rPr>
          <w:rStyle w:val="Style13ptBold"/>
        </w:rPr>
        <w:t>Kristian</w:t>
      </w:r>
      <w:r w:rsidRPr="000E4ACD">
        <w:t xml:space="preserve"> is a fellow at Defense Priorities Helping Saudi Arabia bomb Yemen is not a plan for peace</w:t>
      </w:r>
      <w:r>
        <w:t xml:space="preserve"> </w:t>
      </w:r>
      <w:r w:rsidRPr="000E4ACD">
        <w:t>03/21/</w:t>
      </w:r>
      <w:r w:rsidRPr="000E4ACD">
        <w:rPr>
          <w:rStyle w:val="Style13ptBold"/>
        </w:rPr>
        <w:t>19</w:t>
      </w:r>
      <w:r w:rsidRPr="000E4ACD">
        <w:t xml:space="preserve"> 09:00 AM EDT </w:t>
      </w:r>
      <w:hyperlink r:id="rId147" w:history="1">
        <w:r w:rsidRPr="000E4ACD">
          <w:rPr>
            <w:rStyle w:val="Hyperlink"/>
          </w:rPr>
          <w:t>https://thehill.com/opinion/international/435004-helping-saudi-arabia-bomb-yemen-is-not-a-plan-for-peace</w:t>
        </w:r>
      </w:hyperlink>
    </w:p>
    <w:p w:rsidR="000E4ACD" w:rsidRPr="000E4ACD" w:rsidRDefault="000E4ACD" w:rsidP="000E4ACD">
      <w:r w:rsidRPr="00277A49">
        <w:rPr>
          <w:rStyle w:val="StyleUnderline"/>
          <w:highlight w:val="cyan"/>
        </w:rPr>
        <w:t>The most plausible route to ending Yemen’s civil war</w:t>
      </w:r>
      <w:r w:rsidRPr="000E4ACD">
        <w:t xml:space="preserve"> and, in Pompeo’s words, “ensur[ing] a just peace,” </w:t>
      </w:r>
      <w:r w:rsidRPr="00277A49">
        <w:rPr>
          <w:rStyle w:val="StyleUnderline"/>
          <w:highlight w:val="cyan"/>
        </w:rPr>
        <w:t>is not to stay the course in supporting the Saudi coalition</w:t>
      </w:r>
      <w:r w:rsidRPr="000E4ACD">
        <w:t xml:space="preserve">, as the secretary of state recommends. </w:t>
      </w:r>
      <w:r w:rsidRPr="00277A49">
        <w:rPr>
          <w:rStyle w:val="StyleUnderline"/>
          <w:highlight w:val="cyan"/>
        </w:rPr>
        <w:t>It is to end Washington’s backing for a catastrophic intervention which was never ours to fight.</w:t>
      </w:r>
      <w:r w:rsidRPr="000E4ACD">
        <w:t xml:space="preserve"> Continuing to help the Saudi war effort is a fool’s errand with cruel consequences for Yemeni civilians and no benefits for the United States.</w:t>
      </w:r>
    </w:p>
    <w:p w:rsidR="00205D3B" w:rsidRDefault="00205D3B" w:rsidP="00205D3B">
      <w:pPr>
        <w:pStyle w:val="Heading3"/>
      </w:pPr>
      <w:r>
        <w:t>Extension - Yemen War Adv</w:t>
      </w:r>
      <w:r w:rsidR="008B21C0">
        <w:t xml:space="preserve"> – Humanitarian crisis</w:t>
      </w:r>
    </w:p>
    <w:p w:rsidR="00305796" w:rsidRDefault="00305796" w:rsidP="00305796">
      <w:pPr>
        <w:pStyle w:val="Heading4"/>
      </w:pPr>
      <w:r>
        <w:t>The scope of the humanitarian crisis is staggering – millions at risk of famine &amp; worst cholera outbreak in history.  The only solution is to end the war &amp; the arms sales that fuel it.</w:t>
      </w:r>
    </w:p>
    <w:p w:rsidR="00305796" w:rsidRPr="006C6784" w:rsidRDefault="00305796" w:rsidP="00305796">
      <w:r w:rsidRPr="006C6784">
        <w:t xml:space="preserve">DAVID </w:t>
      </w:r>
      <w:r w:rsidRPr="006C6784">
        <w:rPr>
          <w:rStyle w:val="Style13ptBold"/>
        </w:rPr>
        <w:t>RAY Jun 23, 2019</w:t>
      </w:r>
      <w:r>
        <w:rPr>
          <w:rStyle w:val="Style13ptBold"/>
        </w:rPr>
        <w:t xml:space="preserve"> </w:t>
      </w:r>
      <w:r w:rsidRPr="006C6784">
        <w:t>Commentary: Yemen needs US help, not bombs, to stop humanitarian crisis</w:t>
      </w:r>
      <w:r>
        <w:t xml:space="preserve"> </w:t>
      </w:r>
      <w:hyperlink r:id="rId148" w:history="1">
        <w:r w:rsidRPr="006C6784">
          <w:rPr>
            <w:rStyle w:val="Hyperlink"/>
          </w:rPr>
          <w:t>https://www.postandcourier.com/opinion/commentary/commentary-yemen-needs-us-help-not-bombs-to-stop-humanitarian/article_b29adc98-9422-11e9-a7fd-6f6b4ba7d878.html</w:t>
        </w:r>
      </w:hyperlink>
    </w:p>
    <w:p w:rsidR="00305796" w:rsidRPr="002D6F1C" w:rsidRDefault="00305796" w:rsidP="00305796">
      <w:r w:rsidRPr="006C6784">
        <w:t xml:space="preserve">For over four years, </w:t>
      </w:r>
      <w:r w:rsidRPr="00277A49">
        <w:rPr>
          <w:rStyle w:val="StyleUnderline"/>
          <w:highlight w:val="cyan"/>
        </w:rPr>
        <w:t>the war in Yemen has killed tens of thousands of people and brought millions of Yemenis to the brink of famine</w:t>
      </w:r>
      <w:r w:rsidRPr="006C6784">
        <w:t xml:space="preserve">. Yet few Americans realize that alongside generous U.S. contributions to provide assistance to Yemeni families, </w:t>
      </w:r>
      <w:r w:rsidRPr="00277A49">
        <w:rPr>
          <w:rStyle w:val="StyleUnderline"/>
          <w:highlight w:val="cyan"/>
        </w:rPr>
        <w:t>the United States</w:t>
      </w:r>
      <w:r w:rsidRPr="006C6784">
        <w:t xml:space="preserve"> also </w:t>
      </w:r>
      <w:r w:rsidRPr="00277A49">
        <w:rPr>
          <w:rStyle w:val="StyleUnderline"/>
          <w:highlight w:val="cyan"/>
        </w:rPr>
        <w:t>is contributing to the root cause of their suffering by exporting billions of dollars in bombs and other weapons to some of the countries waging war in Yemen</w:t>
      </w:r>
      <w:r w:rsidRPr="006C6784">
        <w:t>.</w:t>
      </w:r>
      <w:r>
        <w:t xml:space="preserve"> </w:t>
      </w:r>
      <w:r w:rsidRPr="006C6784">
        <w:t>Although Congress has pursued bipartisan legislation to end U.S. military support for the war in Yemen, these attempts have not yet succeeded, leaving countless innocent lives in the balance. Now is the time for the House and Senate to re-double legislative efforts to finally stop American involvement in this horrible conflict.</w:t>
      </w:r>
      <w:r>
        <w:t xml:space="preserve"> </w:t>
      </w:r>
      <w:r w:rsidRPr="00277A49">
        <w:rPr>
          <w:rStyle w:val="StyleUnderline"/>
          <w:highlight w:val="cyan"/>
        </w:rPr>
        <w:t>The scope of the humanitarian crisis in Yemen is staggering. More than 24 million people — over 80 percent of the country’s population — need humanitarian aid to survive, and nearly 16 million of those do not know when and where they will get their next meal. Yemen has also seen the worst cholera outbreak in modern history</w:t>
      </w:r>
      <w:r w:rsidRPr="006C6784">
        <w:t>, as the bombardment of hospitals, water facilities and other key infrastructure helps this deadly but preventable disease spread among a vulnerable population displaced by the war.</w:t>
      </w:r>
      <w:r>
        <w:t xml:space="preserve"> </w:t>
      </w:r>
      <w:r w:rsidRPr="006C6784">
        <w:t xml:space="preserve">The humanitarian crisis in Yemen is entirely man-made, fueled by year upon year of war. My organization, CARE, serves over 1 million Yemenis per month, and aid agencies overall are helping roughly 12 million Yemenis with food, medicine and protection. But </w:t>
      </w:r>
      <w:r w:rsidRPr="00277A49">
        <w:rPr>
          <w:rStyle w:val="StyleUnderline"/>
          <w:highlight w:val="cyan"/>
        </w:rPr>
        <w:t>the crisis has cut so deep and lasted so long that aid alone cannot keep Yemenis alive and safe. The only thing that will truly ease the suffering of the Yemini people is to end the war which is bolstered by U.S. arms sales</w:t>
      </w:r>
      <w:r w:rsidRPr="006C6784">
        <w:t>.</w:t>
      </w:r>
      <w:r>
        <w:t xml:space="preserve"> </w:t>
      </w:r>
      <w:r w:rsidRPr="006C6784">
        <w:t xml:space="preserve">All sides engaged in this war have betrayed the Yemeni people, and the United States must pressure all warring parties to stop fighting, prioritize peace and commit to supporting Yemen to recover and rebuild. Throughout the conflict, the United States has provided logistical and material support for a military campaign led by Saudi Arabia and supported by the United Arab Emirates, which has included nearly 20,000 airstrikes against Yemen’s Houthi rebels, despite consistent evidence that these attacks regularly injure and kill Yemeni civilians. </w:t>
      </w:r>
      <w:r w:rsidRPr="00277A49">
        <w:rPr>
          <w:rStyle w:val="StyleUnderline"/>
          <w:highlight w:val="cyan"/>
        </w:rPr>
        <w:t>The Saudi-led coalition</w:t>
      </w:r>
      <w:r w:rsidRPr="006C6784">
        <w:t xml:space="preserve">, including blockades of Yemen’s seaports, airports and roads, </w:t>
      </w:r>
      <w:r w:rsidRPr="00277A49">
        <w:rPr>
          <w:rStyle w:val="StyleUnderline"/>
          <w:highlight w:val="cyan"/>
        </w:rPr>
        <w:t>have</w:t>
      </w:r>
      <w:r w:rsidRPr="006C6784">
        <w:t xml:space="preserve"> further </w:t>
      </w:r>
      <w:r w:rsidRPr="00277A49">
        <w:rPr>
          <w:rStyle w:val="StyleUnderline"/>
          <w:highlight w:val="cyan"/>
        </w:rPr>
        <w:t>exposed millions of people to disease, starvation and death.</w:t>
      </w:r>
      <w:r w:rsidRPr="006C6784">
        <w:rPr>
          <w:rStyle w:val="StyleUnderline"/>
        </w:rPr>
        <w:t xml:space="preserve"> </w:t>
      </w:r>
      <w:r w:rsidRPr="006C6784">
        <w:t>The Houthis also bear responsibility for the catastrophe in Yemen. Their obstruction and interference with humanitarian assistance and indiscriminate attacks on civilians also are unacceptable.</w:t>
      </w:r>
      <w:r>
        <w:t xml:space="preserve"> </w:t>
      </w:r>
      <w:r w:rsidRPr="006C6784">
        <w:t xml:space="preserve">Earlier this spring, the White House rejected an attempt by Congress to send this very message, by vetoing a bipartisan measure to cut U.S. support to the Saudi-led coalition fighting in Yemen. Last month, President Trump followed up by using a loophole to circumvent Congress and push through over $8 billion of weapons sales. But there are new opportunities for Congress to try again to end this shameful </w:t>
      </w:r>
      <w:r>
        <w:t>chapter in U.S. foreign policy.</w:t>
      </w:r>
    </w:p>
    <w:p w:rsidR="00DC16D4" w:rsidRDefault="00DC16D4" w:rsidP="00DC16D4">
      <w:pPr>
        <w:pStyle w:val="Heading4"/>
      </w:pPr>
      <w:r>
        <w:t>Innocents/children are especially vulnerable – thousands have been killed in air strikes and other violations of their human rights</w:t>
      </w:r>
    </w:p>
    <w:p w:rsidR="00DC16D4" w:rsidRPr="00802158" w:rsidRDefault="00277A49" w:rsidP="00DC16D4">
      <w:hyperlink r:id="rId149" w:history="1">
        <w:r w:rsidR="00DC16D4" w:rsidRPr="000C631A">
          <w:rPr>
            <w:rStyle w:val="Style13ptBold"/>
          </w:rPr>
          <w:t>Associated Press</w:t>
        </w:r>
        <w:r w:rsidR="00DC16D4" w:rsidRPr="00802158">
          <w:rPr>
            <w:rStyle w:val="Hyperlink"/>
          </w:rPr>
          <w:t xml:space="preserve"> ,</w:t>
        </w:r>
        <w:r w:rsidR="00DC16D4">
          <w:rPr>
            <w:rStyle w:val="Hyperlink"/>
          </w:rPr>
          <w:t xml:space="preserve"> </w:t>
        </w:r>
      </w:hyperlink>
      <w:hyperlink r:id="rId150" w:history="1">
        <w:r w:rsidR="00DC16D4" w:rsidRPr="00802158">
          <w:rPr>
            <w:rStyle w:val="Hyperlink"/>
          </w:rPr>
          <w:t>Israel Hayom Staff</w:t>
        </w:r>
      </w:hyperlink>
      <w:r w:rsidR="00DC16D4">
        <w:t xml:space="preserve"> </w:t>
      </w:r>
      <w:r w:rsidR="00DC16D4" w:rsidRPr="00802158">
        <w:t>Published on</w:t>
      </w:r>
      <w:r w:rsidR="00DC16D4">
        <w:t xml:space="preserve"> </w:t>
      </w:r>
      <w:hyperlink r:id="rId151" w:history="1">
        <w:r w:rsidR="00DC16D4" w:rsidRPr="00802158">
          <w:rPr>
            <w:rStyle w:val="Hyperlink"/>
          </w:rPr>
          <w:t>2019-06-30 20:15</w:t>
        </w:r>
      </w:hyperlink>
      <w:r w:rsidR="00DC16D4">
        <w:t xml:space="preserve"> </w:t>
      </w:r>
      <w:r w:rsidR="00DC16D4" w:rsidRPr="00802158">
        <w:t xml:space="preserve">Last modified: </w:t>
      </w:r>
      <w:r w:rsidR="00DC16D4" w:rsidRPr="001F7F4A">
        <w:rPr>
          <w:rStyle w:val="Style13ptBold"/>
        </w:rPr>
        <w:t>July 1 2019</w:t>
      </w:r>
      <w:r w:rsidR="00DC16D4" w:rsidRPr="00802158">
        <w:t>-07-01 12:15</w:t>
      </w:r>
      <w:r w:rsidR="00DC16D4">
        <w:t xml:space="preserve"> </w:t>
      </w:r>
      <w:hyperlink r:id="rId152" w:history="1">
        <w:r w:rsidR="00DC16D4" w:rsidRPr="00802158">
          <w:rPr>
            <w:rStyle w:val="Hyperlink"/>
          </w:rPr>
          <w:t>https://www.israelhayom.com/2019/06/30/over-7500-kids-killed-or-wounded-in-yemen-since-2013-un-reports/</w:t>
        </w:r>
      </w:hyperlink>
    </w:p>
    <w:p w:rsidR="00DC16D4" w:rsidRPr="000C631A" w:rsidRDefault="00DC16D4" w:rsidP="00DC16D4">
      <w:r w:rsidRPr="00277A49">
        <w:rPr>
          <w:rStyle w:val="StyleUnderline"/>
          <w:highlight w:val="cyan"/>
        </w:rPr>
        <w:t>Over 7,500 children have been killed or wounded in Yemen in the last 5 ½ years</w:t>
      </w:r>
      <w:r w:rsidRPr="000C631A">
        <w:t xml:space="preserve"> as a result of airstrikes, shelling, fighting, suicide attacks, mines and other unexploded ordnance, </w:t>
      </w:r>
      <w:r w:rsidRPr="00277A49">
        <w:rPr>
          <w:rStyle w:val="StyleUnderline"/>
          <w:highlight w:val="cyan"/>
        </w:rPr>
        <w:t>according to a UN report</w:t>
      </w:r>
      <w:r w:rsidRPr="000C631A">
        <w:t xml:space="preserve"> released Friday.</w:t>
      </w:r>
      <w:r>
        <w:t xml:space="preserve"> </w:t>
      </w:r>
      <w:r w:rsidRPr="000C631A">
        <w:t xml:space="preserve">The report by Secretary General António Guterres said </w:t>
      </w:r>
      <w:r w:rsidRPr="00277A49">
        <w:rPr>
          <w:rStyle w:val="StyleUnderline"/>
          <w:highlight w:val="cyan"/>
        </w:rPr>
        <w:t>the killings and injuries were among 11,779 grave violations against children</w:t>
      </w:r>
      <w:r w:rsidRPr="000C631A">
        <w:t xml:space="preserve"> during the period between April 1, 2013 and Dec. 31, 2018.</w:t>
      </w:r>
      <w:r>
        <w:t xml:space="preserve"> </w:t>
      </w:r>
      <w:r w:rsidRPr="000C631A">
        <w:t xml:space="preserve">It said </w:t>
      </w:r>
      <w:r w:rsidRPr="00277A49">
        <w:rPr>
          <w:rStyle w:val="StyleUnderline"/>
          <w:highlight w:val="cyan"/>
        </w:rPr>
        <w:t>the figures are likely to be worse because monitoring Yemen has become increasingly difficult</w:t>
      </w:r>
      <w:r w:rsidRPr="000C631A">
        <w:t>.</w:t>
      </w:r>
      <w:r>
        <w:t xml:space="preserve"> </w:t>
      </w:r>
      <w:r w:rsidRPr="000C631A">
        <w:t>The conflict in the Arab world's poorest country began with the 2014 takeover of Yemen's capital Sanaa by Iranian-backed Houthi Shiite rebels, who toppled the government of Abed Rabbo Mansour Hadi. A Saudi-led coalition allied with Yemen's internationally recognized government has been fighting the Houthis since 2015.</w:t>
      </w:r>
      <w:r>
        <w:t xml:space="preserve"> </w:t>
      </w:r>
      <w:r w:rsidRPr="000C631A">
        <w:t>Saudi-led airstrikes have hit schools, hospitals and wedding parties. The Houthis have used drones and missiles to attack Saudi Arabia and have targeted vessels in the Red Sea.</w:t>
      </w:r>
      <w:r>
        <w:t xml:space="preserve"> </w:t>
      </w:r>
      <w:r w:rsidRPr="000C631A">
        <w:t>Civilians have borne the brunt of the conflict, which has killed thousands of people, created the world's worst humanitarian crisis, and brought Yemen to the brink of famine.</w:t>
      </w:r>
      <w:r>
        <w:t xml:space="preserve"> </w:t>
      </w:r>
      <w:r w:rsidRPr="000C631A">
        <w:t>Virginia Gamba, the UN special representative for children in conflict, said that while some positive measures have been adopted by the warring parties, "</w:t>
      </w:r>
      <w:r w:rsidRPr="00277A49">
        <w:rPr>
          <w:rStyle w:val="StyleUnderline"/>
          <w:highlight w:val="cyan"/>
        </w:rPr>
        <w:t>the suffering of children in Yemen has worsened during the reporting period, becoming simply appalling</w:t>
      </w:r>
      <w:r w:rsidRPr="000C631A">
        <w:t>."</w:t>
      </w:r>
      <w:r>
        <w:t xml:space="preserve"> </w:t>
      </w:r>
      <w:r w:rsidRPr="000C631A">
        <w:t>"The children of Yemen had nothing to do with the start of this conflict," she said. "They should now be given the opportunity to exit from it and be assisted to fully recover."</w:t>
      </w:r>
      <w:r>
        <w:t xml:space="preserve"> </w:t>
      </w:r>
      <w:r w:rsidRPr="000C631A">
        <w:t>Gamba called on all parties to the conflict and those who can influence them to "prioritize peace and actively engage in the ongoing peace negotiations."</w:t>
      </w:r>
      <w:r>
        <w:t xml:space="preserve"> </w:t>
      </w:r>
      <w:r w:rsidRPr="000C631A">
        <w:t>According to the report, the largest number of violations against children in the 5 ½ years were the 7,508 youngsters who were verified to have been killed or maimed.</w:t>
      </w:r>
      <w:r>
        <w:t xml:space="preserve"> </w:t>
      </w:r>
      <w:r w:rsidRPr="000C631A">
        <w:t>The recruitment and use of 3,034 children by the warring parties – including 1,940 by the Houthis and 274 by the government – was the second largest violation, it said.</w:t>
      </w:r>
      <w:r>
        <w:t xml:space="preserve"> </w:t>
      </w:r>
      <w:r w:rsidRPr="000C631A">
        <w:t>The report also said 340 boys were verified to have been detained for their actual or alleged association with the warring parties.</w:t>
      </w:r>
      <w:r>
        <w:t xml:space="preserve"> </w:t>
      </w:r>
      <w:r w:rsidRPr="000C631A">
        <w:t>It said only 11 incidents of rape and sexual violence were verified, explaining that the number remains under-reported "mainly for fear of stigmatization and lack of appropriate response services." The verification of abductions of children was also limited during the reporting period, with just 17 verified incidents, it said.</w:t>
      </w:r>
      <w:r>
        <w:t xml:space="preserve"> </w:t>
      </w:r>
      <w:r w:rsidRPr="000C631A">
        <w:t>The report said the number of children denied access to humanitarian assistance sharply increased over the 5 ½ years, "with catastrophic consequences." It said the UN verified 828 incidents where aid was denied.</w:t>
      </w:r>
      <w:r>
        <w:t xml:space="preserve"> </w:t>
      </w:r>
      <w:r w:rsidRPr="000C631A">
        <w:t>The secretary-general's second report on children in Yemen's conflict also noted that attacks on schools and hospitals remained high, with 345 of the 381 that were verified causing the partial or total destruction of the building.</w:t>
      </w:r>
      <w:r>
        <w:t xml:space="preserve"> </w:t>
      </w:r>
      <w:r w:rsidRPr="00277A49">
        <w:rPr>
          <w:rStyle w:val="StyleUnderline"/>
          <w:highlight w:val="cyan"/>
        </w:rPr>
        <w:t>Of "great concern," the report said, is the verified military use of 258 schools</w:t>
      </w:r>
      <w:r w:rsidRPr="000C631A">
        <w:t>, which is higher than the 244 schools that were attacked. The result is that thousands of boys and girls were prevented "safe access to education," it said.</w:t>
      </w:r>
    </w:p>
    <w:p w:rsidR="00EE573F" w:rsidRPr="00A856DA" w:rsidRDefault="00EE573F" w:rsidP="00EE573F">
      <w:pPr>
        <w:pStyle w:val="Heading4"/>
      </w:pPr>
      <w:r>
        <w:t>Arms directly cause human rights violations and are all ethically bankrupt</w:t>
      </w:r>
    </w:p>
    <w:p w:rsidR="00EE573F" w:rsidRPr="0004390C" w:rsidRDefault="00EE573F" w:rsidP="00EE573F">
      <w:pPr>
        <w:rPr>
          <w:rStyle w:val="Style13ptBold"/>
          <w:b w:val="0"/>
          <w:sz w:val="22"/>
        </w:rPr>
      </w:pPr>
      <w:r w:rsidRPr="0004390C">
        <w:t>Medea</w:t>
      </w:r>
      <w:r>
        <w:t xml:space="preserve"> (the Queen)</w:t>
      </w:r>
      <w:r w:rsidRPr="0004390C">
        <w:t xml:space="preserve"> </w:t>
      </w:r>
      <w:r w:rsidRPr="0004390C">
        <w:rPr>
          <w:b/>
          <w:sz w:val="26"/>
        </w:rPr>
        <w:t xml:space="preserve">Benjamin </w:t>
      </w:r>
      <w:r w:rsidRPr="0004390C">
        <w:t>and Nicolas J. S.</w:t>
      </w:r>
      <w:r w:rsidRPr="0004390C">
        <w:rPr>
          <w:b/>
          <w:sz w:val="26"/>
        </w:rPr>
        <w:t xml:space="preserve"> Davies</w:t>
      </w:r>
      <w:r>
        <w:rPr>
          <w:b/>
          <w:sz w:val="26"/>
        </w:rPr>
        <w:t>, September 2018</w:t>
      </w:r>
      <w:r w:rsidRPr="0004390C">
        <w:t xml:space="preserve">, Code Pink, </w:t>
      </w:r>
      <w:hyperlink r:id="rId153" w:history="1">
        <w:r w:rsidRPr="0004390C">
          <w:rPr>
            <w:rStyle w:val="Hyperlink"/>
          </w:rPr>
          <w:t>https://d3n8a8pro7vhmx.cloudfront.net/codepink/pages/11661/attachments/original/1537128915/War_Profiteers_The_US_War_Machine_the_Arming_of_Repressive_Regimes_Sept_2018.pdf?1537128915</w:t>
        </w:r>
      </w:hyperlink>
      <w:r w:rsidRPr="0004390C">
        <w:t>, (Ocessed June 6</w:t>
      </w:r>
      <w:r w:rsidRPr="0004390C">
        <w:rPr>
          <w:vertAlign w:val="superscript"/>
        </w:rPr>
        <w:t>th</w:t>
      </w:r>
      <w:r w:rsidRPr="0004390C">
        <w:t xml:space="preserve"> 2019)</w:t>
      </w:r>
      <w:r>
        <w:t>: Oli</w:t>
      </w:r>
    </w:p>
    <w:p w:rsidR="00EE573F" w:rsidRPr="0004390C" w:rsidRDefault="00EE573F" w:rsidP="00EE573F">
      <w:r w:rsidRPr="00277A49">
        <w:rPr>
          <w:b/>
          <w:highlight w:val="cyan"/>
          <w:u w:val="single"/>
        </w:rPr>
        <w:t>After the Saudi bombing of a Yemeni school bus</w:t>
      </w:r>
      <w:r w:rsidRPr="0004390C">
        <w:t xml:space="preserve"> on August 9, 2018 </w:t>
      </w:r>
      <w:r w:rsidRPr="00277A49">
        <w:rPr>
          <w:b/>
          <w:highlight w:val="cyan"/>
          <w:u w:val="single"/>
        </w:rPr>
        <w:t>that killed 44 children,</w:t>
      </w:r>
      <w:r w:rsidRPr="00E27C71">
        <w:rPr>
          <w:b/>
          <w:u w:val="single"/>
        </w:rPr>
        <w:t xml:space="preserve"> CNN revealed that the bomb used in the attack </w:t>
      </w:r>
      <w:r w:rsidRPr="00277A49">
        <w:rPr>
          <w:b/>
          <w:highlight w:val="cyan"/>
          <w:u w:val="single"/>
        </w:rPr>
        <w:t>was manufactured by Lockheed Martin.</w:t>
      </w:r>
      <w:r w:rsidRPr="0004390C">
        <w:t xml:space="preserve"> It showed a</w:t>
      </w:r>
      <w:r>
        <w:t xml:space="preserve"> </w:t>
      </w:r>
      <w:r w:rsidRPr="0004390C">
        <w:t>map of Yemen pinpointing several other attacks where large numbers of civilians have been</w:t>
      </w:r>
      <w:r>
        <w:t xml:space="preserve"> </w:t>
      </w:r>
      <w:r w:rsidRPr="0004390C">
        <w:t>killed by bombs from not only Lockheed Martin, but also General Dynamics and Raytheon.</w:t>
      </w:r>
      <w:r>
        <w:t xml:space="preserve"> </w:t>
      </w:r>
      <w:r w:rsidRPr="00E27C71">
        <w:rPr>
          <w:b/>
          <w:u w:val="single"/>
        </w:rPr>
        <w:t>It is a rare moment when</w:t>
      </w:r>
      <w:r w:rsidRPr="00E27C71">
        <w:t xml:space="preserve"> a </w:t>
      </w:r>
      <w:r w:rsidRPr="00E27C71">
        <w:rPr>
          <w:b/>
          <w:u w:val="single"/>
        </w:rPr>
        <w:t>mainstream</w:t>
      </w:r>
      <w:r w:rsidRPr="00E27C71">
        <w:t xml:space="preserve"> U.S. </w:t>
      </w:r>
      <w:r w:rsidRPr="00E27C71">
        <w:rPr>
          <w:b/>
          <w:u w:val="single"/>
        </w:rPr>
        <w:t xml:space="preserve">media outlet makes the connection between U.S. weapons manufacturers and the killing of civilians. But tragically, </w:t>
      </w:r>
      <w:r w:rsidRPr="00277A49">
        <w:rPr>
          <w:b/>
          <w:highlight w:val="cyan"/>
          <w:u w:val="single"/>
        </w:rPr>
        <w:t>it is not rare</w:t>
      </w:r>
      <w:r w:rsidRPr="0004390C">
        <w:t xml:space="preserve"> at all </w:t>
      </w:r>
      <w:r w:rsidRPr="00277A49">
        <w:rPr>
          <w:b/>
          <w:highlight w:val="cyan"/>
          <w:u w:val="single"/>
        </w:rPr>
        <w:t>that repressive regimes kill and maim civilians with American weapons</w:t>
      </w:r>
      <w:r w:rsidRPr="0004390C">
        <w:t xml:space="preserve">, This report focuses on the five largest U.S. arms manufacturers—Lockheed Martin, Boeing, Raytheon, Northrop Grumman and General Dynamics—and their dealings with three repressive nations: Saudi Arabia, Israel and Egypt. The absolute monarchy of </w:t>
      </w:r>
      <w:r w:rsidRPr="00277A49">
        <w:rPr>
          <w:b/>
          <w:highlight w:val="cyan"/>
          <w:u w:val="single"/>
        </w:rPr>
        <w:t>Saudi Arabia is using American weapons to repress internal dissent and to bomb Yemen into a humanitarian crisis that has spread death, cholera and famine.</w:t>
      </w:r>
      <w:r w:rsidRPr="0004390C">
        <w:t xml:space="preserve"> Israel has used American weapons for decades to maintain a 50-year-long hostile military occupation of Palestine and to turn Gaza into a 21st century version of the Warsaw Ghetto, policed with bombs, missiles, F-16s, Apache helicopters and snipers. </w:t>
      </w:r>
      <w:r w:rsidRPr="00A856DA">
        <w:t>The Egyptian military used its American weapons to overthrow the fragile, fledgling democracy that the Egyptian people won in the Arab Spring in 2011, and then to massacre between 1,000 and 2,600 Egyptians in Cairo’s Rabaa Square, the deadliest massacre of peaceful protesters anywhere since China’s massacre in Tiananmen Square in 1989. In this report, we document the complicity of the U.S. arms industry in civilian massacres, war crimes and human rights abuses by each of these countries</w:t>
      </w:r>
      <w:r w:rsidRPr="00277A49">
        <w:rPr>
          <w:highlight w:val="cyan"/>
        </w:rPr>
        <w:t>.</w:t>
      </w:r>
      <w:r w:rsidRPr="0004390C">
        <w:t xml:space="preserve"> This is not a case of selling weapons in peacetime that are later implicated in isolated incidents that kill civilians or strike civilian targets. These companies, like the U.S. government itself, collaborate actively with these governments and military forces as they regularly kill civilians and commit other war crimes. Weapons contracts include training, support and maintenance, integrating company employees into military operations that systematically violate the laws of war; • The companies' PR operations reinforce client governments’ propaganda to whitewash the reality of how their weapons are used and what they do; • As war crimes allegations mount, the U.S. government and corporations quickly and quietly replenish weapons stocks and diplomatically shield their clients from Accountability; • Neither the companies nor the U.S. government, which is an active partner in foreign weapons sales, accept responsibility for how these weapons are used. </w:t>
      </w:r>
      <w:r w:rsidRPr="00277A49">
        <w:rPr>
          <w:b/>
          <w:highlight w:val="cyan"/>
          <w:u w:val="single"/>
        </w:rPr>
        <w:t>It is a moral outrage that the leaders of these companies and their stockholders continue to amass fortunes from selling products that, when used for their intended purposes, kill, maim and displace millions of people. If U.S. leaders or their Saudi</w:t>
      </w:r>
      <w:r w:rsidRPr="00277A49">
        <w:rPr>
          <w:highlight w:val="cyan"/>
        </w:rPr>
        <w:t>,</w:t>
      </w:r>
      <w:r w:rsidRPr="0004390C">
        <w:t xml:space="preserve"> Israeli </w:t>
      </w:r>
      <w:r w:rsidRPr="00A856DA">
        <w:rPr>
          <w:b/>
          <w:u w:val="single"/>
        </w:rPr>
        <w:t xml:space="preserve">and Egyptian </w:t>
      </w:r>
      <w:r w:rsidRPr="00277A49">
        <w:rPr>
          <w:b/>
          <w:highlight w:val="cyan"/>
          <w:u w:val="single"/>
        </w:rPr>
        <w:t>allies are ever held criminally accountable for war crimes, these executives deserve to stand in the dock with them</w:t>
      </w:r>
      <w:r w:rsidRPr="0004390C">
        <w:t xml:space="preserve">, like German weapons maker Alfried Krupp, who was sentenced to 12 years in prison and stripped of his wealth by the Nuremberg war crimes tribunal. </w:t>
      </w:r>
      <w:r w:rsidRPr="00277A49">
        <w:rPr>
          <w:b/>
          <w:highlight w:val="cyan"/>
          <w:u w:val="single"/>
        </w:rPr>
        <w:t>The weapons</w:t>
      </w:r>
      <w:r w:rsidRPr="0004390C">
        <w:t xml:space="preserve"> manufacturers, who Pope Francis refers to as “merchants of death,” </w:t>
      </w:r>
      <w:r w:rsidRPr="00277A49">
        <w:rPr>
          <w:b/>
          <w:highlight w:val="cyan"/>
          <w:u w:val="single"/>
        </w:rPr>
        <w:t>rely on a catastrophic business model that feeds on chaos, political instability, human rights violations, disregard for international law, and the triumph of militarism and brinkmanship over diplomacy</w:t>
      </w:r>
      <w:r w:rsidRPr="0004390C">
        <w:t>. Over 50 years ago, President Eisenhower warned that “an alert and knowledgeable citizenry” was needed to rein in the military-industrial complex. The world is still waiting for U.S. citizens to wake up and put an end to this insidious marriage between war and commerce.</w:t>
      </w:r>
    </w:p>
    <w:p w:rsidR="00305796" w:rsidRDefault="00305796" w:rsidP="00205D3B">
      <w:pPr>
        <w:pStyle w:val="Heading4"/>
      </w:pPr>
    </w:p>
    <w:p w:rsidR="00205D3B" w:rsidRDefault="00205D3B" w:rsidP="00205D3B">
      <w:pPr>
        <w:pStyle w:val="Heading4"/>
      </w:pPr>
      <w:r>
        <w:t>Violence is ragi</w:t>
      </w:r>
      <w:r w:rsidR="008B21C0">
        <w:t xml:space="preserve">ng and conflict escalating – </w:t>
      </w:r>
      <w:r w:rsidR="00DC16D4">
        <w:t xml:space="preserve">Yemen is not safe </w:t>
      </w:r>
      <w:r>
        <w:t>for the children</w:t>
      </w:r>
    </w:p>
    <w:p w:rsidR="00205D3B" w:rsidRPr="003B7F4A" w:rsidRDefault="00205D3B" w:rsidP="00205D3B">
      <w:r w:rsidRPr="003B7F4A">
        <w:rPr>
          <w:rStyle w:val="Style13ptBold"/>
        </w:rPr>
        <w:t>UNICEF Yemen Humanitarian Situation Report (May 2019)</w:t>
      </w:r>
      <w:r>
        <w:t xml:space="preserve"> </w:t>
      </w:r>
      <w:r w:rsidRPr="003B7F4A">
        <w:t>REPORT</w:t>
      </w:r>
      <w:r>
        <w:t xml:space="preserve"> </w:t>
      </w:r>
      <w:r w:rsidRPr="003B7F4A">
        <w:t>from</w:t>
      </w:r>
      <w:r>
        <w:t xml:space="preserve"> </w:t>
      </w:r>
      <w:hyperlink r:id="rId154" w:history="1">
        <w:r w:rsidRPr="003B7F4A">
          <w:rPr>
            <w:rStyle w:val="Hyperlink"/>
          </w:rPr>
          <w:t>UN Children's Fund</w:t>
        </w:r>
      </w:hyperlink>
      <w:r>
        <w:t xml:space="preserve"> </w:t>
      </w:r>
      <w:r w:rsidRPr="003B7F4A">
        <w:t>Published on</w:t>
      </w:r>
      <w:r>
        <w:t xml:space="preserve"> </w:t>
      </w:r>
      <w:r w:rsidRPr="003B7F4A">
        <w:t>31 May 2019</w:t>
      </w:r>
      <w:r>
        <w:t xml:space="preserve"> </w:t>
      </w:r>
      <w:hyperlink r:id="rId155" w:history="1">
        <w:r w:rsidRPr="003B7F4A">
          <w:rPr>
            <w:rStyle w:val="Hyperlink"/>
          </w:rPr>
          <w:t>https://reliefweb.int/report/yemen/unicef-yemen-humanitarian-situation-report-may-2019</w:t>
        </w:r>
      </w:hyperlink>
    </w:p>
    <w:p w:rsidR="00205D3B" w:rsidRDefault="00205D3B" w:rsidP="00205D3B">
      <w:r w:rsidRPr="003B7F4A">
        <w:t xml:space="preserve">Hostilities across Yemen continued in May impacting a very high number of civilians. </w:t>
      </w:r>
      <w:r w:rsidRPr="00277A49">
        <w:rPr>
          <w:rStyle w:val="StyleUnderline"/>
          <w:highlight w:val="cyan"/>
        </w:rPr>
        <w:t>“Violence rages still,”</w:t>
      </w:r>
      <w:r w:rsidRPr="003B7F4A">
        <w:t xml:space="preserve"> Mr. Lowcock, Under-Secretary-General and Emergency Relief Coordinator, told the Security Council on 15 May. “</w:t>
      </w:r>
      <w:r w:rsidRPr="00277A49">
        <w:rPr>
          <w:rStyle w:val="StyleUnderline"/>
          <w:highlight w:val="cyan"/>
        </w:rPr>
        <w:t>In the first quarter of the year, more than 900 civilian casualties were reported. And it is a sobering fact of the war in Yemen…that civilians are more likely to die in their own homes than anywhere else</w:t>
      </w:r>
      <w:r w:rsidRPr="003B7F4A">
        <w:t>, as a result of the war.” On 16 May, multiple air strikes hit various locations in Amanat Al Asimah and Sana’a governorates, killing children and wounding more than 70 civilians. Seven children between the ages of 4 and 14 were also killed on 24 May in an attack on the Mawiyah district, in the southern Yemeni city of Taiz. This attack increased the verified number of children killed and injured the escalation of violence near Sanaa and in Taiz to 27 in only 10 days, but the actual numbers are likely to be much higher. In a statement on 26 May, Henrietta Fore, UNICEF Executive Director, said: “</w:t>
      </w:r>
      <w:r w:rsidRPr="00277A49">
        <w:rPr>
          <w:rStyle w:val="StyleUnderline"/>
          <w:highlight w:val="cyan"/>
        </w:rPr>
        <w:t>Nowhere is safe for children in Yemen. The conflict is haunting them in their homes, schools and playgrounds</w:t>
      </w:r>
      <w:r w:rsidRPr="003B7F4A">
        <w:t>”.</w:t>
      </w:r>
      <w:r>
        <w:t xml:space="preserve"> </w:t>
      </w:r>
      <w:r w:rsidRPr="003B7F4A">
        <w:t>Since the end of April, authorities in Aden, Lahj and Abyan governorates have detained migrants. Between 3-8 May, migrants were released from two detention sites, and as of 9 May, one detention site was operating in Aden city. The International Organisation for Migration has raised concerns over the presence of security forces which poses protection risks for all detainees, in particular for women, girls and boys.</w:t>
      </w:r>
      <w:r>
        <w:t xml:space="preserve"> </w:t>
      </w:r>
      <w:r w:rsidRPr="003B7F4A">
        <w:t xml:space="preserve">One of the major land routes connecting Aden and Sana’a closed due to fighting in Qa’atabah and neighboring districts in Al Dhale’e Governorate. </w:t>
      </w:r>
      <w:r w:rsidRPr="00277A49">
        <w:rPr>
          <w:rStyle w:val="StyleUnderline"/>
          <w:highlight w:val="cyan"/>
        </w:rPr>
        <w:t>Humanitarian partners are obliged to use alternative routes that pass through insecure areas with numerous checkpoints, with trucks carrying humanitarian supplies taking more than 60 hours to travel between Aden and Sana’a, which is about four times longer than before the road closed</w:t>
      </w:r>
      <w:r w:rsidRPr="003B7F4A">
        <w:t>. Field reports also indicate that a shortage of cooking gas persists in many areas. In Sana’a region, cooking gas stations are no longer operational. Meanwhile, following widespread shortages of gasoline in March and April, petrol and diesel is now largely available, but in Ibb, queues were reported at gasoline stations due to increased demand and fear of pote</w:t>
      </w:r>
      <w:r>
        <w:t>ntial shortages during Ramadan.</w:t>
      </w:r>
    </w:p>
    <w:p w:rsidR="00205D3B" w:rsidRDefault="00205D3B" w:rsidP="00205D3B">
      <w:pPr>
        <w:pStyle w:val="Heading4"/>
      </w:pPr>
      <w:r>
        <w:t xml:space="preserve">A mother and six newborns die every two hours in Yemen.  </w:t>
      </w:r>
    </w:p>
    <w:p w:rsidR="00205D3B" w:rsidRPr="005377FC" w:rsidRDefault="00205D3B" w:rsidP="00205D3B">
      <w:r w:rsidRPr="005377FC">
        <w:rPr>
          <w:rStyle w:val="Style13ptBold"/>
        </w:rPr>
        <w:t>Daily Sabah, 2019</w:t>
      </w:r>
      <w:r w:rsidRPr="005377FC">
        <w:t xml:space="preserve"> Published12.06.201900:15 A mother, six newborns die every two hours in Yemen </w:t>
      </w:r>
      <w:hyperlink r:id="rId156" w:history="1">
        <w:r w:rsidRPr="005377FC">
          <w:rPr>
            <w:rStyle w:val="Hyperlink"/>
          </w:rPr>
          <w:t>https://www.dailysabah.com/mideast/2019/06/12/a-mother-six-newborns-die-every-two-hours-in-yemen</w:t>
        </w:r>
      </w:hyperlink>
    </w:p>
    <w:p w:rsidR="00205D3B" w:rsidRDefault="00205D3B" w:rsidP="00205D3B">
      <w:r w:rsidRPr="005377FC">
        <w:t xml:space="preserve">As the world approaches the 30th anniversary of the Convention on the Rights of the Child (CRC), </w:t>
      </w:r>
      <w:r w:rsidRPr="00277A49">
        <w:rPr>
          <w:rStyle w:val="StyleUnderline"/>
          <w:highlight w:val="cyan"/>
        </w:rPr>
        <w:t>mothers and children continue to bear the brunt of the ongoing Saudi-led war in Yemen.</w:t>
      </w:r>
      <w:r w:rsidRPr="005377FC">
        <w:t xml:space="preserve"> The brutal conflict continues to cost the lives of civilians, </w:t>
      </w:r>
      <w:r w:rsidRPr="00277A49">
        <w:rPr>
          <w:rStyle w:val="StyleUnderline"/>
          <w:highlight w:val="cyan"/>
        </w:rPr>
        <w:t>with a mother and six newborns dying every two hours due to poor health care services,</w:t>
      </w:r>
      <w:r w:rsidRPr="005377FC">
        <w:t xml:space="preserve"> the U.N. children's agency UNICEF said in a report.</w:t>
      </w:r>
      <w:r>
        <w:t xml:space="preserve"> </w:t>
      </w:r>
      <w:r w:rsidRPr="005377FC">
        <w:t>In the country profoundly affected by a humanitarian crisis</w:t>
      </w:r>
      <w:r w:rsidRPr="00277A49">
        <w:rPr>
          <w:rStyle w:val="StyleUnderline"/>
          <w:highlight w:val="cyan"/>
        </w:rPr>
        <w:t>, one out of every 260 women dies during pregnancy and childbirth</w:t>
      </w:r>
      <w:r w:rsidRPr="005377FC">
        <w:t xml:space="preserve">, </w:t>
      </w:r>
      <w:r w:rsidRPr="00277A49">
        <w:rPr>
          <w:rStyle w:val="StyleUnderline"/>
          <w:highlight w:val="cyan"/>
        </w:rPr>
        <w:t>and one out of 37 newborns dies in its first month of life,</w:t>
      </w:r>
      <w:r w:rsidRPr="005377FC">
        <w:rPr>
          <w:rStyle w:val="StyleUnderline"/>
        </w:rPr>
        <w:t xml:space="preserve"> </w:t>
      </w:r>
      <w:r w:rsidRPr="005377FC">
        <w:t>UNICEF said, revealing the lack of routine primary healthcare services, crucial for supporting mothers and childbirth. The report indicated that, "</w:t>
      </w:r>
      <w:r w:rsidRPr="00277A49">
        <w:rPr>
          <w:rStyle w:val="StyleUnderline"/>
          <w:highlight w:val="cyan"/>
        </w:rPr>
        <w:t>One of the war's repercussions that befell Yemen is the clear assault on motherhood and paternity</w:t>
      </w:r>
      <w:r w:rsidRPr="005377FC">
        <w:t xml:space="preserve">," noting that: "Only 51 percent of all health facilities are operating at full capacity. Thus, these </w:t>
      </w:r>
      <w:r w:rsidRPr="00277A49">
        <w:rPr>
          <w:rStyle w:val="StyleUnderline"/>
          <w:highlight w:val="cyan"/>
        </w:rPr>
        <w:t>facilities suffer from a severe shortage of medicines, equipment and personnel</w:t>
      </w:r>
      <w:r w:rsidRPr="005377FC">
        <w:t>." UNICEF also said, "The rate of births that take place at home is also increasing because Yemeni families are getting poorer every day."</w:t>
      </w:r>
    </w:p>
    <w:p w:rsidR="00EE573F" w:rsidRDefault="00EE573F" w:rsidP="00EE573F">
      <w:pPr>
        <w:pStyle w:val="Heading4"/>
      </w:pPr>
      <w:r>
        <w:t xml:space="preserve">Arms sales to human rights abusers Is ethically bankrupt and morally corrupt. </w:t>
      </w:r>
    </w:p>
    <w:p w:rsidR="00EE573F" w:rsidRPr="00F261DF" w:rsidRDefault="00EE573F" w:rsidP="00EE573F">
      <w:r w:rsidRPr="00131BE5">
        <w:t xml:space="preserve">Adrian </w:t>
      </w:r>
      <w:r w:rsidRPr="00131BE5">
        <w:rPr>
          <w:b/>
          <w:sz w:val="26"/>
          <w:szCs w:val="26"/>
        </w:rPr>
        <w:t>Bonenberger</w:t>
      </w:r>
      <w:r w:rsidRPr="00131BE5">
        <w:t>,</w:t>
      </w:r>
      <w:r>
        <w:t xml:space="preserve"> </w:t>
      </w:r>
      <w:r w:rsidRPr="008653CF">
        <w:t>ADRIAN BONENBERGER IS A WRITER. HE PUBLISHED HIS WAR MEMOIRS, AFGHAN POST, THROUGH THE HEAD AND THE HAND PRESS</w:t>
      </w:r>
      <w:r>
        <w:t>,</w:t>
      </w:r>
      <w:r w:rsidRPr="00131BE5">
        <w:t xml:space="preserve"> 6-3-20</w:t>
      </w:r>
      <w:r w:rsidRPr="00131BE5">
        <w:rPr>
          <w:b/>
          <w:sz w:val="26"/>
          <w:szCs w:val="26"/>
        </w:rPr>
        <w:t>17</w:t>
      </w:r>
      <w:r w:rsidRPr="00131BE5">
        <w:t xml:space="preserve">, "Arms Sales, Cash, and Losing Your Religion," Wrath-Bearing Tree, </w:t>
      </w:r>
      <w:hyperlink r:id="rId157" w:history="1">
        <w:r w:rsidRPr="00B059EF">
          <w:rPr>
            <w:rStyle w:val="Hyperlink"/>
          </w:rPr>
          <w:t>https://www.wrath-bearingtree.com/2017/06/2752/</w:t>
        </w:r>
      </w:hyperlink>
      <w:r>
        <w:t xml:space="preserve"> (Ocessed Jun 5</w:t>
      </w:r>
      <w:r w:rsidRPr="00131BE5">
        <w:rPr>
          <w:vertAlign w:val="superscript"/>
        </w:rPr>
        <w:t>th</w:t>
      </w:r>
      <w:r>
        <w:t xml:space="preserve"> 2019): Oli</w:t>
      </w:r>
    </w:p>
    <w:p w:rsidR="00EE573F" w:rsidRPr="00F261DF" w:rsidRDefault="00EE573F" w:rsidP="00EE573F">
      <w:pPr>
        <w:spacing w:line="264" w:lineRule="auto"/>
        <w:rPr>
          <w:color w:val="000000" w:themeColor="text1"/>
        </w:rPr>
      </w:pPr>
      <w:r w:rsidRPr="00F261DF">
        <w:rPr>
          <w:color w:val="000000" w:themeColor="text1"/>
        </w:rPr>
        <w:t>The lucrative Arms Sales market exists in the exact place where rational self-interest intersects with humanist idealism. </w:t>
      </w:r>
      <w:r w:rsidRPr="008653CF">
        <w:rPr>
          <w:b/>
          <w:color w:val="000000" w:themeColor="text1"/>
          <w:u w:val="single"/>
        </w:rPr>
        <w:t>Much as individuals have a right to exist, countries have a right to exist, and few would contest the prudence of building and maintaining modern weapons by which to protect that right.</w:t>
      </w:r>
      <w:r w:rsidRPr="00F261DF">
        <w:rPr>
          <w:color w:val="000000" w:themeColor="text1"/>
        </w:rPr>
        <w:t xml:space="preserve"> When a country builds weapons for its own military, and the purpose of that military is to defend, one may argue or object about the extent to which it is wise to train and organize the use of those weapons, but their necessity is comprehensible. Countries, like individuals, have a history of attacking one another.</w:t>
      </w:r>
      <w:r>
        <w:rPr>
          <w:color w:val="000000" w:themeColor="text1"/>
        </w:rPr>
        <w:t xml:space="preserve"> </w:t>
      </w:r>
      <w:r w:rsidRPr="00277A49">
        <w:rPr>
          <w:b/>
          <w:color w:val="000000" w:themeColor="text1"/>
          <w:highlight w:val="cyan"/>
          <w:u w:val="single"/>
        </w:rPr>
        <w:t>While building weapons</w:t>
      </w:r>
      <w:r w:rsidRPr="00F261DF">
        <w:rPr>
          <w:color w:val="000000" w:themeColor="text1"/>
        </w:rPr>
        <w:t xml:space="preserve"> and equipment </w:t>
      </w:r>
      <w:r w:rsidRPr="00277A49">
        <w:rPr>
          <w:b/>
          <w:color w:val="000000" w:themeColor="text1"/>
          <w:highlight w:val="cyan"/>
          <w:u w:val="single"/>
        </w:rPr>
        <w:t>for self-defense is</w:t>
      </w:r>
      <w:r w:rsidRPr="00F261DF">
        <w:rPr>
          <w:color w:val="000000" w:themeColor="text1"/>
        </w:rPr>
        <w:t xml:space="preserve"> therefore </w:t>
      </w:r>
      <w:r w:rsidRPr="00277A49">
        <w:rPr>
          <w:b/>
          <w:color w:val="000000" w:themeColor="text1"/>
          <w:highlight w:val="cyan"/>
          <w:u w:val="single"/>
        </w:rPr>
        <w:t>fairly uncontroversial, </w:t>
      </w:r>
      <w:r w:rsidRPr="00277A49">
        <w:rPr>
          <w:b/>
          <w:i/>
          <w:iCs/>
          <w:color w:val="000000" w:themeColor="text1"/>
          <w:highlight w:val="cyan"/>
          <w:u w:val="single"/>
        </w:rPr>
        <w:t>selling</w:t>
      </w:r>
      <w:r w:rsidRPr="00277A49">
        <w:rPr>
          <w:b/>
          <w:color w:val="000000" w:themeColor="text1"/>
          <w:highlight w:val="cyan"/>
          <w:u w:val="single"/>
        </w:rPr>
        <w:t> said arms and weapons to people or nations that will misuse them—or, worse, are already engaged in </w:t>
      </w:r>
      <w:hyperlink r:id="rId158" w:history="1">
        <w:r w:rsidRPr="00277A49">
          <w:rPr>
            <w:rStyle w:val="Hyperlink"/>
            <w:b/>
            <w:highlight w:val="cyan"/>
          </w:rPr>
          <w:t>busily and enthusiastically misusing them</w:t>
        </w:r>
      </w:hyperlink>
      <w:r w:rsidRPr="00277A49">
        <w:rPr>
          <w:b/>
          <w:color w:val="000000" w:themeColor="text1"/>
          <w:highlight w:val="cyan"/>
          <w:u w:val="single"/>
        </w:rPr>
        <w:t>—is not necessary or prudent. This is because (1) human life is supposed to have an intrinsic value beyond anything money can buy, and (2) bullets and blasts tear open human bodies in order to spill out guts, blood</w:t>
      </w:r>
      <w:r w:rsidRPr="00F261DF">
        <w:rPr>
          <w:color w:val="000000" w:themeColor="text1"/>
        </w:rPr>
        <w:t xml:space="preserve">, shit, and all the strange fluids that lurk beneath every human’s skin, </w:t>
      </w:r>
      <w:r w:rsidRPr="00277A49">
        <w:rPr>
          <w:b/>
          <w:color w:val="000000" w:themeColor="text1"/>
          <w:highlight w:val="cyan"/>
          <w:u w:val="single"/>
        </w:rPr>
        <w:t>maiming and/or killing them</w:t>
      </w:r>
      <w:r w:rsidRPr="00F261DF">
        <w:rPr>
          <w:color w:val="000000" w:themeColor="text1"/>
        </w:rPr>
        <w:t xml:space="preserve">. How one uses weapons, therefore, is one of the most important things in the world, once the decision has been made to produce them for self-protection. Much as </w:t>
      </w:r>
      <w:r w:rsidRPr="00277A49">
        <w:rPr>
          <w:b/>
          <w:color w:val="000000" w:themeColor="text1"/>
          <w:highlight w:val="cyan"/>
          <w:u w:val="single"/>
        </w:rPr>
        <w:t>a war of aggression is immoral, the sale of weapons that will create the conditions of a war abroad is also immoral</w:t>
      </w:r>
      <w:r w:rsidRPr="00F261DF">
        <w:rPr>
          <w:color w:val="000000" w:themeColor="text1"/>
        </w:rPr>
        <w:t>. That’s pretty simple. Or… is it?</w:t>
      </w:r>
    </w:p>
    <w:p w:rsidR="00EE573F" w:rsidRDefault="00EE573F" w:rsidP="00EE573F">
      <w:pPr>
        <w:pStyle w:val="Heading4"/>
      </w:pPr>
      <w:r>
        <w:t>We have a moral obligation to reject arms sales to states that use them to violate human rights. Prioritize method over consequences.</w:t>
      </w:r>
    </w:p>
    <w:p w:rsidR="00EE573F" w:rsidRPr="006525E4" w:rsidRDefault="00EE573F" w:rsidP="00EE573F">
      <w:r>
        <w:t xml:space="preserve">Ben </w:t>
      </w:r>
      <w:r w:rsidRPr="006525E4">
        <w:rPr>
          <w:b/>
          <w:sz w:val="26"/>
          <w:szCs w:val="26"/>
        </w:rPr>
        <w:t>Cardin</w:t>
      </w:r>
      <w:r w:rsidRPr="006525E4">
        <w:t>, 3-26-20</w:t>
      </w:r>
      <w:r w:rsidRPr="006525E4">
        <w:rPr>
          <w:b/>
          <w:sz w:val="26"/>
          <w:szCs w:val="26"/>
        </w:rPr>
        <w:t>19</w:t>
      </w:r>
      <w:r w:rsidRPr="006525E4">
        <w:t xml:space="preserve">, "Cardin, Durbin Introduce Bill to Limit U.S. Arms Sales to Countries that Commit War Crimes, Human Rights Violations," </w:t>
      </w:r>
      <w:hyperlink r:id="rId159" w:history="1">
        <w:r w:rsidRPr="00B059EF">
          <w:rPr>
            <w:rStyle w:val="Hyperlink"/>
          </w:rPr>
          <w:t>https://votesmart.org/public-statement/1332565/cardin-durbin-introduce-bill-to-limit-us-arms-sales-to-countries-that-commit-war-crimes-human-rights-violations</w:t>
        </w:r>
      </w:hyperlink>
      <w:r>
        <w:t xml:space="preserve"> Ocessed May 30th, 2019: Oli</w:t>
      </w:r>
    </w:p>
    <w:p w:rsidR="00EE573F" w:rsidRDefault="00EE573F" w:rsidP="00EE573F">
      <w:r w:rsidRPr="00DD089F">
        <w:t>"</w:t>
      </w:r>
      <w:r w:rsidRPr="00277A49">
        <w:rPr>
          <w:b/>
          <w:highlight w:val="cyan"/>
          <w:u w:val="single"/>
        </w:rPr>
        <w:t>As the world's leading arms supplier, the United States has a</w:t>
      </w:r>
      <w:r w:rsidRPr="00DD089F">
        <w:t xml:space="preserve"> unique </w:t>
      </w:r>
      <w:r w:rsidRPr="00277A49">
        <w:rPr>
          <w:b/>
          <w:highlight w:val="cyan"/>
          <w:u w:val="single"/>
        </w:rPr>
        <w:t>obligation to set</w:t>
      </w:r>
      <w:r w:rsidRPr="00DD089F">
        <w:t xml:space="preserve"> strict </w:t>
      </w:r>
      <w:r w:rsidRPr="00277A49">
        <w:rPr>
          <w:b/>
          <w:highlight w:val="cyan"/>
          <w:u w:val="single"/>
        </w:rPr>
        <w:t>standards with regard to the actions of governments that receive U.S. weaponry</w:t>
      </w:r>
      <w:r w:rsidRPr="00DD089F">
        <w:t xml:space="preserve">. </w:t>
      </w:r>
      <w:r w:rsidRPr="00277A49">
        <w:rPr>
          <w:b/>
          <w:highlight w:val="cyan"/>
          <w:u w:val="single"/>
        </w:rPr>
        <w:t>We</w:t>
      </w:r>
      <w:r w:rsidRPr="00DD089F">
        <w:t xml:space="preserve"> do not only </w:t>
      </w:r>
      <w:r w:rsidRPr="00277A49">
        <w:rPr>
          <w:b/>
          <w:highlight w:val="cyan"/>
          <w:u w:val="single"/>
        </w:rPr>
        <w:t>have a moral obligation to ensure that U.S. weapons are used responsibly</w:t>
      </w:r>
      <w:r w:rsidRPr="00DD089F">
        <w:t xml:space="preserve">, but it is clearly in our national security interest," said Senator Cardin, a senior member of the Senate Committee on Foreign Relations. </w:t>
      </w:r>
      <w:r w:rsidRPr="00A856DA">
        <w:t>“</w:t>
      </w:r>
      <w:r w:rsidRPr="00A856DA">
        <w:rPr>
          <w:b/>
          <w:u w:val="single"/>
        </w:rPr>
        <w:t>Our bill</w:t>
      </w:r>
      <w:r w:rsidRPr="00A856DA">
        <w:t xml:space="preserve"> takes critical steps to </w:t>
      </w:r>
      <w:r w:rsidRPr="00A856DA">
        <w:rPr>
          <w:b/>
          <w:u w:val="single"/>
        </w:rPr>
        <w:t>help ensure that U.S.-</w:t>
      </w:r>
      <w:r w:rsidRPr="00DD089F">
        <w:t xml:space="preserve">manufactured </w:t>
      </w:r>
      <w:r w:rsidRPr="00A856DA">
        <w:rPr>
          <w:b/>
          <w:u w:val="single"/>
        </w:rPr>
        <w:t>weapons are not used to commit heinous war crimes, for the repression of internationally recognized human rights</w:t>
      </w:r>
      <w:r w:rsidRPr="00DD089F">
        <w:t>, or end up in the hands of terrorists."</w:t>
      </w:r>
    </w:p>
    <w:p w:rsidR="00EE573F" w:rsidRDefault="00EE573F" w:rsidP="00EE573F">
      <w:pPr>
        <w:rPr>
          <w:rStyle w:val="Style13ptBold"/>
        </w:rPr>
      </w:pPr>
      <w:r>
        <w:rPr>
          <w:rStyle w:val="Style13ptBold"/>
        </w:rPr>
        <w:t>Conflict in Yemen is creating a humanitarian disaster</w:t>
      </w:r>
    </w:p>
    <w:p w:rsidR="00EE573F" w:rsidRDefault="00EE573F" w:rsidP="00EE573F">
      <w:r w:rsidRPr="00686495">
        <w:rPr>
          <w:rStyle w:val="Style13ptBold"/>
        </w:rPr>
        <w:t>Center for Disaster Philanthropy</w:t>
      </w:r>
      <w:r>
        <w:t xml:space="preserve"> June 3 </w:t>
      </w:r>
      <w:r w:rsidRPr="00686495">
        <w:rPr>
          <w:rStyle w:val="Style13ptBold"/>
        </w:rPr>
        <w:t>2019</w:t>
      </w:r>
      <w:r>
        <w:t xml:space="preserve"> Yemen humanitarian crisis </w:t>
      </w:r>
      <w:hyperlink r:id="rId160" w:history="1">
        <w:r w:rsidRPr="00E96731">
          <w:rPr>
            <w:rStyle w:val="Hyperlink"/>
          </w:rPr>
          <w:t>https://disasterphilanthropy.org/disaster/yemen-humanitarian-crisis/</w:t>
        </w:r>
      </w:hyperlink>
      <w:r>
        <w:t xml:space="preserve"> July 1 2019</w:t>
      </w:r>
    </w:p>
    <w:p w:rsidR="00EE573F" w:rsidRPr="000A04A0" w:rsidRDefault="00EE573F" w:rsidP="00EE573F">
      <w:pPr>
        <w:rPr>
          <w:rStyle w:val="StyleUnderline"/>
        </w:rPr>
      </w:pPr>
      <w:r w:rsidRPr="00277A49">
        <w:rPr>
          <w:rStyle w:val="StyleUnderline"/>
          <w:highlight w:val="cyan"/>
        </w:rPr>
        <w:t>Yemen has been</w:t>
      </w:r>
      <w:r w:rsidRPr="00277A49">
        <w:rPr>
          <w:sz w:val="12"/>
          <w:szCs w:val="28"/>
          <w:highlight w:val="cyan"/>
        </w:rPr>
        <w:t xml:space="preserve"> </w:t>
      </w:r>
      <w:r w:rsidRPr="00277A49">
        <w:rPr>
          <w:rStyle w:val="StyleUnderline"/>
          <w:highlight w:val="cyan"/>
        </w:rPr>
        <w:t>declared the world’s largest humanitarian disaster since 2017 by the United Nations</w:t>
      </w:r>
      <w:r w:rsidRPr="00277A49">
        <w:rPr>
          <w:sz w:val="12"/>
          <w:highlight w:val="cyan"/>
        </w:rPr>
        <w:t xml:space="preserve"> </w:t>
      </w:r>
      <w:r w:rsidRPr="000A04A0">
        <w:rPr>
          <w:sz w:val="12"/>
        </w:rPr>
        <w:t xml:space="preserve">(UN). According to the United Nations Office for the Coordination of Humanitarian Affairs (OCHA), “An estimated </w:t>
      </w:r>
      <w:r w:rsidRPr="00277A49">
        <w:rPr>
          <w:rStyle w:val="StyleUnderline"/>
          <w:highlight w:val="cyan"/>
        </w:rPr>
        <w:t>80 percent of the population – 24 million people</w:t>
      </w:r>
      <w:r w:rsidRPr="00277A49">
        <w:rPr>
          <w:sz w:val="12"/>
          <w:highlight w:val="cyan"/>
        </w:rPr>
        <w:t xml:space="preserve"> </w:t>
      </w:r>
      <w:r w:rsidRPr="000A04A0">
        <w:rPr>
          <w:sz w:val="12"/>
        </w:rPr>
        <w:t xml:space="preserve">– require some form of </w:t>
      </w:r>
      <w:r w:rsidRPr="00277A49">
        <w:rPr>
          <w:rStyle w:val="StyleUnderline"/>
          <w:highlight w:val="cyan"/>
        </w:rPr>
        <w:t>humanitarian</w:t>
      </w:r>
      <w:r w:rsidRPr="000A04A0">
        <w:rPr>
          <w:sz w:val="12"/>
          <w:szCs w:val="28"/>
        </w:rPr>
        <w:t xml:space="preserve"> </w:t>
      </w:r>
      <w:r w:rsidRPr="000A04A0">
        <w:rPr>
          <w:sz w:val="12"/>
        </w:rPr>
        <w:t xml:space="preserve">or protection </w:t>
      </w:r>
      <w:r w:rsidRPr="00277A49">
        <w:rPr>
          <w:rStyle w:val="StyleUnderline"/>
          <w:highlight w:val="cyan"/>
        </w:rPr>
        <w:t>assistance</w:t>
      </w:r>
      <w:r w:rsidRPr="000A04A0">
        <w:rPr>
          <w:sz w:val="12"/>
        </w:rPr>
        <w:t xml:space="preserve">, including 14.3 million who are in acute need. </w:t>
      </w:r>
      <w:r w:rsidRPr="00277A49">
        <w:rPr>
          <w:rStyle w:val="StyleUnderline"/>
          <w:highlight w:val="cyan"/>
        </w:rPr>
        <w:t>Severity of needs is deepening</w:t>
      </w:r>
      <w:r w:rsidRPr="000A04A0">
        <w:rPr>
          <w:sz w:val="12"/>
        </w:rPr>
        <w:t xml:space="preserve">, with the number of people in acute need a staggering 27 per cent higher than last year. Two-thirds of all districts in the country are already pre-famine, and one-third face a convergence of multiple acute vulnerabilities.” </w:t>
      </w:r>
      <w:r w:rsidRPr="00277A49">
        <w:rPr>
          <w:rStyle w:val="StyleUnderline"/>
          <w:highlight w:val="cyan"/>
        </w:rPr>
        <w:t>The war is</w:t>
      </w:r>
      <w:r w:rsidRPr="00277A49">
        <w:rPr>
          <w:sz w:val="12"/>
          <w:highlight w:val="cyan"/>
        </w:rPr>
        <w:t xml:space="preserve"> </w:t>
      </w:r>
      <w:r w:rsidRPr="000A04A0">
        <w:rPr>
          <w:sz w:val="12"/>
        </w:rPr>
        <w:t>also</w:t>
      </w:r>
      <w:r w:rsidRPr="00277A49">
        <w:rPr>
          <w:rStyle w:val="StyleUnderline"/>
          <w:highlight w:val="cyan"/>
        </w:rPr>
        <w:t xml:space="preserve"> taking a toll on human lives</w:t>
      </w:r>
      <w:r w:rsidRPr="000A04A0">
        <w:rPr>
          <w:sz w:val="12"/>
        </w:rPr>
        <w:t xml:space="preserve">. A report issued in the fall of 2018 by the Armed Conflict Location and Event Data Project (ACLED) estimated that </w:t>
      </w:r>
      <w:r w:rsidRPr="00277A49">
        <w:rPr>
          <w:rStyle w:val="StyleUnderline"/>
          <w:highlight w:val="cyan"/>
        </w:rPr>
        <w:t>56,000 civilians and combatants</w:t>
      </w:r>
      <w:r w:rsidRPr="00277A49">
        <w:rPr>
          <w:sz w:val="12"/>
          <w:szCs w:val="28"/>
          <w:highlight w:val="cyan"/>
        </w:rPr>
        <w:t xml:space="preserve"> </w:t>
      </w:r>
      <w:r w:rsidRPr="00277A49">
        <w:rPr>
          <w:rStyle w:val="StyleUnderline"/>
          <w:highlight w:val="cyan"/>
        </w:rPr>
        <w:t>had died between January 2016 and October 2018</w:t>
      </w:r>
      <w:r w:rsidRPr="00277A49">
        <w:rPr>
          <w:sz w:val="12"/>
          <w:szCs w:val="28"/>
          <w:highlight w:val="cyan"/>
        </w:rPr>
        <w:t>.</w:t>
      </w:r>
      <w:r w:rsidRPr="000A04A0">
        <w:rPr>
          <w:sz w:val="12"/>
        </w:rPr>
        <w:t xml:space="preserve"> ACLED estimates that the number is growing by about 2,000 per month but does not include those who have died of cholera or malnutrition. UNICEF estimates that </w:t>
      </w:r>
      <w:r w:rsidRPr="00277A49">
        <w:rPr>
          <w:rStyle w:val="StyleUnderline"/>
          <w:highlight w:val="cyan"/>
        </w:rPr>
        <w:t>a</w:t>
      </w:r>
      <w:r w:rsidRPr="00277A49">
        <w:rPr>
          <w:sz w:val="12"/>
          <w:szCs w:val="28"/>
          <w:highlight w:val="cyan"/>
        </w:rPr>
        <w:t xml:space="preserve"> </w:t>
      </w:r>
      <w:r w:rsidRPr="00277A49">
        <w:rPr>
          <w:rStyle w:val="StyleUnderline"/>
          <w:highlight w:val="cyan"/>
        </w:rPr>
        <w:t>child dies every ten minutes in Yemen of preventable diseases</w:t>
      </w:r>
      <w:r w:rsidRPr="000A04A0">
        <w:rPr>
          <w:rStyle w:val="StyleUnderline"/>
        </w:rPr>
        <w:t xml:space="preserve"> </w:t>
      </w:r>
      <w:r w:rsidRPr="00277A49">
        <w:rPr>
          <w:rStyle w:val="StyleUnderline"/>
          <w:highlight w:val="cyan"/>
        </w:rPr>
        <w:t>that is</w:t>
      </w:r>
      <w:r w:rsidRPr="000A04A0">
        <w:rPr>
          <w:sz w:val="12"/>
        </w:rPr>
        <w:t xml:space="preserve"> about </w:t>
      </w:r>
      <w:r w:rsidRPr="00277A49">
        <w:rPr>
          <w:rStyle w:val="StyleUnderline"/>
          <w:highlight w:val="cyan"/>
        </w:rPr>
        <w:t>50,000 and growing each year.</w:t>
      </w:r>
    </w:p>
    <w:p w:rsidR="00C94BDC" w:rsidRDefault="00C94BDC" w:rsidP="00C94BDC">
      <w:pPr>
        <w:pStyle w:val="Heading4"/>
      </w:pPr>
      <w:r>
        <w:t>The situation has targeted children- at least 7,500 children killed</w:t>
      </w:r>
    </w:p>
    <w:p w:rsidR="00C94BDC" w:rsidRPr="00B66D6A" w:rsidRDefault="00C94BDC" w:rsidP="00C94BDC">
      <w:r w:rsidRPr="00B66D6A">
        <w:t xml:space="preserve">Edith M. </w:t>
      </w:r>
      <w:r w:rsidRPr="00B66D6A">
        <w:rPr>
          <w:b/>
          <w:sz w:val="26"/>
          <w:szCs w:val="26"/>
        </w:rPr>
        <w:t>Lederer,</w:t>
      </w:r>
      <w:r>
        <w:rPr>
          <w:sz w:val="26"/>
          <w:szCs w:val="26"/>
        </w:rPr>
        <w:t xml:space="preserve"> </w:t>
      </w:r>
      <w:r w:rsidRPr="00B66D6A">
        <w:t>Correspondent for the Associated Press</w:t>
      </w:r>
      <w:r w:rsidRPr="00B66D6A">
        <w:rPr>
          <w:sz w:val="26"/>
          <w:szCs w:val="26"/>
        </w:rPr>
        <w:t xml:space="preserve"> </w:t>
      </w:r>
      <w:r w:rsidRPr="00B66D6A">
        <w:rPr>
          <w:b/>
          <w:sz w:val="26"/>
          <w:szCs w:val="26"/>
        </w:rPr>
        <w:t>6-29</w:t>
      </w:r>
      <w:r w:rsidRPr="00B66D6A">
        <w:t>-2019, "UN report: 7,500 kids killed or wounded in Yemen since 2013," AP NEWS, https://www.apnews.com/25365d9670d0422d90ecce66c451fa0f</w:t>
      </w:r>
    </w:p>
    <w:p w:rsidR="00EE573F" w:rsidRDefault="00C94BDC" w:rsidP="00205D3B">
      <w:pPr>
        <w:rPr>
          <w:b/>
          <w:u w:val="single"/>
        </w:rPr>
      </w:pPr>
      <w:r w:rsidRPr="00B66D6A">
        <w:t xml:space="preserve">UNITED NATIONS (AP) </w:t>
      </w:r>
      <w:r w:rsidRPr="00277A49">
        <w:rPr>
          <w:b/>
          <w:highlight w:val="cyan"/>
          <w:u w:val="single"/>
        </w:rPr>
        <w:t>— Over 7,500 children have been killed or wounded in Yemen in the last 5 1/2 years as a result of airstrikes, shelling, fighting, suicide attacks, mines and other unexploded ordnance</w:t>
      </w:r>
      <w:r w:rsidRPr="00B66D6A">
        <w:t>, according to a U.N. report released Friday.</w:t>
      </w:r>
      <w:r>
        <w:t xml:space="preserve"> </w:t>
      </w:r>
      <w:r w:rsidRPr="00B66D6A">
        <w:t xml:space="preserve">The report by Secretary-General Antonio Guterres said the </w:t>
      </w:r>
      <w:r w:rsidRPr="00277A49">
        <w:rPr>
          <w:b/>
          <w:highlight w:val="cyan"/>
          <w:u w:val="single"/>
        </w:rPr>
        <w:t>killings</w:t>
      </w:r>
      <w:r w:rsidRPr="00B66D6A">
        <w:t xml:space="preserve"> and injuries </w:t>
      </w:r>
      <w:r w:rsidRPr="00B66D6A">
        <w:rPr>
          <w:b/>
          <w:u w:val="single"/>
        </w:rPr>
        <w:t>were among 11,779 grave violations against children during the period</w:t>
      </w:r>
      <w:r w:rsidRPr="00B66D6A">
        <w:t xml:space="preserve"> between April 1, 2013 and Dec. 31, 2018.</w:t>
      </w:r>
      <w:r>
        <w:t xml:space="preserve"> </w:t>
      </w:r>
      <w:r w:rsidRPr="00B66D6A">
        <w:t xml:space="preserve">It said </w:t>
      </w:r>
      <w:r w:rsidRPr="00277A49">
        <w:rPr>
          <w:b/>
          <w:highlight w:val="cyan"/>
          <w:u w:val="single"/>
        </w:rPr>
        <w:t>the figures are likely to be worse because monitoring Yemen has become increasingly difficult.</w:t>
      </w:r>
    </w:p>
    <w:p w:rsidR="00A07B03" w:rsidRDefault="00A07B03" w:rsidP="00A07B03">
      <w:pPr>
        <w:pStyle w:val="Heading3"/>
      </w:pPr>
      <w:r>
        <w:t>Extension – Structural violence outweighs</w:t>
      </w:r>
    </w:p>
    <w:p w:rsidR="00A07B03" w:rsidRPr="00F95C58" w:rsidRDefault="00A07B03" w:rsidP="00A07B03">
      <w:pPr>
        <w:pStyle w:val="Heading4"/>
        <w:rPr>
          <w:rFonts w:cs="Times New Roman"/>
        </w:rPr>
      </w:pPr>
      <w:r w:rsidRPr="00F95C58">
        <w:rPr>
          <w:rFonts w:cs="Times New Roman"/>
        </w:rPr>
        <w:t xml:space="preserve">Structural violence outweighs---it creates </w:t>
      </w:r>
      <w:r w:rsidRPr="00F95C58">
        <w:rPr>
          <w:rFonts w:cs="Times New Roman"/>
          <w:u w:val="single"/>
        </w:rPr>
        <w:t>permanent conditions</w:t>
      </w:r>
      <w:r w:rsidRPr="00F95C58">
        <w:rPr>
          <w:rFonts w:cs="Times New Roman"/>
        </w:rPr>
        <w:t xml:space="preserve"> of social and environmental destruction that make war inevitable and culminate in extinction</w:t>
      </w:r>
    </w:p>
    <w:p w:rsidR="00A07B03" w:rsidRPr="00F95C58" w:rsidRDefault="00A07B03" w:rsidP="00A07B03">
      <w:pPr>
        <w:rPr>
          <w:b/>
          <w:szCs w:val="24"/>
        </w:rPr>
      </w:pPr>
      <w:r w:rsidRPr="00AE6BDD">
        <w:rPr>
          <w:rStyle w:val="Style13ptBold"/>
        </w:rPr>
        <w:t xml:space="preserve">Szentes </w:t>
      </w:r>
      <w:r>
        <w:rPr>
          <w:rStyle w:val="Style13ptBold"/>
        </w:rPr>
        <w:t>200</w:t>
      </w:r>
      <w:r w:rsidRPr="00AE6BDD">
        <w:rPr>
          <w:rStyle w:val="Style13ptBold"/>
        </w:rPr>
        <w:t>8</w:t>
      </w:r>
      <w:r w:rsidRPr="00F95C58">
        <w:rPr>
          <w:b/>
          <w:bCs/>
        </w:rPr>
        <w:t xml:space="preserve"> </w:t>
      </w:r>
      <w:r w:rsidRPr="00F95C58">
        <w:t>– Tamás Szentes, Professor Emeritus at the Corvinus University of Budapest, “Globalisation and Prospects of the World Society”, 4-22, http://www.eadi.org/fileadmin/Documents/Events/exco/Glob.___prospects_-_jav..pdf [language modified]</w:t>
      </w:r>
    </w:p>
    <w:p w:rsidR="00A07B03" w:rsidRPr="008B21C0" w:rsidRDefault="00A07B03" w:rsidP="008B21C0">
      <w:pPr>
        <w:rPr>
          <w:sz w:val="16"/>
          <w:szCs w:val="14"/>
        </w:rPr>
      </w:pPr>
      <w:r w:rsidRPr="00F95C58">
        <w:rPr>
          <w:sz w:val="16"/>
          <w:szCs w:val="14"/>
        </w:rPr>
        <w:t xml:space="preserve">It’ s a common place that </w:t>
      </w:r>
      <w:r w:rsidRPr="00A80E24">
        <w:rPr>
          <w:rStyle w:val="StyleUnderline"/>
        </w:rPr>
        <w:t xml:space="preserve">human society can </w:t>
      </w:r>
      <w:r w:rsidRPr="00A80E24">
        <w:rPr>
          <w:rStyle w:val="Emphasis"/>
        </w:rPr>
        <w:t>survive</w:t>
      </w:r>
      <w:r w:rsidRPr="00A80E24">
        <w:rPr>
          <w:sz w:val="16"/>
          <w:szCs w:val="14"/>
        </w:rPr>
        <w:t xml:space="preserve"> and develop </w:t>
      </w:r>
      <w:r w:rsidRPr="00A80E24">
        <w:rPr>
          <w:rStyle w:val="StyleUnderline"/>
        </w:rPr>
        <w:t>only in a lasting real peace</w:t>
      </w:r>
      <w:r w:rsidRPr="00A80E24">
        <w:rPr>
          <w:sz w:val="16"/>
          <w:szCs w:val="14"/>
        </w:rPr>
        <w:t>. Without peace countries cannot develop. Although since 1945 there has been no world war, but --numerous local wars took place, --terrorism has spread all over the world, undermining security even in the most developed and powerful countries, --</w:t>
      </w:r>
      <w:r w:rsidRPr="00A80E24">
        <w:rPr>
          <w:rStyle w:val="StyleUnderline"/>
        </w:rPr>
        <w:t>arms race and militarisation have</w:t>
      </w:r>
      <w:r w:rsidRPr="00A80E24">
        <w:rPr>
          <w:sz w:val="16"/>
          <w:szCs w:val="14"/>
        </w:rPr>
        <w:t xml:space="preserve"> not ended with the collapse of the Soviet bloc, but </w:t>
      </w:r>
      <w:r w:rsidRPr="00A80E24">
        <w:rPr>
          <w:rStyle w:val="StyleUnderline"/>
        </w:rPr>
        <w:t>escalated</w:t>
      </w:r>
      <w:r w:rsidRPr="00A80E24">
        <w:rPr>
          <w:sz w:val="16"/>
          <w:szCs w:val="14"/>
        </w:rPr>
        <w:t xml:space="preserve"> and continued</w:t>
      </w:r>
      <w:r w:rsidRPr="00F95C58">
        <w:rPr>
          <w:sz w:val="16"/>
          <w:szCs w:val="14"/>
        </w:rPr>
        <w:t>, extending also to weapons of mass destruction and misusing enormous resources badly needed for development, --</w:t>
      </w:r>
      <w:r w:rsidRPr="00F95C58">
        <w:rPr>
          <w:rStyle w:val="underline"/>
        </w:rPr>
        <w:t xml:space="preserve">many </w:t>
      </w:r>
      <w:r w:rsidRPr="00277A49">
        <w:rPr>
          <w:rStyle w:val="Emphasis"/>
          <w:highlight w:val="cyan"/>
        </w:rPr>
        <w:t>“invisible wars”</w:t>
      </w:r>
      <w:r w:rsidRPr="00277A49">
        <w:rPr>
          <w:rStyle w:val="underline"/>
          <w:highlight w:val="cyan"/>
        </w:rPr>
        <w:t xml:space="preserve"> are suffered</w:t>
      </w:r>
      <w:r w:rsidRPr="00F95C58">
        <w:rPr>
          <w:rStyle w:val="underline"/>
        </w:rPr>
        <w:t xml:space="preserve"> by the poor</w:t>
      </w:r>
      <w:r w:rsidRPr="00F95C58">
        <w:rPr>
          <w:sz w:val="16"/>
          <w:szCs w:val="14"/>
        </w:rPr>
        <w:t xml:space="preserve"> and oppressed people, </w:t>
      </w:r>
      <w:r w:rsidRPr="00277A49">
        <w:rPr>
          <w:rStyle w:val="underline"/>
          <w:highlight w:val="cyan"/>
        </w:rPr>
        <w:t>manifested in mass misery, poverty</w:t>
      </w:r>
      <w:r w:rsidRPr="00F95C58">
        <w:rPr>
          <w:rStyle w:val="underline"/>
        </w:rPr>
        <w:t xml:space="preserve">, unemployment, homelessness, </w:t>
      </w:r>
      <w:r w:rsidRPr="00277A49">
        <w:rPr>
          <w:rStyle w:val="underline"/>
          <w:highlight w:val="cyan"/>
        </w:rPr>
        <w:t>starvation</w:t>
      </w:r>
      <w:r w:rsidRPr="00F95C58">
        <w:rPr>
          <w:sz w:val="16"/>
          <w:szCs w:val="14"/>
        </w:rPr>
        <w:t xml:space="preserve"> and malnutrition, </w:t>
      </w:r>
      <w:r w:rsidRPr="00277A49">
        <w:rPr>
          <w:rStyle w:val="StyleUnderline"/>
          <w:highlight w:val="cyan"/>
        </w:rPr>
        <w:t>epidemics</w:t>
      </w:r>
      <w:r w:rsidRPr="00F95C58">
        <w:rPr>
          <w:rStyle w:val="StyleUnderline"/>
        </w:rPr>
        <w:t xml:space="preserve"> and poor health conditions,</w:t>
      </w:r>
      <w:r w:rsidRPr="00F95C58">
        <w:rPr>
          <w:sz w:val="16"/>
          <w:szCs w:val="14"/>
        </w:rPr>
        <w:t xml:space="preserve"> </w:t>
      </w:r>
      <w:r w:rsidRPr="00277A49">
        <w:rPr>
          <w:rStyle w:val="underline"/>
          <w:highlight w:val="cyan"/>
        </w:rPr>
        <w:t>exploitation</w:t>
      </w:r>
      <w:r w:rsidRPr="00F95C58">
        <w:rPr>
          <w:rStyle w:val="underline"/>
        </w:rPr>
        <w:t xml:space="preserve"> and oppression</w:t>
      </w:r>
      <w:r w:rsidRPr="00F95C58">
        <w:rPr>
          <w:sz w:val="16"/>
          <w:szCs w:val="14"/>
        </w:rPr>
        <w:t xml:space="preserve">, </w:t>
      </w:r>
      <w:r w:rsidRPr="00277A49">
        <w:rPr>
          <w:rStyle w:val="StyleUnderline"/>
          <w:highlight w:val="cyan"/>
        </w:rPr>
        <w:t>racial</w:t>
      </w:r>
      <w:r w:rsidRPr="00F95C58">
        <w:rPr>
          <w:rStyle w:val="StyleUnderline"/>
        </w:rPr>
        <w:t xml:space="preserve"> and other </w:t>
      </w:r>
      <w:r w:rsidRPr="00277A49">
        <w:rPr>
          <w:rStyle w:val="StyleUnderline"/>
          <w:highlight w:val="cyan"/>
        </w:rPr>
        <w:t>discrimination</w:t>
      </w:r>
      <w:r w:rsidRPr="00F95C58">
        <w:rPr>
          <w:sz w:val="16"/>
          <w:szCs w:val="14"/>
        </w:rPr>
        <w:t xml:space="preserve">, physical terror, </w:t>
      </w:r>
      <w:r w:rsidRPr="00F95C58">
        <w:rPr>
          <w:rStyle w:val="StyleUnderline"/>
        </w:rPr>
        <w:t>organised injustice</w:t>
      </w:r>
      <w:r w:rsidRPr="00F95C58">
        <w:rPr>
          <w:sz w:val="16"/>
          <w:szCs w:val="14"/>
        </w:rPr>
        <w:t xml:space="preserve">, disguised forms of violence, the denial or regular infringement of the democratic rights of citizens, women, youth, ethnic or religious minorities, etc., </w:t>
      </w:r>
      <w:r w:rsidRPr="00277A49">
        <w:rPr>
          <w:rStyle w:val="underline"/>
          <w:highlight w:val="cyan"/>
        </w:rPr>
        <w:t>and</w:t>
      </w:r>
      <w:r w:rsidRPr="00F95C58">
        <w:rPr>
          <w:sz w:val="16"/>
          <w:szCs w:val="14"/>
        </w:rPr>
        <w:t xml:space="preserve"> last but not least, </w:t>
      </w:r>
      <w:r w:rsidRPr="00F95C58">
        <w:rPr>
          <w:rStyle w:val="underline"/>
        </w:rPr>
        <w:t>in the degradation of human environment</w:t>
      </w:r>
      <w:r w:rsidRPr="00F95C58">
        <w:rPr>
          <w:sz w:val="16"/>
          <w:szCs w:val="14"/>
        </w:rPr>
        <w:t>, which means that --</w:t>
      </w:r>
      <w:r w:rsidRPr="00F95C58">
        <w:rPr>
          <w:rStyle w:val="Emphasis"/>
        </w:rPr>
        <w:t>the “war against Nature”</w:t>
      </w:r>
      <w:r w:rsidRPr="00F95C58">
        <w:rPr>
          <w:sz w:val="16"/>
          <w:szCs w:val="14"/>
        </w:rPr>
        <w:t xml:space="preserve">, i.e. the disturbance of ecological balance, wasteful management of natural resources, </w:t>
      </w:r>
      <w:r w:rsidRPr="00F95C58">
        <w:rPr>
          <w:rStyle w:val="StyleUnderline"/>
        </w:rPr>
        <w:t xml:space="preserve">and </w:t>
      </w:r>
      <w:r w:rsidRPr="00277A49">
        <w:rPr>
          <w:rStyle w:val="StyleUnderline"/>
          <w:highlight w:val="cyan"/>
        </w:rPr>
        <w:t>large-scale pollution</w:t>
      </w:r>
      <w:r w:rsidRPr="00F95C58">
        <w:rPr>
          <w:rStyle w:val="StyleUnderline"/>
        </w:rPr>
        <w:t xml:space="preserve"> of our environment</w:t>
      </w:r>
      <w:r w:rsidRPr="00F95C58">
        <w:rPr>
          <w:sz w:val="16"/>
          <w:szCs w:val="14"/>
        </w:rPr>
        <w:t xml:space="preserve">, is still going on, causing also losses and fatal dangers for human life. </w:t>
      </w:r>
      <w:r w:rsidRPr="00277A49">
        <w:rPr>
          <w:rStyle w:val="underline"/>
          <w:highlight w:val="cyan"/>
        </w:rPr>
        <w:t>Behind</w:t>
      </w:r>
      <w:r w:rsidRPr="00F95C58">
        <w:rPr>
          <w:rStyle w:val="underline"/>
        </w:rPr>
        <w:t xml:space="preserve"> </w:t>
      </w:r>
      <w:r w:rsidRPr="00F95C58">
        <w:rPr>
          <w:sz w:val="16"/>
          <w:szCs w:val="14"/>
        </w:rPr>
        <w:t xml:space="preserve">global terrorism and </w:t>
      </w:r>
      <w:r w:rsidRPr="00F95C58">
        <w:rPr>
          <w:rStyle w:val="underline"/>
        </w:rPr>
        <w:t xml:space="preserve">“invisible wars” </w:t>
      </w:r>
      <w:r w:rsidRPr="00277A49">
        <w:rPr>
          <w:rStyle w:val="underline"/>
          <w:highlight w:val="cyan"/>
        </w:rPr>
        <w:t>we find striking</w:t>
      </w:r>
      <w:r w:rsidRPr="00F95C58">
        <w:rPr>
          <w:rStyle w:val="underline"/>
        </w:rPr>
        <w:t xml:space="preserve"> international and intrasociety </w:t>
      </w:r>
      <w:r w:rsidRPr="00277A49">
        <w:rPr>
          <w:rStyle w:val="underline"/>
          <w:highlight w:val="cyan"/>
        </w:rPr>
        <w:t>inequities</w:t>
      </w:r>
      <w:r w:rsidRPr="00F95C58">
        <w:rPr>
          <w:rStyle w:val="underline"/>
        </w:rPr>
        <w:t xml:space="preserve"> and distorted development patterns</w:t>
      </w:r>
      <w:r w:rsidRPr="00F95C58">
        <w:rPr>
          <w:sz w:val="16"/>
          <w:szCs w:val="14"/>
        </w:rPr>
        <w:t xml:space="preserve"> , </w:t>
      </w:r>
      <w:r w:rsidRPr="00277A49">
        <w:rPr>
          <w:rStyle w:val="underline"/>
          <w:highlight w:val="cyan"/>
        </w:rPr>
        <w:t>which</w:t>
      </w:r>
      <w:r w:rsidRPr="00F95C58">
        <w:rPr>
          <w:rStyle w:val="underline"/>
        </w:rPr>
        <w:t xml:space="preserve"> tend to </w:t>
      </w:r>
      <w:r w:rsidRPr="00277A49">
        <w:rPr>
          <w:rStyle w:val="Emphasis"/>
          <w:highlight w:val="cyan"/>
        </w:rPr>
        <w:t>generate</w:t>
      </w:r>
      <w:r w:rsidRPr="00F95C58">
        <w:rPr>
          <w:rStyle w:val="Emphasis"/>
        </w:rPr>
        <w:t xml:space="preserve"> social as well as </w:t>
      </w:r>
      <w:r w:rsidRPr="00277A49">
        <w:rPr>
          <w:rStyle w:val="Emphasis"/>
          <w:highlight w:val="cyan"/>
        </w:rPr>
        <w:t>international tensions</w:t>
      </w:r>
      <w:r w:rsidRPr="00F95C58">
        <w:rPr>
          <w:sz w:val="16"/>
          <w:szCs w:val="14"/>
        </w:rPr>
        <w:t xml:space="preserve">, thus </w:t>
      </w:r>
      <w:r w:rsidRPr="00277A49">
        <w:rPr>
          <w:rStyle w:val="Emphasis"/>
          <w:highlight w:val="cyan"/>
          <w:bdr w:val="single" w:sz="4" w:space="0" w:color="auto"/>
        </w:rPr>
        <w:t>paving the way for</w:t>
      </w:r>
      <w:r w:rsidRPr="00F95C58">
        <w:rPr>
          <w:rStyle w:val="underline"/>
          <w:bdr w:val="single" w:sz="4" w:space="0" w:color="auto"/>
        </w:rPr>
        <w:t xml:space="preserve"> unrest and </w:t>
      </w:r>
      <w:r w:rsidRPr="00277A49">
        <w:rPr>
          <w:rStyle w:val="Emphasis"/>
          <w:highlight w:val="cyan"/>
          <w:bdr w:val="single" w:sz="4" w:space="0" w:color="auto"/>
        </w:rPr>
        <w:t>“visible” wars</w:t>
      </w:r>
      <w:r w:rsidRPr="00F95C58">
        <w:rPr>
          <w:sz w:val="16"/>
          <w:szCs w:val="14"/>
        </w:rPr>
        <w:t xml:space="preserve">. It is a commonplace now that peace is not merely the absence of war. </w:t>
      </w:r>
      <w:r w:rsidRPr="00F95C58">
        <w:rPr>
          <w:rStyle w:val="StyleUnderline"/>
        </w:rPr>
        <w:t xml:space="preserve">The </w:t>
      </w:r>
      <w:r w:rsidRPr="00277A49">
        <w:rPr>
          <w:rStyle w:val="Emphasis"/>
          <w:highlight w:val="cyan"/>
        </w:rPr>
        <w:t>prerequisites</w:t>
      </w:r>
      <w:r w:rsidRPr="00277A49">
        <w:rPr>
          <w:rStyle w:val="StyleUnderline"/>
          <w:highlight w:val="cyan"/>
        </w:rPr>
        <w:t xml:space="preserve"> of</w:t>
      </w:r>
      <w:r w:rsidRPr="00F95C58">
        <w:rPr>
          <w:rStyle w:val="StyleUnderline"/>
        </w:rPr>
        <w:t xml:space="preserve"> a </w:t>
      </w:r>
      <w:r w:rsidRPr="00277A49">
        <w:rPr>
          <w:rStyle w:val="Emphasis"/>
          <w:highlight w:val="cyan"/>
        </w:rPr>
        <w:t>lasting peace</w:t>
      </w:r>
      <w:r w:rsidRPr="00F95C58">
        <w:rPr>
          <w:sz w:val="16"/>
          <w:szCs w:val="14"/>
        </w:rPr>
        <w:t xml:space="preserve"> between and within societies </w:t>
      </w:r>
      <w:r w:rsidRPr="00277A49">
        <w:rPr>
          <w:rStyle w:val="Emphasis"/>
          <w:highlight w:val="cyan"/>
        </w:rPr>
        <w:t>involve not only</w:t>
      </w:r>
      <w:r w:rsidRPr="00F95C58">
        <w:rPr>
          <w:sz w:val="16"/>
          <w:szCs w:val="14"/>
        </w:rPr>
        <w:t xml:space="preserve"> - though, of course, necessarily - </w:t>
      </w:r>
      <w:r w:rsidRPr="00277A49">
        <w:rPr>
          <w:rStyle w:val="Emphasis"/>
          <w:highlight w:val="cyan"/>
        </w:rPr>
        <w:t>demilitarisation</w:t>
      </w:r>
      <w:r w:rsidRPr="00277A49">
        <w:rPr>
          <w:rStyle w:val="StyleUnderline"/>
          <w:highlight w:val="cyan"/>
        </w:rPr>
        <w:t>, but also</w:t>
      </w:r>
      <w:r w:rsidRPr="00F95C58">
        <w:rPr>
          <w:rStyle w:val="StyleUnderline"/>
        </w:rPr>
        <w:t xml:space="preserve"> a</w:t>
      </w:r>
      <w:r w:rsidRPr="00F95C58">
        <w:rPr>
          <w:sz w:val="16"/>
          <w:szCs w:val="14"/>
        </w:rPr>
        <w:t xml:space="preserve"> systematic </w:t>
      </w:r>
      <w:r w:rsidRPr="00F95C58">
        <w:rPr>
          <w:rStyle w:val="StyleUnderline"/>
        </w:rPr>
        <w:t>and</w:t>
      </w:r>
      <w:r w:rsidRPr="00F95C58">
        <w:rPr>
          <w:sz w:val="16"/>
          <w:szCs w:val="14"/>
        </w:rPr>
        <w:t xml:space="preserve"> gradual </w:t>
      </w:r>
      <w:r w:rsidRPr="00277A49">
        <w:rPr>
          <w:rStyle w:val="StyleUnderline"/>
          <w:highlight w:val="cyan"/>
        </w:rPr>
        <w:t>elimination of</w:t>
      </w:r>
      <w:r w:rsidRPr="00F95C58">
        <w:rPr>
          <w:rStyle w:val="StyleUnderline"/>
        </w:rPr>
        <w:t xml:space="preserve"> the </w:t>
      </w:r>
      <w:r w:rsidRPr="00277A49">
        <w:rPr>
          <w:rStyle w:val="StyleUnderline"/>
          <w:highlight w:val="cyan"/>
        </w:rPr>
        <w:t>roots of violence</w:t>
      </w:r>
      <w:r w:rsidRPr="00F95C58">
        <w:rPr>
          <w:rStyle w:val="StyleUnderline"/>
        </w:rPr>
        <w:t>, of the causes of “invisible wars”, of the structural and institutional bases of</w:t>
      </w:r>
      <w:r w:rsidRPr="00F95C58">
        <w:rPr>
          <w:sz w:val="16"/>
          <w:szCs w:val="14"/>
        </w:rPr>
        <w:t xml:space="preserve"> large-scale international and intra-society </w:t>
      </w:r>
      <w:r w:rsidRPr="00F95C58">
        <w:rPr>
          <w:rStyle w:val="StyleUnderline"/>
        </w:rPr>
        <w:t>inequalities,</w:t>
      </w:r>
      <w:r w:rsidRPr="00F95C58">
        <w:rPr>
          <w:sz w:val="16"/>
          <w:szCs w:val="14"/>
        </w:rPr>
        <w:t xml:space="preserve"> </w:t>
      </w:r>
      <w:r w:rsidRPr="00F95C58">
        <w:rPr>
          <w:rStyle w:val="StyleUnderline"/>
        </w:rPr>
        <w:t>exploitation and oppression</w:t>
      </w:r>
      <w:r w:rsidRPr="00F95C58">
        <w:rPr>
          <w:sz w:val="16"/>
          <w:szCs w:val="14"/>
        </w:rPr>
        <w:t xml:space="preserve">. </w:t>
      </w:r>
      <w:r w:rsidRPr="00277A49">
        <w:rPr>
          <w:rStyle w:val="Emphasis"/>
          <w:highlight w:val="cyan"/>
        </w:rPr>
        <w:t>Peace requires</w:t>
      </w:r>
      <w:r w:rsidRPr="00F95C58">
        <w:rPr>
          <w:rStyle w:val="Emphasis"/>
        </w:rPr>
        <w:t xml:space="preserve"> a process of</w:t>
      </w:r>
      <w:r w:rsidRPr="00F95C58">
        <w:rPr>
          <w:sz w:val="16"/>
          <w:szCs w:val="14"/>
        </w:rPr>
        <w:t xml:space="preserve"> social and national </w:t>
      </w:r>
      <w:r w:rsidRPr="00277A49">
        <w:rPr>
          <w:rStyle w:val="Emphasis"/>
          <w:highlight w:val="cyan"/>
        </w:rPr>
        <w:t>emancipation</w:t>
      </w:r>
      <w:r w:rsidRPr="00F95C58">
        <w:rPr>
          <w:sz w:val="16"/>
          <w:szCs w:val="14"/>
        </w:rPr>
        <w:t xml:space="preserve">,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t>
      </w:r>
      <w:r w:rsidRPr="00A80E24">
        <w:rPr>
          <w:sz w:val="16"/>
          <w:szCs w:val="14"/>
        </w:rPr>
        <w:t xml:space="preserve">world, </w:t>
      </w:r>
      <w:r w:rsidRPr="00A80E24">
        <w:rPr>
          <w:rStyle w:val="underline"/>
        </w:rPr>
        <w:t xml:space="preserve">peace </w:t>
      </w:r>
      <w:r w:rsidRPr="00A80E24">
        <w:rPr>
          <w:sz w:val="16"/>
          <w:szCs w:val="14"/>
        </w:rPr>
        <w:t xml:space="preserve">is indivisible in both time and space. It cannot exist if reduced to a period only after or before war, and </w:t>
      </w:r>
      <w:r w:rsidRPr="00A80E24">
        <w:rPr>
          <w:rStyle w:val="underline"/>
        </w:rPr>
        <w:t>cannot be safeguarded in one part of the world when some others suffer visible or invisible wars</w:t>
      </w:r>
      <w:r w:rsidRPr="00A80E24">
        <w:rPr>
          <w:sz w:val="16"/>
          <w:szCs w:val="14"/>
        </w:rPr>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A80E24">
        <w:rPr>
          <w:rStyle w:val="underline"/>
        </w:rPr>
        <w:t>no ecological balance can be ensured, unless the deep international development gap and intra-society inequalities are substantially reduced</w:t>
      </w:r>
      <w:r w:rsidRPr="00A80E24">
        <w:rPr>
          <w:sz w:val="16"/>
          <w:szCs w:val="14"/>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A80E24">
        <w:rPr>
          <w:u w:val="single"/>
        </w:rPr>
        <w:t>the</w:t>
      </w:r>
      <w:r w:rsidRPr="00A80E24">
        <w:rPr>
          <w:sz w:val="16"/>
          <w:szCs w:val="14"/>
        </w:rPr>
        <w:t xml:space="preserve"> actual </w:t>
      </w:r>
      <w:r w:rsidRPr="00A80E24">
        <w:rPr>
          <w:u w:val="single"/>
        </w:rPr>
        <w:t>question is not about “sustainability of development” but</w:t>
      </w:r>
      <w:r w:rsidRPr="00A80E24">
        <w:rPr>
          <w:sz w:val="16"/>
          <w:szCs w:val="14"/>
        </w:rPr>
        <w:t xml:space="preserve"> rather </w:t>
      </w:r>
      <w:r w:rsidRPr="00A80E24">
        <w:rPr>
          <w:rStyle w:val="Emphasis"/>
        </w:rPr>
        <w:t>about the “sustainability of human life”, i.e. survival of [hu]mankind</w:t>
      </w:r>
      <w:r w:rsidRPr="00A80E24">
        <w:rPr>
          <w:rStyle w:val="StyleUnderline"/>
        </w:rPr>
        <w:t xml:space="preserve"> – because of </w:t>
      </w:r>
      <w:r w:rsidRPr="00A80E24">
        <w:rPr>
          <w:rStyle w:val="Emphasis"/>
        </w:rPr>
        <w:t>ecological imbalance</w:t>
      </w:r>
      <w:r w:rsidRPr="00A80E24">
        <w:rPr>
          <w:rStyle w:val="StyleUnderline"/>
        </w:rPr>
        <w:t xml:space="preserve"> and </w:t>
      </w:r>
      <w:r w:rsidRPr="00A80E24">
        <w:rPr>
          <w:rStyle w:val="Emphasis"/>
        </w:rPr>
        <w:t>globalised terrorism</w:t>
      </w:r>
      <w:r w:rsidRPr="00A80E24">
        <w:rPr>
          <w:sz w:val="16"/>
          <w:szCs w:val="14"/>
        </w:rPr>
        <w:t xml:space="preserve">.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t>
      </w:r>
      <w:r w:rsidRPr="00A80E24">
        <w:rPr>
          <w:rStyle w:val="StyleUnderline"/>
        </w:rPr>
        <w:t>we live in an</w:t>
      </w:r>
      <w:r w:rsidRPr="00A80E24">
        <w:rPr>
          <w:sz w:val="16"/>
          <w:szCs w:val="14"/>
        </w:rPr>
        <w:t xml:space="preserve"> </w:t>
      </w:r>
      <w:r w:rsidRPr="00A80E24">
        <w:rPr>
          <w:rStyle w:val="StyleUnderline"/>
        </w:rPr>
        <w:t xml:space="preserve">almost </w:t>
      </w:r>
      <w:r w:rsidRPr="00A80E24">
        <w:rPr>
          <w:rStyle w:val="Emphasis"/>
        </w:rPr>
        <w:t>permanent crisis</w:t>
      </w:r>
      <w:r w:rsidRPr="00A80E24">
        <w:rPr>
          <w:sz w:val="16"/>
          <w:szCs w:val="14"/>
        </w:rPr>
        <w:t xml:space="preserve"> of the world society, which is multidimensional in nature, involving not only economic but also socio-psychological, behavioural, cultural and political aspects. </w:t>
      </w:r>
      <w:r w:rsidRPr="00A80E24">
        <w:rPr>
          <w:rStyle w:val="underline"/>
        </w:rPr>
        <w:t>The narrow-minded, election-oriented</w:t>
      </w:r>
      <w:r w:rsidRPr="00F95C58">
        <w:rPr>
          <w:rStyle w:val="underline"/>
        </w:rPr>
        <w:t>, selfish behaviour motivated by thirst for power and wealth,</w:t>
      </w:r>
      <w:r w:rsidRPr="00F95C58">
        <w:rPr>
          <w:sz w:val="16"/>
          <w:szCs w:val="14"/>
        </w:rPr>
        <w:t xml:space="preserve"> which still characterise the political leadership almost all over the world, </w:t>
      </w:r>
      <w:r w:rsidRPr="00F95C58">
        <w:rPr>
          <w:rStyle w:val="underline"/>
        </w:rPr>
        <w:t>paves the way for the final, last catastrophe</w:t>
      </w:r>
      <w:r w:rsidRPr="00F95C58">
        <w:rPr>
          <w:sz w:val="16"/>
          <w:szCs w:val="14"/>
        </w:rPr>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F95C58">
        <w:rPr>
          <w:rStyle w:val="underline"/>
        </w:rPr>
        <w:t xml:space="preserve">Under the circumstances provided by rapidly progressing science and technological revolutions, </w:t>
      </w:r>
      <w:r w:rsidRPr="00277A49">
        <w:rPr>
          <w:rStyle w:val="Emphasis"/>
          <w:highlight w:val="cyan"/>
        </w:rPr>
        <w:t>human society cannot survive unless</w:t>
      </w:r>
      <w:r w:rsidRPr="00F95C58">
        <w:rPr>
          <w:rStyle w:val="underline"/>
        </w:rPr>
        <w:t xml:space="preserve"> such </w:t>
      </w:r>
      <w:r w:rsidRPr="00277A49">
        <w:rPr>
          <w:rStyle w:val="underline"/>
          <w:highlight w:val="cyan"/>
        </w:rPr>
        <w:t>profound</w:t>
      </w:r>
      <w:r w:rsidRPr="00F95C58">
        <w:rPr>
          <w:rStyle w:val="underline"/>
        </w:rPr>
        <w:t xml:space="preserve"> </w:t>
      </w:r>
      <w:r w:rsidRPr="00F95C58">
        <w:rPr>
          <w:rStyle w:val="Emphasis"/>
        </w:rPr>
        <w:t xml:space="preserve">intra-society and international </w:t>
      </w:r>
      <w:r w:rsidRPr="00277A49">
        <w:rPr>
          <w:rStyle w:val="Emphasis"/>
          <w:highlight w:val="cyan"/>
        </w:rPr>
        <w:t>inequalities</w:t>
      </w:r>
      <w:r w:rsidRPr="00277A49">
        <w:rPr>
          <w:rStyle w:val="underline"/>
          <w:highlight w:val="cyan"/>
        </w:rPr>
        <w:t xml:space="preserve"> prevailing</w:t>
      </w:r>
      <w:r w:rsidRPr="00F95C58">
        <w:rPr>
          <w:rStyle w:val="underline"/>
        </w:rPr>
        <w:t xml:space="preserve"> today </w:t>
      </w:r>
      <w:r w:rsidRPr="00277A49">
        <w:rPr>
          <w:rStyle w:val="Emphasis"/>
          <w:highlight w:val="cyan"/>
        </w:rPr>
        <w:t>are</w:t>
      </w:r>
      <w:r w:rsidRPr="00F95C58">
        <w:rPr>
          <w:rStyle w:val="underline"/>
        </w:rPr>
        <w:t xml:space="preserve"> soon </w:t>
      </w:r>
      <w:r w:rsidRPr="00277A49">
        <w:rPr>
          <w:rStyle w:val="Emphasis"/>
          <w:highlight w:val="cyan"/>
        </w:rPr>
        <w:t>eliminated</w:t>
      </w:r>
      <w:r w:rsidRPr="00F95C58">
        <w:rPr>
          <w:sz w:val="16"/>
          <w:szCs w:val="14"/>
        </w:rPr>
        <w:t xml:space="preserve">. Like a single spacecraft, the </w:t>
      </w:r>
      <w:r w:rsidRPr="00F95C58">
        <w:rPr>
          <w:rStyle w:val="Emphasis"/>
        </w:rPr>
        <w:t>Earth can no longer afford to have</w:t>
      </w:r>
      <w:r w:rsidRPr="00F95C58">
        <w:rPr>
          <w:sz w:val="16"/>
          <w:szCs w:val="14"/>
        </w:rPr>
        <w:t xml:space="preserve"> a 'crew' divided into </w:t>
      </w:r>
      <w:r w:rsidRPr="00F95C58">
        <w:rPr>
          <w:u w:val="single"/>
        </w:rPr>
        <w:t>two parts: the rich, privileged</w:t>
      </w:r>
      <w:r w:rsidRPr="00F95C58">
        <w:rPr>
          <w:sz w:val="16"/>
          <w:szCs w:val="14"/>
        </w:rPr>
        <w:t xml:space="preserve">, wellfed, well-educated, </w:t>
      </w:r>
      <w:r w:rsidRPr="00F95C58">
        <w:rPr>
          <w:u w:val="single"/>
        </w:rPr>
        <w:t>on the one hand, and the poor, deprived</w:t>
      </w:r>
      <w:r w:rsidRPr="00F95C58">
        <w:rPr>
          <w:sz w:val="16"/>
          <w:szCs w:val="14"/>
        </w:rPr>
        <w:t xml:space="preserve">, starving, sick and uneducated, </w:t>
      </w:r>
      <w:r w:rsidRPr="00F95C58">
        <w:rPr>
          <w:u w:val="single"/>
        </w:rPr>
        <w:t>on the other</w:t>
      </w:r>
      <w:r w:rsidRPr="00F95C58">
        <w:rPr>
          <w:sz w:val="16"/>
          <w:szCs w:val="14"/>
        </w:rPr>
        <w:t>.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rsidR="00A07B03" w:rsidRPr="00FE2D7E" w:rsidRDefault="00A07B03" w:rsidP="00A07B03">
      <w:pPr>
        <w:pStyle w:val="Heading4"/>
        <w:rPr>
          <w:rFonts w:cs="Times New Roman"/>
        </w:rPr>
      </w:pPr>
      <w:r w:rsidRPr="00FE2D7E">
        <w:rPr>
          <w:rFonts w:cs="Times New Roman"/>
        </w:rPr>
        <w:t>War subsets structural violence --- their focus trades-off with the unique features of organized violence.</w:t>
      </w:r>
    </w:p>
    <w:p w:rsidR="00A07B03" w:rsidRPr="00FE2D7E" w:rsidRDefault="00A07B03" w:rsidP="00A07B03">
      <w:pPr>
        <w:rPr>
          <w:b/>
          <w:sz w:val="26"/>
        </w:rPr>
      </w:pPr>
      <w:r w:rsidRPr="00FE2D7E">
        <w:t xml:space="preserve">Tarak </w:t>
      </w:r>
      <w:r w:rsidRPr="00FE2D7E">
        <w:rPr>
          <w:rStyle w:val="Style13ptBold"/>
        </w:rPr>
        <w:t>BARKAWI 12</w:t>
      </w:r>
      <w:r w:rsidRPr="00FE2D7E">
        <w:t xml:space="preserve">. Associate Professor of Politics, New School for Social Research. “Of Camps and Critiques: A Reply to ‘Security, War, Violence.’” </w:t>
      </w:r>
      <w:r w:rsidRPr="00FE2D7E">
        <w:rPr>
          <w:i/>
        </w:rPr>
        <w:t>Millennium Journal of International Studies</w:t>
      </w:r>
      <w:r w:rsidRPr="00FE2D7E">
        <w:t xml:space="preserve"> 41(1): 124-30. Emory Libraries.</w:t>
      </w:r>
    </w:p>
    <w:p w:rsidR="00A07B03" w:rsidRDefault="00A07B03" w:rsidP="00A07B03">
      <w:pPr>
        <w:rPr>
          <w:sz w:val="16"/>
        </w:rPr>
      </w:pPr>
      <w:r w:rsidRPr="00FE2D7E">
        <w:rPr>
          <w:rStyle w:val="StyleUnderline"/>
        </w:rPr>
        <w:t>A final totalising move</w:t>
      </w:r>
      <w:r w:rsidRPr="00FE2D7E">
        <w:rPr>
          <w:sz w:val="16"/>
        </w:rPr>
        <w:t xml:space="preserve"> in ‘Security, War, Violence’ </w:t>
      </w:r>
      <w:r w:rsidRPr="00FE2D7E">
        <w:rPr>
          <w:rStyle w:val="StyleUnderline"/>
        </w:rPr>
        <w:t>is the idea that the study of war should be subsumed under the category of ‘violence’</w:t>
      </w:r>
      <w:r w:rsidRPr="00FE2D7E">
        <w:rPr>
          <w:sz w:val="16"/>
        </w:rPr>
        <w:t xml:space="preserve">. </w:t>
      </w:r>
      <w:r w:rsidRPr="00FE2D7E">
        <w:rPr>
          <w:rStyle w:val="StyleUnderline"/>
        </w:rPr>
        <w:t>The reasons offered for this are: violence does not entail a hierarchy in which war is privileged; a focus on violence encourages us to see war in relational terms</w:t>
      </w:r>
      <w:r w:rsidRPr="00FE2D7E">
        <w:rPr>
          <w:sz w:val="16"/>
        </w:rPr>
        <w:t xml:space="preserve"> and makes visible other kinds of violence besides that of war; and that the analysis of violence somehow enables the disentangling of politics from war and a proper critique of liberal violence.22 </w:t>
      </w:r>
      <w:r w:rsidRPr="00FE2D7E">
        <w:rPr>
          <w:rStyle w:val="StyleUnderline"/>
        </w:rPr>
        <w:t>I have no</w:t>
      </w:r>
      <w:r w:rsidRPr="00FE2D7E">
        <w:rPr>
          <w:sz w:val="16"/>
        </w:rPr>
        <w:t xml:space="preserve"> particular </w:t>
      </w:r>
      <w:r w:rsidRPr="00FE2D7E">
        <w:rPr>
          <w:rStyle w:val="StyleUnderline"/>
        </w:rPr>
        <w:t xml:space="preserve">objection to </w:t>
      </w:r>
      <w:r w:rsidRPr="00277A49">
        <w:rPr>
          <w:rStyle w:val="StyleUnderline"/>
          <w:highlight w:val="cyan"/>
        </w:rPr>
        <w:t>the study of violence</w:t>
      </w:r>
      <w:r w:rsidRPr="00FE2D7E">
        <w:rPr>
          <w:sz w:val="16"/>
        </w:rPr>
        <w:t xml:space="preserve">, and I certainly think there should be more of it in the social sciences. </w:t>
      </w:r>
      <w:r w:rsidRPr="00277A49">
        <w:rPr>
          <w:rStyle w:val="StyleUnderline"/>
          <w:highlight w:val="cyan"/>
        </w:rPr>
        <w:t xml:space="preserve">However, why and how this </w:t>
      </w:r>
      <w:r w:rsidRPr="00FE2D7E">
        <w:rPr>
          <w:rStyle w:val="Emphasis"/>
        </w:rPr>
        <w:t xml:space="preserve">obviates or </w:t>
      </w:r>
      <w:r w:rsidRPr="00277A49">
        <w:rPr>
          <w:rStyle w:val="Emphasis"/>
          <w:highlight w:val="cyan"/>
        </w:rPr>
        <w:t>subsumes</w:t>
      </w:r>
      <w:r w:rsidRPr="00FE2D7E">
        <w:rPr>
          <w:rStyle w:val="StyleUnderline"/>
        </w:rPr>
        <w:t xml:space="preserve"> the study of </w:t>
      </w:r>
      <w:r w:rsidRPr="00277A49">
        <w:rPr>
          <w:rStyle w:val="StyleUnderline"/>
          <w:highlight w:val="cyan"/>
        </w:rPr>
        <w:t>war is obscure</w:t>
      </w:r>
      <w:r w:rsidRPr="00FE2D7E">
        <w:rPr>
          <w:sz w:val="16"/>
        </w:rPr>
        <w:t xml:space="preserve"> to me. </w:t>
      </w:r>
      <w:r w:rsidRPr="00FE2D7E">
        <w:rPr>
          <w:rStyle w:val="StyleUnderline"/>
        </w:rPr>
        <w:t>Is war not historically significant enough to justify inquiry into it</w:t>
      </w:r>
      <w:r w:rsidRPr="00FE2D7E">
        <w:rPr>
          <w:sz w:val="16"/>
        </w:rPr>
        <w:t xml:space="preserve">? </w:t>
      </w:r>
      <w:r w:rsidRPr="00277A49">
        <w:rPr>
          <w:rStyle w:val="StyleUnderline"/>
          <w:highlight w:val="cyan"/>
        </w:rPr>
        <w:t>War is a more specific category relative to violence</w:t>
      </w:r>
      <w:r w:rsidRPr="00FE2D7E">
        <w:rPr>
          <w:rStyle w:val="StyleUnderline"/>
        </w:rPr>
        <w:t xml:space="preserve"> in general, </w:t>
      </w:r>
      <w:r w:rsidRPr="00277A49">
        <w:rPr>
          <w:rStyle w:val="StyleUnderline"/>
          <w:highlight w:val="cyan"/>
        </w:rPr>
        <w:t xml:space="preserve">referring to </w:t>
      </w:r>
      <w:r w:rsidRPr="00277A49">
        <w:rPr>
          <w:rStyle w:val="Emphasis"/>
          <w:highlight w:val="cyan"/>
        </w:rPr>
        <w:t>reciprocal organised violence</w:t>
      </w:r>
      <w:r w:rsidRPr="00277A49">
        <w:rPr>
          <w:rStyle w:val="StyleUnderline"/>
          <w:highlight w:val="cyan"/>
        </w:rPr>
        <w:t xml:space="preserve"> between political entities</w:t>
      </w:r>
      <w:r w:rsidRPr="00FE2D7E">
        <w:rPr>
          <w:sz w:val="16"/>
        </w:rPr>
        <w:t xml:space="preserve">. </w:t>
      </w:r>
      <w:r w:rsidRPr="00FE2D7E">
        <w:rPr>
          <w:rStyle w:val="StyleUnderline"/>
        </w:rPr>
        <w:t xml:space="preserve">I make no claims that the study of war should be privileged over that of other forms of violence. </w:t>
      </w:r>
      <w:r w:rsidRPr="00277A49">
        <w:rPr>
          <w:rStyle w:val="StyleUnderline"/>
          <w:highlight w:val="cyan"/>
        </w:rPr>
        <w:t>Both the violence of war, and</w:t>
      </w:r>
      <w:r w:rsidRPr="00FE2D7E">
        <w:rPr>
          <w:rStyle w:val="StyleUnderline"/>
        </w:rPr>
        <w:t xml:space="preserve"> that of, </w:t>
      </w:r>
      <w:r w:rsidRPr="00277A49">
        <w:rPr>
          <w:rStyle w:val="StyleUnderline"/>
          <w:highlight w:val="cyan"/>
        </w:rPr>
        <w:t>say, patriarchy, demand scholarly attention, but</w:t>
      </w:r>
      <w:r w:rsidRPr="00FE2D7E">
        <w:rPr>
          <w:rStyle w:val="StyleUnderline"/>
        </w:rPr>
        <w:t xml:space="preserve"> they </w:t>
      </w:r>
      <w:r w:rsidRPr="00277A49">
        <w:rPr>
          <w:rStyle w:val="StyleUnderline"/>
          <w:highlight w:val="cyan"/>
        </w:rPr>
        <w:t>are</w:t>
      </w:r>
      <w:r w:rsidRPr="00FE2D7E">
        <w:rPr>
          <w:rStyle w:val="StyleUnderline"/>
        </w:rPr>
        <w:t xml:space="preserve"> also </w:t>
      </w:r>
      <w:r w:rsidRPr="00277A49">
        <w:rPr>
          <w:rStyle w:val="StyleUnderline"/>
          <w:highlight w:val="cyan"/>
        </w:rPr>
        <w:t>distinct</w:t>
      </w:r>
      <w:r w:rsidRPr="00FE2D7E">
        <w:rPr>
          <w:rStyle w:val="StyleUnderline"/>
        </w:rPr>
        <w:t xml:space="preserve"> if related </w:t>
      </w:r>
      <w:r w:rsidRPr="00277A49">
        <w:rPr>
          <w:rStyle w:val="StyleUnderline"/>
          <w:highlight w:val="cyan"/>
        </w:rPr>
        <w:t xml:space="preserve">topics requiring </w:t>
      </w:r>
      <w:r w:rsidRPr="00277A49">
        <w:rPr>
          <w:rStyle w:val="Emphasis"/>
          <w:highlight w:val="cyan"/>
        </w:rPr>
        <w:t>different forms of theorisation and inquiry</w:t>
      </w:r>
      <w:r w:rsidRPr="00FE2D7E">
        <w:rPr>
          <w:sz w:val="16"/>
        </w:rPr>
        <w:t xml:space="preserve">. As for relationality, </w:t>
      </w:r>
      <w:r w:rsidRPr="00FE2D7E">
        <w:rPr>
          <w:rStyle w:val="StyleUnderline"/>
        </w:rPr>
        <w:t xml:space="preserve">the category of </w:t>
      </w:r>
      <w:r w:rsidRPr="00277A49">
        <w:rPr>
          <w:rStyle w:val="StyleUnderline"/>
          <w:highlight w:val="cyan"/>
        </w:rPr>
        <w:t>war is</w:t>
      </w:r>
      <w:r w:rsidRPr="00FE2D7E">
        <w:rPr>
          <w:rStyle w:val="StyleUnderline"/>
        </w:rPr>
        <w:t xml:space="preserve"> already </w:t>
      </w:r>
      <w:r w:rsidRPr="00277A49">
        <w:rPr>
          <w:rStyle w:val="Emphasis"/>
          <w:highlight w:val="cyan"/>
        </w:rPr>
        <w:t>inherently relational</w:t>
      </w:r>
      <w:r w:rsidRPr="00FE2D7E">
        <w:rPr>
          <w:rStyle w:val="StyleUnderline"/>
        </w:rPr>
        <w:t>; one does not need the concept of violence in general to see this</w:t>
      </w:r>
      <w:r w:rsidRPr="00FE2D7E">
        <w:rPr>
          <w:sz w:val="16"/>
        </w:rPr>
        <w:t xml:space="preserve">. </w:t>
      </w:r>
      <w:r w:rsidRPr="00FE2D7E">
        <w:rPr>
          <w:rStyle w:val="StyleUnderline"/>
        </w:rPr>
        <w:t xml:space="preserve">What precisely distinguishes war from many other kinds of violence, such as genocide or massacre, is that war is a relational form of violence in which </w:t>
      </w:r>
      <w:r w:rsidRPr="00277A49">
        <w:rPr>
          <w:rStyle w:val="StyleUnderline"/>
          <w:highlight w:val="cyan"/>
        </w:rPr>
        <w:t xml:space="preserve">the </w:t>
      </w:r>
      <w:r w:rsidRPr="00277A49">
        <w:rPr>
          <w:rStyle w:val="Emphasis"/>
          <w:highlight w:val="cyan"/>
        </w:rPr>
        <w:t>other side shoots back</w:t>
      </w:r>
      <w:r w:rsidRPr="00FE2D7E">
        <w:rPr>
          <w:sz w:val="16"/>
        </w:rPr>
        <w:t xml:space="preserve">. </w:t>
      </w:r>
      <w:r w:rsidRPr="00FE2D7E">
        <w:rPr>
          <w:rStyle w:val="StyleUnderline"/>
        </w:rPr>
        <w:t>This is ultimately the source of war’s generative social powers, for it is amidst the clash of arms that the truths which define social and political orders are brought into question</w:t>
      </w:r>
      <w:r w:rsidRPr="00FE2D7E">
        <w:rPr>
          <w:sz w:val="16"/>
        </w:rPr>
        <w:t xml:space="preserve">. </w:t>
      </w:r>
      <w:r w:rsidRPr="00277A49">
        <w:rPr>
          <w:rStyle w:val="StyleUnderline"/>
          <w:highlight w:val="cyan"/>
        </w:rPr>
        <w:t xml:space="preserve">A </w:t>
      </w:r>
      <w:r w:rsidRPr="00277A49">
        <w:rPr>
          <w:rStyle w:val="Emphasis"/>
          <w:highlight w:val="cyan"/>
        </w:rPr>
        <w:t>broader focus</w:t>
      </w:r>
      <w:r w:rsidRPr="00277A49">
        <w:rPr>
          <w:rStyle w:val="StyleUnderline"/>
          <w:highlight w:val="cyan"/>
        </w:rPr>
        <w:t xml:space="preserve"> on violence</w:t>
      </w:r>
      <w:r w:rsidRPr="00FE2D7E">
        <w:rPr>
          <w:rStyle w:val="StyleUnderline"/>
        </w:rPr>
        <w:t xml:space="preserve"> in general </w:t>
      </w:r>
      <w:r w:rsidRPr="00277A49">
        <w:rPr>
          <w:rStyle w:val="StyleUnderline"/>
          <w:highlight w:val="cyan"/>
        </w:rPr>
        <w:t xml:space="preserve">risks losing this </w:t>
      </w:r>
      <w:r w:rsidRPr="00277A49">
        <w:rPr>
          <w:rStyle w:val="Emphasis"/>
          <w:highlight w:val="cyan"/>
        </w:rPr>
        <w:t>central, distinctive character</w:t>
      </w:r>
      <w:r w:rsidRPr="00FE2D7E">
        <w:rPr>
          <w:rStyle w:val="StyleUnderline"/>
        </w:rPr>
        <w:t xml:space="preserve"> of the violence of war.</w:t>
      </w:r>
      <w:r w:rsidRPr="00FE2D7E">
        <w:rPr>
          <w:sz w:val="16"/>
        </w:rPr>
        <w:t xml:space="preserve"> </w:t>
      </w:r>
      <w:r w:rsidRPr="00FE2D7E">
        <w:rPr>
          <w:rStyle w:val="StyleUnderline"/>
        </w:rPr>
        <w:t>Is it really more theoretically or politically adequate to start referring to the Second World War as an instance of ‘violence’?</w:t>
      </w:r>
      <w:r w:rsidRPr="00FE2D7E">
        <w:rPr>
          <w:sz w:val="16"/>
        </w:rPr>
        <w:t xml:space="preserve"> Equally, </w:t>
      </w:r>
      <w:r w:rsidRPr="00277A49">
        <w:rPr>
          <w:rStyle w:val="StyleUnderline"/>
          <w:highlight w:val="cyan"/>
        </w:rPr>
        <w:t>while I am all for the analysis of</w:t>
      </w:r>
      <w:r w:rsidRPr="00FE2D7E">
        <w:rPr>
          <w:sz w:val="16"/>
        </w:rPr>
        <w:t xml:space="preserve"> liberal violence, another broad category which would include issues of </w:t>
      </w:r>
      <w:r w:rsidRPr="00277A49">
        <w:rPr>
          <w:rStyle w:val="Emphasis"/>
          <w:highlight w:val="cyan"/>
        </w:rPr>
        <w:t>‘structural violence’</w:t>
      </w:r>
      <w:r w:rsidRPr="00FE2D7E">
        <w:rPr>
          <w:rStyle w:val="StyleUnderline"/>
        </w:rPr>
        <w:t xml:space="preserve">, I also think </w:t>
      </w:r>
      <w:r w:rsidRPr="00277A49">
        <w:rPr>
          <w:rStyle w:val="StyleUnderline"/>
          <w:highlight w:val="cyan"/>
        </w:rPr>
        <w:t>we have far from exhausted the subject of</w:t>
      </w:r>
      <w:r w:rsidRPr="00FE2D7E">
        <w:rPr>
          <w:sz w:val="16"/>
        </w:rPr>
        <w:t xml:space="preserve"> liberalism and </w:t>
      </w:r>
      <w:r w:rsidRPr="00277A49">
        <w:rPr>
          <w:rStyle w:val="StyleUnderline"/>
          <w:highlight w:val="cyan"/>
        </w:rPr>
        <w:t>war</w:t>
      </w:r>
      <w:r w:rsidRPr="00FE2D7E">
        <w:rPr>
          <w:sz w:val="16"/>
        </w:rPr>
        <w:t>, an important area of inquiry now dominated by the mostly self-serving nostrums of the liberal peace debates.</w:t>
      </w:r>
    </w:p>
    <w:p w:rsidR="00A07B03" w:rsidRPr="00E2668B" w:rsidRDefault="00A07B03" w:rsidP="00A07B03">
      <w:pPr>
        <w:pStyle w:val="Heading4"/>
      </w:pPr>
      <w:r>
        <w:t xml:space="preserve">Reducing </w:t>
      </w:r>
      <w:r w:rsidRPr="009F048A">
        <w:t xml:space="preserve">actual systemic violence should be prioritized over </w:t>
      </w:r>
      <w:r>
        <w:t xml:space="preserve">economic or </w:t>
      </w:r>
      <w:r w:rsidRPr="009F048A">
        <w:t>geopolitical interests</w:t>
      </w:r>
      <w:r>
        <w:t xml:space="preserve"> </w:t>
      </w:r>
    </w:p>
    <w:p w:rsidR="00A07B03" w:rsidRDefault="00A07B03" w:rsidP="00A07B03">
      <w:r>
        <w:t xml:space="preserve">Radhya </w:t>
      </w:r>
      <w:r>
        <w:rPr>
          <w:rStyle w:val="Style13ptBold"/>
        </w:rPr>
        <w:t xml:space="preserve">Almutawakel &amp; </w:t>
      </w:r>
      <w:r>
        <w:t xml:space="preserve">Radhya </w:t>
      </w:r>
      <w:r>
        <w:rPr>
          <w:rStyle w:val="Style13ptBold"/>
        </w:rPr>
        <w:t>Alfaqih 20</w:t>
      </w:r>
      <w:r w:rsidRPr="00CC6A59">
        <w:rPr>
          <w:rStyle w:val="Style13ptBold"/>
        </w:rPr>
        <w:t>18</w:t>
      </w:r>
      <w:r>
        <w:t xml:space="preserve"> --- co-founders and leaders of Mwatana Organization for Human “Saudi Arabia and the United Arab Emirates Are Starving Yemenis to Death; </w:t>
      </w:r>
      <w:hyperlink r:id="rId161" w:history="1">
        <w:r w:rsidRPr="00124BA2">
          <w:rPr>
            <w:rStyle w:val="Hyperlink"/>
          </w:rPr>
          <w:t>https://foreignpolicy.com/2018/11/08/saudi-arabia-and-the-united-arab-emirates-are-starving-yemenis-to-death-mbs-khashoggi-famine-yemen-blockade-houthis/</w:t>
        </w:r>
      </w:hyperlink>
    </w:p>
    <w:p w:rsidR="00A07B03" w:rsidRDefault="00A07B03" w:rsidP="00A07B03">
      <w:r>
        <w:t>Jamal Khashoggi was but the latest victim of a reckless arrogance that has become the hallmark of Saudi Arabia’s foreign policy. Yemenis were saddened, but not surprised, at the extent of the brutality exhibited in Khashoggi’s killing, because our country has been living through this same Saudi brutality for almost four years.</w:t>
      </w:r>
    </w:p>
    <w:p w:rsidR="00A07B03" w:rsidRDefault="00A07B03" w:rsidP="00A07B03">
      <w:r w:rsidRPr="00086029">
        <w:rPr>
          <w:rStyle w:val="StyleUnderline"/>
        </w:rPr>
        <w:t xml:space="preserve">As human rights advocates working in Yemen, we are intimately familiar with </w:t>
      </w:r>
      <w:r w:rsidRPr="00086029">
        <w:rPr>
          <w:rStyle w:val="Emphasis"/>
        </w:rPr>
        <w:t>the violence, the killing of innocents, and the shredding of international norms</w:t>
      </w:r>
      <w:r w:rsidRPr="00086029">
        <w:rPr>
          <w:rStyle w:val="StyleUnderline"/>
        </w:rPr>
        <w:t xml:space="preserve"> that have been the hallmarks of Saudi Arabia’s military intervention in our country.</w:t>
      </w:r>
      <w:r>
        <w:t xml:space="preserve"> For nearly four years, Saudi Arabia has led a coalition, along with the United Arab Emirates, that has cynically and viciously bombarded Yemen’s cities, blockaded Yemen’s ports, and prevented humanitarian aid from reaching millions in need.</w:t>
      </w:r>
    </w:p>
    <w:p w:rsidR="00A07B03" w:rsidRDefault="00A07B03" w:rsidP="00A07B03">
      <w:r>
        <w:t>According to the Yemen Data Project, Saudi and Emirati aircraft have conducted over 18,500 air raids on Yemen since the war began—an average of over 14 attacks every day for over 1,300 days. They have bombed schools, hospitals, homes, markets, factories, roads, farms, and even historical sites. Tens of thousands of civilians, including thousands of children, have been killed or maimed by Saudi airstrikes.</w:t>
      </w:r>
    </w:p>
    <w:p w:rsidR="00A07B03" w:rsidRDefault="00A07B03" w:rsidP="00A07B03">
      <w:r>
        <w:t xml:space="preserve">But </w:t>
      </w:r>
      <w:r w:rsidRPr="00277A49">
        <w:rPr>
          <w:rStyle w:val="StyleUnderline"/>
          <w:highlight w:val="cyan"/>
        </w:rPr>
        <w:t>the Saudis and Emiratis couldn’t continue their bombing campaign in Yemen without U.S. military support</w:t>
      </w:r>
      <w:r>
        <w:t xml:space="preserve">. American planes refuel Saudi aircraft en route to their targets, and Saudi and Emirati pilots drop bombs made in the United States and the United Kingdom onto Yemeni homes and schools Nevertheless, </w:t>
      </w:r>
      <w:r w:rsidRPr="00BC41FB">
        <w:rPr>
          <w:rStyle w:val="Emphasis"/>
        </w:rPr>
        <w:t>U.S. attention to the war in Yemen has been largely confined to brief spats of outrage over particularly dramatic attacks</w:t>
      </w:r>
      <w:r>
        <w:t>, like the August school bus bombing that killed dozens of children.</w:t>
      </w:r>
    </w:p>
    <w:p w:rsidR="00A07B03" w:rsidRDefault="00A07B03" w:rsidP="00A07B03">
      <w:r>
        <w:t xml:space="preserve">Saudi crimes in Yemen are not limited to regular and intentional bombing of civilians in violation of international humanitarian law. </w:t>
      </w:r>
      <w:r w:rsidRPr="005D72D7">
        <w:rPr>
          <w:rStyle w:val="StyleUnderline"/>
        </w:rPr>
        <w:t xml:space="preserve">By escalating the war and destroying essential civilian infrastructure, Saudi Arabia is also responsible for the </w:t>
      </w:r>
      <w:r w:rsidRPr="005D72D7">
        <w:rPr>
          <w:rStyle w:val="Emphasis"/>
        </w:rPr>
        <w:t>tens of thousands of Yemeni civilians who have died from preventable disease and starvation</w:t>
      </w:r>
      <w:r w:rsidRPr="005D72D7">
        <w:rPr>
          <w:rStyle w:val="StyleUnderline"/>
        </w:rPr>
        <w:t xml:space="preserve"> brought on by the war.</w:t>
      </w:r>
      <w:r>
        <w:t xml:space="preserve"> The United Nations concluded that blockades have had “devastating effects on the civilian population” in Yemen, as Saudi and Emirati airstrikes have targeted Yemen’s food production and distribution, including the agricultural sector and the fishing industry.</w:t>
      </w:r>
    </w:p>
    <w:p w:rsidR="00A07B03" w:rsidRDefault="00A07B03" w:rsidP="00A07B03">
      <w:r>
        <w:t xml:space="preserve">Meanwhile, </w:t>
      </w:r>
      <w:r w:rsidRPr="00794C45">
        <w:rPr>
          <w:rStyle w:val="StyleUnderline"/>
        </w:rPr>
        <w:t>the collapse of Yemen’s currency due to the war has prevented millions of civilians from purchasing the food that exists in markets</w:t>
      </w:r>
      <w:r>
        <w:t xml:space="preserve">. Food prices have skyrocketed, but civil servants haven’t received regular salaries in two years. </w:t>
      </w:r>
      <w:r w:rsidRPr="00277A49">
        <w:rPr>
          <w:rStyle w:val="Emphasis"/>
          <w:highlight w:val="cyan"/>
        </w:rPr>
        <w:t>Yemenis are being starved to death on purpose, with starvation of civilians used by Saudi Arabia as a weapon of war.</w:t>
      </w:r>
    </w:p>
    <w:p w:rsidR="00A07B03" w:rsidRDefault="00A07B03" w:rsidP="00A07B03">
      <w:r>
        <w:t xml:space="preserve">Three-quarters of Yemen’s population—over 22 million men, women, and children—are currently dependent on international aid and protection. The U.N. warned in September that </w:t>
      </w:r>
      <w:r w:rsidRPr="00FD7965">
        <w:t>Yemen soon will reach a “tipping point,” beyond which it will be impossible to avoid massive civilian deaths. Over 8 million people are currently on the verge of starvation, a figure likely to rise to 14 million—half of the country—by the end of 2018 if the fighting does not subside, import obstructions are not removed</w:t>
      </w:r>
      <w:r>
        <w:t>, and the currency is not stabilized.</w:t>
      </w:r>
    </w:p>
    <w:p w:rsidR="00A07B03" w:rsidRDefault="00A07B03" w:rsidP="00A07B03">
      <w:r>
        <w:t xml:space="preserve">To be clear, there is no party in this war is without blood on its hands; our organization, Mwatana, has documented violations against civilians by all parties to the conflict in Yemen, not only Saudi Arabia. The Houthis have killed and injured hundreds of civilians through their use of landmines and indiscriminate shelling, while militias backed by the United Arab Emirates, Yemeni government-backed militias, and Houthi militias have arbitrarily detained, forcibly disappeared, and tortured civilians. But </w:t>
      </w:r>
      <w:r w:rsidRPr="00473793">
        <w:rPr>
          <w:rStyle w:val="StyleUnderline"/>
        </w:rPr>
        <w:t>the de facto immunity that the international community has given Saudi Arabia through its silence prevents real justice for violations by all sides</w:t>
      </w:r>
      <w:r>
        <w:t>.</w:t>
      </w:r>
    </w:p>
    <w:p w:rsidR="00A07B03" w:rsidRDefault="00A07B03" w:rsidP="00A07B03">
      <w:r w:rsidRPr="00277A49">
        <w:rPr>
          <w:rStyle w:val="Emphasis"/>
          <w:highlight w:val="cyan"/>
        </w:rPr>
        <w:t>The people of the Middle East have long and bitter experience with international double standards when it comes to human rights, as purported champions of universal rights in the West regularly ignore grave violations by their allies in the region</w:t>
      </w:r>
      <w:r>
        <w:t>, from the former shah of Iran to Saddam Hussein to Saudi Arabia’s current crown prince, Mohammed bin Salman.</w:t>
      </w:r>
    </w:p>
    <w:p w:rsidR="00A07B03" w:rsidRDefault="00A07B03" w:rsidP="00A07B03">
      <w:r>
        <w:t>This double standard was on display during the crown prince’s recent tour of world capitals and Silicon Valley, where he was generally praised as a “reformer,” and media figures recited his vision for Saudi Arabia in the year 2030 without asking what will be left of Yemen by the year 2020 if the war continues.</w:t>
      </w:r>
    </w:p>
    <w:p w:rsidR="00A07B03" w:rsidRDefault="00A07B03" w:rsidP="00A07B03">
      <w:r>
        <w:t xml:space="preserve">Similarly, </w:t>
      </w:r>
      <w:r w:rsidRPr="00277A49">
        <w:rPr>
          <w:rStyle w:val="Emphasis"/>
          <w:highlight w:val="cyan"/>
        </w:rPr>
        <w:t>this double standard is on display when Western policymakers downplay</w:t>
      </w:r>
      <w:r w:rsidRPr="00277A49">
        <w:rPr>
          <w:highlight w:val="cyan"/>
        </w:rPr>
        <w:t xml:space="preserve"> Saudi and Emirati </w:t>
      </w:r>
      <w:r w:rsidRPr="00277A49">
        <w:rPr>
          <w:rStyle w:val="Emphasis"/>
          <w:highlight w:val="cyan"/>
        </w:rPr>
        <w:t>violations of Yemenis’ human rights by claiming that a close partnership with Riyadh is needed to prevent perceived Iranian threats</w:t>
      </w:r>
      <w:r w:rsidRPr="00087A7E">
        <w:rPr>
          <w:rStyle w:val="Emphasis"/>
        </w:rPr>
        <w:t xml:space="preserve"> to the international community, without asking whether that same community is also endangered by Saudi Arabia’s daily violations of basic international norms.</w:t>
      </w:r>
      <w:r>
        <w:t xml:space="preserve"> And yes, there is a double standard in the wall-to-wall coverage of Khashoggi’s horrific murder, when </w:t>
      </w:r>
      <w:r w:rsidRPr="009D6FD5">
        <w:rPr>
          <w:rStyle w:val="Emphasis"/>
        </w:rPr>
        <w:t>the daily murder of Yemenis by Saudi Arabia and other parties to the conflict in Yemen hardly merits mention</w:t>
      </w:r>
      <w:r>
        <w:t>.</w:t>
      </w:r>
    </w:p>
    <w:p w:rsidR="00A07B03" w:rsidRDefault="00A07B03" w:rsidP="00A07B03">
      <w:r w:rsidRPr="00277A49">
        <w:rPr>
          <w:rStyle w:val="Emphasis"/>
          <w:highlight w:val="cyan"/>
        </w:rPr>
        <w:t>Those in the</w:t>
      </w:r>
      <w:r w:rsidRPr="00277A49">
        <w:rPr>
          <w:highlight w:val="cyan"/>
        </w:rPr>
        <w:t xml:space="preserve"> </w:t>
      </w:r>
      <w:r w:rsidRPr="00277A49">
        <w:rPr>
          <w:rStyle w:val="Emphasis"/>
          <w:highlight w:val="cyan"/>
        </w:rPr>
        <w:t>U</w:t>
      </w:r>
      <w:r w:rsidRPr="00277A49">
        <w:rPr>
          <w:highlight w:val="cyan"/>
        </w:rPr>
        <w:t xml:space="preserve">nited </w:t>
      </w:r>
      <w:r w:rsidRPr="00277A49">
        <w:rPr>
          <w:rStyle w:val="Emphasis"/>
          <w:highlight w:val="cyan"/>
        </w:rPr>
        <w:t>S</w:t>
      </w:r>
      <w:r w:rsidRPr="00277A49">
        <w:rPr>
          <w:highlight w:val="cyan"/>
        </w:rPr>
        <w:t xml:space="preserve">tates </w:t>
      </w:r>
      <w:r w:rsidRPr="00277A49">
        <w:rPr>
          <w:rStyle w:val="Emphasis"/>
          <w:highlight w:val="cyan"/>
        </w:rPr>
        <w:t>and elsewhere who are incensed by Khashoggi’s murder must summon similar moral clarity and condemn Saudi Arabia’s daily killing of innocents in Yemen</w:t>
      </w:r>
      <w:r>
        <w:t xml:space="preserve">. If Saudi violations are to be genuinely curtailed, Khashoggi’s killing must mark the beginning, not the end, of accountability for Saudi crimes. </w:t>
      </w:r>
      <w:r w:rsidRPr="00277A49">
        <w:rPr>
          <w:rStyle w:val="Emphasis"/>
          <w:highlight w:val="cyan"/>
        </w:rPr>
        <w:t>Khashoggi’s death has been reduced to a single data point, rather than being seen as the result of subverting universal values in favor of geopolitics or business interests</w:t>
      </w:r>
      <w:r w:rsidRPr="008C2AB4">
        <w:rPr>
          <w:rStyle w:val="Emphasis"/>
        </w:rPr>
        <w:t>.</w:t>
      </w:r>
    </w:p>
    <w:p w:rsidR="00A07B03" w:rsidRDefault="00A07B03" w:rsidP="00A07B03">
      <w:r w:rsidRPr="00277A49">
        <w:rPr>
          <w:rStyle w:val="StyleUnderline"/>
          <w:highlight w:val="cyan"/>
        </w:rPr>
        <w:t>Reversing course—ending U.S. military support for the Saudi-Emirati intervention in Yemen</w:t>
      </w:r>
      <w:r>
        <w:t xml:space="preserve"> and supporting U.N.-led peace efforts and the reopening of Yemen’s air and sea ports—</w:t>
      </w:r>
      <w:r w:rsidRPr="00277A49">
        <w:rPr>
          <w:rStyle w:val="Emphasis"/>
          <w:highlight w:val="cyan"/>
        </w:rPr>
        <w:t>can still save millions of lives</w:t>
      </w:r>
      <w:r>
        <w:t>.</w:t>
      </w:r>
    </w:p>
    <w:p w:rsidR="00A07B03" w:rsidRDefault="00A07B03" w:rsidP="00A07B03">
      <w:r w:rsidRPr="00555AD3">
        <w:rPr>
          <w:rStyle w:val="StyleUnderline"/>
        </w:rPr>
        <w:t>If U.S. lawmakers had spoken up and taken action on Yemen years ago, when Saudi Arabia’s rampant violations were already well known, thousands of Yemeni civilians who since then have been killed by airstrikes or starvation would still be alive</w:t>
      </w:r>
      <w:r>
        <w:t xml:space="preserve"> today—and perhaps Jamal Khashoggi would be, too.</w:t>
      </w:r>
    </w:p>
    <w:p w:rsidR="00A07B03" w:rsidRPr="00FE2D7E" w:rsidRDefault="00A07B03" w:rsidP="00A07B03">
      <w:pPr>
        <w:rPr>
          <w:sz w:val="16"/>
        </w:rPr>
      </w:pPr>
    </w:p>
    <w:p w:rsidR="00A07B03" w:rsidRPr="001239D1" w:rsidRDefault="00A07B03" w:rsidP="00A07B03">
      <w:pPr>
        <w:pStyle w:val="Heading4"/>
        <w:rPr>
          <w:rFonts w:cs="Arial"/>
        </w:rPr>
      </w:pPr>
      <w:r>
        <w:rPr>
          <w:rFonts w:cs="Arial"/>
        </w:rPr>
        <w:t>The principle of intervening action provides the only consistent, justifiable theory of consequences.  We are only responsible for whether the action of the plan itself is ethical.</w:t>
      </w:r>
    </w:p>
    <w:p w:rsidR="00A07B03" w:rsidRPr="001239D1" w:rsidRDefault="00A07B03" w:rsidP="00A07B03">
      <w:r w:rsidRPr="00B93CB9">
        <w:t>Alex ,</w:t>
      </w:r>
      <w:r w:rsidRPr="001239D1">
        <w:t xml:space="preserve"> J.D. Stanford University</w:t>
      </w:r>
      <w:r w:rsidRPr="00721630">
        <w:rPr>
          <w:rStyle w:val="Style13ptBold"/>
        </w:rPr>
        <w:t xml:space="preserve"> Harris </w:t>
      </w:r>
      <w:r>
        <w:rPr>
          <w:rStyle w:val="Style13ptBold"/>
        </w:rPr>
        <w:t>200</w:t>
      </w:r>
      <w:r w:rsidRPr="00721630">
        <w:rPr>
          <w:rStyle w:val="Style13ptBold"/>
        </w:rPr>
        <w:t>8</w:t>
      </w:r>
      <w:r w:rsidRPr="001239D1">
        <w:t xml:space="preserve">, “Philosopher's Corner: The Principle of Intervening Action”, </w:t>
      </w:r>
      <w:r>
        <w:t xml:space="preserve">Competitive Enterprise Institute </w:t>
      </w:r>
      <w:hyperlink r:id="rId162" w:history="1">
        <w:r w:rsidRPr="001239D1">
          <w:rPr>
            <w:rStyle w:val="Hyperlink"/>
          </w:rPr>
          <w:t>https://cei.org/blog/philosophers-corner-principle-intervening-action</w:t>
        </w:r>
      </w:hyperlink>
      <w:r>
        <w:t xml:space="preserve"> </w:t>
      </w:r>
    </w:p>
    <w:p w:rsidR="00A07B03" w:rsidRPr="004F7009" w:rsidRDefault="00A07B03" w:rsidP="00A07B03">
      <w:pPr>
        <w:rPr>
          <w:b/>
          <w:u w:val="single"/>
        </w:rPr>
      </w:pPr>
      <w:r w:rsidRPr="001239D1">
        <w:rPr>
          <w:sz w:val="16"/>
        </w:rPr>
        <w:t xml:space="preserve">Gewirth takes the position that </w:t>
      </w:r>
      <w:r w:rsidRPr="00277A49">
        <w:rPr>
          <w:rStyle w:val="StyleUnderline"/>
          <w:highlight w:val="cyan"/>
        </w:rPr>
        <w:t>we are solely responsible for the morality of our own actions</w:t>
      </w:r>
      <w:r w:rsidRPr="001239D1">
        <w:rPr>
          <w:sz w:val="16"/>
        </w:rPr>
        <w:t xml:space="preserve"> in two senses. First, </w:t>
      </w:r>
      <w:r w:rsidRPr="001239D1">
        <w:rPr>
          <w:rStyle w:val="StyleUnderline"/>
        </w:rPr>
        <w:t>only we are responsible for the acts we commit</w:t>
      </w:r>
      <w:r w:rsidRPr="001239D1">
        <w:rPr>
          <w:sz w:val="16"/>
        </w:rPr>
        <w:t xml:space="preserve">, even if someone else's action caused us to act as we did. (For example, if a woman's husband cheated on her and she, upon finding out, grew enraged and killed his lover, she - not he - would bear sole responsibility.) Second, </w:t>
      </w:r>
      <w:r w:rsidRPr="00277A49">
        <w:rPr>
          <w:rStyle w:val="StyleUnderline"/>
          <w:highlight w:val="cyan"/>
        </w:rPr>
        <w:t xml:space="preserve">we are only responsible for our own actions, even if they lead to other </w:t>
      </w:r>
      <w:r w:rsidRPr="001239D1">
        <w:rPr>
          <w:rStyle w:val="StyleUnderline"/>
        </w:rPr>
        <w:t xml:space="preserve">actions. </w:t>
      </w:r>
      <w:r w:rsidRPr="001239D1">
        <w:rPr>
          <w:sz w:val="16"/>
        </w:rPr>
        <w:t xml:space="preserve">Thus, </w:t>
      </w:r>
      <w:r w:rsidRPr="001239D1">
        <w:rPr>
          <w:rStyle w:val="StyleUnderline"/>
        </w:rPr>
        <w:t>we have a preeminent duty to never act immorally, even if doing so would preclude others from taking even more immoral actions</w:t>
      </w:r>
      <w:r w:rsidRPr="001239D1">
        <w:rPr>
          <w:sz w:val="16"/>
        </w:rPr>
        <w:t xml:space="preserve">. Gewirth contends that </w:t>
      </w:r>
      <w:r w:rsidRPr="00277A49">
        <w:rPr>
          <w:rStyle w:val="StyleUnderline"/>
          <w:highlight w:val="cyan"/>
        </w:rPr>
        <w:t xml:space="preserve">never violating </w:t>
      </w:r>
      <w:r w:rsidRPr="001239D1">
        <w:rPr>
          <w:rStyle w:val="StyleUnderline"/>
        </w:rPr>
        <w:t xml:space="preserve">the </w:t>
      </w:r>
      <w:r w:rsidRPr="00277A49">
        <w:rPr>
          <w:rStyle w:val="StyleUnderline"/>
          <w:highlight w:val="cyan"/>
        </w:rPr>
        <w:t>negative rights of another</w:t>
      </w:r>
      <w:r w:rsidRPr="001239D1">
        <w:rPr>
          <w:rStyle w:val="StyleUnderline"/>
        </w:rPr>
        <w:t xml:space="preserve"> "is an obligation so fundamental that it </w:t>
      </w:r>
      <w:r w:rsidRPr="00277A49">
        <w:rPr>
          <w:rStyle w:val="StyleUnderline"/>
          <w:highlight w:val="cyan"/>
        </w:rPr>
        <w:t xml:space="preserve">cannot be overridden </w:t>
      </w:r>
      <w:r w:rsidRPr="001239D1">
        <w:rPr>
          <w:rStyle w:val="StyleUnderline"/>
        </w:rPr>
        <w:t xml:space="preserve">even </w:t>
      </w:r>
      <w:r w:rsidRPr="00277A49">
        <w:rPr>
          <w:rStyle w:val="StyleUnderline"/>
          <w:highlight w:val="cyan"/>
        </w:rPr>
        <w:t xml:space="preserve">to prevent evil </w:t>
      </w:r>
      <w:r w:rsidRPr="001239D1">
        <w:rPr>
          <w:rStyle w:val="StyleUnderline"/>
        </w:rPr>
        <w:t>consequences</w:t>
      </w:r>
      <w:r w:rsidRPr="001239D1">
        <w:rPr>
          <w:sz w:val="16"/>
        </w:rPr>
        <w:t xml:space="preserve"> from befalling some persons." He clarifies with an example. </w:t>
      </w:r>
      <w:r w:rsidRPr="001239D1">
        <w:rPr>
          <w:rStyle w:val="StyleUnderline"/>
        </w:rPr>
        <w:t>Imagine</w:t>
      </w:r>
      <w:r w:rsidRPr="001239D1">
        <w:rPr>
          <w:sz w:val="16"/>
        </w:rPr>
        <w:t xml:space="preserve"> that </w:t>
      </w:r>
      <w:r w:rsidRPr="001239D1">
        <w:rPr>
          <w:rStyle w:val="StyleUnderline"/>
        </w:rPr>
        <w:t>a group of terrorists kidnaps a woman and offers her son a choice: he must torture his mother or they will blow up a city with a nuclear weapon</w:t>
      </w:r>
      <w:r w:rsidRPr="001239D1">
        <w:rPr>
          <w:sz w:val="16"/>
        </w:rPr>
        <w:t xml:space="preserve">. </w:t>
      </w:r>
      <w:r w:rsidRPr="001239D1">
        <w:rPr>
          <w:rStyle w:val="StyleUnderline"/>
        </w:rPr>
        <w:t>Gewirth argues</w:t>
      </w:r>
      <w:r w:rsidRPr="001239D1">
        <w:rPr>
          <w:sz w:val="16"/>
        </w:rPr>
        <w:t xml:space="preserve"> that </w:t>
      </w:r>
      <w:r w:rsidRPr="001239D1">
        <w:rPr>
          <w:rStyle w:val="StyleUnderline"/>
        </w:rPr>
        <w:t>the son has a primary duty to not violate the rights of his mother</w:t>
      </w:r>
      <w:r w:rsidRPr="001239D1">
        <w:rPr>
          <w:sz w:val="16"/>
        </w:rPr>
        <w:t xml:space="preserve">, whereas </w:t>
      </w:r>
      <w:r w:rsidRPr="001239D1">
        <w:rPr>
          <w:rStyle w:val="StyleUnderline"/>
        </w:rPr>
        <w:t>he is not the actor who is blowing up the city</w:t>
      </w:r>
      <w:r w:rsidRPr="001239D1">
        <w:rPr>
          <w:sz w:val="16"/>
        </w:rPr>
        <w:t xml:space="preserve"> - </w:t>
      </w:r>
      <w:r w:rsidRPr="001239D1">
        <w:rPr>
          <w:rStyle w:val="StyleUnderline"/>
        </w:rPr>
        <w:t xml:space="preserve">the terrorists are the moral agents responsible </w:t>
      </w:r>
      <w:r w:rsidRPr="001239D1">
        <w:rPr>
          <w:sz w:val="16"/>
        </w:rPr>
        <w:t xml:space="preserve">for that action, </w:t>
      </w:r>
      <w:r w:rsidRPr="001239D1">
        <w:rPr>
          <w:rStyle w:val="StyleUnderline"/>
        </w:rPr>
        <w:t>not the son.</w:t>
      </w:r>
      <w:r w:rsidRPr="001239D1">
        <w:rPr>
          <w:sz w:val="16"/>
        </w:rPr>
        <w:t xml:space="preserve"> If the son had the choice, he would pick neither. His duty is to never violate rights; the only way to fulfill this is to not torture his mother. Gewirth argues: "It would be unjustified to violate the mother's right to life in order to protect the rights to life of the many other residents of the city. For </w:t>
      </w:r>
      <w:r w:rsidRPr="001239D1">
        <w:rPr>
          <w:rStyle w:val="StyleUnderline"/>
        </w:rPr>
        <w:t>rights cannot be justifiably protected by violating another right.</w:t>
      </w:r>
      <w:r w:rsidRPr="001239D1">
        <w:rPr>
          <w:sz w:val="16"/>
        </w:rPr>
        <w:t xml:space="preserve">" </w:t>
      </w:r>
      <w:r w:rsidRPr="00277A49">
        <w:rPr>
          <w:rStyle w:val="StyleUnderline"/>
          <w:highlight w:val="cyan"/>
        </w:rPr>
        <w:t>PIA is the only</w:t>
      </w:r>
      <w:r w:rsidRPr="001239D1">
        <w:rPr>
          <w:rStyle w:val="StyleUnderline"/>
        </w:rPr>
        <w:t xml:space="preserve"> consistent, justifiable </w:t>
      </w:r>
      <w:r w:rsidRPr="00277A49">
        <w:rPr>
          <w:rStyle w:val="StyleUnderline"/>
          <w:highlight w:val="cyan"/>
        </w:rPr>
        <w:t>moral theory of consequences</w:t>
      </w:r>
      <w:r w:rsidRPr="001239D1">
        <w:rPr>
          <w:sz w:val="16"/>
        </w:rPr>
        <w:t xml:space="preserve">. First, one should note that </w:t>
      </w:r>
      <w:r w:rsidRPr="001239D1">
        <w:rPr>
          <w:rStyle w:val="StyleUnderline"/>
        </w:rPr>
        <w:t>only PIA sets a non-arbitrary limit on the string of effects that can factor into the moral calculation</w:t>
      </w:r>
      <w:r w:rsidRPr="001239D1">
        <w:rPr>
          <w:sz w:val="16"/>
        </w:rPr>
        <w:t xml:space="preserve">. </w:t>
      </w:r>
      <w:r w:rsidRPr="001239D1">
        <w:rPr>
          <w:rStyle w:val="StyleUnderline"/>
        </w:rPr>
        <w:t>PIA says that no consequences of other actions can count; the only other non-arbitrary standard says that all consequences in the chain must count</w:t>
      </w:r>
      <w:r w:rsidRPr="001239D1">
        <w:rPr>
          <w:sz w:val="16"/>
        </w:rPr>
        <w:t xml:space="preserve">. </w:t>
      </w:r>
      <w:r w:rsidRPr="001239D1">
        <w:rPr>
          <w:rStyle w:val="StyleUnderline"/>
        </w:rPr>
        <w:t xml:space="preserve">One cannot claim that I am responsible for only, say, the first four other actions resulting from my action. </w:t>
      </w:r>
      <w:r w:rsidRPr="00277A49">
        <w:rPr>
          <w:rStyle w:val="StyleUnderline"/>
          <w:highlight w:val="cyan"/>
        </w:rPr>
        <w:t>One must either consider only my actions or all resulting actions</w:t>
      </w:r>
      <w:r w:rsidRPr="001239D1">
        <w:rPr>
          <w:sz w:val="16"/>
        </w:rPr>
        <w:t xml:space="preserve">. Thus, </w:t>
      </w:r>
      <w:r w:rsidRPr="00277A49">
        <w:rPr>
          <w:rStyle w:val="StyleUnderline"/>
          <w:highlight w:val="cyan"/>
        </w:rPr>
        <w:t xml:space="preserve">if </w:t>
      </w:r>
      <w:r w:rsidRPr="001239D1">
        <w:rPr>
          <w:rStyle w:val="StyleUnderline"/>
        </w:rPr>
        <w:t xml:space="preserve">the </w:t>
      </w:r>
      <w:r w:rsidRPr="00277A49">
        <w:rPr>
          <w:rStyle w:val="StyleUnderline"/>
          <w:highlight w:val="cyan"/>
        </w:rPr>
        <w:t>destruction of the city</w:t>
      </w:r>
      <w:r w:rsidRPr="001239D1">
        <w:rPr>
          <w:rStyle w:val="StyleUnderline"/>
        </w:rPr>
        <w:t xml:space="preserve"> by terrorists actually </w:t>
      </w:r>
      <w:r w:rsidRPr="00277A49">
        <w:rPr>
          <w:rStyle w:val="StyleUnderline"/>
          <w:highlight w:val="cyan"/>
        </w:rPr>
        <w:t>ended up preventing</w:t>
      </w:r>
      <w:r w:rsidRPr="001239D1">
        <w:rPr>
          <w:rStyle w:val="StyleUnderline"/>
        </w:rPr>
        <w:t xml:space="preserve"> more rights violations by</w:t>
      </w:r>
      <w:r w:rsidRPr="001239D1">
        <w:rPr>
          <w:sz w:val="16"/>
        </w:rPr>
        <w:t xml:space="preserve">, say, </w:t>
      </w:r>
      <w:r w:rsidRPr="001239D1">
        <w:rPr>
          <w:rStyle w:val="StyleUnderline"/>
        </w:rPr>
        <w:t xml:space="preserve">staving off </w:t>
      </w:r>
      <w:r w:rsidRPr="00277A49">
        <w:rPr>
          <w:rStyle w:val="StyleUnderline"/>
          <w:highlight w:val="cyan"/>
        </w:rPr>
        <w:t xml:space="preserve">a Malthusian </w:t>
      </w:r>
      <w:r w:rsidRPr="001239D1">
        <w:rPr>
          <w:rStyle w:val="StyleUnderline"/>
        </w:rPr>
        <w:t xml:space="preserve">population </w:t>
      </w:r>
      <w:r w:rsidRPr="00277A49">
        <w:rPr>
          <w:rStyle w:val="StyleUnderline"/>
          <w:highlight w:val="cyan"/>
        </w:rPr>
        <w:t>crunch that would result in</w:t>
      </w:r>
      <w:r w:rsidRPr="001239D1">
        <w:rPr>
          <w:rStyle w:val="StyleUnderline"/>
        </w:rPr>
        <w:t xml:space="preserve"> mass starvation and </w:t>
      </w:r>
      <w:r w:rsidRPr="00277A49">
        <w:rPr>
          <w:rStyle w:val="StyleUnderline"/>
          <w:highlight w:val="cyan"/>
        </w:rPr>
        <w:t>world war</w:t>
      </w:r>
      <w:r w:rsidRPr="001239D1">
        <w:rPr>
          <w:rStyle w:val="StyleUnderline"/>
        </w:rPr>
        <w:t xml:space="preserve">, then </w:t>
      </w:r>
      <w:r w:rsidRPr="00277A49">
        <w:rPr>
          <w:rStyle w:val="StyleUnderline"/>
          <w:highlight w:val="cyan"/>
        </w:rPr>
        <w:t xml:space="preserve">the consequentialist position has to endorse the terrorists' action. Consequentialists have to count every effect in the chain, even in the </w:t>
      </w:r>
      <w:r w:rsidRPr="001239D1">
        <w:rPr>
          <w:rStyle w:val="StyleUnderline"/>
        </w:rPr>
        <w:t xml:space="preserve">absurdly far-off </w:t>
      </w:r>
      <w:r w:rsidRPr="00277A49">
        <w:rPr>
          <w:rStyle w:val="StyleUnderline"/>
          <w:highlight w:val="cyan"/>
        </w:rPr>
        <w:t>future</w:t>
      </w:r>
      <w:r w:rsidRPr="001239D1">
        <w:rPr>
          <w:rStyle w:val="StyleUnderline"/>
        </w:rPr>
        <w:t>, to determine whether an action is moral</w:t>
      </w:r>
      <w:r w:rsidRPr="001239D1">
        <w:rPr>
          <w:sz w:val="16"/>
        </w:rPr>
        <w:t xml:space="preserve">. This fact, of course, does not by itself constitute a reason to reject consequentialism in favor of PIA, but it does suggest that </w:t>
      </w:r>
      <w:r w:rsidRPr="001239D1">
        <w:rPr>
          <w:rStyle w:val="StyleUnderline"/>
        </w:rPr>
        <w:t>PIA is the only reasonable interpretation of the requirement of non-consequentialism. It</w:t>
      </w:r>
      <w:r w:rsidRPr="001239D1">
        <w:rPr>
          <w:sz w:val="16"/>
        </w:rPr>
        <w:t xml:space="preserve"> also </w:t>
      </w:r>
      <w:r w:rsidRPr="001239D1">
        <w:rPr>
          <w:rStyle w:val="StyleUnderline"/>
        </w:rPr>
        <w:t>suggests an implausible feature of consequentialism</w:t>
      </w:r>
      <w:r w:rsidRPr="001239D1">
        <w:rPr>
          <w:sz w:val="16"/>
        </w:rPr>
        <w:t xml:space="preserve">. I went on to demonstrate how the libertarian principle of </w:t>
      </w:r>
      <w:r w:rsidRPr="001239D1">
        <w:rPr>
          <w:rStyle w:val="StyleUnderline"/>
        </w:rPr>
        <w:t>self-ownership supports PIA and why people cannot be responsible for all effects of their actions</w:t>
      </w:r>
      <w:r w:rsidRPr="001239D1">
        <w:rPr>
          <w:sz w:val="16"/>
        </w:rPr>
        <w:t xml:space="preserve">: </w:t>
      </w:r>
      <w:r w:rsidRPr="001239D1">
        <w:rPr>
          <w:rStyle w:val="StyleUnderline"/>
        </w:rPr>
        <w:t>Since we are born owning ourselves and nothing else, controlling our mind and body and no one else's, it makes perfect sense that we should be responsible for only the actions that we ourselves commit</w:t>
      </w:r>
      <w:r w:rsidRPr="001239D1">
        <w:rPr>
          <w:sz w:val="16"/>
        </w:rPr>
        <w:t xml:space="preserve">. Some could argue that we should be responsible for the results of these actions. PIA states that we are. If a person gets a wrecking ball and knocks over a building, which then falls and crushes twenty people, the person is to some degree responsible for those results. But this is not the case if someone else's action intervenes, because another moral agent is the more proximate cause of the effects; she has stepped into the line of causation to take the moral responsibility. </w:t>
      </w:r>
      <w:r w:rsidRPr="001239D1">
        <w:rPr>
          <w:rStyle w:val="StyleUnderline"/>
        </w:rPr>
        <w:t>When you act upon a rock that you hurl at an enemy's face, you are responsible for the effects of the rock</w:t>
      </w:r>
      <w:r w:rsidRPr="001239D1">
        <w:rPr>
          <w:sz w:val="16"/>
        </w:rPr>
        <w:t xml:space="preserve"> for two reasons: first, </w:t>
      </w:r>
      <w:r w:rsidRPr="001239D1">
        <w:rPr>
          <w:rStyle w:val="StyleUnderline"/>
        </w:rPr>
        <w:t>you are using force upon the rock; secondly, the rock has no agency over the effects it causes</w:t>
      </w:r>
      <w:r w:rsidRPr="001239D1">
        <w:rPr>
          <w:sz w:val="16"/>
        </w:rPr>
        <w:t xml:space="preserve">. The rock, by the fact that it has no agency of its own, is merely your tool, an extension of your agency. </w:t>
      </w:r>
      <w:r w:rsidRPr="001239D1">
        <w:rPr>
          <w:rStyle w:val="StyleUnderline"/>
        </w:rPr>
        <w:t>But neither of these reasons holds for using non-coercive measures that result in a person's action</w:t>
      </w:r>
      <w:r w:rsidRPr="001239D1">
        <w:rPr>
          <w:sz w:val="16"/>
        </w:rPr>
        <w:t xml:space="preserve">. </w:t>
      </w:r>
      <w:r w:rsidRPr="001239D1">
        <w:rPr>
          <w:rStyle w:val="StyleUnderline"/>
        </w:rPr>
        <w:t>As long as one does not use coercion to compel another to commit a rights-violating action, one has not reduced that other person's agency</w:t>
      </w:r>
      <w:r w:rsidRPr="001239D1">
        <w:rPr>
          <w:sz w:val="16"/>
        </w:rPr>
        <w:t xml:space="preserve">. Possessing full agency, </w:t>
      </w:r>
      <w:r w:rsidRPr="001239D1">
        <w:rPr>
          <w:rStyle w:val="StyleUnderline"/>
        </w:rPr>
        <w:t xml:space="preserve">the person is morally responsible for the totality of her actions; thus no one else can assume any portion of that responsibility. </w:t>
      </w:r>
      <w:r w:rsidRPr="00277A49">
        <w:rPr>
          <w:rStyle w:val="StyleUnderline"/>
          <w:highlight w:val="cyan"/>
        </w:rPr>
        <w:t>You are not responsible for anyone else's free actions</w:t>
      </w:r>
      <w:r w:rsidRPr="001239D1">
        <w:rPr>
          <w:rStyle w:val="StyleUnderline"/>
        </w:rPr>
        <w:t xml:space="preserve"> and no one else is responsible for yours. If the son were somehow partially responsible for the terrorists blowing up the city, that would</w:t>
      </w:r>
      <w:r w:rsidRPr="001239D1">
        <w:rPr>
          <w:sz w:val="16"/>
        </w:rPr>
        <w:t xml:space="preserve"> necessarily </w:t>
      </w:r>
      <w:r w:rsidRPr="001239D1">
        <w:rPr>
          <w:rStyle w:val="StyleUnderline"/>
        </w:rPr>
        <w:t>diminish</w:t>
      </w:r>
      <w:r w:rsidRPr="001239D1">
        <w:rPr>
          <w:sz w:val="16"/>
        </w:rPr>
        <w:t xml:space="preserve">, by whatever fraction of responsibility the son assumed, </w:t>
      </w:r>
      <w:r w:rsidRPr="001239D1">
        <w:rPr>
          <w:rStyle w:val="StyleUnderline"/>
        </w:rPr>
        <w:t>the terrorists' responsibility for that action</w:t>
      </w:r>
      <w:r w:rsidRPr="001239D1">
        <w:rPr>
          <w:sz w:val="16"/>
        </w:rPr>
        <w:t xml:space="preserve">. They would not be wholly responsible, because the son had caused their action. </w:t>
      </w:r>
      <w:r w:rsidRPr="001239D1">
        <w:rPr>
          <w:rStyle w:val="StyleUnderline"/>
        </w:rPr>
        <w:t xml:space="preserve">But this must not be the case; the terrorists must be held totally responsible </w:t>
      </w:r>
      <w:r w:rsidRPr="001239D1">
        <w:rPr>
          <w:sz w:val="16"/>
        </w:rPr>
        <w:t xml:space="preserve">for the destruction of the city. Consequentialists ask, "Which set of rights-violations do you endorse: the torture of the mother, or the deaths of the millions?" Gewirth responds that PIA endorses neither. </w:t>
      </w:r>
      <w:r w:rsidRPr="00277A49">
        <w:rPr>
          <w:rStyle w:val="StyleUnderline"/>
          <w:highlight w:val="cyan"/>
        </w:rPr>
        <w:t>PIA gives</w:t>
      </w:r>
      <w:r w:rsidRPr="001239D1">
        <w:rPr>
          <w:rStyle w:val="StyleUnderline"/>
        </w:rPr>
        <w:t xml:space="preserve"> the </w:t>
      </w:r>
      <w:r w:rsidRPr="00277A49">
        <w:rPr>
          <w:rStyle w:val="StyleUnderline"/>
          <w:highlight w:val="cyan"/>
        </w:rPr>
        <w:t xml:space="preserve">terrorists complete responsibility for their actions, and </w:t>
      </w:r>
      <w:r w:rsidRPr="001239D1">
        <w:rPr>
          <w:rStyle w:val="StyleUnderline"/>
        </w:rPr>
        <w:t xml:space="preserve">emphatically </w:t>
      </w:r>
      <w:r w:rsidRPr="00277A49">
        <w:rPr>
          <w:rStyle w:val="StyleUnderline"/>
          <w:highlight w:val="cyan"/>
        </w:rPr>
        <w:t>condemns them</w:t>
      </w:r>
      <w:r w:rsidRPr="001239D1">
        <w:rPr>
          <w:rStyle w:val="StyleUnderline"/>
        </w:rPr>
        <w:t xml:space="preserve">, in a way that no other position is capable of. Only PIA is capable of giving </w:t>
      </w:r>
      <w:r w:rsidRPr="00277A49">
        <w:rPr>
          <w:rStyle w:val="StyleUnderline"/>
          <w:highlight w:val="cyan"/>
        </w:rPr>
        <w:t>rights</w:t>
      </w:r>
      <w:r w:rsidRPr="001239D1">
        <w:rPr>
          <w:rStyle w:val="StyleUnderline"/>
        </w:rPr>
        <w:t xml:space="preserve"> their supreme status by proclaiming that they </w:t>
      </w:r>
      <w:r w:rsidRPr="00277A49">
        <w:rPr>
          <w:rStyle w:val="StyleUnderline"/>
          <w:highlight w:val="cyan"/>
        </w:rPr>
        <w:t>may never be violated for any reason, including preventing future rights-violations.</w:t>
      </w:r>
    </w:p>
    <w:p w:rsidR="00A07B03" w:rsidRPr="00170850" w:rsidRDefault="00A07B03" w:rsidP="00A07B03">
      <w:pPr>
        <w:pStyle w:val="Heading4"/>
      </w:pPr>
      <w:r>
        <w:rPr>
          <w:rFonts w:cs="Arial"/>
        </w:rPr>
        <w:t xml:space="preserve">Extinction rhetoric devalues life </w:t>
      </w:r>
      <w:r w:rsidRPr="001239D1">
        <w:rPr>
          <w:rFonts w:eastAsia="MingLiU" w:cs="Arial"/>
        </w:rPr>
        <w:br/>
      </w:r>
      <w:r w:rsidRPr="00170850">
        <w:t>John</w:t>
      </w:r>
      <w:r>
        <w:rPr>
          <w:rFonts w:cs="Arial"/>
        </w:rPr>
        <w:t xml:space="preserve"> </w:t>
      </w:r>
      <w:r w:rsidRPr="001239D1">
        <w:rPr>
          <w:rFonts w:cs="Arial"/>
        </w:rPr>
        <w:t>Mueller</w:t>
      </w:r>
      <w:r>
        <w:rPr>
          <w:rFonts w:cs="Arial"/>
        </w:rPr>
        <w:t xml:space="preserve"> </w:t>
      </w:r>
      <w:r w:rsidRPr="001239D1">
        <w:rPr>
          <w:rFonts w:cs="Arial"/>
          <w:b w:val="0"/>
          <w:sz w:val="22"/>
        </w:rPr>
        <w:t>Chair of National Security Studies, Professor of Political Science at Ohio State University</w:t>
      </w:r>
      <w:r w:rsidRPr="001239D1">
        <w:rPr>
          <w:rFonts w:cs="Arial"/>
        </w:rPr>
        <w:t xml:space="preserve"> &amp; </w:t>
      </w:r>
      <w:r>
        <w:rPr>
          <w:rFonts w:cs="Arial"/>
        </w:rPr>
        <w:t>Mark Stewart 20</w:t>
      </w:r>
      <w:r w:rsidRPr="001239D1">
        <w:rPr>
          <w:rFonts w:cs="Arial"/>
        </w:rPr>
        <w:t>11</w:t>
      </w:r>
      <w:r w:rsidRPr="001239D1">
        <w:rPr>
          <w:rFonts w:cs="Arial"/>
          <w:b w:val="0"/>
          <w:sz w:val="22"/>
        </w:rPr>
        <w:t xml:space="preserve"> (Professor of Civil Engineering and Director of the Centre for Infrastructure Performance and Reliability at the University of Newcastle</w:t>
      </w:r>
      <w:r>
        <w:rPr>
          <w:rFonts w:cs="Arial"/>
          <w:b w:val="0"/>
          <w:sz w:val="22"/>
        </w:rPr>
        <w:t>,</w:t>
      </w:r>
      <w:r w:rsidRPr="001239D1">
        <w:rPr>
          <w:rFonts w:cs="Arial"/>
          <w:b w:val="0"/>
          <w:sz w:val="22"/>
        </w:rPr>
        <w:t xml:space="preserve"> “Terror, Security, and Money</w:t>
      </w:r>
      <w:r>
        <w:rPr>
          <w:rFonts w:cs="Arial"/>
          <w:b w:val="0"/>
          <w:sz w:val="22"/>
        </w:rPr>
        <w:t xml:space="preserve">”, Oxford University Press, , </w:t>
      </w:r>
      <w:hyperlink r:id="rId163" w:history="1">
        <w:r w:rsidRPr="00170850">
          <w:rPr>
            <w:rStyle w:val="Style13ptBold"/>
          </w:rPr>
          <w:t>https://politicalscience.osu.edu/faculty/jmueller/MID11TSM.PDF</w:t>
        </w:r>
      </w:hyperlink>
    </w:p>
    <w:p w:rsidR="00A07B03" w:rsidRPr="00F03100" w:rsidRDefault="00A07B03" w:rsidP="00A07B03">
      <w:pPr>
        <w:rPr>
          <w:sz w:val="16"/>
        </w:rPr>
      </w:pPr>
      <w:r w:rsidRPr="008C5F42">
        <w:rPr>
          <w:rStyle w:val="StyleUnderline"/>
        </w:rPr>
        <w:t>Focusing on Worst-Case Scenarios Cass Sunstein</w:t>
      </w:r>
      <w:r w:rsidRPr="00F03100">
        <w:rPr>
          <w:sz w:val="16"/>
        </w:rPr>
        <w:t xml:space="preserve">, who seems to have invented the phrase "probability neglect," </w:t>
      </w:r>
      <w:r w:rsidRPr="008C5F42">
        <w:rPr>
          <w:rStyle w:val="StyleUnderline"/>
        </w:rPr>
        <w:t>assesses the version of the phenomenon that comes into being when "emotions are intensely engaged.</w:t>
      </w:r>
      <w:r w:rsidRPr="00F03100">
        <w:rPr>
          <w:sz w:val="16"/>
        </w:rPr>
        <w:t xml:space="preserve">" Under that circumstance, he argues, </w:t>
      </w:r>
      <w:r w:rsidRPr="00B93CB9">
        <w:rPr>
          <w:sz w:val="16"/>
        </w:rPr>
        <w:t>"</w:t>
      </w:r>
      <w:r w:rsidRPr="00B93CB9">
        <w:rPr>
          <w:rStyle w:val="StyleUnderline"/>
        </w:rPr>
        <w:t>people’s attention is focused on the bad outcome itself and they are inattentive to the fact that it is unlikely to occur</w:t>
      </w:r>
      <w:r w:rsidRPr="00B93CB9">
        <w:rPr>
          <w:sz w:val="16"/>
        </w:rPr>
        <w:t xml:space="preserve">." Moreover, </w:t>
      </w:r>
      <w:r w:rsidRPr="00B93CB9">
        <w:rPr>
          <w:rStyle w:val="StyleUnderline"/>
        </w:rPr>
        <w:t>they are inclined to "demand</w:t>
      </w:r>
      <w:r w:rsidRPr="00B93CB9">
        <w:rPr>
          <w:sz w:val="16"/>
        </w:rPr>
        <w:t xml:space="preserve"> a substantial </w:t>
      </w:r>
      <w:r w:rsidRPr="00B93CB9">
        <w:rPr>
          <w:rStyle w:val="StyleUnderline"/>
        </w:rPr>
        <w:t>governmental response-even if the magnitude of the risk does not warrant the response</w:t>
      </w:r>
      <w:r w:rsidRPr="00F03100">
        <w:rPr>
          <w:sz w:val="16"/>
        </w:rPr>
        <w:t xml:space="preserve">." It may be this phenomenon that Treverton experienced. Playing to this demand, </w:t>
      </w:r>
      <w:r w:rsidRPr="008C5F42">
        <w:rPr>
          <w:rStyle w:val="StyleUnderline"/>
        </w:rPr>
        <w:t xml:space="preserve">government </w:t>
      </w:r>
      <w:r w:rsidRPr="00277A49">
        <w:rPr>
          <w:rStyle w:val="StyleUnderline"/>
          <w:highlight w:val="cyan"/>
        </w:rPr>
        <w:t xml:space="preserve">officials </w:t>
      </w:r>
      <w:r w:rsidRPr="00227C03">
        <w:rPr>
          <w:rStyle w:val="StyleUnderline"/>
        </w:rPr>
        <w:t>are</w:t>
      </w:r>
      <w:r w:rsidRPr="008C5F42">
        <w:rPr>
          <w:rStyle w:val="StyleUnderline"/>
        </w:rPr>
        <w:t xml:space="preserve"> inclined to </w:t>
      </w:r>
      <w:r w:rsidRPr="00277A49">
        <w:rPr>
          <w:rStyle w:val="StyleUnderline"/>
          <w:highlight w:val="cyan"/>
        </w:rPr>
        <w:t>focus on worst-case scenarios</w:t>
      </w:r>
      <w:r w:rsidRPr="008C5F42">
        <w:rPr>
          <w:rStyle w:val="StyleUnderline"/>
        </w:rPr>
        <w:t>, presumably in the knowledge</w:t>
      </w:r>
      <w:r w:rsidRPr="00F03100">
        <w:rPr>
          <w:sz w:val="16"/>
        </w:rPr>
        <w:t xml:space="preserve">, following Sunstein's insight, </w:t>
      </w:r>
      <w:r w:rsidRPr="008C5F42">
        <w:rPr>
          <w:rStyle w:val="StyleUnderline"/>
        </w:rPr>
        <w:t xml:space="preserve">that this can emotionally justify just about any expenditure, no </w:t>
      </w:r>
      <w:r w:rsidRPr="00227C03">
        <w:rPr>
          <w:rStyle w:val="StyleUnderline"/>
        </w:rPr>
        <w:t>matter</w:t>
      </w:r>
      <w:r w:rsidRPr="008C5F42">
        <w:rPr>
          <w:rStyle w:val="StyleUnderline"/>
        </w:rPr>
        <w:t xml:space="preserve"> how unlikely the prospect the dire event will actually take place.</w:t>
      </w:r>
      <w:r w:rsidRPr="00F03100">
        <w:rPr>
          <w:sz w:val="16"/>
        </w:rPr>
        <w:t xml:space="preserve"> Accordingly; </w:t>
      </w:r>
      <w:r w:rsidRPr="008C5F42">
        <w:rPr>
          <w:rStyle w:val="StyleUnderline"/>
        </w:rPr>
        <w:t>t</w:t>
      </w:r>
      <w:r w:rsidRPr="00277A49">
        <w:rPr>
          <w:rStyle w:val="StyleUnderline"/>
          <w:highlight w:val="cyan"/>
        </w:rPr>
        <w:t xml:space="preserve">here is a preoccupation with "low probability/ high consequence" </w:t>
      </w:r>
      <w:r w:rsidRPr="00227C03">
        <w:rPr>
          <w:rStyle w:val="StyleUnderline"/>
        </w:rPr>
        <w:t>events</w:t>
      </w:r>
      <w:r w:rsidRPr="00F03100">
        <w:rPr>
          <w:sz w:val="16"/>
        </w:rPr>
        <w:t xml:space="preserve">, such as the detonation of a sizable nuclear device in midtown Manhattan. The process could be seen in action in an article published in 2008 by Secretary of Homeland Security (DHS) Michael Chertoff. He felt called upon to respond to the observation that </w:t>
      </w:r>
      <w:r w:rsidRPr="00F03100">
        <w:rPr>
          <w:rStyle w:val="StyleUnderline"/>
        </w:rPr>
        <w:t>the number of people who die each year</w:t>
      </w:r>
      <w:r w:rsidRPr="00F03100">
        <w:rPr>
          <w:sz w:val="16"/>
        </w:rPr>
        <w:t xml:space="preserve"> from international terrorism, while tragic, </w:t>
      </w:r>
      <w:r w:rsidRPr="00F03100">
        <w:rPr>
          <w:rStyle w:val="StyleUnderline"/>
        </w:rPr>
        <w:t>is actually exceedingly small.</w:t>
      </w:r>
      <w:r w:rsidRPr="00F03100">
        <w:rPr>
          <w:sz w:val="16"/>
        </w:rPr>
        <w:t xml:space="preserve"> "This fails to consider," he pointed out, "the much greater loss of life that Weapons of mass destruction could wreak on the American people." That is, he was justifying his entire budget-only a limited portion of which is concerned with weapons of mass destruction by the WMD threat, even </w:t>
      </w:r>
      <w:r w:rsidRPr="00F03100">
        <w:rPr>
          <w:rStyle w:val="StyleUnderline"/>
        </w:rPr>
        <w:t>while avoiding assessing its likelihood</w:t>
      </w:r>
      <w:r w:rsidRPr="00F03100">
        <w:rPr>
          <w:sz w:val="16"/>
        </w:rPr>
        <w:t xml:space="preserve">. It is sometimes argued that </w:t>
      </w:r>
      <w:r w:rsidRPr="00277A49">
        <w:rPr>
          <w:rStyle w:val="Emphasis"/>
          <w:highlight w:val="cyan"/>
        </w:rPr>
        <w:t>conventional risk analysis breaks down</w:t>
      </w:r>
      <w:r w:rsidRPr="00F03100">
        <w:rPr>
          <w:rStyle w:val="Emphasis"/>
        </w:rPr>
        <w:t xml:space="preserve"> under extreme conditions </w:t>
      </w:r>
      <w:r w:rsidRPr="00277A49">
        <w:rPr>
          <w:rStyle w:val="Emphasis"/>
          <w:highlight w:val="cyan"/>
        </w:rPr>
        <w:t>because the risk is</w:t>
      </w:r>
      <w:r w:rsidRPr="00F03100">
        <w:rPr>
          <w:rStyle w:val="Emphasis"/>
        </w:rPr>
        <w:t xml:space="preserve"> now a very </w:t>
      </w:r>
      <w:r w:rsidRPr="00277A49">
        <w:rPr>
          <w:rStyle w:val="Emphasis"/>
          <w:highlight w:val="cyan"/>
        </w:rPr>
        <w:t>large</w:t>
      </w:r>
      <w:r w:rsidRPr="00F03100">
        <w:rPr>
          <w:rStyle w:val="Emphasis"/>
        </w:rPr>
        <w:t xml:space="preserve"> number (</w:t>
      </w:r>
      <w:r w:rsidRPr="00277A49">
        <w:rPr>
          <w:rStyle w:val="Emphasis"/>
          <w:highlight w:val="cyan"/>
        </w:rPr>
        <w:t>losses) multiplied by a</w:t>
      </w:r>
      <w:r w:rsidRPr="00F03100">
        <w:rPr>
          <w:rStyle w:val="Emphasis"/>
        </w:rPr>
        <w:t xml:space="preserve"> very </w:t>
      </w:r>
      <w:r w:rsidRPr="00277A49">
        <w:rPr>
          <w:rStyle w:val="Emphasis"/>
          <w:highlight w:val="cyan"/>
        </w:rPr>
        <w:t>small</w:t>
      </w:r>
      <w:r w:rsidRPr="00F03100">
        <w:rPr>
          <w:rStyle w:val="Emphasis"/>
        </w:rPr>
        <w:t xml:space="preserve"> number </w:t>
      </w:r>
      <w:r w:rsidRPr="00B93CB9">
        <w:rPr>
          <w:rStyle w:val="Emphasis"/>
        </w:rPr>
        <w:t>(attack probability</w:t>
      </w:r>
      <w:r w:rsidRPr="00B93CB9">
        <w:rPr>
          <w:rStyle w:val="StyleUnderline"/>
        </w:rPr>
        <w:t>). But it is</w:t>
      </w:r>
      <w:r w:rsidRPr="00B93CB9">
        <w:rPr>
          <w:sz w:val="16"/>
        </w:rPr>
        <w:t xml:space="preserve"> not the risk analysis methodology that is </w:t>
      </w:r>
      <w:r w:rsidRPr="00B93CB9">
        <w:rPr>
          <w:rStyle w:val="StyleUnderline"/>
        </w:rPr>
        <w:t>at fault</w:t>
      </w:r>
      <w:r w:rsidRPr="00B93CB9">
        <w:rPr>
          <w:sz w:val="16"/>
        </w:rPr>
        <w:t xml:space="preserve"> here, but </w:t>
      </w:r>
      <w:r w:rsidRPr="00B93CB9">
        <w:rPr>
          <w:rStyle w:val="StyleUnderline"/>
        </w:rPr>
        <w:t>our ability to use the information</w:t>
      </w:r>
      <w:r w:rsidRPr="00B93CB9">
        <w:rPr>
          <w:sz w:val="16"/>
        </w:rPr>
        <w:t xml:space="preserve"> obtained from the analysis </w:t>
      </w:r>
      <w:r w:rsidRPr="00B93CB9">
        <w:rPr>
          <w:rStyle w:val="StyleUnderline"/>
        </w:rPr>
        <w:t>for decision making. A "high consequence" event has been defined to be a "disaster" or "catastrophe" resulting in "great human costs in life, property environmental damage, and future economic activity</w:t>
      </w:r>
      <w:r w:rsidRPr="00B93CB9">
        <w:rPr>
          <w:sz w:val="16"/>
        </w:rPr>
        <w:t>" However, depending on how one Weighs the words in that definition, there may have been only one terrorist event in all of history that qualifies for inclusion. Moreover, the vast bulk of homeland security expenditures is not focused on events that fit a definition like that, but rather</w:t>
      </w:r>
      <w:r w:rsidRPr="00F03100">
        <w:rPr>
          <w:sz w:val="16"/>
        </w:rPr>
        <w:t xml:space="preserve"> on comparatively low-consequence ones, like explosions set off by individual amateur jihadists. Analyst Bruce Schneier has written penetratingly of </w:t>
      </w:r>
      <w:r w:rsidRPr="00277A49">
        <w:rPr>
          <w:rStyle w:val="StyleUnderline"/>
          <w:highlight w:val="cyan"/>
        </w:rPr>
        <w:t>worst-case thinking.</w:t>
      </w:r>
      <w:r w:rsidRPr="00F03100">
        <w:rPr>
          <w:rStyle w:val="StyleUnderline"/>
        </w:rPr>
        <w:t xml:space="preserve"> He points out that it, involves imagining the worst possible outcome and then acting as if it were a certainty</w:t>
      </w:r>
      <w:r w:rsidRPr="00F03100">
        <w:rPr>
          <w:sz w:val="16"/>
        </w:rPr>
        <w:t xml:space="preserve">. It substitutes imagination for thinking, speculation for risk analysis, and fear for reason. </w:t>
      </w:r>
      <w:r w:rsidRPr="00F03100">
        <w:rPr>
          <w:rStyle w:val="StyleUnderline"/>
        </w:rPr>
        <w:t xml:space="preserve">It </w:t>
      </w:r>
      <w:r w:rsidRPr="00277A49">
        <w:rPr>
          <w:rStyle w:val="StyleUnderline"/>
          <w:highlight w:val="cyan"/>
        </w:rPr>
        <w:t>fosters</w:t>
      </w:r>
      <w:r w:rsidRPr="00F03100">
        <w:rPr>
          <w:rStyle w:val="StyleUnderline"/>
        </w:rPr>
        <w:t xml:space="preserve"> powerlessness and </w:t>
      </w:r>
      <w:r w:rsidRPr="00277A49">
        <w:rPr>
          <w:rStyle w:val="StyleUnderline"/>
          <w:highlight w:val="cyan"/>
        </w:rPr>
        <w:t>vulnerability and</w:t>
      </w:r>
      <w:r w:rsidRPr="00F03100">
        <w:rPr>
          <w:rStyle w:val="StyleUnderline"/>
        </w:rPr>
        <w:t xml:space="preserve"> magnifies social paralysis [inaction</w:t>
      </w:r>
      <w:r w:rsidRPr="00F03100">
        <w:rPr>
          <w:sz w:val="16"/>
        </w:rPr>
        <w:t xml:space="preserve">]. And it makes us more vulnerable to the effects of terrorism. </w:t>
      </w:r>
      <w:r w:rsidRPr="001239D1">
        <w:rPr>
          <w:u w:val="single"/>
        </w:rPr>
        <w:t xml:space="preserve">It </w:t>
      </w:r>
      <w:r w:rsidRPr="00277A49">
        <w:rPr>
          <w:highlight w:val="cyan"/>
          <w:u w:val="single"/>
        </w:rPr>
        <w:t xml:space="preserve">leads to </w:t>
      </w:r>
      <w:r w:rsidRPr="00277A49">
        <w:rPr>
          <w:rStyle w:val="Emphasis"/>
          <w:highlight w:val="cyan"/>
        </w:rPr>
        <w:t>bad decision making</w:t>
      </w:r>
      <w:r w:rsidRPr="001239D1">
        <w:rPr>
          <w:u w:val="single"/>
        </w:rPr>
        <w:t xml:space="preserve"> because it's only half</w:t>
      </w:r>
      <w:r w:rsidRPr="00F03100">
        <w:rPr>
          <w:sz w:val="16"/>
        </w:rPr>
        <w:t xml:space="preserve"> of </w:t>
      </w:r>
      <w:r w:rsidRPr="001239D1">
        <w:rPr>
          <w:u w:val="single"/>
        </w:rPr>
        <w:t>the cost-benefit equation</w:t>
      </w:r>
      <w:r w:rsidRPr="00F03100">
        <w:rPr>
          <w:sz w:val="16"/>
        </w:rPr>
        <w:t>. Every decision has costs and benefits, risks and rewards</w:t>
      </w:r>
      <w:r w:rsidRPr="001239D1">
        <w:rPr>
          <w:u w:val="single"/>
        </w:rPr>
        <w:t>. By speculating about what can</w:t>
      </w:r>
      <w:r w:rsidRPr="00F03100">
        <w:rPr>
          <w:sz w:val="16"/>
        </w:rPr>
        <w:t xml:space="preserve"> possibly </w:t>
      </w:r>
      <w:r w:rsidRPr="001239D1">
        <w:rPr>
          <w:u w:val="single"/>
        </w:rPr>
        <w:t xml:space="preserve">go wrong, </w:t>
      </w:r>
      <w:r w:rsidRPr="00277A49">
        <w:rPr>
          <w:highlight w:val="cyan"/>
          <w:u w:val="single"/>
        </w:rPr>
        <w:t>and</w:t>
      </w:r>
      <w:r w:rsidRPr="001239D1">
        <w:rPr>
          <w:u w:val="single"/>
        </w:rPr>
        <w:t xml:space="preserve"> then acting as if that is likely</w:t>
      </w:r>
      <w:r w:rsidRPr="00F03100">
        <w:rPr>
          <w:sz w:val="16"/>
        </w:rPr>
        <w:t xml:space="preserve"> to happen, </w:t>
      </w:r>
      <w:r w:rsidRPr="001239D1">
        <w:rPr>
          <w:u w:val="single"/>
        </w:rPr>
        <w:t xml:space="preserve">worst-case thinking </w:t>
      </w:r>
      <w:r w:rsidRPr="00277A49">
        <w:rPr>
          <w:highlight w:val="cyan"/>
          <w:u w:val="single"/>
        </w:rPr>
        <w:t>focuses only on the extreme</w:t>
      </w:r>
      <w:r w:rsidRPr="001239D1">
        <w:rPr>
          <w:u w:val="single"/>
        </w:rPr>
        <w:t xml:space="preserve"> but improbable</w:t>
      </w:r>
      <w:r w:rsidRPr="00F03100">
        <w:rPr>
          <w:sz w:val="16"/>
        </w:rPr>
        <w:t xml:space="preserve"> risks </w:t>
      </w:r>
      <w:r w:rsidRPr="001239D1">
        <w:rPr>
          <w:u w:val="single"/>
        </w:rPr>
        <w:t>and does a poor job at assessing outcomes</w:t>
      </w:r>
      <w:r w:rsidRPr="00F03100">
        <w:rPr>
          <w:sz w:val="16"/>
        </w:rPr>
        <w:t xml:space="preserve">. </w:t>
      </w:r>
      <w:r w:rsidRPr="001239D1">
        <w:rPr>
          <w:u w:val="single"/>
        </w:rPr>
        <w:t>It</w:t>
      </w:r>
      <w:r w:rsidRPr="00F03100">
        <w:rPr>
          <w:sz w:val="16"/>
        </w:rPr>
        <w:t xml:space="preserve"> also </w:t>
      </w:r>
      <w:r w:rsidRPr="001239D1">
        <w:rPr>
          <w:u w:val="single"/>
        </w:rPr>
        <w:t>assumes</w:t>
      </w:r>
      <w:r w:rsidRPr="00F03100">
        <w:rPr>
          <w:sz w:val="16"/>
        </w:rPr>
        <w:t xml:space="preserve"> "that </w:t>
      </w:r>
      <w:r w:rsidRPr="001239D1">
        <w:rPr>
          <w:u w:val="single"/>
        </w:rPr>
        <w:t>a proponent of an action must prove</w:t>
      </w:r>
      <w:r w:rsidRPr="00F03100">
        <w:rPr>
          <w:sz w:val="16"/>
        </w:rPr>
        <w:t xml:space="preserve"> that </w:t>
      </w:r>
      <w:r w:rsidRPr="001239D1">
        <w:rPr>
          <w:u w:val="single"/>
        </w:rPr>
        <w:t>the nightmare scenario is impossible</w:t>
      </w:r>
      <w:r w:rsidRPr="00F03100">
        <w:rPr>
          <w:sz w:val="16"/>
        </w:rPr>
        <w:t xml:space="preserve">," and </w:t>
      </w:r>
      <w:r w:rsidRPr="001239D1">
        <w:rPr>
          <w:u w:val="single"/>
        </w:rPr>
        <w:t>it</w:t>
      </w:r>
      <w:r w:rsidRPr="00F03100">
        <w:rPr>
          <w:sz w:val="16"/>
        </w:rPr>
        <w:t xml:space="preserve"> "can </w:t>
      </w:r>
      <w:r w:rsidRPr="001239D1">
        <w:rPr>
          <w:u w:val="single"/>
        </w:rPr>
        <w:t>be used to support any position or its opposite</w:t>
      </w:r>
      <w:r w:rsidRPr="00F03100">
        <w:rPr>
          <w:sz w:val="16"/>
        </w:rPr>
        <w:t xml:space="preserve">. If we build a nuclear power plant, it could melt down. If we don't build it, we will run short of power and society will collapse into anarchy" And worst, </w:t>
      </w:r>
      <w:r w:rsidRPr="00277A49">
        <w:rPr>
          <w:highlight w:val="cyan"/>
          <w:u w:val="single"/>
        </w:rPr>
        <w:t>it "</w:t>
      </w:r>
      <w:r w:rsidRPr="00277A49">
        <w:rPr>
          <w:rStyle w:val="Emphasis"/>
          <w:highlight w:val="cyan"/>
        </w:rPr>
        <w:t>validates ignorance</w:t>
      </w:r>
      <w:r w:rsidRPr="001239D1">
        <w:rPr>
          <w:u w:val="single"/>
        </w:rPr>
        <w:t>" because</w:t>
      </w:r>
      <w:r w:rsidRPr="00F03100">
        <w:rPr>
          <w:sz w:val="16"/>
        </w:rPr>
        <w:t xml:space="preserve">, "instead of focusing on what we know, </w:t>
      </w:r>
      <w:r w:rsidRPr="001239D1">
        <w:rPr>
          <w:u w:val="single"/>
        </w:rPr>
        <w:t>it focuses on what we don't know-and what we can imagine</w:t>
      </w:r>
      <w:r w:rsidRPr="00F03100">
        <w:rPr>
          <w:sz w:val="16"/>
        </w:rPr>
        <w:t>." In the process, "</w:t>
      </w:r>
      <w:r w:rsidRPr="001239D1">
        <w:rPr>
          <w:u w:val="single"/>
        </w:rPr>
        <w:t>risk assessment is devalued</w:t>
      </w:r>
      <w:r w:rsidRPr="00F03100">
        <w:rPr>
          <w:sz w:val="16"/>
        </w:rPr>
        <w:t>" and "</w:t>
      </w:r>
      <w:r w:rsidRPr="001239D1">
        <w:rPr>
          <w:u w:val="single"/>
        </w:rPr>
        <w:t xml:space="preserve">probabilistic thinking is repudiated in favor of </w:t>
      </w:r>
      <w:r w:rsidRPr="005F4952">
        <w:rPr>
          <w:rStyle w:val="Emphasis"/>
        </w:rPr>
        <w:t>possibilistic thinking</w:t>
      </w:r>
      <w:r w:rsidRPr="00F03100">
        <w:rPr>
          <w:sz w:val="16"/>
        </w:rPr>
        <w:t xml:space="preserve">." As Schneier also notes, </w:t>
      </w:r>
      <w:r w:rsidRPr="001239D1">
        <w:rPr>
          <w:u w:val="single"/>
        </w:rPr>
        <w:t>worst-case thinking is the driving force behind the</w:t>
      </w:r>
      <w:r w:rsidRPr="00F03100">
        <w:rPr>
          <w:sz w:val="16"/>
        </w:rPr>
        <w:t xml:space="preserve"> precautionary </w:t>
      </w:r>
      <w:r w:rsidRPr="001239D1">
        <w:rPr>
          <w:u w:val="single"/>
        </w:rPr>
        <w:t>principle</w:t>
      </w:r>
      <w:r w:rsidRPr="00F03100">
        <w:rPr>
          <w:sz w:val="16"/>
        </w:rPr>
        <w:t xml:space="preserve">, a decent working definition </w:t>
      </w:r>
      <w:r w:rsidRPr="001239D1">
        <w:rPr>
          <w:u w:val="single"/>
        </w:rPr>
        <w:t>of which</w:t>
      </w:r>
      <w:r w:rsidRPr="00F03100">
        <w:rPr>
          <w:sz w:val="16"/>
        </w:rPr>
        <w:t xml:space="preserve"> is "</w:t>
      </w:r>
      <w:r w:rsidRPr="001239D1">
        <w:rPr>
          <w:u w:val="single"/>
        </w:rPr>
        <w:t>action should be taken</w:t>
      </w:r>
      <w:r w:rsidRPr="00F03100">
        <w:rPr>
          <w:sz w:val="16"/>
        </w:rPr>
        <w:t xml:space="preserve"> to correct a problem </w:t>
      </w:r>
      <w:r w:rsidRPr="001239D1">
        <w:rPr>
          <w:u w:val="single"/>
        </w:rPr>
        <w:t>as soon as there is evidence</w:t>
      </w:r>
      <w:r w:rsidRPr="00F03100">
        <w:rPr>
          <w:sz w:val="16"/>
        </w:rPr>
        <w:t xml:space="preserve"> that </w:t>
      </w:r>
      <w:r w:rsidRPr="001239D1">
        <w:rPr>
          <w:u w:val="single"/>
        </w:rPr>
        <w:t>harm may occur, not after the harm</w:t>
      </w:r>
      <w:r w:rsidRPr="00F03100">
        <w:rPr>
          <w:sz w:val="16"/>
        </w:rPr>
        <w:t xml:space="preserve"> has already occurred." It could be seen in </w:t>
      </w:r>
      <w:r w:rsidRPr="001239D1">
        <w:rPr>
          <w:u w:val="single"/>
        </w:rPr>
        <w:t>action less than a week after 9/11, when</w:t>
      </w:r>
      <w:r w:rsidRPr="00F03100">
        <w:rPr>
          <w:sz w:val="16"/>
        </w:rPr>
        <w:t xml:space="preserve"> President George W </w:t>
      </w:r>
      <w:r w:rsidRPr="001239D1">
        <w:rPr>
          <w:u w:val="single"/>
        </w:rPr>
        <w:t>Bush outlined his</w:t>
      </w:r>
      <w:r w:rsidRPr="00F03100">
        <w:rPr>
          <w:sz w:val="16"/>
        </w:rPr>
        <w:t xml:space="preserve"> new national </w:t>
      </w:r>
      <w:r w:rsidRPr="001239D1">
        <w:rPr>
          <w:u w:val="single"/>
        </w:rPr>
        <w:t>security strategy: "We cannot let our enemies strike first</w:t>
      </w:r>
      <w:r w:rsidRPr="00F03100">
        <w:rPr>
          <w:sz w:val="16"/>
        </w:rPr>
        <w:t xml:space="preserve"> . . . </w:t>
      </w:r>
      <w:r w:rsidRPr="001239D1">
        <w:rPr>
          <w:u w:val="single"/>
        </w:rPr>
        <w:t>[but must take]</w:t>
      </w:r>
      <w:r w:rsidRPr="00F03100">
        <w:rPr>
          <w:sz w:val="16"/>
        </w:rPr>
        <w:t xml:space="preserve"> anticipatory </w:t>
      </w:r>
      <w:r w:rsidRPr="001239D1">
        <w:rPr>
          <w:u w:val="single"/>
        </w:rPr>
        <w:t>action to defend ourselves, even if uncertainty remains</w:t>
      </w:r>
      <w:r w:rsidRPr="00F03100">
        <w:rPr>
          <w:sz w:val="16"/>
        </w:rPr>
        <w:t xml:space="preserve"> as to the time and place of the enemy's attack</w:t>
      </w:r>
      <w:r w:rsidRPr="00B93CB9">
        <w:rPr>
          <w:sz w:val="16"/>
        </w:rPr>
        <w:t xml:space="preserve">. </w:t>
      </w:r>
      <w:r w:rsidRPr="00B93CB9">
        <w:rPr>
          <w:u w:val="single"/>
        </w:rPr>
        <w:t>To</w:t>
      </w:r>
      <w:r w:rsidRPr="00B93CB9">
        <w:rPr>
          <w:sz w:val="16"/>
        </w:rPr>
        <w:t xml:space="preserve"> forestall or </w:t>
      </w:r>
      <w:r w:rsidRPr="00B93CB9">
        <w:rPr>
          <w:u w:val="single"/>
        </w:rPr>
        <w:t>prevent</w:t>
      </w:r>
      <w:r w:rsidRPr="00B93CB9">
        <w:rPr>
          <w:sz w:val="16"/>
        </w:rPr>
        <w:t xml:space="preserve"> such </w:t>
      </w:r>
      <w:r w:rsidRPr="00B93CB9">
        <w:rPr>
          <w:u w:val="single"/>
        </w:rPr>
        <w:t>hostile</w:t>
      </w:r>
      <w:r w:rsidRPr="00B93CB9">
        <w:rPr>
          <w:sz w:val="16"/>
        </w:rPr>
        <w:t xml:space="preserve"> acts by our </w:t>
      </w:r>
      <w:r w:rsidRPr="00B93CB9">
        <w:rPr>
          <w:u w:val="single"/>
        </w:rPr>
        <w:t>adversaries, the U</w:t>
      </w:r>
      <w:r w:rsidRPr="00B93CB9">
        <w:rPr>
          <w:sz w:val="16"/>
        </w:rPr>
        <w:t xml:space="preserve">nited </w:t>
      </w:r>
      <w:r w:rsidRPr="00B93CB9">
        <w:rPr>
          <w:u w:val="single"/>
        </w:rPr>
        <w:t>S</w:t>
      </w:r>
      <w:r w:rsidRPr="00B93CB9">
        <w:rPr>
          <w:sz w:val="16"/>
        </w:rPr>
        <w:t xml:space="preserve">tates, </w:t>
      </w:r>
      <w:r w:rsidRPr="00B93CB9">
        <w:rPr>
          <w:u w:val="single"/>
        </w:rPr>
        <w:t>will</w:t>
      </w:r>
      <w:r w:rsidRPr="00B93CB9">
        <w:rPr>
          <w:sz w:val="16"/>
        </w:rPr>
        <w:t xml:space="preserve">, if necessary </w:t>
      </w:r>
      <w:r w:rsidRPr="00B93CB9">
        <w:rPr>
          <w:u w:val="single"/>
        </w:rPr>
        <w:t>act preemptively</w:t>
      </w:r>
      <w:r w:rsidRPr="00B93CB9">
        <w:rPr>
          <w:sz w:val="16"/>
        </w:rPr>
        <w:t xml:space="preserve">. </w:t>
      </w:r>
      <w:r w:rsidRPr="00B93CB9">
        <w:rPr>
          <w:rStyle w:val="Emphasis"/>
        </w:rPr>
        <w:t>America will act against</w:t>
      </w:r>
      <w:r w:rsidRPr="00B93CB9">
        <w:rPr>
          <w:sz w:val="16"/>
        </w:rPr>
        <w:t xml:space="preserve"> such </w:t>
      </w:r>
      <w:r w:rsidRPr="00B93CB9">
        <w:rPr>
          <w:rStyle w:val="Emphasis"/>
        </w:rPr>
        <w:t>emerging threats before they are</w:t>
      </w:r>
      <w:r w:rsidRPr="00B93CB9">
        <w:rPr>
          <w:sz w:val="16"/>
        </w:rPr>
        <w:t xml:space="preserve"> fully </w:t>
      </w:r>
      <w:r w:rsidRPr="00B93CB9">
        <w:rPr>
          <w:rStyle w:val="Emphasis"/>
        </w:rPr>
        <w:t>formed</w:t>
      </w:r>
      <w:r w:rsidRPr="00B93CB9">
        <w:rPr>
          <w:sz w:val="16"/>
        </w:rPr>
        <w:t xml:space="preserve">." </w:t>
      </w:r>
      <w:r w:rsidRPr="00B93CB9">
        <w:rPr>
          <w:u w:val="single"/>
        </w:rPr>
        <w:t>The</w:t>
      </w:r>
      <w:r w:rsidRPr="00B93CB9">
        <w:rPr>
          <w:sz w:val="16"/>
        </w:rPr>
        <w:t xml:space="preserve"> 2003 </w:t>
      </w:r>
      <w:r w:rsidRPr="00B93CB9">
        <w:rPr>
          <w:u w:val="single"/>
        </w:rPr>
        <w:t>invasion of Iraq</w:t>
      </w:r>
      <w:r w:rsidRPr="00B93CB9">
        <w:rPr>
          <w:sz w:val="16"/>
        </w:rPr>
        <w:t xml:space="preserve">, then, </w:t>
      </w:r>
      <w:r w:rsidRPr="00B93CB9">
        <w:rPr>
          <w:u w:val="single"/>
        </w:rPr>
        <w:t>was justified by invoking the</w:t>
      </w:r>
      <w:r w:rsidRPr="00B93CB9">
        <w:rPr>
          <w:sz w:val="16"/>
        </w:rPr>
        <w:t xml:space="preserve"> precautionary principle based on the </w:t>
      </w:r>
      <w:r w:rsidRPr="00B93CB9">
        <w:rPr>
          <w:u w:val="single"/>
        </w:rPr>
        <w:t>worst-case scenario in which Saddam</w:t>
      </w:r>
      <w:r w:rsidRPr="00B93CB9">
        <w:rPr>
          <w:sz w:val="16"/>
        </w:rPr>
        <w:t xml:space="preserve"> Hussein </w:t>
      </w:r>
      <w:r w:rsidRPr="00B93CB9">
        <w:rPr>
          <w:u w:val="single"/>
        </w:rPr>
        <w:t>might strike</w:t>
      </w:r>
      <w:r w:rsidRPr="00B93CB9">
        <w:rPr>
          <w:sz w:val="16"/>
        </w:rPr>
        <w:t xml:space="preserve">. </w:t>
      </w:r>
      <w:r w:rsidRPr="00B93CB9">
        <w:rPr>
          <w:u w:val="single"/>
        </w:rPr>
        <w:t>If</w:t>
      </w:r>
      <w:r w:rsidRPr="00B93CB9">
        <w:rPr>
          <w:sz w:val="16"/>
        </w:rPr>
        <w:t xml:space="preserve">, on the other hand, </w:t>
      </w:r>
      <w:r w:rsidRPr="00B93CB9">
        <w:rPr>
          <w:u w:val="single"/>
        </w:rPr>
        <w:t>any worst-case thinking f</w:t>
      </w:r>
      <w:r w:rsidRPr="001239D1">
        <w:rPr>
          <w:u w:val="single"/>
        </w:rPr>
        <w:t>ocused on the potential for</w:t>
      </w:r>
      <w:r w:rsidRPr="00F03100">
        <w:rPr>
          <w:sz w:val="16"/>
        </w:rPr>
        <w:t xml:space="preserve"> the </w:t>
      </w:r>
      <w:r w:rsidRPr="005F4952">
        <w:rPr>
          <w:rStyle w:val="Emphasis"/>
        </w:rPr>
        <w:t>destabilizing effects</w:t>
      </w:r>
      <w:r w:rsidRPr="001239D1">
        <w:rPr>
          <w:u w:val="single"/>
        </w:rPr>
        <w:t xml:space="preserve"> a war would have on Iraq</w:t>
      </w:r>
      <w:r w:rsidRPr="00F03100">
        <w:rPr>
          <w:sz w:val="16"/>
        </w:rPr>
        <w:t xml:space="preserve"> and the region, </w:t>
      </w:r>
      <w:r w:rsidRPr="001239D1">
        <w:rPr>
          <w:u w:val="single"/>
        </w:rPr>
        <w:t>the</w:t>
      </w:r>
      <w:r w:rsidRPr="00F03100">
        <w:rPr>
          <w:sz w:val="16"/>
        </w:rPr>
        <w:t xml:space="preserve"> precautionary </w:t>
      </w:r>
      <w:r w:rsidRPr="001239D1">
        <w:rPr>
          <w:u w:val="single"/>
        </w:rPr>
        <w:t>principle would guide one to be very cautious</w:t>
      </w:r>
      <w:r w:rsidRPr="00F03100">
        <w:rPr>
          <w:sz w:val="16"/>
        </w:rPr>
        <w:t xml:space="preserve"> about embarking on war. As Sunstein notes, </w:t>
      </w:r>
      <w:r w:rsidRPr="00277A49">
        <w:rPr>
          <w:highlight w:val="cyan"/>
          <w:u w:val="single"/>
        </w:rPr>
        <w:t>the</w:t>
      </w:r>
      <w:r w:rsidRPr="00F03100">
        <w:rPr>
          <w:sz w:val="16"/>
        </w:rPr>
        <w:t xml:space="preserve"> precautionary </w:t>
      </w:r>
      <w:r w:rsidRPr="00277A49">
        <w:rPr>
          <w:highlight w:val="cyan"/>
          <w:u w:val="single"/>
        </w:rPr>
        <w:t>principle</w:t>
      </w:r>
      <w:r w:rsidRPr="001239D1">
        <w:rPr>
          <w:u w:val="single"/>
        </w:rPr>
        <w:t xml:space="preserve"> "offers no guidance</w:t>
      </w:r>
      <w:r w:rsidRPr="00F03100">
        <w:rPr>
          <w:sz w:val="16"/>
        </w:rPr>
        <w:t xml:space="preserve">-not that it is wrong, but that </w:t>
      </w:r>
      <w:r w:rsidRPr="001239D1">
        <w:rPr>
          <w:u w:val="single"/>
        </w:rPr>
        <w:t xml:space="preserve">it </w:t>
      </w:r>
      <w:r w:rsidRPr="00277A49">
        <w:rPr>
          <w:rStyle w:val="Emphasis"/>
          <w:highlight w:val="cyan"/>
        </w:rPr>
        <w:t>forbids</w:t>
      </w:r>
      <w:r w:rsidRPr="005F4952">
        <w:rPr>
          <w:rStyle w:val="Emphasis"/>
        </w:rPr>
        <w:t xml:space="preserve"> all courses of </w:t>
      </w:r>
      <w:r w:rsidRPr="00277A49">
        <w:rPr>
          <w:rStyle w:val="Emphasis"/>
          <w:highlight w:val="cyan"/>
        </w:rPr>
        <w:t>action</w:t>
      </w:r>
      <w:r w:rsidRPr="00F03100">
        <w:rPr>
          <w:sz w:val="16"/>
        </w:rPr>
        <w:t xml:space="preserve">, including regulation." Thus, "taken seriously </w:t>
      </w:r>
      <w:r w:rsidRPr="001239D1">
        <w:rPr>
          <w:u w:val="single"/>
        </w:rPr>
        <w:t xml:space="preserve">it is </w:t>
      </w:r>
      <w:r w:rsidRPr="001239D1">
        <w:rPr>
          <w:strike/>
          <w:u w:val="single"/>
        </w:rPr>
        <w:t>paralyzing</w:t>
      </w:r>
      <w:r w:rsidRPr="001239D1">
        <w:rPr>
          <w:u w:val="single"/>
        </w:rPr>
        <w:t>, [immobilizing] banning the very steps that it simultaneously requires</w:t>
      </w:r>
      <w:r w:rsidRPr="00F03100">
        <w:rPr>
          <w:sz w:val="16"/>
        </w:rPr>
        <w:t xml:space="preserve">."9 </w:t>
      </w:r>
      <w:r w:rsidRPr="001239D1">
        <w:rPr>
          <w:u w:val="single"/>
        </w:rPr>
        <w:t>It can be invoked</w:t>
      </w:r>
      <w:r w:rsidRPr="00F03100">
        <w:rPr>
          <w:sz w:val="16"/>
        </w:rPr>
        <w:t xml:space="preserve"> in equal measure </w:t>
      </w:r>
      <w:r w:rsidRPr="001239D1">
        <w:rPr>
          <w:u w:val="single"/>
        </w:rPr>
        <w:t>to act or not to act</w:t>
      </w:r>
      <w:r w:rsidRPr="00F03100">
        <w:rPr>
          <w:sz w:val="16"/>
        </w:rPr>
        <w:t xml:space="preserve">. There are considerable dangers in applying the precautionary principle to terrorism: on the one hand, </w:t>
      </w:r>
      <w:r w:rsidRPr="001239D1">
        <w:rPr>
          <w:u w:val="single"/>
        </w:rPr>
        <w:t>any action taken to reduce</w:t>
      </w:r>
      <w:r w:rsidRPr="00F03100">
        <w:rPr>
          <w:sz w:val="16"/>
        </w:rPr>
        <w:t xml:space="preserve"> a presumed </w:t>
      </w:r>
      <w:r w:rsidRPr="001239D1">
        <w:rPr>
          <w:u w:val="single"/>
        </w:rPr>
        <w:t>risk</w:t>
      </w:r>
      <w:r w:rsidRPr="00F03100">
        <w:rPr>
          <w:sz w:val="16"/>
        </w:rPr>
        <w:t xml:space="preserve"> always </w:t>
      </w:r>
      <w:r w:rsidRPr="001239D1">
        <w:rPr>
          <w:u w:val="single"/>
        </w:rPr>
        <w:t>poses the introduction of</w:t>
      </w:r>
      <w:r w:rsidRPr="00F03100">
        <w:rPr>
          <w:sz w:val="16"/>
        </w:rPr>
        <w:t xml:space="preserve"> countervailing </w:t>
      </w:r>
      <w:r w:rsidRPr="001239D1">
        <w:rPr>
          <w:u w:val="single"/>
        </w:rPr>
        <w:t>risks</w:t>
      </w:r>
      <w:r w:rsidRPr="00F03100">
        <w:rPr>
          <w:sz w:val="16"/>
        </w:rPr>
        <w:t xml:space="preserve">, while on the other, </w:t>
      </w:r>
      <w:r w:rsidRPr="001239D1">
        <w:rPr>
          <w:u w:val="single"/>
        </w:rPr>
        <w:t>larger, expensive</w:t>
      </w:r>
      <w:r w:rsidRPr="00F03100">
        <w:rPr>
          <w:sz w:val="16"/>
        </w:rPr>
        <w:t xml:space="preserve"> counterterrorism </w:t>
      </w:r>
      <w:r w:rsidRPr="001239D1">
        <w:rPr>
          <w:u w:val="single"/>
        </w:rPr>
        <w:t>efforts will come accompanied by high opportunity costs</w:t>
      </w:r>
      <w:r w:rsidRPr="00F03100">
        <w:rPr>
          <w:sz w:val="16"/>
        </w:rPr>
        <w:t xml:space="preserve">." Moreover "For public officials no less than the rest of us, </w:t>
      </w:r>
      <w:r w:rsidRPr="001239D1">
        <w:rPr>
          <w:u w:val="single"/>
        </w:rPr>
        <w:t xml:space="preserve">the </w:t>
      </w:r>
      <w:r w:rsidRPr="00277A49">
        <w:rPr>
          <w:rStyle w:val="Emphasis"/>
          <w:highlight w:val="cyan"/>
        </w:rPr>
        <w:t>probability</w:t>
      </w:r>
      <w:r w:rsidRPr="005F4952">
        <w:rPr>
          <w:rStyle w:val="Emphasis"/>
        </w:rPr>
        <w:t xml:space="preserve"> of harm </w:t>
      </w:r>
      <w:r w:rsidRPr="00277A49">
        <w:rPr>
          <w:rStyle w:val="Emphasis"/>
          <w:highlight w:val="cyan"/>
        </w:rPr>
        <w:t>matters a great deal</w:t>
      </w:r>
      <w:r w:rsidRPr="001239D1">
        <w:rPr>
          <w:u w:val="single"/>
        </w:rPr>
        <w:t>, and it is foolish to attend exclusively to the worst case</w:t>
      </w:r>
      <w:r w:rsidRPr="00F03100">
        <w:rPr>
          <w:sz w:val="16"/>
        </w:rPr>
        <w:t xml:space="preserve"> scenario." </w:t>
      </w:r>
      <w:r w:rsidRPr="001239D1">
        <w:rPr>
          <w:u w:val="single"/>
        </w:rPr>
        <w:t>A more rational approach</w:t>
      </w:r>
      <w:r w:rsidRPr="00F03100">
        <w:rPr>
          <w:sz w:val="16"/>
        </w:rPr>
        <w:t xml:space="preserve"> to worst-case thinking </w:t>
      </w:r>
      <w:r w:rsidRPr="001239D1">
        <w:rPr>
          <w:u w:val="single"/>
        </w:rPr>
        <w:t>is to establish</w:t>
      </w:r>
      <w:r w:rsidRPr="00F03100">
        <w:rPr>
          <w:sz w:val="16"/>
        </w:rPr>
        <w:t xml:space="preserve"> the </w:t>
      </w:r>
      <w:r w:rsidRPr="001239D1">
        <w:rPr>
          <w:u w:val="single"/>
        </w:rPr>
        <w:t>likelihood of gains and losses from various courses of action</w:t>
      </w:r>
      <w:r w:rsidRPr="00F03100">
        <w:rPr>
          <w:sz w:val="16"/>
        </w:rPr>
        <w:t xml:space="preserve">, including staying the current course." This, of course, is the essence of risk assessment. </w:t>
      </w:r>
      <w:r w:rsidRPr="001239D1">
        <w:rPr>
          <w:u w:val="single"/>
        </w:rPr>
        <w:t>What is necessary is</w:t>
      </w:r>
      <w:r w:rsidRPr="00F03100">
        <w:rPr>
          <w:sz w:val="16"/>
        </w:rPr>
        <w:t xml:space="preserve"> due </w:t>
      </w:r>
      <w:r w:rsidRPr="001239D1">
        <w:rPr>
          <w:u w:val="single"/>
        </w:rPr>
        <w:t xml:space="preserve">consideration to the spectrum of threats, </w:t>
      </w:r>
      <w:r w:rsidRPr="005F4952">
        <w:rPr>
          <w:rStyle w:val="Emphasis"/>
        </w:rPr>
        <w:t>not simply the worst one</w:t>
      </w:r>
      <w:r w:rsidRPr="001239D1">
        <w:rPr>
          <w:u w:val="single"/>
        </w:rPr>
        <w:t xml:space="preserve"> imaginable</w:t>
      </w:r>
      <w:r w:rsidRPr="00F03100">
        <w:rPr>
          <w:sz w:val="16"/>
        </w:rPr>
        <w:t>, in order to properly understand, and coherently deal with, the risks to people, institutions, and the economy. The relevant decision makers are professionals, and it is not unreasonable to suggest that they should do so seriously. Notwithstanding political pressures (to be discussed more in chapter 9), the fact that the public has difficulties with probabilities when emotions are involved does not relieve those in charge of the requirement, even the duty to make decisions about the expenditures of vast quantities of public monies in a responsible manner.</w:t>
      </w:r>
    </w:p>
    <w:p w:rsidR="00A07B03" w:rsidRDefault="00A07B03" w:rsidP="00205D3B"/>
    <w:p w:rsidR="00205D3B" w:rsidRDefault="00205D3B" w:rsidP="00205D3B">
      <w:pPr>
        <w:pStyle w:val="Heading3"/>
        <w:rPr>
          <w:shd w:val="clear" w:color="auto" w:fill="FFFFFF"/>
        </w:rPr>
      </w:pPr>
      <w:r>
        <w:rPr>
          <w:shd w:val="clear" w:color="auto" w:fill="FFFFFF"/>
        </w:rPr>
        <w:t>Extension - Human Rights Adv</w:t>
      </w:r>
      <w:r w:rsidR="008B21C0">
        <w:rPr>
          <w:shd w:val="clear" w:color="auto" w:fill="FFFFFF"/>
        </w:rPr>
        <w:t xml:space="preserve"> – Violates IL</w:t>
      </w:r>
    </w:p>
    <w:p w:rsidR="00305796" w:rsidRDefault="00305796" w:rsidP="00305796">
      <w:pPr>
        <w:pStyle w:val="Heading4"/>
      </w:pPr>
      <w:r>
        <w:t>The Yemen conflict death toll is approaching 100,000 – and most of the deaths are caused by the Saudi coalition, whose use of deliberate targeting is a violation of international law.</w:t>
      </w:r>
    </w:p>
    <w:p w:rsidR="00305796" w:rsidRPr="006C6784" w:rsidRDefault="00305796" w:rsidP="00305796">
      <w:r w:rsidRPr="006C6784">
        <w:t xml:space="preserve">Rod </w:t>
      </w:r>
      <w:r w:rsidRPr="006C6784">
        <w:rPr>
          <w:rStyle w:val="Style13ptBold"/>
        </w:rPr>
        <w:t xml:space="preserve">Austin </w:t>
      </w:r>
      <w:r w:rsidRPr="006C6784">
        <w:t xml:space="preserve">Thu 20 Jun </w:t>
      </w:r>
      <w:r w:rsidRPr="006C6784">
        <w:rPr>
          <w:rStyle w:val="Style13ptBold"/>
        </w:rPr>
        <w:t>2019</w:t>
      </w:r>
      <w:r w:rsidRPr="006C6784">
        <w:t xml:space="preserve"> 04.00 EDT Last modified on Thu 20 Jun 2019 11.26 EDT</w:t>
      </w:r>
      <w:r>
        <w:t xml:space="preserve"> </w:t>
      </w:r>
      <w:hyperlink r:id="rId164" w:history="1">
        <w:r w:rsidRPr="006C6784">
          <w:rPr>
            <w:rStyle w:val="Hyperlink"/>
          </w:rPr>
          <w:t>https://www.theguardian.com/global-development/2019/jun/20/human-cost-of-yemen-war-laid-bare-as-civilian-death-toll-put-at-100000</w:t>
        </w:r>
      </w:hyperlink>
    </w:p>
    <w:p w:rsidR="00305796" w:rsidRPr="006C6784" w:rsidRDefault="00305796" w:rsidP="00305796">
      <w:r w:rsidRPr="006C6784">
        <w:t>As the</w:t>
      </w:r>
      <w:r>
        <w:t xml:space="preserve"> </w:t>
      </w:r>
      <w:hyperlink r:id="rId165" w:history="1">
        <w:r w:rsidRPr="006C6784">
          <w:rPr>
            <w:rStyle w:val="Hyperlink"/>
          </w:rPr>
          <w:t>court of appeal prepares to rule</w:t>
        </w:r>
      </w:hyperlink>
      <w:r>
        <w:t xml:space="preserve"> </w:t>
      </w:r>
      <w:r w:rsidRPr="006C6784">
        <w:t xml:space="preserve">on the legitimacy of the British government’s continued supply of weapons to the Saudi-led coalition fighting in Yemen, new figures show </w:t>
      </w:r>
      <w:r w:rsidRPr="00277A49">
        <w:rPr>
          <w:rStyle w:val="StyleUnderline"/>
          <w:highlight w:val="cyan"/>
        </w:rPr>
        <w:t>the conflict’s total death toll is fast approaching the 100,000 mark</w:t>
      </w:r>
      <w:r w:rsidRPr="006C6784">
        <w:t>.</w:t>
      </w:r>
      <w:r>
        <w:t xml:space="preserve"> </w:t>
      </w:r>
      <w:r w:rsidRPr="006C6784">
        <w:t>With no clear resolution in sight, the extent of civilian casualties caused by direct targeting has also been outlined in a</w:t>
      </w:r>
      <w:r>
        <w:t xml:space="preserve"> </w:t>
      </w:r>
      <w:hyperlink r:id="rId166" w:history="1">
        <w:r w:rsidRPr="006C6784">
          <w:rPr>
            <w:rStyle w:val="Hyperlink"/>
          </w:rPr>
          <w:t>report</w:t>
        </w:r>
      </w:hyperlink>
      <w:r>
        <w:t xml:space="preserve"> </w:t>
      </w:r>
      <w:r w:rsidRPr="006C6784">
        <w:t>by the the Armed Conflict Location and Event Data project (Acled) as the war with Houthi rebels enters its fifth year.</w:t>
      </w:r>
      <w:r>
        <w:t xml:space="preserve"> </w:t>
      </w:r>
      <w:r w:rsidRPr="006C6784">
        <w:t>The project claims to provide the most comprehensive evaluation of the war to date, extending its previous research into fatalities to cover the start of the</w:t>
      </w:r>
      <w:r>
        <w:t xml:space="preserve"> </w:t>
      </w:r>
      <w:hyperlink r:id="rId167" w:history="1">
        <w:r w:rsidRPr="006C6784">
          <w:rPr>
            <w:rStyle w:val="Hyperlink"/>
          </w:rPr>
          <w:t>Yemen</w:t>
        </w:r>
      </w:hyperlink>
      <w:r>
        <w:t xml:space="preserve"> </w:t>
      </w:r>
      <w:r w:rsidRPr="006C6784">
        <w:t>conflict in March 2015 through to the present day,</w:t>
      </w:r>
      <w:r>
        <w:t xml:space="preserve"> </w:t>
      </w:r>
      <w:r w:rsidRPr="006C6784">
        <w:t>Clionadh Raleigh, Acled’s executive director, said the data provided “an estimate of the war’s true toll for the first time”.</w:t>
      </w:r>
      <w:r>
        <w:t xml:space="preserve"> </w:t>
      </w:r>
      <w:r w:rsidRPr="006C6784">
        <w:t>“The data is both a tool and a warning,” said Raleigh. “The international community must use it to help understand, monitor, and ultimately resolve the conflict before the situation spirals even further out of control.”</w:t>
      </w:r>
      <w:r>
        <w:t xml:space="preserve"> </w:t>
      </w:r>
      <w:r w:rsidRPr="006C6784">
        <w:t>The figures for earlier years paint a similarly distressing picture. In 2015, 7,700 events caused 17,100 deaths, while the following year 8,700 events caused 15,100 death. In 2017, 7,900 events caused 16,800 deaths, bringing the total number of events to 39,700 and cumulative fatalities to 91,600.</w:t>
      </w:r>
      <w:r>
        <w:t xml:space="preserve"> </w:t>
      </w:r>
      <w:r w:rsidRPr="00277A49">
        <w:rPr>
          <w:rStyle w:val="StyleUnderline"/>
          <w:highlight w:val="cyan"/>
        </w:rPr>
        <w:t>The deliberate targeting of civilians</w:t>
      </w:r>
      <w:r w:rsidRPr="006C6784">
        <w:t>, which</w:t>
      </w:r>
      <w:r>
        <w:t xml:space="preserve"> </w:t>
      </w:r>
      <w:hyperlink r:id="rId168" w:history="1">
        <w:r w:rsidRPr="006C6784">
          <w:rPr>
            <w:rStyle w:val="Hyperlink"/>
          </w:rPr>
          <w:t>both sides</w:t>
        </w:r>
      </w:hyperlink>
      <w:r>
        <w:t xml:space="preserve"> </w:t>
      </w:r>
      <w:r w:rsidRPr="006C6784">
        <w:t>continue to</w:t>
      </w:r>
      <w:r>
        <w:t xml:space="preserve"> </w:t>
      </w:r>
      <w:hyperlink r:id="rId169" w:history="1">
        <w:r w:rsidRPr="006C6784">
          <w:rPr>
            <w:rStyle w:val="Hyperlink"/>
          </w:rPr>
          <w:t>deny</w:t>
        </w:r>
      </w:hyperlink>
      <w:r w:rsidRPr="006C6784">
        <w:t xml:space="preserve">, </w:t>
      </w:r>
      <w:r w:rsidRPr="00277A49">
        <w:rPr>
          <w:rStyle w:val="StyleUnderline"/>
          <w:highlight w:val="cyan"/>
        </w:rPr>
        <w:t>is outlawed by the Geneva conventions</w:t>
      </w:r>
      <w:r w:rsidRPr="006C6784">
        <w:t>.</w:t>
      </w:r>
      <w:r>
        <w:t xml:space="preserve"> </w:t>
      </w:r>
      <w:r w:rsidRPr="006C6784">
        <w:t xml:space="preserve">Since 2015, Acled has recorded 4,500 direct civilian targeting events that led to approximately 11,700 reported deaths. </w:t>
      </w:r>
      <w:r w:rsidRPr="00277A49">
        <w:rPr>
          <w:rStyle w:val="StyleUnderline"/>
          <w:highlight w:val="cyan"/>
        </w:rPr>
        <w:t>Acled found that the Saudi-led coalition and its allies were responsible for 67%</w:t>
      </w:r>
      <w:r w:rsidRPr="006C6784">
        <w:t xml:space="preserve"> (over 8,000) </w:t>
      </w:r>
      <w:r w:rsidRPr="00277A49">
        <w:rPr>
          <w:rStyle w:val="StyleUnderline"/>
          <w:highlight w:val="cyan"/>
        </w:rPr>
        <w:t>of such fatalities</w:t>
      </w:r>
      <w:r w:rsidRPr="006C6784">
        <w:t>, with the Houthis and their allies responsible for over 16% (1,900).</w:t>
      </w:r>
      <w:r>
        <w:t xml:space="preserve"> </w:t>
      </w:r>
      <w:r w:rsidRPr="006C6784">
        <w:t>The statistics suggests that, despite international efforts to bring about a ceasefire in the region, there is little prospect of peace for those directly or indirectly caught up in the conflict.</w:t>
      </w:r>
    </w:p>
    <w:p w:rsidR="00D25654" w:rsidRDefault="00D25654" w:rsidP="00D25654">
      <w:pPr>
        <w:pStyle w:val="Heading3"/>
      </w:pPr>
      <w:r>
        <w:t>Extension – HR Cred Impacts</w:t>
      </w:r>
    </w:p>
    <w:p w:rsidR="00205D3B" w:rsidRPr="0006365C" w:rsidRDefault="00205D3B" w:rsidP="00205D3B">
      <w:pPr>
        <w:pStyle w:val="Heading4"/>
        <w:rPr>
          <w:szCs w:val="26"/>
          <w:u w:val="single"/>
        </w:rPr>
      </w:pPr>
      <w:r w:rsidRPr="00A3279D">
        <w:t>Human rights protection prevents extinction</w:t>
      </w:r>
    </w:p>
    <w:p w:rsidR="00205D3B" w:rsidRPr="00B10CB4" w:rsidRDefault="00205D3B" w:rsidP="00205D3B">
      <w:r w:rsidRPr="00B10CB4">
        <w:rPr>
          <w:rStyle w:val="Style13ptBold"/>
        </w:rPr>
        <w:t xml:space="preserve">Annas et al </w:t>
      </w:r>
      <w:r>
        <w:rPr>
          <w:rStyle w:val="Style13ptBold"/>
        </w:rPr>
        <w:t>200</w:t>
      </w:r>
      <w:r w:rsidRPr="00B10CB4">
        <w:rPr>
          <w:rStyle w:val="Style13ptBold"/>
        </w:rPr>
        <w:t>2</w:t>
      </w:r>
      <w:r w:rsidRPr="00B10CB4">
        <w:t xml:space="preserve"> Edward R. Utley Prof. and Chair Health Law @ Boston U. School of Public Health and Prof. SocioMedical Sciences and Community Science @ Boston U. School of Medicine and Prof. Law @ Boston U. School of Law [George, Lori Andrews, (Distinguished Prof. Law @ Chicago-Kent College of Law and Dir. Institute for Science, Law, and Technology @ Illinois Institute Tech), and Rosario M. Isasa, (Health Law and Biotethics Fellow @ Health Law Dept. of Boston U. School of Public Health), American Journal of Law &amp; Medicine, “THE GENETICS REVOLUTION: CONFLICTS, CHALLENGES AND CONUNDRA: ARTICLE: Protecting the Endangered Human: Toward an International Treaty Prohibiting Cloning and Inheritable Alterations”, 28 Am. J. L. and Med. 151, L/N]</w:t>
      </w:r>
    </w:p>
    <w:p w:rsidR="00205D3B" w:rsidRDefault="00205D3B" w:rsidP="00D25654">
      <w:pPr>
        <w:ind w:right="288"/>
      </w:pPr>
      <w:r w:rsidRPr="00B10CB4">
        <w:rPr>
          <w:rStyle w:val="StyleUnderline"/>
        </w:rPr>
        <w:t xml:space="preserve">The development of </w:t>
      </w:r>
      <w:r w:rsidRPr="00B10CB4">
        <w:rPr>
          <w:rStyle w:val="Emphasis"/>
        </w:rPr>
        <w:t>the atomic bomb</w:t>
      </w:r>
      <w:r w:rsidRPr="00B10CB4">
        <w:rPr>
          <w:sz w:val="16"/>
        </w:rPr>
        <w:t xml:space="preserve"> not only</w:t>
      </w:r>
      <w:r w:rsidRPr="00B10CB4">
        <w:rPr>
          <w:rStyle w:val="StyleUnderline"/>
        </w:rPr>
        <w:t xml:space="preserve"> present</w:t>
      </w:r>
      <w:r w:rsidRPr="00B10CB4">
        <w:rPr>
          <w:sz w:val="16"/>
        </w:rPr>
        <w:t xml:space="preserve">ed to the world for the first time </w:t>
      </w:r>
      <w:r w:rsidRPr="00B10CB4">
        <w:rPr>
          <w:rStyle w:val="StyleUnderline"/>
        </w:rPr>
        <w:t xml:space="preserve">the prospect of </w:t>
      </w:r>
      <w:r w:rsidRPr="00B10CB4">
        <w:rPr>
          <w:rStyle w:val="Emphasis"/>
        </w:rPr>
        <w:t>total annihilation</w:t>
      </w:r>
      <w:r w:rsidRPr="00B10CB4">
        <w:rPr>
          <w:sz w:val="16"/>
        </w:rPr>
        <w:t xml:space="preserve">, but also, paradoxically, led to a renewed emphasis on the "nuclear family," complete with its personal bomb shelter. </w:t>
      </w:r>
      <w:r w:rsidRPr="00B10CB4">
        <w:rPr>
          <w:rStyle w:val="StyleUnderline"/>
        </w:rPr>
        <w:t>The conclusion of World War</w:t>
      </w:r>
      <w:r w:rsidRPr="00B10CB4">
        <w:rPr>
          <w:sz w:val="16"/>
        </w:rPr>
        <w:t xml:space="preserve"> </w:t>
      </w:r>
      <w:r w:rsidRPr="00B10CB4">
        <w:rPr>
          <w:rStyle w:val="StyleUnderline"/>
        </w:rPr>
        <w:t xml:space="preserve">II </w:t>
      </w:r>
      <w:r w:rsidRPr="00B10CB4">
        <w:rPr>
          <w:sz w:val="16"/>
        </w:rPr>
        <w:t xml:space="preserve">(with the dropping of the only two atomic bombs ever used in war) </w:t>
      </w:r>
      <w:r w:rsidRPr="00B10CB4">
        <w:rPr>
          <w:rStyle w:val="StyleUnderline"/>
        </w:rPr>
        <w:t xml:space="preserve">led to the recognition that world wars were now suicidal to the </w:t>
      </w:r>
      <w:r w:rsidRPr="00B10CB4">
        <w:rPr>
          <w:rStyle w:val="Emphasis"/>
        </w:rPr>
        <w:t>entire species</w:t>
      </w:r>
      <w:r w:rsidRPr="00B10CB4">
        <w:rPr>
          <w:sz w:val="16"/>
        </w:rPr>
        <w:t xml:space="preserve"> </w:t>
      </w:r>
      <w:r w:rsidRPr="00B10CB4">
        <w:rPr>
          <w:rStyle w:val="StyleUnderline"/>
        </w:rPr>
        <w:t xml:space="preserve">and to the formation of the United Nations with the primary goal of </w:t>
      </w:r>
      <w:r w:rsidRPr="00B10CB4">
        <w:rPr>
          <w:rStyle w:val="Emphasis"/>
        </w:rPr>
        <w:t>preventing such wars</w:t>
      </w:r>
      <w:r w:rsidRPr="00B10CB4">
        <w:rPr>
          <w:sz w:val="16"/>
        </w:rPr>
        <w:t xml:space="preserve">. n2 </w:t>
      </w:r>
      <w:r w:rsidRPr="00B10CB4">
        <w:rPr>
          <w:rStyle w:val="Emphasis"/>
        </w:rPr>
        <w:t>Prevention</w:t>
      </w:r>
      <w:r w:rsidRPr="00B10CB4">
        <w:rPr>
          <w:sz w:val="16"/>
        </w:rPr>
        <w:t xml:space="preserve">, of course, </w:t>
      </w:r>
      <w:r w:rsidRPr="00B10CB4">
        <w:rPr>
          <w:rStyle w:val="Emphasis"/>
        </w:rPr>
        <w:t>must be based on the recognition that all humans are fundamentally the same</w:t>
      </w:r>
      <w:r w:rsidRPr="00B10CB4">
        <w:rPr>
          <w:sz w:val="16"/>
        </w:rPr>
        <w:t xml:space="preserve">, rather than on an emphasis on our differences. </w:t>
      </w:r>
      <w:r w:rsidRPr="00B10CB4">
        <w:rPr>
          <w:rStyle w:val="StyleUnderline"/>
        </w:rPr>
        <w:t>In the</w:t>
      </w:r>
      <w:r w:rsidRPr="00B10CB4">
        <w:rPr>
          <w:sz w:val="16"/>
        </w:rPr>
        <w:t xml:space="preserve"> </w:t>
      </w:r>
      <w:r w:rsidRPr="00B10CB4">
        <w:rPr>
          <w:rStyle w:val="StyleUnderline"/>
        </w:rPr>
        <w:t>aftermath of the Cuban missile crisis</w:t>
      </w:r>
      <w:r w:rsidRPr="00B10CB4">
        <w:rPr>
          <w:sz w:val="16"/>
        </w:rPr>
        <w:t xml:space="preserve">, </w:t>
      </w:r>
      <w:r w:rsidRPr="00B10CB4">
        <w:rPr>
          <w:rStyle w:val="Emphasis"/>
        </w:rPr>
        <w:t>the closest the world has ever come to nuclear war</w:t>
      </w:r>
      <w:r w:rsidRPr="00B10CB4">
        <w:rPr>
          <w:sz w:val="16"/>
        </w:rPr>
        <w:t xml:space="preserve">, President John F. </w:t>
      </w:r>
      <w:r w:rsidRPr="00B10CB4">
        <w:rPr>
          <w:rStyle w:val="StyleUnderline"/>
        </w:rPr>
        <w:t>Kennedy</w:t>
      </w:r>
      <w:r w:rsidRPr="00B10CB4">
        <w:rPr>
          <w:sz w:val="16"/>
        </w:rPr>
        <w:t xml:space="preserve">, in an address to the former Soviet Union, </w:t>
      </w:r>
      <w:r w:rsidRPr="00B10CB4">
        <w:rPr>
          <w:rStyle w:val="StyleUnderline"/>
        </w:rPr>
        <w:t xml:space="preserve">underscored the necessity for recognizing </w:t>
      </w:r>
      <w:r w:rsidRPr="00B10CB4">
        <w:rPr>
          <w:rStyle w:val="Emphasis"/>
        </w:rPr>
        <w:t>similarities for our survival:</w:t>
      </w:r>
      <w:r w:rsidRPr="00B10CB4">
        <w:rPr>
          <w:sz w:val="16"/>
        </w:rPr>
        <w:t xml:space="preserve"> </w:t>
      </w:r>
      <w:r w:rsidRPr="00B10CB4">
        <w:rPr>
          <w:sz w:val="12"/>
        </w:rPr>
        <w:t>¶</w:t>
      </w:r>
      <w:r w:rsidRPr="00B10CB4">
        <w:rPr>
          <w:sz w:val="16"/>
        </w:rPr>
        <w:t xml:space="preserve"> [</w:t>
      </w:r>
      <w:r w:rsidRPr="00B10CB4">
        <w:rPr>
          <w:rStyle w:val="StyleUnderline"/>
        </w:rPr>
        <w:t>L]et us not be blind to our differences, but let us also direct attention to our common interests and the means by which those differences can be resolved</w:t>
      </w:r>
      <w:r w:rsidRPr="00B10CB4">
        <w:rPr>
          <w:sz w:val="16"/>
        </w:rPr>
        <w:t xml:space="preserve"> . . . . For, in the final analysis, </w:t>
      </w:r>
      <w:r w:rsidRPr="00277A49">
        <w:rPr>
          <w:rStyle w:val="Emphasis"/>
          <w:highlight w:val="cyan"/>
        </w:rPr>
        <w:t>our most basic common link is that we all inhabit this small planet</w:t>
      </w:r>
      <w:r w:rsidRPr="00B10CB4">
        <w:rPr>
          <w:sz w:val="16"/>
        </w:rPr>
        <w:t xml:space="preserve">. We all breathe the same air. We all cherish our children's future. And we are all mortal. n3 </w:t>
      </w:r>
      <w:r w:rsidRPr="00B10CB4">
        <w:rPr>
          <w:sz w:val="12"/>
        </w:rPr>
        <w:t>¶</w:t>
      </w:r>
      <w:r w:rsidRPr="00B10CB4">
        <w:rPr>
          <w:sz w:val="16"/>
        </w:rPr>
        <w:t xml:space="preserve"> That we are all fundamentally the same, all human, all with the same dignity and rights, is at the core of the most important document to come out of World War II, the Universal Declaration of Human Rights, and the two treaties that followed it (together known as the "International Bill of Rights"). n4 </w:t>
      </w:r>
      <w:r w:rsidRPr="00277A49">
        <w:rPr>
          <w:rStyle w:val="Emphasis"/>
          <w:highlight w:val="cyan"/>
        </w:rPr>
        <w:t>The recognition of</w:t>
      </w:r>
      <w:r w:rsidRPr="00B10CB4">
        <w:rPr>
          <w:rStyle w:val="Emphasis"/>
        </w:rPr>
        <w:t xml:space="preserve"> universal </w:t>
      </w:r>
      <w:r w:rsidRPr="00277A49">
        <w:rPr>
          <w:rStyle w:val="Emphasis"/>
          <w:highlight w:val="cyan"/>
        </w:rPr>
        <w:t>human rights</w:t>
      </w:r>
      <w:r w:rsidRPr="00B10CB4">
        <w:rPr>
          <w:rStyle w:val="Emphasis"/>
        </w:rPr>
        <w:t xml:space="preserve">, based on human dignity and equality as well as the principle of nondiscrimination, </w:t>
      </w:r>
      <w:r w:rsidRPr="00277A49">
        <w:rPr>
          <w:rStyle w:val="Emphasis"/>
          <w:highlight w:val="cyan"/>
        </w:rPr>
        <w:t>is fundamental to the development of a species consciousness</w:t>
      </w:r>
      <w:r w:rsidRPr="00B10CB4">
        <w:rPr>
          <w:sz w:val="16"/>
        </w:rPr>
        <w:t xml:space="preserve">. As Daniel Lev of Human Rights Watch/Asia said in 1993, shortly before the Vienna Human Rights Conference: </w:t>
      </w:r>
      <w:r w:rsidRPr="00B10CB4">
        <w:rPr>
          <w:sz w:val="12"/>
        </w:rPr>
        <w:t>¶</w:t>
      </w:r>
      <w:r w:rsidRPr="00B10CB4">
        <w:rPr>
          <w:sz w:val="16"/>
        </w:rPr>
        <w:t xml:space="preserve"> </w:t>
      </w:r>
      <w:r w:rsidRPr="00B10CB4">
        <w:rPr>
          <w:rStyle w:val="StyleUnderline"/>
        </w:rPr>
        <w:t>Whatever else may separate them, human beings belong to a single biological species, the simplest and most fundamental commonality before which the significance of human differences quickly fades</w:t>
      </w:r>
      <w:r w:rsidRPr="00B10CB4">
        <w:rPr>
          <w:sz w:val="16"/>
        </w:rPr>
        <w:t xml:space="preserve">. . . . We are all capable, in exactly the same ways, of feeling pain, hunger, [*153] and a hundred kinds of deprivation. Consequently, people nowhere routinely concede that those with enough power to do so ought to be able to kill, torture, imprison, and generally abuse others. . . . </w:t>
      </w:r>
      <w:r w:rsidRPr="00B10CB4">
        <w:rPr>
          <w:rStyle w:val="Emphasis"/>
        </w:rPr>
        <w:t xml:space="preserve">The idea of universal human rights shares the recognition of one common humanity, and provides a </w:t>
      </w:r>
      <w:r w:rsidRPr="00B10CB4">
        <w:rPr>
          <w:sz w:val="16"/>
        </w:rPr>
        <w:t>minimum</w:t>
      </w:r>
      <w:r w:rsidRPr="00B10CB4">
        <w:rPr>
          <w:rStyle w:val="Emphasis"/>
        </w:rPr>
        <w:t xml:space="preserve"> solution to deal with its miseries</w:t>
      </w:r>
      <w:r w:rsidRPr="00B10CB4">
        <w:rPr>
          <w:sz w:val="16"/>
        </w:rPr>
        <w:t xml:space="preserve">. n5 </w:t>
      </w:r>
      <w:r w:rsidRPr="00B10CB4">
        <w:rPr>
          <w:sz w:val="12"/>
        </w:rPr>
        <w:t>¶</w:t>
      </w:r>
      <w:r w:rsidRPr="00B10CB4">
        <w:rPr>
          <w:sz w:val="16"/>
        </w:rPr>
        <w:t xml:space="preserve"> </w:t>
      </w:r>
      <w:r w:rsidRPr="00B10CB4">
        <w:rPr>
          <w:rStyle w:val="Emphasis"/>
        </w:rPr>
        <w:t xml:space="preserve">Membership in the human species is central to the meaning and enforcement of human rights, and </w:t>
      </w:r>
      <w:r w:rsidRPr="00277A49">
        <w:rPr>
          <w:rStyle w:val="Emphasis"/>
          <w:highlight w:val="cyan"/>
        </w:rPr>
        <w:t>respect for basic human rights is essential for the survival of the human species</w:t>
      </w:r>
      <w:r w:rsidRPr="00B10CB4">
        <w:rPr>
          <w:sz w:val="16"/>
        </w:rPr>
        <w:t>. The development of the concept of "crimes against humanity" was a milestone for universalizing human rights in that it recognized that there were certain actions, such as slavery and genocide, that implicated the welfare of the entire species and therefore merited universal condemnation. n6 Nuclear weapons were immediately seen as a technology that required international control, as extreme genetic manipulations like cloning and inheritable genetic alterations have come to be seen today. In fact, cloning and inheritable genetic alterations can be seen as crimes against humanity of a unique sort: they are techniques that can alter the essence of humanity itself (and thus threaten to change the foundation of human rights) by taking human evolution into our own hands and directing it toward the development of a new species, sometimes termed the "posthuman." n7 It may be that species-altering techniques, like cloning and inheritable genetic modifications, could provide benefits to the human species in extraordinary circumstances. For example, asexual genetic replication could potentially save humans from extinction if all humans were rendered sterile by some catastrophic event. But no such necessity currently exists or is on the horizon.</w:t>
      </w:r>
      <w:r>
        <w:t xml:space="preserve"> </w:t>
      </w:r>
    </w:p>
    <w:p w:rsidR="00205D3B" w:rsidRPr="002A4B4E" w:rsidRDefault="00205D3B" w:rsidP="00205D3B">
      <w:pPr>
        <w:pStyle w:val="Heading4"/>
      </w:pPr>
      <w:r>
        <w:t>Collapse of human rights norms causes global WMD conflict</w:t>
      </w:r>
    </w:p>
    <w:p w:rsidR="00205D3B" w:rsidRPr="00D025A5" w:rsidRDefault="00205D3B" w:rsidP="00205D3B">
      <w:r w:rsidRPr="006D53D5">
        <w:t>William</w:t>
      </w:r>
      <w:r>
        <w:rPr>
          <w:rStyle w:val="Style13ptBold"/>
        </w:rPr>
        <w:t xml:space="preserve"> </w:t>
      </w:r>
      <w:r w:rsidRPr="00261031">
        <w:rPr>
          <w:rStyle w:val="Style13ptBold"/>
        </w:rPr>
        <w:t>Burke-White</w:t>
      </w:r>
      <w:r w:rsidRPr="006D53D5">
        <w:t xml:space="preserve"> </w:t>
      </w:r>
      <w:r w:rsidRPr="00D025A5">
        <w:t xml:space="preserve">Lecturer in Public and International Affairs and Senior Special Assistant to the Dean </w:t>
      </w:r>
      <w:r>
        <w:t>at the</w:t>
      </w:r>
      <w:r w:rsidRPr="00D025A5">
        <w:t xml:space="preserve"> Woodrow Wilson School of Public and International Affairs</w:t>
      </w:r>
      <w:r w:rsidRPr="00261031">
        <w:rPr>
          <w:rStyle w:val="Style13ptBold"/>
        </w:rPr>
        <w:t xml:space="preserve"> </w:t>
      </w:r>
      <w:r>
        <w:rPr>
          <w:rStyle w:val="Style13ptBold"/>
        </w:rPr>
        <w:t>200</w:t>
      </w:r>
      <w:r w:rsidRPr="00261031">
        <w:rPr>
          <w:rStyle w:val="Style13ptBold"/>
        </w:rPr>
        <w:t>4</w:t>
      </w:r>
      <w:r w:rsidRPr="00D025A5">
        <w:t>, “Human Rights and National Security: The Strategic Correlation”, The Harvard Human Rights Journal, Spring, 1</w:t>
      </w:r>
      <w:r>
        <w:t>7 Harv. Hum. Rts. J. 249, Lexis</w:t>
      </w:r>
    </w:p>
    <w:p w:rsidR="00205D3B" w:rsidRPr="00BE77B5" w:rsidRDefault="00205D3B" w:rsidP="00205D3B">
      <w:pPr>
        <w:rPr>
          <w:sz w:val="16"/>
        </w:rPr>
      </w:pPr>
      <w:r w:rsidRPr="00BE77B5">
        <w:rPr>
          <w:sz w:val="16"/>
        </w:rPr>
        <w:t xml:space="preserve">This Article presents a strategic--as opposed to ideological or normative--argument that </w:t>
      </w:r>
      <w:r w:rsidRPr="00D025A5">
        <w:rPr>
          <w:rStyle w:val="StyleUnderline"/>
        </w:rPr>
        <w:t>the promotion of human rights should be given a more prominent place in U.S. foreign policy</w:t>
      </w:r>
      <w:r w:rsidRPr="00BE77B5">
        <w:rPr>
          <w:sz w:val="16"/>
        </w:rPr>
        <w:t xml:space="preserve">. It does so by suggesting a correlation between the domestic human rights practices of states and their propensity to engage in aggressive international conduct. </w:t>
      </w:r>
      <w:r w:rsidRPr="00D025A5">
        <w:rPr>
          <w:rStyle w:val="StyleUnderline"/>
        </w:rPr>
        <w:t>Among the chief threats to</w:t>
      </w:r>
      <w:r w:rsidRPr="00BE77B5">
        <w:rPr>
          <w:sz w:val="16"/>
        </w:rPr>
        <w:t xml:space="preserve"> U.S. </w:t>
      </w:r>
      <w:r w:rsidRPr="00D025A5">
        <w:rPr>
          <w:rStyle w:val="StyleUnderline"/>
        </w:rPr>
        <w:t>national security are acts of aggression by other states</w:t>
      </w:r>
      <w:r w:rsidRPr="00BE77B5">
        <w:rPr>
          <w:sz w:val="16"/>
        </w:rPr>
        <w:t xml:space="preserve">. Aggressive acts of war may directly endanger the United States, as did the Japanese bombing of Pearl Harbor in 1941, or they may require U.S. military action overseas, as in Kuwait fifty years later. </w:t>
      </w:r>
      <w:r w:rsidRPr="00277A49">
        <w:rPr>
          <w:rStyle w:val="StyleUnderline"/>
          <w:highlight w:val="cyan"/>
        </w:rPr>
        <w:t>Evidence</w:t>
      </w:r>
      <w:r w:rsidRPr="00BE77B5">
        <w:rPr>
          <w:sz w:val="16"/>
        </w:rPr>
        <w:t xml:space="preserve"> from the post-Cold War period  [*250]  </w:t>
      </w:r>
      <w:r w:rsidRPr="00277A49">
        <w:rPr>
          <w:rStyle w:val="StyleUnderline"/>
          <w:highlight w:val="cyan"/>
        </w:rPr>
        <w:t>indicates</w:t>
      </w:r>
      <w:r w:rsidRPr="00D025A5">
        <w:rPr>
          <w:rStyle w:val="StyleUnderline"/>
        </w:rPr>
        <w:t xml:space="preserve"> that </w:t>
      </w:r>
      <w:r w:rsidRPr="00277A49">
        <w:rPr>
          <w:rStyle w:val="StyleUnderline"/>
          <w:highlight w:val="cyan"/>
        </w:rPr>
        <w:t>states that</w:t>
      </w:r>
      <w:r w:rsidRPr="00D025A5">
        <w:rPr>
          <w:rStyle w:val="StyleUnderline"/>
        </w:rPr>
        <w:t xml:space="preserve"> systematically </w:t>
      </w:r>
      <w:r w:rsidRPr="00277A49">
        <w:rPr>
          <w:rStyle w:val="StyleUnderline"/>
          <w:highlight w:val="cyan"/>
        </w:rPr>
        <w:t>abuse</w:t>
      </w:r>
      <w:r w:rsidRPr="00BE77B5">
        <w:rPr>
          <w:sz w:val="16"/>
        </w:rPr>
        <w:t xml:space="preserve"> their own citizens' </w:t>
      </w:r>
      <w:r w:rsidRPr="00277A49">
        <w:rPr>
          <w:rStyle w:val="StyleUnderline"/>
          <w:highlight w:val="cyan"/>
        </w:rPr>
        <w:t>human rights are</w:t>
      </w:r>
      <w:r w:rsidRPr="00BE77B5">
        <w:rPr>
          <w:sz w:val="16"/>
        </w:rPr>
        <w:t xml:space="preserve"> also </w:t>
      </w:r>
      <w:r w:rsidRPr="00D025A5">
        <w:rPr>
          <w:rStyle w:val="StyleUnderline"/>
        </w:rPr>
        <w:t xml:space="preserve">those </w:t>
      </w:r>
      <w:r w:rsidRPr="00277A49">
        <w:rPr>
          <w:rStyle w:val="StyleUnderline"/>
          <w:highlight w:val="cyan"/>
        </w:rPr>
        <w:t>most likely to engage in aggression</w:t>
      </w:r>
      <w:r w:rsidRPr="00D025A5">
        <w:rPr>
          <w:rStyle w:val="StyleUnderline"/>
        </w:rPr>
        <w:t xml:space="preserve">. To the degree that </w:t>
      </w:r>
      <w:r w:rsidRPr="00277A49">
        <w:rPr>
          <w:rStyle w:val="StyleUnderline"/>
          <w:highlight w:val="cyan"/>
        </w:rPr>
        <w:t>improvements in</w:t>
      </w:r>
      <w:r w:rsidRPr="00D025A5">
        <w:rPr>
          <w:rStyle w:val="StyleUnderline"/>
        </w:rPr>
        <w:t xml:space="preserve"> various </w:t>
      </w:r>
      <w:r w:rsidRPr="00277A49">
        <w:rPr>
          <w:rStyle w:val="StyleUnderline"/>
          <w:highlight w:val="cyan"/>
        </w:rPr>
        <w:t>states'</w:t>
      </w:r>
      <w:r w:rsidRPr="00D025A5">
        <w:rPr>
          <w:rStyle w:val="StyleUnderline"/>
        </w:rPr>
        <w:t xml:space="preserve"> </w:t>
      </w:r>
      <w:r w:rsidRPr="00277A49">
        <w:rPr>
          <w:rStyle w:val="StyleUnderline"/>
          <w:highlight w:val="cyan"/>
        </w:rPr>
        <w:t>human rights records</w:t>
      </w:r>
      <w:r w:rsidRPr="00D025A5">
        <w:rPr>
          <w:rStyle w:val="StyleUnderline"/>
        </w:rPr>
        <w:t xml:space="preserve"> </w:t>
      </w:r>
      <w:r w:rsidRPr="00277A49">
        <w:rPr>
          <w:rStyle w:val="StyleUnderline"/>
          <w:highlight w:val="cyan"/>
        </w:rPr>
        <w:t>decrease</w:t>
      </w:r>
      <w:r w:rsidRPr="00D025A5">
        <w:rPr>
          <w:rStyle w:val="StyleUnderline"/>
        </w:rPr>
        <w:t xml:space="preserve"> the </w:t>
      </w:r>
      <w:r w:rsidRPr="00277A49">
        <w:rPr>
          <w:rStyle w:val="StyleUnderline"/>
          <w:highlight w:val="cyan"/>
        </w:rPr>
        <w:t>likelihood of</w:t>
      </w:r>
      <w:r w:rsidRPr="00D025A5">
        <w:rPr>
          <w:rStyle w:val="StyleUnderline"/>
        </w:rPr>
        <w:t xml:space="preserve"> aggressive </w:t>
      </w:r>
      <w:r w:rsidRPr="00277A49">
        <w:rPr>
          <w:rStyle w:val="StyleUnderline"/>
          <w:highlight w:val="cyan"/>
        </w:rPr>
        <w:t>war</w:t>
      </w:r>
      <w:r w:rsidRPr="00BE77B5">
        <w:rPr>
          <w:sz w:val="16"/>
        </w:rPr>
        <w:t xml:space="preserve">, a foreign </w:t>
      </w:r>
      <w:r w:rsidRPr="00277A49">
        <w:rPr>
          <w:rStyle w:val="StyleUnderline"/>
          <w:highlight w:val="cyan"/>
        </w:rPr>
        <w:t>policy informed by human</w:t>
      </w:r>
      <w:r w:rsidRPr="00D025A5">
        <w:rPr>
          <w:rStyle w:val="StyleUnderline"/>
        </w:rPr>
        <w:t xml:space="preserve"> </w:t>
      </w:r>
      <w:r w:rsidRPr="00277A49">
        <w:rPr>
          <w:rStyle w:val="StyleUnderline"/>
          <w:highlight w:val="cyan"/>
        </w:rPr>
        <w:t>rights can significantly enhance</w:t>
      </w:r>
      <w:r w:rsidRPr="00BE77B5">
        <w:rPr>
          <w:sz w:val="16"/>
        </w:rPr>
        <w:t xml:space="preserve"> U.S. and </w:t>
      </w:r>
      <w:r w:rsidRPr="00277A49">
        <w:rPr>
          <w:rStyle w:val="Emphasis"/>
          <w:highlight w:val="cyan"/>
        </w:rPr>
        <w:t>global security</w:t>
      </w:r>
      <w:r w:rsidRPr="00BE77B5">
        <w:rPr>
          <w:sz w:val="16"/>
        </w:rPr>
        <w:t xml:space="preserve">. Since 1990, </w:t>
      </w:r>
      <w:r w:rsidRPr="00D025A5">
        <w:rPr>
          <w:rStyle w:val="StyleUnderline"/>
        </w:rPr>
        <w:t>a state's domestic human rights policy appears to be a telling indicator of that state's propensity to engage in international aggression</w:t>
      </w:r>
      <w:r w:rsidRPr="00BE77B5">
        <w:rPr>
          <w:sz w:val="16"/>
        </w:rPr>
        <w:t xml:space="preserve">. A central element of U.S. foreign policy has long been the preservation of peace and the prevention of such acts of aggression. </w:t>
      </w:r>
      <w:hyperlink r:id="rId170" w:anchor="n2" w:tgtFrame="_self" w:history="1">
        <w:r w:rsidRPr="00BE77B5">
          <w:rPr>
            <w:rStyle w:val="Hyperlink"/>
            <w:sz w:val="16"/>
          </w:rPr>
          <w:t>2</w:t>
        </w:r>
      </w:hyperlink>
      <w:r w:rsidRPr="00BE77B5">
        <w:rPr>
          <w:sz w:val="16"/>
        </w:rPr>
        <w:t xml:space="preserve"> If the correlation discussed herein is accurate, it provides U.S. policymakers with a powerful new tool to enhance national security through the promotion of human rights. A strategic linkage between national security and human rights would result in a number of important policy modifications. First, it changes the prioritization of those countries U.S. policymakers have identified as presenting the greatest concern. Second, it alters some of the policy prescriptions for such states. Third, it offers states a means of signaling benign international intent through the improvement of their domestic human rights records. Fourth, it provides a way for a current government to prevent future governments from aggressive international behavior through the institutionalization of human rights protections. Fifth, </w:t>
      </w:r>
      <w:r w:rsidRPr="00277A49">
        <w:rPr>
          <w:rStyle w:val="StyleUnderline"/>
          <w:highlight w:val="cyan"/>
        </w:rPr>
        <w:t>it addresses the</w:t>
      </w:r>
      <w:r w:rsidRPr="00BE77B5">
        <w:rPr>
          <w:sz w:val="16"/>
        </w:rPr>
        <w:t xml:space="preserve"> particular </w:t>
      </w:r>
      <w:r w:rsidRPr="00277A49">
        <w:rPr>
          <w:rStyle w:val="StyleUnderline"/>
          <w:highlight w:val="cyan"/>
        </w:rPr>
        <w:t>threat of</w:t>
      </w:r>
      <w:r w:rsidRPr="00BE77B5">
        <w:rPr>
          <w:sz w:val="16"/>
        </w:rPr>
        <w:t xml:space="preserve"> human rights abusing </w:t>
      </w:r>
      <w:r w:rsidRPr="00277A49">
        <w:rPr>
          <w:rStyle w:val="StyleUnderline"/>
          <w:highlight w:val="cyan"/>
        </w:rPr>
        <w:t>states obtaining</w:t>
      </w:r>
      <w:r w:rsidRPr="00BE77B5">
        <w:rPr>
          <w:sz w:val="16"/>
        </w:rPr>
        <w:t xml:space="preserve"> weapons of mass destruction (</w:t>
      </w:r>
      <w:r w:rsidRPr="00277A49">
        <w:rPr>
          <w:rStyle w:val="Emphasis"/>
          <w:highlight w:val="cyan"/>
        </w:rPr>
        <w:t>WMD</w:t>
      </w:r>
      <w:r w:rsidRPr="00BE77B5">
        <w:rPr>
          <w:sz w:val="16"/>
        </w:rPr>
        <w:t>). Finally, it offers a mechanism for U.S.-U.N. cooperation on human rights issues.</w:t>
      </w:r>
    </w:p>
    <w:p w:rsidR="00205D3B" w:rsidRDefault="00205D3B" w:rsidP="00205D3B">
      <w:pPr>
        <w:pStyle w:val="Heading4"/>
      </w:pPr>
      <w:r>
        <w:t>Re</w:t>
      </w:r>
      <w:r w:rsidRPr="007D74B4">
        <w:t xml:space="preserve">vitalizing human rights leadership </w:t>
      </w:r>
      <w:r>
        <w:t>is critical to address</w:t>
      </w:r>
      <w:r w:rsidRPr="007D74B4">
        <w:t xml:space="preserve"> terrorism, ISIS, cyber attacks, econ collapse, disease, and refugee crises </w:t>
      </w:r>
    </w:p>
    <w:p w:rsidR="00205D3B" w:rsidRDefault="00205D3B" w:rsidP="00205D3B">
      <w:r w:rsidRPr="00AE6BDD">
        <w:t>Amanda</w:t>
      </w:r>
      <w:r>
        <w:rPr>
          <w:rStyle w:val="Style13ptBold"/>
        </w:rPr>
        <w:t xml:space="preserve"> </w:t>
      </w:r>
      <w:r w:rsidRPr="00543661">
        <w:rPr>
          <w:rStyle w:val="Style13ptBold"/>
        </w:rPr>
        <w:t>Schnetzer</w:t>
      </w:r>
      <w:r w:rsidRPr="00AE6BDD">
        <w:t xml:space="preserve"> </w:t>
      </w:r>
      <w:r>
        <w:t>Fellow, Global Initiatives at the George W. Bush Institute</w:t>
      </w:r>
      <w:r>
        <w:rPr>
          <w:rStyle w:val="Style13ptBold"/>
        </w:rPr>
        <w:t xml:space="preserve"> 20</w:t>
      </w:r>
      <w:r w:rsidRPr="00543661">
        <w:rPr>
          <w:rStyle w:val="Style13ptBold"/>
        </w:rPr>
        <w:t>16</w:t>
      </w:r>
      <w:r>
        <w:t xml:space="preserve"> “Why promoting freedom and human rights is in our national interest,” </w:t>
      </w:r>
      <w:hyperlink r:id="rId171" w:history="1">
        <w:r w:rsidRPr="00807E0F">
          <w:rPr>
            <w:rStyle w:val="Hyperlink"/>
          </w:rPr>
          <w:t>https://www.bushcenter.org/publications/articles/2016/07/why-promoting-freedom-is-in-national-interest.html</w:t>
        </w:r>
      </w:hyperlink>
    </w:p>
    <w:p w:rsidR="00205D3B" w:rsidRDefault="00205D3B" w:rsidP="00205D3B">
      <w:pPr>
        <w:rPr>
          <w:rStyle w:val="StyleUnderline"/>
        </w:rPr>
      </w:pPr>
      <w:r w:rsidRPr="00AE6BDD">
        <w:t xml:space="preserve">Substantially </w:t>
      </w:r>
      <w:r w:rsidRPr="00277A49">
        <w:rPr>
          <w:rStyle w:val="StyleUnderline"/>
          <w:highlight w:val="cyan"/>
        </w:rPr>
        <w:t>more people experience liberty today than at the end of World War II</w:t>
      </w:r>
      <w:r w:rsidRPr="00AE6BDD">
        <w:t>, but more than half the world’s population still lives in countries where basic political rights and civil liberties are only partly respected, if at all. The last decade in particular has not been good for freedom.</w:t>
      </w:r>
      <w:r>
        <w:t xml:space="preserve"> </w:t>
      </w:r>
      <w:r w:rsidRPr="00AE6BDD">
        <w:t>For ten consecutive years, Freedom House has documented a worrisome “decline in global freedom.” The National Endowment for Democracy has warned of authoritarian regimes cracking down at home while also “seeking to reshape the international order and democratic norms.”</w:t>
      </w:r>
      <w:r>
        <w:t xml:space="preserve"> </w:t>
      </w:r>
      <w:r w:rsidRPr="00277A49">
        <w:rPr>
          <w:rStyle w:val="StyleUnderline"/>
          <w:highlight w:val="cyan"/>
        </w:rPr>
        <w:t>From China to Russia to the Middle East, the challengers to liberalism are gaining ground. It is in the direct and immediate interest of the United States to help shift the balance by supporting the advance of human rights</w:t>
      </w:r>
      <w:r w:rsidRPr="00AE6BDD">
        <w:t xml:space="preserve"> and freedom abroad.</w:t>
      </w:r>
      <w:r>
        <w:t xml:space="preserve"> </w:t>
      </w:r>
      <w:r w:rsidRPr="00AE6BDD">
        <w:t>The current mood in the United States does not appear conducive to this strategy. New Pew Research polling shows that 69 percent of Americans believe the United States should “concentrate more on our own national problems.” Seventy percent want the next U.S. president to focus on domestic policy over foreign policy.</w:t>
      </w:r>
      <w:r>
        <w:t xml:space="preserve"> </w:t>
      </w:r>
      <w:r w:rsidRPr="00AE6BDD">
        <w:t xml:space="preserve">Yet </w:t>
      </w:r>
      <w:r w:rsidRPr="00277A49">
        <w:rPr>
          <w:rStyle w:val="StyleUnderline"/>
          <w:highlight w:val="cyan"/>
        </w:rPr>
        <w:t>in order to address the “major threats</w:t>
      </w:r>
      <w:r w:rsidRPr="00AE6BDD">
        <w:t xml:space="preserve">” that keep Americans awake at night — </w:t>
      </w:r>
      <w:r w:rsidRPr="00277A49">
        <w:rPr>
          <w:rStyle w:val="StyleUnderline"/>
          <w:highlight w:val="cyan"/>
        </w:rPr>
        <w:t>ISIS, foreign cyberattacks, global economic instability, the spread of infectious diseases, the refugee crisis</w:t>
      </w:r>
      <w:r w:rsidRPr="00AE6BDD">
        <w:t xml:space="preserve"> — </w:t>
      </w:r>
      <w:r w:rsidRPr="00277A49">
        <w:rPr>
          <w:rStyle w:val="StyleUnderline"/>
          <w:highlight w:val="cyan"/>
        </w:rPr>
        <w:t>strong U.S. leadership is required</w:t>
      </w:r>
      <w:r w:rsidRPr="00AE6BDD">
        <w:t>, as are strategies that help advance rule of law, good governance, open markets, and other features of free societies.</w:t>
      </w:r>
      <w:r>
        <w:t xml:space="preserve"> </w:t>
      </w:r>
      <w:r w:rsidRPr="00AE6BDD">
        <w:t>So where do we go from here?</w:t>
      </w:r>
      <w:r>
        <w:t xml:space="preserve"> </w:t>
      </w:r>
      <w:r w:rsidRPr="00AE6BDD">
        <w:t>One step would be for policymakers, presidential candidates, and other public office hopefuls to make the promotion of democracy and human rights an important part of their foreign policy agendas. This March, 139 policy experts, civil society leaders, and former elected officials—Republicans and Democrats alike—signed a letter encouraging the presidential candidates to do just that.</w:t>
      </w:r>
      <w:r>
        <w:t xml:space="preserve"> </w:t>
      </w:r>
      <w:r w:rsidRPr="00AE6BDD">
        <w:t>While recognizing that “democracy and human rights cannot be the only items on the foreign policy agenda,” the letter calls it a “false choice” to pit the pursuit of democratic ideals against national security. I was proud to sign that letter.</w:t>
      </w:r>
      <w:r>
        <w:t xml:space="preserve"> </w:t>
      </w:r>
      <w:r w:rsidRPr="00AE6BDD">
        <w:t>A second step would be to engage the American people in a conversation about the impact of advancing freedom on our own peace, prosperity, and security.</w:t>
      </w:r>
      <w:r>
        <w:t xml:space="preserve"> </w:t>
      </w:r>
      <w:r w:rsidRPr="00AE6BDD">
        <w:t>At the end of World War II, for example, many questioned whether democracy was compatible with Germany and Japan. The United States actively supported the development of democratic institutions and practices. Today, Germany and Japan are among our strongest partners and allies in the world, and Americans reap tangible benefits.</w:t>
      </w:r>
      <w:r>
        <w:t xml:space="preserve"> </w:t>
      </w:r>
      <w:r w:rsidRPr="00AE6BDD">
        <w:t>In North Texas, where the Bush Institute is located, the relocation of Toyota’s North American headquarters is expected to create jobs and have an economic impact of $7 billion in the first ten years, according to estimates when the move was announced.</w:t>
      </w:r>
      <w:r>
        <w:t xml:space="preserve"> </w:t>
      </w:r>
      <w:r w:rsidRPr="00AE6BDD">
        <w:t>During the Cold War, the United States supported democratic reform in places like Taiwan, South Korea, the Philippines, and Chile. The end of the Cold War was a major victory for freedom in Central and Eastern Europe. After decades of Soviet nuclear threat, it also was a great victory for American peace and security.</w:t>
      </w:r>
      <w:r>
        <w:t xml:space="preserve"> </w:t>
      </w:r>
      <w:r w:rsidRPr="00AE6BDD">
        <w:t>Today, the moral and strategic imperatives of advancing human rights are just as compelling.</w:t>
      </w:r>
      <w:r>
        <w:t xml:space="preserve"> </w:t>
      </w:r>
      <w:r w:rsidRPr="00AE6BDD">
        <w:t>In Afghanistan, investing in women promotes stability and helps reduce the possibility of future terrorist attacks on the United States emanating from that country.</w:t>
      </w:r>
      <w:r>
        <w:t xml:space="preserve"> </w:t>
      </w:r>
      <w:r w:rsidRPr="00AE6BDD">
        <w:t>In the Middle East, the spread of Islamic extremism and ISIS has had devastating consequences, and the United States is not immune.</w:t>
      </w:r>
      <w:r>
        <w:t xml:space="preserve"> </w:t>
      </w:r>
      <w:r w:rsidRPr="00AE6BDD">
        <w:t>In North Korea, a regime that systematically and horrifically abuses the rights of its own people seeks nuclear weapons that can reach our shores.</w:t>
      </w:r>
      <w:r>
        <w:t xml:space="preserve"> </w:t>
      </w:r>
      <w:r w:rsidRPr="00AE6BDD">
        <w:t>In these and other places, it is in the interests of the United States to see the forces of freedom eventually prevail.</w:t>
      </w:r>
      <w:r>
        <w:t xml:space="preserve"> </w:t>
      </w:r>
      <w:r w:rsidRPr="00AE6BDD">
        <w:t>A third step would be to find opportunities for immediate bipartisan action. Both Republican and Democrat presidents have affirmed the U.S. commitment to standing for freedom at home and leading the advance of freedom abroad. Congress, too, has played an important role.</w:t>
      </w:r>
      <w:r>
        <w:t xml:space="preserve"> </w:t>
      </w:r>
      <w:r w:rsidRPr="00277A49">
        <w:rPr>
          <w:rStyle w:val="StyleUnderline"/>
          <w:highlight w:val="cyan"/>
        </w:rPr>
        <w:t>Ensuring</w:t>
      </w:r>
      <w:r w:rsidRPr="00AE6BDD">
        <w:t xml:space="preserve"> continued support for democracy and development assistance overseas, promoting </w:t>
      </w:r>
      <w:r w:rsidRPr="00277A49">
        <w:rPr>
          <w:rStyle w:val="StyleUnderline"/>
          <w:highlight w:val="cyan"/>
        </w:rPr>
        <w:t>progress on human rights</w:t>
      </w:r>
      <w:r w:rsidRPr="00AE6BDD">
        <w:t xml:space="preserve"> in trade and economic agreements, and continuing support for initiatives like the President's Emergency Plan for AIDS Relief (PEPFAR) that relieve human suffering </w:t>
      </w:r>
      <w:r w:rsidRPr="00277A49">
        <w:rPr>
          <w:rStyle w:val="StyleUnderline"/>
          <w:highlight w:val="cyan"/>
        </w:rPr>
        <w:t>are just some of the options available</w:t>
      </w:r>
      <w:r w:rsidRPr="00AE6BDD">
        <w:t xml:space="preserve"> to policymakers today.</w:t>
      </w:r>
      <w:r>
        <w:t xml:space="preserve"> </w:t>
      </w:r>
      <w:r w:rsidRPr="00AE6BDD">
        <w:t xml:space="preserve">In the current political environment, this may be a tall order, but the stakes at home and abroad are high and </w:t>
      </w:r>
      <w:r w:rsidRPr="00277A49">
        <w:rPr>
          <w:rStyle w:val="StyleUnderline"/>
          <w:highlight w:val="cyan"/>
        </w:rPr>
        <w:t>American leadership is essential.</w:t>
      </w:r>
      <w:r w:rsidRPr="005716B8">
        <w:rPr>
          <w:rStyle w:val="StyleUnderline"/>
        </w:rPr>
        <w:t xml:space="preserve"> </w:t>
      </w:r>
    </w:p>
    <w:p w:rsidR="001F6088" w:rsidRDefault="001F6088" w:rsidP="001F6088">
      <w:pPr>
        <w:pStyle w:val="Heading4"/>
      </w:pPr>
      <w:r>
        <w:t>Saudi Arabia contributes to at least as much terrorism as Iran-- and the plan could allow for behavioral change to solve.</w:t>
      </w:r>
    </w:p>
    <w:p w:rsidR="001F6088" w:rsidRPr="00D6643C" w:rsidRDefault="001F6088" w:rsidP="001F6088">
      <w:r w:rsidRPr="00D6643C">
        <w:t xml:space="preserve">Brian </w:t>
      </w:r>
      <w:r w:rsidRPr="008F3A76">
        <w:rPr>
          <w:rStyle w:val="Style13ptBold"/>
        </w:rPr>
        <w:t>Dooley</w:t>
      </w:r>
      <w:r>
        <w:t xml:space="preserve"> </w:t>
      </w:r>
      <w:r w:rsidRPr="00D6643C">
        <w:t xml:space="preserve">Congress Pushes Back Against Trump's Erratic Saudi Friends May 15, </w:t>
      </w:r>
      <w:r w:rsidRPr="008F3A76">
        <w:rPr>
          <w:rStyle w:val="Style13ptBold"/>
        </w:rPr>
        <w:t xml:space="preserve">2019 </w:t>
      </w:r>
      <w:hyperlink r:id="rId172" w:history="1">
        <w:r w:rsidRPr="00D6643C">
          <w:rPr>
            <w:rStyle w:val="Hyperlink"/>
          </w:rPr>
          <w:t>https://www.humanrightsfirst.org/blog/congress-pushes-back-against-trumps-erratic-saudi-friends</w:t>
        </w:r>
      </w:hyperlink>
    </w:p>
    <w:p w:rsidR="001F6088" w:rsidRPr="008F3A76" w:rsidRDefault="001F6088" w:rsidP="001F6088">
      <w:r w:rsidRPr="00277A49">
        <w:rPr>
          <w:rStyle w:val="StyleUnderline"/>
          <w:highlight w:val="cyan"/>
        </w:rPr>
        <w:t>The White House insists that Saudi Arabia is a key ally in the struggle against Iranian terrorism, but Saudi Arabia itself remains a major supplier of violent ideology</w:t>
      </w:r>
      <w:r w:rsidRPr="008F3A76">
        <w:t xml:space="preserve">, exporting extremist Salafism and Wahabism. </w:t>
      </w:r>
      <w:r w:rsidRPr="00277A49">
        <w:rPr>
          <w:rStyle w:val="StyleUnderline"/>
          <w:highlight w:val="cyan"/>
        </w:rPr>
        <w:t>In 2017 the overwhelming majority of the 61 groups designated as terrorist organizations</w:t>
      </w:r>
      <w:r w:rsidRPr="008F3A76">
        <w:t xml:space="preserve"> by the State Department </w:t>
      </w:r>
      <w:r w:rsidRPr="00277A49">
        <w:rPr>
          <w:rStyle w:val="StyleUnderline"/>
          <w:highlight w:val="cyan"/>
        </w:rPr>
        <w:t>were Wahabi-inspired and/or Saudi funded</w:t>
      </w:r>
      <w:r w:rsidRPr="008F3A76">
        <w:t>. In 2015 the German Intelligence Service </w:t>
      </w:r>
      <w:hyperlink r:id="rId173" w:tgtFrame="_blank" w:history="1">
        <w:r w:rsidRPr="008F3A76">
          <w:rPr>
            <w:rStyle w:val="Hyperlink"/>
          </w:rPr>
          <w:t>warned</w:t>
        </w:r>
      </w:hyperlink>
      <w:r w:rsidRPr="008F3A76">
        <w:t> that the Saudi government—encouraged by its perception of unconditional support from the United States—was in danger of destabilizing the Middle East.</w:t>
      </w:r>
    </w:p>
    <w:p w:rsidR="001F6088" w:rsidRPr="008F3A76" w:rsidRDefault="001F6088" w:rsidP="001F6088">
      <w:r w:rsidRPr="008F3A76">
        <w:t xml:space="preserve">U.S. policy on Saudi Arabia isn’t a question of either having an unconditional relationship or a complete breakdown in relations. The choice is not between plying the Saudi dictatorship with arms without any real conditionality or having no contact with them at all.  That’s the false binary presented by some U.S. government officials. </w:t>
      </w:r>
      <w:r w:rsidRPr="00277A49">
        <w:rPr>
          <w:rStyle w:val="StyleUnderline"/>
          <w:highlight w:val="cyan"/>
        </w:rPr>
        <w:t>Asking for behavioral change from the Saudi authorities is a perfectly sensible policy for the United States, one which current and previous administrations have been reluctant to adopt.</w:t>
      </w:r>
    </w:p>
    <w:p w:rsidR="00421328" w:rsidRPr="00421328" w:rsidRDefault="00421328" w:rsidP="00421328">
      <w:pPr>
        <w:pStyle w:val="Heading3"/>
      </w:pPr>
      <w:r w:rsidRPr="00421328">
        <w:t xml:space="preserve">Extension – Democracy </w:t>
      </w:r>
    </w:p>
    <w:p w:rsidR="00421328" w:rsidRDefault="00421328" w:rsidP="00421328">
      <w:pPr>
        <w:pStyle w:val="Heading4"/>
      </w:pPr>
      <w:r>
        <w:t>Extinction</w:t>
      </w:r>
    </w:p>
    <w:p w:rsidR="00421328" w:rsidRPr="00A72741" w:rsidRDefault="00421328" w:rsidP="00421328">
      <w:r>
        <w:t xml:space="preserve">Larry </w:t>
      </w:r>
      <w:r w:rsidRPr="00A72741">
        <w:rPr>
          <w:rStyle w:val="Style13ptBold"/>
        </w:rPr>
        <w:t>Diamond</w:t>
      </w:r>
      <w:r>
        <w:t xml:space="preserve">, democracy expert @ Carnegie, October </w:t>
      </w:r>
      <w:r w:rsidRPr="00A72741">
        <w:rPr>
          <w:rStyle w:val="Style13ptBold"/>
        </w:rPr>
        <w:t>1995</w:t>
      </w:r>
      <w:r>
        <w:t>, “Promoting Democracy in the 1990’s,” http://www.carnegie.org//sub/pubs/deadly/dia95_01.html</w:t>
      </w:r>
    </w:p>
    <w:p w:rsidR="00421328" w:rsidRDefault="00421328" w:rsidP="00421328">
      <w:r>
        <w:t xml:space="preserve">OTHER THREATS This hardly exhausts the lists of threats to our security and well-being in the coming years and decades. In the former </w:t>
      </w:r>
      <w:smartTag w:uri="urn:schemas-microsoft-com:office:smarttags" w:element="country-region">
        <w:r>
          <w:t>Yugoslavia</w:t>
        </w:r>
      </w:smartTag>
      <w:r>
        <w:t xml:space="preserve"> nationalist aggression tears at the stability of </w:t>
      </w:r>
      <w:smartTag w:uri="urn:schemas-microsoft-com:office:smarttags" w:element="place">
        <w:r>
          <w:t>Europe</w:t>
        </w:r>
      </w:smartTag>
      <w:r>
        <w:t xml:space="preserve"> and could easily spread. The flow of illegal drugs intensifies through increasingly powerful international crime syndicates that have made common cause with authoritarian regimes and have utterly corrupted the institutions of tenuous, democratic ones. </w:t>
      </w:r>
      <w:r w:rsidRPr="00277A49">
        <w:rPr>
          <w:rStyle w:val="StyleUnderline"/>
          <w:highlight w:val="cyan"/>
        </w:rPr>
        <w:t>Nuclear, chemical, and biological weapons continue to proliferate.</w:t>
      </w:r>
      <w:r w:rsidRPr="00277A49">
        <w:rPr>
          <w:highlight w:val="cyan"/>
        </w:rPr>
        <w:t xml:space="preserve"> </w:t>
      </w:r>
      <w:r w:rsidRPr="00277A49">
        <w:rPr>
          <w:rStyle w:val="StyleUnderline"/>
          <w:highlight w:val="cyan"/>
        </w:rPr>
        <w:t>The very source of life on Earth, the global ecosystem, appears increasingly endangered</w:t>
      </w:r>
      <w:r w:rsidRPr="00910E05">
        <w:t>. Most of these</w:t>
      </w:r>
      <w:r w:rsidRPr="00685817">
        <w:rPr>
          <w:rStyle w:val="StyleUnderline"/>
        </w:rPr>
        <w:t xml:space="preserve"> new and </w:t>
      </w:r>
      <w:r w:rsidRPr="00A72741">
        <w:rPr>
          <w:rStyle w:val="StyleUnderline"/>
        </w:rPr>
        <w:t>unconventional threats to security are associated with or aggravated by the weakness or absence of democracy,</w:t>
      </w:r>
      <w:r w:rsidRPr="00A72741">
        <w:t xml:space="preserve"> </w:t>
      </w:r>
      <w:r w:rsidRPr="00A72741">
        <w:rPr>
          <w:rStyle w:val="StyleUnderline"/>
        </w:rPr>
        <w:t>with its provisions for</w:t>
      </w:r>
      <w:r w:rsidRPr="00A72741">
        <w:t xml:space="preserve"> legality, </w:t>
      </w:r>
      <w:r w:rsidRPr="00A72741">
        <w:rPr>
          <w:rStyle w:val="StyleUnderline"/>
        </w:rPr>
        <w:t>accountability</w:t>
      </w:r>
      <w:r w:rsidRPr="00A72741">
        <w:t xml:space="preserve">, popular sovereignty, </w:t>
      </w:r>
      <w:r w:rsidRPr="00A72741">
        <w:rPr>
          <w:rStyle w:val="StyleUnderline"/>
        </w:rPr>
        <w:t>and openness.</w:t>
      </w:r>
      <w:r w:rsidRPr="00A72741">
        <w:t xml:space="preserve"> LESSONS OF THE TWENTIETH CENTURY The experience of this century offers important lessons. </w:t>
      </w:r>
      <w:r w:rsidRPr="00277A49">
        <w:rPr>
          <w:rStyle w:val="StyleUnderline"/>
          <w:highlight w:val="cyan"/>
        </w:rPr>
        <w:t>Countries that govern themselves in a truly democratic fashion do not go to war with one another</w:t>
      </w:r>
      <w:r w:rsidRPr="00A72741">
        <w:t xml:space="preserve">. They do not aggress against their neighbors to aggrandize themselves or glorify their leaders. </w:t>
      </w:r>
      <w:r w:rsidRPr="00277A49">
        <w:rPr>
          <w:rStyle w:val="StyleUnderline"/>
          <w:highlight w:val="cyan"/>
        </w:rPr>
        <w:t>Democratic governments do not ethnically "cleanse" their own populations</w:t>
      </w:r>
      <w:r w:rsidRPr="00A72741">
        <w:t xml:space="preserve">, and they are much less likely to face ethnic insurgency. </w:t>
      </w:r>
      <w:r w:rsidRPr="00A72741">
        <w:rPr>
          <w:rStyle w:val="StyleUnderline"/>
        </w:rPr>
        <w:t xml:space="preserve">Democracies do not sponsor terrorism against one another. </w:t>
      </w:r>
      <w:r w:rsidRPr="00277A49">
        <w:rPr>
          <w:rStyle w:val="StyleUnderline"/>
          <w:highlight w:val="cyan"/>
        </w:rPr>
        <w:t>They do not build weapons of mass destruction</w:t>
      </w:r>
      <w:r w:rsidRPr="00A72741">
        <w:t xml:space="preserve"> to use on or to threaten one another. Democratic countries form more reliable, open, and enduring trading partnerships. In the long run they offer better and more stable climates for investment. </w:t>
      </w:r>
      <w:r w:rsidRPr="00277A49">
        <w:rPr>
          <w:rStyle w:val="StyleUnderline"/>
          <w:highlight w:val="cyan"/>
        </w:rPr>
        <w:t>They are more environmentally responsible because they must answer to their own citizens</w:t>
      </w:r>
      <w:r w:rsidRPr="00A72741">
        <w:t>, who organize to protest the destruction of their environments. They are better bets to honor international treaties</w:t>
      </w:r>
      <w:r>
        <w:t xml:space="preserve">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rsidR="00421328" w:rsidRPr="0019677A" w:rsidRDefault="00421328" w:rsidP="00421328">
      <w:pPr>
        <w:pStyle w:val="Heading4"/>
      </w:pPr>
      <w:r>
        <w:t>Democracy solves all major wars, terrorism, environmental destruction, and prolif</w:t>
      </w:r>
    </w:p>
    <w:p w:rsidR="00421328" w:rsidRDefault="00421328" w:rsidP="00421328">
      <w:r>
        <w:t xml:space="preserve">Kenneth </w:t>
      </w:r>
      <w:r w:rsidRPr="0019677A">
        <w:rPr>
          <w:rStyle w:val="Style13ptBold"/>
        </w:rPr>
        <w:t>Wollack</w:t>
      </w:r>
      <w:r>
        <w:t xml:space="preserve">, President of the National Democratic Institute for International Affairs, </w:t>
      </w:r>
      <w:r w:rsidRPr="0019677A">
        <w:rPr>
          <w:rStyle w:val="Style13ptBold"/>
        </w:rPr>
        <w:t>2008</w:t>
      </w:r>
      <w:r>
        <w:t xml:space="preserve">, “Democracy promotion: Serving U.S. Values and Interests,” Northwestern University Law Review, Vol. 102, No. 1. </w:t>
      </w:r>
    </w:p>
    <w:p w:rsidR="00421328" w:rsidRPr="0019677A" w:rsidRDefault="00421328" w:rsidP="00421328">
      <w:pPr>
        <w:rPr>
          <w:rStyle w:val="StyleUnderline"/>
        </w:rPr>
      </w:pPr>
      <w:r>
        <w:t xml:space="preserve">Needless to say, threats to American interests still exist. They include international </w:t>
      </w:r>
      <w:r w:rsidRPr="00277A49">
        <w:rPr>
          <w:rStyle w:val="StyleUnderline"/>
          <w:highlight w:val="cyan"/>
        </w:rPr>
        <w:t>terrorism</w:t>
      </w:r>
      <w:r>
        <w:t xml:space="preserve">; economic competition that could produce dangerous regional trade blocs and </w:t>
      </w:r>
      <w:r w:rsidRPr="00277A49">
        <w:rPr>
          <w:rStyle w:val="StyleUnderline"/>
          <w:highlight w:val="cyan"/>
        </w:rPr>
        <w:t>trade wars</w:t>
      </w:r>
      <w:r w:rsidRPr="00277A49">
        <w:rPr>
          <w:highlight w:val="cyan"/>
        </w:rPr>
        <w:t xml:space="preserve">; </w:t>
      </w:r>
      <w:r w:rsidRPr="00277A49">
        <w:rPr>
          <w:rStyle w:val="StyleUnderline"/>
          <w:highlight w:val="cyan"/>
        </w:rPr>
        <w:t>environmental degradation</w:t>
      </w:r>
      <w:r>
        <w:t xml:space="preserve"> reaching crisis proportions; the </w:t>
      </w:r>
      <w:r w:rsidRPr="00277A49">
        <w:rPr>
          <w:rStyle w:val="StyleUnderline"/>
          <w:highlight w:val="cyan"/>
        </w:rPr>
        <w:t>proliferation</w:t>
      </w:r>
      <w:r>
        <w:t xml:space="preserve"> of weapons, both conventional and nuclear; and </w:t>
      </w:r>
      <w:r w:rsidRPr="0019677A">
        <w:rPr>
          <w:rStyle w:val="StyleUnderline"/>
        </w:rPr>
        <w:t>ethnic and national conflicts that could lead to war</w:t>
      </w:r>
      <w:r>
        <w:t xml:space="preserve">. </w:t>
      </w:r>
      <w:r w:rsidRPr="0019677A">
        <w:rPr>
          <w:rStyle w:val="StyleUnderline"/>
        </w:rPr>
        <w:t>These threats</w:t>
      </w:r>
      <w:r>
        <w:t xml:space="preserve"> and others may not be easy to encapsulate in the public’s mind, but any one of them </w:t>
      </w:r>
      <w:r w:rsidRPr="00277A49">
        <w:rPr>
          <w:rStyle w:val="StyleUnderline"/>
          <w:highlight w:val="cyan"/>
        </w:rPr>
        <w:t>could affect</w:t>
      </w:r>
      <w:r w:rsidRPr="00277A49">
        <w:rPr>
          <w:highlight w:val="cyan"/>
        </w:rPr>
        <w:t xml:space="preserve">, </w:t>
      </w:r>
      <w:r w:rsidRPr="00277A49">
        <w:rPr>
          <w:rStyle w:val="StyleUnderline"/>
          <w:highlight w:val="cyan"/>
        </w:rPr>
        <w:t>fundamentally</w:t>
      </w:r>
      <w:r w:rsidRPr="00277A49">
        <w:rPr>
          <w:highlight w:val="cyan"/>
        </w:rPr>
        <w:t xml:space="preserve">, </w:t>
      </w:r>
      <w:r w:rsidRPr="00277A49">
        <w:rPr>
          <w:rStyle w:val="StyleUnderline"/>
          <w:highlight w:val="cyan"/>
        </w:rPr>
        <w:t>our way of life</w:t>
      </w:r>
      <w:r>
        <w:t xml:space="preserve">—what Tom Friedman would call “our flat world.”1 And together they constitute ample reason for an engaged America in the international arena. The answer to today’s threats is not to win a metaphorical war against a single adversary. </w:t>
      </w:r>
      <w:r w:rsidRPr="00277A49">
        <w:rPr>
          <w:rStyle w:val="StyleUnderline"/>
          <w:highlight w:val="cyan"/>
        </w:rPr>
        <w:t>The answer lies in creating an overall environment in which international cooperation is emphasized, and in which conflict can be managed and terrorism effectively confronted</w:t>
      </w:r>
      <w:r>
        <w:t xml:space="preserve"> militarily, economically, and politically. In this context, foreign assistance is not only a charitable endeavor, but also an exercise in enlightened self-interest and the promotion of democracy—not some idealistic crusade, but rather quintessentially an exercise in realpolitik. </w:t>
      </w:r>
      <w:r w:rsidRPr="0019677A">
        <w:rPr>
          <w:rStyle w:val="StyleUnderline"/>
        </w:rPr>
        <w:t>Nothing better serves the interests of this country</w:t>
      </w:r>
      <w:r>
        <w:t>— economic, political, or ideological—</w:t>
      </w:r>
      <w:r w:rsidRPr="00277A49">
        <w:rPr>
          <w:rStyle w:val="StyleUnderline"/>
          <w:highlight w:val="cyan"/>
        </w:rPr>
        <w:t>than the promotion of democratic practices and institutions</w:t>
      </w:r>
      <w:r w:rsidRPr="00277A49">
        <w:rPr>
          <w:highlight w:val="cyan"/>
        </w:rPr>
        <w:t xml:space="preserve">. </w:t>
      </w:r>
      <w:r w:rsidRPr="00277A49">
        <w:rPr>
          <w:rStyle w:val="StyleUnderline"/>
          <w:highlight w:val="cyan"/>
        </w:rPr>
        <w:t>A more democratic world</w:t>
      </w:r>
      <w:r>
        <w:t xml:space="preserve"> is not simply a more orderly and humane place: It </w:t>
      </w:r>
      <w:r w:rsidRPr="00277A49">
        <w:rPr>
          <w:rStyle w:val="StyleUnderline"/>
          <w:highlight w:val="cyan"/>
        </w:rPr>
        <w:t>is a more peaceful and prosperous place</w:t>
      </w:r>
      <w:r>
        <w:t xml:space="preserve">. The notion that there should be a dichotomy between our moral preferences and our strategic goals is a false one. Our ultimate foreign policy goal is a world that is secure, stable, humane, and safe, where the risk of war is minimal. Yet, the undeniable reality is that the </w:t>
      </w:r>
      <w:r w:rsidRPr="0019677A">
        <w:rPr>
          <w:rStyle w:val="StyleUnderline"/>
        </w:rPr>
        <w:t>geostrategic hotspots</w:t>
      </w:r>
      <w:r>
        <w:rPr>
          <w:rStyle w:val="StyleUnderline"/>
        </w:rPr>
        <w:t xml:space="preserve"> </w:t>
      </w:r>
      <w:r w:rsidRPr="0019677A">
        <w:rPr>
          <w:rStyle w:val="StyleUnderline"/>
        </w:rPr>
        <w:t>most likely to erupt into violence are found</w:t>
      </w:r>
      <w:r>
        <w:t xml:space="preserve">, for the most part, </w:t>
      </w:r>
      <w:r w:rsidRPr="0019677A">
        <w:rPr>
          <w:rStyle w:val="StyleUnderline"/>
        </w:rPr>
        <w:t>in areas of</w:t>
      </w:r>
      <w:r>
        <w:rPr>
          <w:rStyle w:val="StyleUnderline"/>
        </w:rPr>
        <w:t xml:space="preserve"> </w:t>
      </w:r>
      <w:r w:rsidRPr="0019677A">
        <w:rPr>
          <w:rStyle w:val="StyleUnderline"/>
        </w:rPr>
        <w:t xml:space="preserve">the world that are nondemocratic, </w:t>
      </w:r>
      <w:r>
        <w:t xml:space="preserve">or where governments are antidemocratic. Even from the traditional foreign assistance perspective, the establishment of democratic institutions has been found to assure sustainable development. </w:t>
      </w:r>
      <w:r w:rsidRPr="0019677A">
        <w:rPr>
          <w:rStyle w:val="StyleUnderline"/>
        </w:rPr>
        <w:t>Deforestation, rural dislocation, environmental degradation,</w:t>
      </w:r>
      <w:r>
        <w:rPr>
          <w:rStyle w:val="StyleUnderline"/>
        </w:rPr>
        <w:t xml:space="preserve"> </w:t>
      </w:r>
      <w:r w:rsidRPr="0019677A">
        <w:rPr>
          <w:rStyle w:val="StyleUnderline"/>
        </w:rPr>
        <w:t>and agricultural policies that lead to famine all trace to political systems in</w:t>
      </w:r>
      <w:r>
        <w:rPr>
          <w:rStyle w:val="StyleUnderline"/>
        </w:rPr>
        <w:t xml:space="preserve"> </w:t>
      </w:r>
      <w:r w:rsidRPr="0019677A">
        <w:rPr>
          <w:rStyle w:val="StyleUnderline"/>
        </w:rPr>
        <w:t>which the victims have no political voice</w:t>
      </w:r>
      <w:r>
        <w:t xml:space="preserve">; in which government institutions feel no obligation to answer to the people; and in which special interests feel free to exploit the resources, land, and people without fear of oversight or the need to account. Terrorism and political extremism pose an immediate security threat that must be confronted directly and forcefully. Concurrently, there must be a new urgency in the promotion of the rule of law, pluralism, and the respect for human rights. </w:t>
      </w:r>
      <w:r w:rsidRPr="00277A49">
        <w:rPr>
          <w:rStyle w:val="StyleUnderline"/>
          <w:highlight w:val="cyan"/>
        </w:rPr>
        <w:t>Democracy and human rights are</w:t>
      </w:r>
      <w:r>
        <w:t xml:space="preserve"> not only ideals to be pursued by all nations; they are also </w:t>
      </w:r>
      <w:r w:rsidRPr="00277A49">
        <w:rPr>
          <w:rStyle w:val="StyleUnderline"/>
          <w:highlight w:val="cyan"/>
        </w:rPr>
        <w:t>pragmatic tools that are powerful weapons against extremism</w:t>
      </w:r>
      <w:r w:rsidRPr="0019677A">
        <w:rPr>
          <w:rStyle w:val="StyleUnderline"/>
        </w:rPr>
        <w:t>.</w:t>
      </w:r>
    </w:p>
    <w:p w:rsidR="00421328" w:rsidRDefault="00421328" w:rsidP="00205D3B">
      <w:pPr>
        <w:rPr>
          <w:rStyle w:val="StyleUnderline"/>
        </w:rPr>
      </w:pPr>
    </w:p>
    <w:p w:rsidR="00832049" w:rsidRDefault="00832049" w:rsidP="00832049">
      <w:pPr>
        <w:pStyle w:val="Heading3"/>
      </w:pPr>
      <w:r>
        <w:t>Extension - Iran Adv</w:t>
      </w:r>
      <w:r w:rsidR="008B21C0">
        <w:t xml:space="preserve"> </w:t>
      </w:r>
    </w:p>
    <w:p w:rsidR="00DC16D4" w:rsidRDefault="00DC16D4" w:rsidP="00DC16D4">
      <w:pPr>
        <w:pStyle w:val="Heading4"/>
      </w:pPr>
      <w:r>
        <w:t>Aggression by the Saudi coalition and pressure on Iran is increasing the likelihood of conflict and prevents a solution in Yemen.</w:t>
      </w:r>
    </w:p>
    <w:p w:rsidR="00DC16D4" w:rsidRPr="00EA1305" w:rsidRDefault="00277A49" w:rsidP="00DC16D4">
      <w:hyperlink r:id="rId174" w:history="1">
        <w:r w:rsidR="00DC16D4" w:rsidRPr="00D1126E">
          <w:rPr>
            <w:rStyle w:val="Hyperlink"/>
          </w:rPr>
          <w:t xml:space="preserve">Maysam </w:t>
        </w:r>
        <w:r w:rsidR="00DC16D4" w:rsidRPr="00EA1305">
          <w:rPr>
            <w:rStyle w:val="Style13ptBold"/>
          </w:rPr>
          <w:t>Behravesh</w:t>
        </w:r>
        <w:r w:rsidR="00DC16D4" w:rsidRPr="00D1126E">
          <w:rPr>
            <w:rStyle w:val="Hyperlink"/>
          </w:rPr>
          <w:t xml:space="preserve"> </w:t>
        </w:r>
      </w:hyperlink>
      <w:r w:rsidR="00DC16D4" w:rsidRPr="00D1126E">
        <w:t xml:space="preserve"> </w:t>
      </w:r>
      <w:r w:rsidR="00DC16D4" w:rsidRPr="00EA1305">
        <w:rPr>
          <w:rStyle w:val="Style13ptBold"/>
        </w:rPr>
        <w:t>Jun 22 2019</w:t>
      </w:r>
      <w:r w:rsidR="00DC16D4">
        <w:t xml:space="preserve"> </w:t>
      </w:r>
      <w:r w:rsidR="00DC16D4" w:rsidRPr="00D1126E">
        <w:t>Yemen escalation: Why Houthis ramp up attacks on Saudi Arabia</w:t>
      </w:r>
      <w:r w:rsidR="00DC16D4">
        <w:t xml:space="preserve"> </w:t>
      </w:r>
      <w:r w:rsidR="00DC16D4" w:rsidRPr="00D1126E">
        <w:t xml:space="preserve">by </w:t>
      </w:r>
      <w:hyperlink r:id="rId175" w:history="1">
        <w:r w:rsidR="00DC16D4" w:rsidRPr="00D1126E">
          <w:rPr>
            <w:rStyle w:val="Hyperlink"/>
          </w:rPr>
          <w:t>https://www.aljazeera.com/news/2019/06/yemen-escalation-houthis-ramp-attacks-saudi-arabia-190622055136031.html</w:t>
        </w:r>
      </w:hyperlink>
    </w:p>
    <w:p w:rsidR="00DC16D4" w:rsidRDefault="00DC16D4" w:rsidP="00DC16D4">
      <w:pPr>
        <w:rPr>
          <w:rStyle w:val="StyleUnderline"/>
        </w:rPr>
      </w:pPr>
      <w:r w:rsidRPr="00277A49">
        <w:rPr>
          <w:rStyle w:val="StyleUnderline"/>
          <w:highlight w:val="cyan"/>
        </w:rPr>
        <w:t>The uptick in Houthi assaults</w:t>
      </w:r>
      <w:r w:rsidRPr="00EA1305">
        <w:t xml:space="preserve"> against Saudi positions </w:t>
      </w:r>
      <w:r w:rsidRPr="00277A49">
        <w:rPr>
          <w:rStyle w:val="StyleUnderline"/>
          <w:highlight w:val="cyan"/>
        </w:rPr>
        <w:t>and its</w:t>
      </w:r>
      <w:r w:rsidRPr="00EA1305">
        <w:t xml:space="preserve"> possible </w:t>
      </w:r>
      <w:r w:rsidRPr="00277A49">
        <w:rPr>
          <w:rStyle w:val="StyleUnderline"/>
          <w:highlight w:val="cyan"/>
        </w:rPr>
        <w:t>link with the growing</w:t>
      </w:r>
      <w:r w:rsidRPr="00EA1305">
        <w:t xml:space="preserve"> economic and military </w:t>
      </w:r>
      <w:r w:rsidRPr="00277A49">
        <w:rPr>
          <w:rStyle w:val="StyleUnderline"/>
          <w:highlight w:val="cyan"/>
        </w:rPr>
        <w:t>pressure on Iran suggests that</w:t>
      </w:r>
      <w:r w:rsidRPr="00EA1305">
        <w:rPr>
          <w:rStyle w:val="StyleUnderline"/>
        </w:rPr>
        <w:t xml:space="preserve"> </w:t>
      </w:r>
      <w:r w:rsidRPr="00EA1305">
        <w:t xml:space="preserve">in the event of a US-Iran conflict, </w:t>
      </w:r>
      <w:r w:rsidRPr="00277A49">
        <w:rPr>
          <w:rStyle w:val="StyleUnderline"/>
          <w:highlight w:val="cyan"/>
        </w:rPr>
        <w:t>Saudi Arabia may be a prime target of Iranian missiles and Yemeni drones. Such an eventuality would further set back Saudi military efforts</w:t>
      </w:r>
      <w:r w:rsidRPr="00EA1305">
        <w:t xml:space="preserve"> to restore overthrown President</w:t>
      </w:r>
      <w:r>
        <w:t xml:space="preserve"> </w:t>
      </w:r>
      <w:hyperlink r:id="rId176" w:history="1">
        <w:r w:rsidRPr="00EA1305">
          <w:rPr>
            <w:rStyle w:val="Hyperlink"/>
          </w:rPr>
          <w:t>Abd-Rabbu Mansour Hadi</w:t>
        </w:r>
      </w:hyperlink>
      <w:r>
        <w:t xml:space="preserve"> </w:t>
      </w:r>
      <w:r w:rsidRPr="00EA1305">
        <w:t>to power and deny Tehran a strategic foothold in the Arabian Peninsula.</w:t>
      </w:r>
      <w:r>
        <w:t xml:space="preserve"> </w:t>
      </w:r>
      <w:r w:rsidRPr="00277A49">
        <w:rPr>
          <w:rStyle w:val="StyleUnderline"/>
          <w:highlight w:val="cyan"/>
        </w:rPr>
        <w:t>Houthis' intensified military campaign against the Saudi-led coalition has cast doubt on the plausibility of the Hodeidah truce</w:t>
      </w:r>
      <w:r w:rsidRPr="00EA1305">
        <w:t>, brokered by the UN during negotiations between the warring parties in the Swedish capital, Stockholm, in December.</w:t>
      </w:r>
      <w:r>
        <w:t xml:space="preserve"> </w:t>
      </w:r>
      <w:r w:rsidRPr="00EA1305">
        <w:t>Under the ceasefire deal, the Houthis agreed to hand over the control of Hodeidah, Saleef and Ras Isa ports to "local authorities in accordance with Yemeni law".</w:t>
      </w:r>
      <w:r>
        <w:t xml:space="preserve"> </w:t>
      </w:r>
      <w:r w:rsidRPr="00EA1305">
        <w:t>"While the administration of [Iranian President Hassan]</w:t>
      </w:r>
      <w:r>
        <w:t xml:space="preserve"> </w:t>
      </w:r>
      <w:hyperlink r:id="rId177" w:history="1">
        <w:r w:rsidRPr="00EA1305">
          <w:rPr>
            <w:rStyle w:val="Hyperlink"/>
          </w:rPr>
          <w:t>Rouhani</w:t>
        </w:r>
      </w:hyperlink>
      <w:r>
        <w:t xml:space="preserve"> </w:t>
      </w:r>
      <w:r w:rsidRPr="00EA1305">
        <w:t>was pushing the Houthis to accede to the Hodeidah ceasefire, the IRGC wasn't happy with this course of action absent proper concessions by the Arab coalition states," the IRGC-affiliated analyst explained.</w:t>
      </w:r>
      <w:r>
        <w:t xml:space="preserve"> </w:t>
      </w:r>
      <w:r w:rsidRPr="00EA1305">
        <w:t>"After the Hodeidah accord, the rebels' focal theatre of operation shifted from Yemeni to Saudi territory."</w:t>
      </w:r>
      <w:r>
        <w:t xml:space="preserve"> </w:t>
      </w:r>
      <w:r w:rsidRPr="00277A49">
        <w:rPr>
          <w:rStyle w:val="StyleUnderline"/>
          <w:highlight w:val="cyan"/>
        </w:rPr>
        <w:t>The Houthis' motive seems to be twofold: take the fight inside the Saudi territory and inflict considerable damage</w:t>
      </w:r>
      <w:r w:rsidRPr="00EA1305">
        <w:t xml:space="preserve"> on its infrastructure </w:t>
      </w:r>
      <w:r w:rsidRPr="00277A49">
        <w:rPr>
          <w:rStyle w:val="StyleUnderline"/>
          <w:highlight w:val="cyan"/>
        </w:rPr>
        <w:t>in retaliation for "daily aggression" by the Saudi-led coalition, and signal that growing pressure on Iran as the main backer of Houthis would come at a price for Saudi national security.</w:t>
      </w:r>
    </w:p>
    <w:p w:rsidR="00B455C2" w:rsidRDefault="00B455C2" w:rsidP="00B455C2">
      <w:pPr>
        <w:pStyle w:val="Heading4"/>
      </w:pPr>
      <w:r>
        <w:t>Prioritizing the “threat” of Iran guarantees the war will continue and civilians will continue to die.</w:t>
      </w:r>
    </w:p>
    <w:p w:rsidR="00B455C2" w:rsidRPr="00864209" w:rsidRDefault="00B455C2" w:rsidP="00B455C2">
      <w:r w:rsidRPr="00B455C2">
        <w:t xml:space="preserve">Edward </w:t>
      </w:r>
      <w:r w:rsidRPr="00864209">
        <w:rPr>
          <w:rStyle w:val="Style13ptBold"/>
        </w:rPr>
        <w:t xml:space="preserve">Hunt </w:t>
      </w:r>
      <w:r>
        <w:t xml:space="preserve">Writer covering war and empire, holds a </w:t>
      </w:r>
      <w:r w:rsidRPr="00864209">
        <w:t>Ph</w:t>
      </w:r>
      <w:r>
        <w:t>.</w:t>
      </w:r>
      <w:r w:rsidRPr="00864209">
        <w:t>D</w:t>
      </w:r>
      <w:r>
        <w:t>.</w:t>
      </w:r>
      <w:r w:rsidRPr="00864209">
        <w:t xml:space="preserve"> in American Studies from the College of William </w:t>
      </w:r>
      <w:r>
        <w:t>and</w:t>
      </w:r>
      <w:r w:rsidRPr="00864209">
        <w:t xml:space="preserve"> Mary</w:t>
      </w:r>
      <w:r w:rsidRPr="00864209">
        <w:rPr>
          <w:rStyle w:val="Style13ptBold"/>
        </w:rPr>
        <w:t xml:space="preserve"> </w:t>
      </w:r>
      <w:r>
        <w:rPr>
          <w:rStyle w:val="Style13ptBold"/>
        </w:rPr>
        <w:t>20</w:t>
      </w:r>
      <w:r w:rsidRPr="00864209">
        <w:rPr>
          <w:rStyle w:val="Style13ptBold"/>
        </w:rPr>
        <w:t>18</w:t>
      </w:r>
      <w:r>
        <w:t xml:space="preserve"> “</w:t>
      </w:r>
      <w:r w:rsidRPr="00864209">
        <w:t xml:space="preserve">As More Yemenis Die, U.S. Support Keeps a Major Oil Trade Route </w:t>
      </w:r>
      <w:r>
        <w:t>‘</w:t>
      </w:r>
      <w:r w:rsidRPr="00864209">
        <w:t>Open for Business</w:t>
      </w:r>
      <w:r>
        <w:t xml:space="preserve">’,” </w:t>
      </w:r>
      <w:r>
        <w:rPr>
          <w:i/>
        </w:rPr>
        <w:t>The Progressive</w:t>
      </w:r>
      <w:r>
        <w:t>, September 19</w:t>
      </w:r>
      <w:r w:rsidRPr="00864209">
        <w:rPr>
          <w:vertAlign w:val="superscript"/>
        </w:rPr>
        <w:t>th</w:t>
      </w:r>
      <w:r>
        <w:t xml:space="preserve">, Available Online at </w:t>
      </w:r>
      <w:hyperlink r:id="rId178" w:history="1">
        <w:r w:rsidRPr="00B46863">
          <w:rPr>
            <w:rStyle w:val="Hyperlink"/>
          </w:rPr>
          <w:t>https://progressive.org/dispatches/yemenis-die-major-oil-trade-route-remains-open-180919/</w:t>
        </w:r>
      </w:hyperlink>
    </w:p>
    <w:p w:rsidR="00B455C2" w:rsidRDefault="00B455C2" w:rsidP="00B455C2">
      <w:r w:rsidRPr="00864209">
        <w:rPr>
          <w:rStyle w:val="StyleUnderline"/>
        </w:rPr>
        <w:t>As the Trump Administration continues to support the vicious Saudi-led military intervention in Yemen, growing evidence indicates that its support is largely motivated by concerns about the Bab el-Mandeb Strait</w:t>
      </w:r>
      <w:r>
        <w:t xml:space="preserve">, a narrow sea passage off Yemen’s western coast. According to the U.S. Energy Information Administration, the Bab el-Mandeb Strait is one of the three most important oil trade chokepoints—narrow channels along widely used global sea routes—around the Arabian Peninsula. Although its place in the war has been largely ignored by the U.S. media, the strait has been a central factor in U.S. planning. Roughly five million barrels of oil and oil-based products pass through the strait on a daily basis, eventually making their way to Asia, Europe, and the United States. Publicly, Trump Administration officials say very little about the strait, insisting they are simply looking for a way to end the war. They claim to be focused on helping the Saudi-led military coalition pressure Iranian-backed Houthi rebels into accepting a political deal that will return to power the government of exiled Yemeni President Abdrabbuh Mansour Hadi. Yet over the past year, </w:t>
      </w:r>
      <w:r w:rsidRPr="00277A49">
        <w:rPr>
          <w:rStyle w:val="StyleUnderline"/>
          <w:highlight w:val="cyan"/>
        </w:rPr>
        <w:t>Trump officials</w:t>
      </w:r>
      <w:r w:rsidRPr="003E6077">
        <w:rPr>
          <w:rStyle w:val="StyleUnderline"/>
        </w:rPr>
        <w:t xml:space="preserve"> and analysts </w:t>
      </w:r>
      <w:r w:rsidRPr="00277A49">
        <w:rPr>
          <w:rStyle w:val="StyleUnderline"/>
          <w:highlight w:val="cyan"/>
        </w:rPr>
        <w:t>have</w:t>
      </w:r>
      <w:r w:rsidRPr="003E6077">
        <w:rPr>
          <w:rStyle w:val="StyleUnderline"/>
        </w:rPr>
        <w:t xml:space="preserve"> repeatedly </w:t>
      </w:r>
      <w:r w:rsidRPr="00277A49">
        <w:rPr>
          <w:rStyle w:val="StyleUnderline"/>
          <w:highlight w:val="cyan"/>
        </w:rPr>
        <w:t>prioritized the strait</w:t>
      </w:r>
      <w:r w:rsidRPr="003E6077">
        <w:rPr>
          <w:rStyle w:val="StyleUnderline"/>
        </w:rPr>
        <w:t xml:space="preserve"> in both strategic and military planning</w:t>
      </w:r>
      <w:r>
        <w:t xml:space="preserve">. A recent report by the Congressional Research Service, for example, includes a section titled “Houthi threaten Commercial Shipping in the Red Sea.” The report, which maps the world’s major oil chokepoints, highlights the 4.8 million barrels of crude oil and petroleum liquids that passed through the Bab el-Mandeb Strait on a daily basis in 2016. The war in Yemen began in March 2015, when a Saudi-led military coalition attacked the Houthi rebels, who had taken over the western part of the country. </w:t>
      </w:r>
      <w:r w:rsidRPr="003E6077">
        <w:rPr>
          <w:rStyle w:val="StyleUnderline"/>
        </w:rPr>
        <w:t>Since the beginning of the intervention, the U.S. government supported the</w:t>
      </w:r>
      <w:r>
        <w:t xml:space="preserve"> Saudi-led </w:t>
      </w:r>
      <w:r w:rsidRPr="003E6077">
        <w:rPr>
          <w:rStyle w:val="StyleUnderline"/>
        </w:rPr>
        <w:t>coalition with military advice, intelligence support, precision-guided munitions, and air-to-air refueling</w:t>
      </w:r>
      <w:r>
        <w:t xml:space="preserve">. </w:t>
      </w:r>
      <w:r w:rsidRPr="00277A49">
        <w:rPr>
          <w:rStyle w:val="StyleUnderline"/>
          <w:highlight w:val="cyan"/>
        </w:rPr>
        <w:t>This has been devastating</w:t>
      </w:r>
      <w:r w:rsidRPr="003E6077">
        <w:rPr>
          <w:rStyle w:val="StyleUnderline"/>
        </w:rPr>
        <w:t xml:space="preserve"> for the people of Yemen. </w:t>
      </w:r>
      <w:r w:rsidRPr="00277A49">
        <w:rPr>
          <w:rStyle w:val="StyleUnderline"/>
          <w:highlight w:val="cyan"/>
        </w:rPr>
        <w:t>The</w:t>
      </w:r>
      <w:r w:rsidRPr="003E6077">
        <w:rPr>
          <w:rStyle w:val="StyleUnderline"/>
        </w:rPr>
        <w:t xml:space="preserve"> U.S.-backed</w:t>
      </w:r>
      <w:r>
        <w:t xml:space="preserve"> Saudi-led </w:t>
      </w:r>
      <w:r w:rsidRPr="00277A49">
        <w:rPr>
          <w:rStyle w:val="StyleUnderline"/>
          <w:highlight w:val="cyan"/>
        </w:rPr>
        <w:t>coalition has killed thousands</w:t>
      </w:r>
      <w:r w:rsidRPr="003E6077">
        <w:rPr>
          <w:rStyle w:val="StyleUnderline"/>
        </w:rPr>
        <w:t xml:space="preserve"> of civilians </w:t>
      </w:r>
      <w:r w:rsidRPr="00277A49">
        <w:rPr>
          <w:rStyle w:val="StyleUnderline"/>
          <w:highlight w:val="cyan"/>
        </w:rPr>
        <w:t>and caused a humanitarian crisis</w:t>
      </w:r>
      <w:r w:rsidRPr="003E6077">
        <w:rPr>
          <w:rStyle w:val="StyleUnderline"/>
        </w:rPr>
        <w:t>. More than 8 million people are facing starvation, more than 1 million people have contracted cholera, and more than 2,000 people have died of cholera</w:t>
      </w:r>
      <w:r>
        <w:t xml:space="preserve">. “I’ve argued from the beginning that </w:t>
      </w:r>
      <w:r w:rsidRPr="00277A49">
        <w:rPr>
          <w:rStyle w:val="StyleUnderline"/>
          <w:highlight w:val="cyan"/>
        </w:rPr>
        <w:t>there is a U.S. imprint on every single</w:t>
      </w:r>
      <w:r w:rsidRPr="003E6077">
        <w:rPr>
          <w:rStyle w:val="StyleUnderline"/>
        </w:rPr>
        <w:t xml:space="preserve"> civilian </w:t>
      </w:r>
      <w:r w:rsidRPr="00277A49">
        <w:rPr>
          <w:rStyle w:val="StyleUnderline"/>
          <w:highlight w:val="cyan"/>
        </w:rPr>
        <w:t>death</w:t>
      </w:r>
      <w:r w:rsidRPr="003E6077">
        <w:rPr>
          <w:rStyle w:val="StyleUnderline"/>
        </w:rPr>
        <w:t xml:space="preserve"> inside Yemen</w:t>
      </w:r>
      <w:r>
        <w:t xml:space="preserve">,” </w:t>
      </w:r>
      <w:r w:rsidRPr="003E6077">
        <w:rPr>
          <w:rStyle w:val="StyleUnderline"/>
        </w:rPr>
        <w:t>Senator</w:t>
      </w:r>
      <w:r>
        <w:t xml:space="preserve"> Chris </w:t>
      </w:r>
      <w:r w:rsidRPr="003E6077">
        <w:rPr>
          <w:rStyle w:val="StyleUnderline"/>
        </w:rPr>
        <w:t>Murphy</w:t>
      </w:r>
      <w:r>
        <w:t xml:space="preserve">, Democrat of Connecticut, has </w:t>
      </w:r>
      <w:r w:rsidRPr="003E6077">
        <w:rPr>
          <w:rStyle w:val="StyleUnderline"/>
        </w:rPr>
        <w:t>said</w:t>
      </w:r>
      <w:r>
        <w:t>. “</w:t>
      </w:r>
      <w:r w:rsidRPr="003E6077">
        <w:rPr>
          <w:rStyle w:val="StyleUnderline"/>
        </w:rPr>
        <w:t>I don’t think the Saudis would be conducting this level of atrocity if not for the support from the U</w:t>
      </w:r>
      <w:r>
        <w:t xml:space="preserve">nited </w:t>
      </w:r>
      <w:r w:rsidRPr="003E6077">
        <w:rPr>
          <w:rStyle w:val="StyleUnderline"/>
        </w:rPr>
        <w:t>S</w:t>
      </w:r>
      <w:r>
        <w:t xml:space="preserve">tates.” Additional U.S. officials have accused the U.S. government of complicity in both the killings of civilians and the humanitarian crisis. </w:t>
      </w:r>
      <w:r w:rsidRPr="003E6077">
        <w:rPr>
          <w:rStyle w:val="StyleUnderline"/>
        </w:rPr>
        <w:t>While the Trump Administration claims it is trying to end the conflict, its officials are clearly worried that a Houthi-led government will make it more difficult for oil tankers and other ships to pass through the area</w:t>
      </w:r>
      <w:r>
        <w:t xml:space="preserve">. U.S. General Joseph Votel, the Commander of U.S. Central Command (CENTCOM) warned Congress in February that sixty to seventy ships pass through the strait every day, making any disruption “a very real threat that we have to pay attention to.” A month later, he told Congress that it was a priority for CENTCOM to keep the shipping lanes open. “We are principally focused on the ballistic missile threat and the maritime threat that plays out in the Bab el-Mandeb and in the Red Sea to the west of Yemen,” he said. Secretary of Defense James Mattis has raised similar concerns, warning that shipping would be imperiled if “we don’t get this under control.” The Trump Administration’s concerns are consistent with broader U.S. strategic priorities for the Middle East. President Trump has repeatedly mused about the possibility of taking the region’s oil, and establishment officials have voiced their commitments to keeping the region’s oil available to global oil markets. About a year ago, former U.S. diplomat Eric Edelman told Congress that any disruptions in the global oil supply could be problematic for the U.S. economy. “This is especially true of the Middle East, which contains half of global proven oil reserves, accounts for one-third of oil production and exports, and is home to three of the world’s four biggest oil transit chokepoints,” he explained. In July, Secretary of State Mike Pompeo announced that the Trump Administration would prevent disruptions. “The world should know that America is committed to keeping sea lanes open, to keep transit of oil available for the entire world,” he said. </w:t>
      </w:r>
      <w:r w:rsidRPr="003E6077">
        <w:rPr>
          <w:rStyle w:val="StyleUnderline"/>
        </w:rPr>
        <w:t>These intentions clarify the reasons behind the Trump Administration’s military support for the</w:t>
      </w:r>
      <w:r>
        <w:t xml:space="preserve"> Saudi-led </w:t>
      </w:r>
      <w:r w:rsidRPr="003E6077">
        <w:rPr>
          <w:rStyle w:val="StyleUnderline"/>
        </w:rPr>
        <w:t xml:space="preserve">coalition. </w:t>
      </w:r>
      <w:r w:rsidRPr="00277A49">
        <w:rPr>
          <w:rStyle w:val="StyleUnderline"/>
          <w:highlight w:val="cyan"/>
        </w:rPr>
        <w:t>The administration appears to prioritize the sliver of sea</w:t>
      </w:r>
      <w:r w:rsidRPr="003E6077">
        <w:rPr>
          <w:rStyle w:val="StyleUnderline"/>
        </w:rPr>
        <w:t xml:space="preserve"> off the western coast of Yemen</w:t>
      </w:r>
      <w:r>
        <w:t xml:space="preserve">, where much of the region’s oil remains in transit. </w:t>
      </w:r>
      <w:r w:rsidRPr="003E6077">
        <w:rPr>
          <w:rStyle w:val="StyleUnderline"/>
        </w:rPr>
        <w:t xml:space="preserve">Its support continues </w:t>
      </w:r>
      <w:r w:rsidRPr="00277A49">
        <w:rPr>
          <w:rStyle w:val="StyleUnderline"/>
          <w:highlight w:val="cyan"/>
        </w:rPr>
        <w:t>despite</w:t>
      </w:r>
      <w:r w:rsidRPr="003E6077">
        <w:rPr>
          <w:rStyle w:val="StyleUnderline"/>
        </w:rPr>
        <w:t xml:space="preserve"> a recent spate of </w:t>
      </w:r>
      <w:r w:rsidRPr="00277A49">
        <w:rPr>
          <w:rStyle w:val="StyleUnderline"/>
          <w:highlight w:val="cyan"/>
        </w:rPr>
        <w:t>horrors</w:t>
      </w:r>
      <w:r w:rsidRPr="003E6077">
        <w:rPr>
          <w:rStyle w:val="StyleUnderline"/>
        </w:rPr>
        <w:t xml:space="preserve">, </w:t>
      </w:r>
      <w:r w:rsidRPr="00277A49">
        <w:rPr>
          <w:rStyle w:val="StyleUnderline"/>
          <w:highlight w:val="cyan"/>
        </w:rPr>
        <w:t xml:space="preserve">including </w:t>
      </w:r>
      <w:r w:rsidRPr="00277A49">
        <w:rPr>
          <w:rStyle w:val="Emphasis"/>
          <w:highlight w:val="cyan"/>
        </w:rPr>
        <w:t>deadly attacks</w:t>
      </w:r>
      <w:r w:rsidRPr="00277A49">
        <w:rPr>
          <w:rStyle w:val="StyleUnderline"/>
          <w:highlight w:val="cyan"/>
        </w:rPr>
        <w:t xml:space="preserve"> on a fish market, a school bus, and fleeing civilians</w:t>
      </w:r>
      <w:r>
        <w:t xml:space="preserve">. “The Bab el-Mandeb is open for business, as far as we're concerned,” General Votel recently remarked. “One of our key missions here is to ensure freedom of navigation, freedom of commerce, and we will continue to exercise that through the region.” </w:t>
      </w:r>
      <w:r w:rsidRPr="003E6077">
        <w:rPr>
          <w:rStyle w:val="StyleUnderline"/>
        </w:rPr>
        <w:t xml:space="preserve">By </w:t>
      </w:r>
      <w:r w:rsidRPr="00277A49">
        <w:rPr>
          <w:rStyle w:val="StyleUnderline"/>
          <w:highlight w:val="cyan"/>
        </w:rPr>
        <w:t>prioritizing</w:t>
      </w:r>
      <w:r w:rsidRPr="003E6077">
        <w:rPr>
          <w:rStyle w:val="StyleUnderline"/>
        </w:rPr>
        <w:t xml:space="preserve"> the security of the </w:t>
      </w:r>
      <w:r w:rsidRPr="00277A49">
        <w:rPr>
          <w:rStyle w:val="StyleUnderline"/>
          <w:highlight w:val="cyan"/>
        </w:rPr>
        <w:t>Bab el-Mandeb</w:t>
      </w:r>
      <w:r w:rsidRPr="003E6077">
        <w:rPr>
          <w:rStyle w:val="StyleUnderline"/>
        </w:rPr>
        <w:t xml:space="preserve"> strait for oil transit, the Trump Administration </w:t>
      </w:r>
      <w:r w:rsidRPr="00277A49">
        <w:rPr>
          <w:rStyle w:val="StyleUnderline"/>
          <w:highlight w:val="cyan"/>
        </w:rPr>
        <w:t>ensures</w:t>
      </w:r>
      <w:r w:rsidRPr="003E6077">
        <w:rPr>
          <w:rStyle w:val="StyleUnderline"/>
        </w:rPr>
        <w:t xml:space="preserve"> that </w:t>
      </w:r>
      <w:r w:rsidRPr="00277A49">
        <w:rPr>
          <w:rStyle w:val="Emphasis"/>
          <w:highlight w:val="cyan"/>
        </w:rPr>
        <w:t>the war will continue</w:t>
      </w:r>
      <w:r w:rsidRPr="00277A49">
        <w:rPr>
          <w:rStyle w:val="StyleUnderline"/>
          <w:highlight w:val="cyan"/>
        </w:rPr>
        <w:t xml:space="preserve"> and</w:t>
      </w:r>
      <w:r w:rsidRPr="003E6077">
        <w:rPr>
          <w:rStyle w:val="StyleUnderline"/>
        </w:rPr>
        <w:t xml:space="preserve"> that </w:t>
      </w:r>
      <w:r w:rsidRPr="003E6077">
        <w:rPr>
          <w:rStyle w:val="Emphasis"/>
        </w:rPr>
        <w:t xml:space="preserve">the Yemeni </w:t>
      </w:r>
      <w:r w:rsidRPr="00277A49">
        <w:rPr>
          <w:rStyle w:val="Emphasis"/>
          <w:highlight w:val="cyan"/>
        </w:rPr>
        <w:t>people will continue to die</w:t>
      </w:r>
      <w:r>
        <w:t>.</w:t>
      </w:r>
    </w:p>
    <w:p w:rsidR="00B455C2" w:rsidRDefault="00B455C2" w:rsidP="00DC16D4"/>
    <w:p w:rsidR="00D25654" w:rsidRDefault="00D25654" w:rsidP="00D25654">
      <w:pPr>
        <w:pStyle w:val="Heading4"/>
      </w:pPr>
      <w:r>
        <w:t>Using force against Iran and its proxies just encourages them to escalate violence and increase its missile development and power projection capability</w:t>
      </w:r>
    </w:p>
    <w:p w:rsidR="00D25654" w:rsidRPr="00460AC3" w:rsidRDefault="00D25654" w:rsidP="00D25654">
      <w:r w:rsidRPr="00460AC3">
        <w:t xml:space="preserve">DR. C. ANTHONY </w:t>
      </w:r>
      <w:r w:rsidRPr="00460AC3">
        <w:rPr>
          <w:rStyle w:val="Style13ptBold"/>
        </w:rPr>
        <w:t>PFAFF</w:t>
      </w:r>
      <w:r>
        <w:t xml:space="preserve"> </w:t>
      </w:r>
      <w:r w:rsidRPr="00460AC3">
        <w:t>Nonresident Senior Fellow with the Atlantic Council’s Iraq Initiative and Research Professor for Strategy, the Military Profession and Ethic at the US Army War College.</w:t>
      </w:r>
      <w:r>
        <w:t xml:space="preserve"> </w:t>
      </w:r>
      <w:r w:rsidRPr="00460AC3">
        <w:t xml:space="preserve">JUNE 18, </w:t>
      </w:r>
      <w:r w:rsidRPr="00460AC3">
        <w:rPr>
          <w:rStyle w:val="Style13ptBold"/>
        </w:rPr>
        <w:t>2019</w:t>
      </w:r>
      <w:r>
        <w:t xml:space="preserve"> </w:t>
      </w:r>
      <w:r w:rsidRPr="00460AC3">
        <w:t>How to Counter Iran’s Proxies</w:t>
      </w:r>
      <w:r>
        <w:t xml:space="preserve"> </w:t>
      </w:r>
      <w:hyperlink r:id="rId179" w:history="1">
        <w:r w:rsidRPr="00460AC3">
          <w:rPr>
            <w:rStyle w:val="Hyperlink"/>
          </w:rPr>
          <w:t>https://www.atlanticcouncil.org/blogs/menasource/how-to-counter-iran-s-proxies</w:t>
        </w:r>
      </w:hyperlink>
    </w:p>
    <w:p w:rsidR="00D25654" w:rsidRPr="00460AC3" w:rsidRDefault="00D25654" w:rsidP="00D25654">
      <w:r w:rsidRPr="00460AC3">
        <w:t>In early May, the United States deployed an </w:t>
      </w:r>
      <w:hyperlink r:id="rId180" w:history="1">
        <w:r w:rsidRPr="00460AC3">
          <w:rPr>
            <w:rStyle w:val="Hyperlink"/>
          </w:rPr>
          <w:t>aircraft carrier group</w:t>
        </w:r>
      </w:hyperlink>
      <w:r w:rsidRPr="00460AC3">
        <w:t>, a </w:t>
      </w:r>
      <w:hyperlink r:id="rId181" w:history="1">
        <w:r w:rsidRPr="00460AC3">
          <w:rPr>
            <w:rStyle w:val="Hyperlink"/>
          </w:rPr>
          <w:t>bomber wing</w:t>
        </w:r>
      </w:hyperlink>
      <w:r w:rsidRPr="00460AC3">
        <w:t>, and a Patriot Battery to the Gulf region reportedly in response to threats by Iran and its proxies. At the time, the potential for escalation seemed high with the Air Force flying “</w:t>
      </w:r>
      <w:hyperlink r:id="rId182" w:history="1">
        <w:r w:rsidRPr="00460AC3">
          <w:rPr>
            <w:rStyle w:val="Hyperlink"/>
          </w:rPr>
          <w:t>deterrence missions</w:t>
        </w:r>
      </w:hyperlink>
      <w:r w:rsidRPr="00460AC3">
        <w:t>” and Iranian military leaders referring to the aircraft carrier as a </w:t>
      </w:r>
      <w:hyperlink r:id="rId183" w:history="1">
        <w:r w:rsidRPr="00460AC3">
          <w:rPr>
            <w:rStyle w:val="Hyperlink"/>
          </w:rPr>
          <w:t>“target.”</w:t>
        </w:r>
      </w:hyperlink>
      <w:r w:rsidRPr="00460AC3">
        <w:t> Shortly after the United States announced the deployment, four ships—including two Saudi oil tankers and a Norwegian ship—were </w:t>
      </w:r>
      <w:hyperlink r:id="rId184" w:history="1">
        <w:r w:rsidRPr="00460AC3">
          <w:rPr>
            <w:rStyle w:val="Hyperlink"/>
          </w:rPr>
          <w:t>damaged </w:t>
        </w:r>
      </w:hyperlink>
      <w:r w:rsidRPr="00460AC3">
        <w:t>and intelligence reporting of possible attacks prompted US Embassy Baghdad to evacuate non-essential personnel. In fact, after the evacuation, a rocket landed less than a mile from the embassy compound that appeared to have been launched from a Shia-dominated area of Baghdad. Around the same time, </w:t>
      </w:r>
      <w:hyperlink r:id="rId185" w:history="1">
        <w:r w:rsidRPr="00277A49">
          <w:rPr>
            <w:rStyle w:val="StyleUnderline"/>
            <w:highlight w:val="cyan"/>
          </w:rPr>
          <w:t>Houthi rebels in Yemen</w:t>
        </w:r>
      </w:hyperlink>
      <w:r w:rsidRPr="00277A49">
        <w:rPr>
          <w:rStyle w:val="StyleUnderline"/>
          <w:highlight w:val="cyan"/>
        </w:rPr>
        <w:t>, who receive support from Iran, used drones to attack an oil pipeline in Saudi Arabia and may be responsible for recent attacks on </w:t>
      </w:r>
      <w:hyperlink r:id="rId186" w:history="1">
        <w:r w:rsidRPr="00277A49">
          <w:rPr>
            <w:rStyle w:val="StyleUnderline"/>
            <w:highlight w:val="cyan"/>
          </w:rPr>
          <w:t>oil tankers</w:t>
        </w:r>
      </w:hyperlink>
      <w:r w:rsidRPr="00277A49">
        <w:rPr>
          <w:rStyle w:val="StyleUnderline"/>
          <w:highlight w:val="cyan"/>
        </w:rPr>
        <w:t> in the Gulf of Oman</w:t>
      </w:r>
      <w:r w:rsidRPr="00460AC3">
        <w:t>.</w:t>
      </w:r>
    </w:p>
    <w:p w:rsidR="00D25654" w:rsidRPr="00460AC3" w:rsidRDefault="00D25654" w:rsidP="00D25654">
      <w:r w:rsidRPr="00460AC3">
        <w:t>The Opacity of Proxy War</w:t>
      </w:r>
    </w:p>
    <w:p w:rsidR="00D25654" w:rsidRPr="00460AC3" w:rsidRDefault="00D25654" w:rsidP="00D25654">
      <w:r w:rsidRPr="00460AC3">
        <w:t>The United States </w:t>
      </w:r>
      <w:hyperlink r:id="rId187" w:history="1">
        <w:r w:rsidRPr="00460AC3">
          <w:rPr>
            <w:rStyle w:val="Hyperlink"/>
          </w:rPr>
          <w:t>blamed Iran</w:t>
        </w:r>
      </w:hyperlink>
      <w:r w:rsidRPr="00460AC3">
        <w:t> for the escalation, specifically the Islamic Revolutionary Guard Corps (IRGC), as well as the proxy militias the IRGC supports. Iran, predictably, </w:t>
      </w:r>
      <w:hyperlink r:id="rId188" w:history="1">
        <w:r w:rsidRPr="00460AC3">
          <w:rPr>
            <w:rStyle w:val="Hyperlink"/>
          </w:rPr>
          <w:t>denied any role</w:t>
        </w:r>
      </w:hyperlink>
      <w:r w:rsidRPr="00460AC3">
        <w:t> in the attacks. If the Iranian claim is true, then these were acts of rogues and criminals against which aircraft carriers and bombers are powerless. However, even if their claim were true, the timing and targets of the attack suggest that if not them, then someone was acting on their behalf, as these attacks signaled to the United States and its partners that they would pay a cost when they act against Iranian interests. It is worth noting that while the Houthis did claim to have </w:t>
      </w:r>
      <w:hyperlink r:id="rId189" w:history="1">
        <w:r w:rsidRPr="00460AC3">
          <w:rPr>
            <w:rStyle w:val="Hyperlink"/>
          </w:rPr>
          <w:t>conducted attacks</w:t>
        </w:r>
      </w:hyperlink>
      <w:r w:rsidRPr="00460AC3">
        <w:t> against Saudi targets, leaders of Iran-backed Shia militias in Iraq universally </w:t>
      </w:r>
      <w:hyperlink r:id="rId190" w:history="1">
        <w:r w:rsidRPr="00460AC3">
          <w:rPr>
            <w:rStyle w:val="Hyperlink"/>
          </w:rPr>
          <w:t>denounced</w:t>
        </w:r>
      </w:hyperlink>
      <w:r>
        <w:t xml:space="preserve"> </w:t>
      </w:r>
      <w:r w:rsidRPr="00460AC3">
        <w:t>the attack on the Green Zone. For its part, Tehran suggested that</w:t>
      </w:r>
      <w:hyperlink r:id="rId191" w:history="1">
        <w:r w:rsidRPr="00460AC3">
          <w:rPr>
            <w:rStyle w:val="Hyperlink"/>
          </w:rPr>
          <w:t> “third parties”</w:t>
        </w:r>
      </w:hyperlink>
      <w:r w:rsidRPr="00460AC3">
        <w:t>were trying to instigate conflict in the region. Meanwhile, the CENTCOM commander is reportedly considering asking for more forces in the Middle East after concluding that the presence of the aircraft carrier and bomber wing </w:t>
      </w:r>
      <w:hyperlink r:id="rId192" w:history="1">
        <w:r w:rsidRPr="00460AC3">
          <w:rPr>
            <w:rStyle w:val="Hyperlink"/>
          </w:rPr>
          <w:t>“curtailed the Iranian threat</w:t>
        </w:r>
      </w:hyperlink>
      <w:r w:rsidRPr="00460AC3">
        <w:t xml:space="preserve">.” In fact, </w:t>
      </w:r>
      <w:r w:rsidRPr="00277A49">
        <w:rPr>
          <w:rStyle w:val="StyleUnderline"/>
          <w:highlight w:val="cyan"/>
        </w:rPr>
        <w:t>the United States is deploying a further </w:t>
      </w:r>
      <w:hyperlink r:id="rId193" w:history="1">
        <w:r w:rsidRPr="00277A49">
          <w:rPr>
            <w:rStyle w:val="StyleUnderline"/>
            <w:highlight w:val="cyan"/>
          </w:rPr>
          <w:t>1,000 troops</w:t>
        </w:r>
      </w:hyperlink>
      <w:r w:rsidRPr="00277A49">
        <w:rPr>
          <w:rStyle w:val="StyleUnderline"/>
          <w:highlight w:val="cyan"/>
        </w:rPr>
        <w:t> to the Middle East in response to additional attacks on tankers in the Gulf and an Iranian announcement that it plans to </w:t>
      </w:r>
      <w:hyperlink r:id="rId194" w:history="1">
        <w:r w:rsidRPr="00277A49">
          <w:rPr>
            <w:rStyle w:val="StyleUnderline"/>
            <w:highlight w:val="cyan"/>
          </w:rPr>
          <w:t>continue</w:t>
        </w:r>
      </w:hyperlink>
      <w:r w:rsidRPr="00277A49">
        <w:rPr>
          <w:rStyle w:val="StyleUnderline"/>
          <w:highlight w:val="cyan"/>
        </w:rPr>
        <w:t> enriching uranium</w:t>
      </w:r>
      <w:r w:rsidRPr="00460AC3">
        <w:t>.  </w:t>
      </w:r>
    </w:p>
    <w:p w:rsidR="00D25654" w:rsidRPr="00460AC3" w:rsidRDefault="00D25654" w:rsidP="00D25654">
      <w:r w:rsidRPr="00460AC3">
        <w:t>Effectively Responding to Proxies (Even When They Are Hard to See)</w:t>
      </w:r>
    </w:p>
    <w:p w:rsidR="00D25654" w:rsidRPr="00460AC3" w:rsidRDefault="00D25654" w:rsidP="00D25654">
      <w:r w:rsidRPr="00460AC3">
        <w:t>Now that the threat from Iran may no longer be </w:t>
      </w:r>
      <w:hyperlink r:id="rId195" w:history="1">
        <w:r w:rsidRPr="00460AC3">
          <w:rPr>
            <w:rStyle w:val="Hyperlink"/>
          </w:rPr>
          <w:t>“on hold,”</w:t>
        </w:r>
      </w:hyperlink>
      <w:r w:rsidRPr="00460AC3">
        <w:t> </w:t>
      </w:r>
      <w:r w:rsidRPr="00277A49">
        <w:rPr>
          <w:rStyle w:val="StyleUnderline"/>
          <w:highlight w:val="cyan"/>
        </w:rPr>
        <w:t>it is time to consider how the United States can best deal with the opaque conditions associated with fighting someone else’s proxies.</w:t>
      </w:r>
      <w:r w:rsidRPr="00460AC3">
        <w:t xml:space="preserve"> Publicly, it is impossible to settle the “whodunit.” Iran would simply deny any intelligence the United States does release, portraying it as politically motivated and false. Moreover, if there is no information that directly links Tehran to these attacks, then they could have been conducted by rogue elements or a third party interested in starting a conflict, as Iran claims. It is worth noting that in attacks where the IRGC was most certainly involved, such as the </w:t>
      </w:r>
      <w:hyperlink r:id="rId196" w:history="1">
        <w:r w:rsidRPr="00460AC3">
          <w:rPr>
            <w:rStyle w:val="Hyperlink"/>
          </w:rPr>
          <w:t>multiple attacks</w:t>
        </w:r>
      </w:hyperlink>
      <w:r w:rsidRPr="00460AC3">
        <w:t> against the Mujahedin-e-Khalq (MeK) at Camp Liberty, the rockets tended to hit their targets with devastating effect.</w:t>
      </w:r>
    </w:p>
    <w:p w:rsidR="00D25654" w:rsidRPr="00460AC3" w:rsidRDefault="00D25654" w:rsidP="00D25654">
      <w:r w:rsidRPr="00460AC3">
        <w:t>Moreover, as </w:t>
      </w:r>
      <w:hyperlink r:id="rId197" w:history="1">
        <w:r w:rsidRPr="00460AC3">
          <w:rPr>
            <w:rStyle w:val="Hyperlink"/>
          </w:rPr>
          <w:t>Douglas Ollivant and Erica Gaston</w:t>
        </w:r>
      </w:hyperlink>
      <w:r w:rsidRPr="00460AC3">
        <w:t> point out, proxies like Iraqi militant groups are often more motivated by political survival than by orders from Tehran. If they thought they could get a political boost from “messaging” the United States by shooting rockets in the direction of the Embassy, they would likely do so, even without orders from Tehran. However, violence does not play well these days with the Iraqi electorate, so it is unlikely they would have conducted these attacks on their own initiative. The fact they not only denied participation, but also condemned the attacks as inflammatory, suggests they share the Iraqi electorate’s perception.</w:t>
      </w:r>
    </w:p>
    <w:p w:rsidR="00D25654" w:rsidRPr="00460AC3" w:rsidRDefault="00D25654" w:rsidP="00D25654">
      <w:r w:rsidRPr="00460AC3">
        <w:t>The more important question, however, is does it matter whether the IRGC, or other Iranian actors, ordered the specific attacks? The fact that proxies might take matters into their own hands does not mitigate the fact of the proxy relationship. Iran, as benefactor, provides support and direction for a number of proxies in the Middle East, including Hezbollah in Lebanon, the Houthis in Yemen, and militias like Asa'ib Ahl al-Haq and Kata'ib Hezbollah in Iraq. Moreover, Iran provides these groups lethal assistance and a general orientation that identifies the United States and its partners as enemies. As a result, it should not be surprising when those groups attack US personnel, partners, and interests. One of the moral hazards of engaging in a proxy relationship is that proxy interests can diverge and any support can be used in ways the benefactor did not intend. By engaging in a proxy relationship, Iran thus risks this moral hazard and is—to some degree at least—responsible for the consequences that relationship entails.</w:t>
      </w:r>
    </w:p>
    <w:p w:rsidR="00D25654" w:rsidRPr="00460AC3" w:rsidRDefault="00D25654" w:rsidP="00D25654">
      <w:r w:rsidRPr="00460AC3">
        <w:t>Establishing responsibility, however, does not entail the specifics of any response and, unfortunately, there are no easy answers here. Retaliating directly against Iran will accomplish little if these attacks were indeed conducted by rogue elements: Iran is too dependent on its proxies to abandon them easily. Doing nothing, on the other hand, will just encourage more of the same behavior, regardless of who is actually responsible.</w:t>
      </w:r>
    </w:p>
    <w:p w:rsidR="00D25654" w:rsidRPr="001109CF" w:rsidRDefault="00D25654" w:rsidP="00D25654">
      <w:r w:rsidRPr="00460AC3">
        <w:t xml:space="preserve">So, </w:t>
      </w:r>
      <w:r w:rsidRPr="00277A49">
        <w:rPr>
          <w:rStyle w:val="StyleUnderline"/>
          <w:highlight w:val="cyan"/>
        </w:rPr>
        <w:t>if the goal is to change Iranian behavior, one must be clear about what behavior one wants changed</w:t>
      </w:r>
      <w:r w:rsidRPr="00460AC3">
        <w:t xml:space="preserve">. </w:t>
      </w:r>
      <w:r w:rsidRPr="00277A49">
        <w:rPr>
          <w:rStyle w:val="StyleUnderline"/>
          <w:highlight w:val="cyan"/>
        </w:rPr>
        <w:t>Using force against Iran and its proxies will only encourage it to bolster its ability to defend itself, including developing nuclear weapons and ballistic missiles. Moreover, it will make them even more reliant on its proxies as they are its primary means of projecting power.</w:t>
      </w:r>
      <w:r w:rsidRPr="00460AC3">
        <w:rPr>
          <w:rStyle w:val="StyleUnderline"/>
        </w:rPr>
        <w:t xml:space="preserve"> </w:t>
      </w:r>
      <w:r w:rsidRPr="00460AC3">
        <w:t>Thus, strikes against Iranian assets will have little effect on these priorities. So while </w:t>
      </w:r>
      <w:hyperlink r:id="rId198" w:history="1">
        <w:r w:rsidRPr="00460AC3">
          <w:rPr>
            <w:rStyle w:val="Hyperlink"/>
          </w:rPr>
          <w:t>“delivering an overwhelming military response”</w:t>
        </w:r>
      </w:hyperlink>
      <w:r w:rsidRPr="00460AC3">
        <w:t xml:space="preserve"> should there be future attacks sounds satisfying, </w:t>
      </w:r>
      <w:r w:rsidRPr="00277A49">
        <w:rPr>
          <w:rStyle w:val="StyleUnderline"/>
          <w:highlight w:val="cyan"/>
        </w:rPr>
        <w:t>it may not be the most prudent course of action,</w:t>
      </w:r>
      <w:r w:rsidRPr="00460AC3">
        <w:t xml:space="preserve"> especially if that response</w:t>
      </w:r>
      <w:r>
        <w:t xml:space="preserve"> is directed at Iraqi militias.</w:t>
      </w:r>
    </w:p>
    <w:p w:rsidR="00DF2A28" w:rsidRDefault="00DF2A28" w:rsidP="00DF2A28">
      <w:pPr>
        <w:pStyle w:val="Heading4"/>
      </w:pPr>
      <w:r>
        <w:t>We do not need to keep arming Saudi Arabia in order to deter Iran – they would not be of any use in a real conflict with Iran</w:t>
      </w:r>
    </w:p>
    <w:p w:rsidR="00DF2A28" w:rsidRPr="00802158" w:rsidRDefault="00DF2A28" w:rsidP="00DF2A28">
      <w:r w:rsidRPr="00802158">
        <w:t xml:space="preserve">Andrew </w:t>
      </w:r>
      <w:r w:rsidRPr="00DF2A28">
        <w:rPr>
          <w:rStyle w:val="Style13ptBold"/>
        </w:rPr>
        <w:t>Exum</w:t>
      </w:r>
      <w:r>
        <w:t xml:space="preserve"> </w:t>
      </w:r>
      <w:r w:rsidRPr="00802158">
        <w:t xml:space="preserve">U.S. deputy assistant secretary of defense for Middle East policy from 2015-2016 U.S. Arms Sales to the Gulf Have Failed JUN 21, </w:t>
      </w:r>
      <w:r w:rsidRPr="00DF2A28">
        <w:rPr>
          <w:rStyle w:val="Style13ptBold"/>
        </w:rPr>
        <w:t>2019</w:t>
      </w:r>
      <w:r>
        <w:t xml:space="preserve"> </w:t>
      </w:r>
      <w:r w:rsidRPr="00802158">
        <w:t>Despite spending billions of dollars on hardware, our regional partners don’t have the capabilities we need.</w:t>
      </w:r>
      <w:r>
        <w:t xml:space="preserve"> </w:t>
      </w:r>
      <w:hyperlink r:id="rId199" w:history="1">
        <w:r w:rsidRPr="00802158">
          <w:rPr>
            <w:rStyle w:val="Hyperlink"/>
          </w:rPr>
          <w:t>https://www.theatlantic.com/ideas/archive/2019/06/us-military-support-gulf-all-backwards/592249/</w:t>
        </w:r>
      </w:hyperlink>
    </w:p>
    <w:p w:rsidR="00DF2A28" w:rsidRDefault="00DF2A28" w:rsidP="00A76625">
      <w:pPr>
        <w:rPr>
          <w:rStyle w:val="StyleUnderline"/>
        </w:rPr>
      </w:pPr>
      <w:r w:rsidRPr="00643051">
        <w:t>First</w:t>
      </w:r>
      <w:r w:rsidRPr="00277A49">
        <w:rPr>
          <w:rStyle w:val="StyleUnderline"/>
          <w:highlight w:val="cyan"/>
        </w:rPr>
        <w:t>, let me</w:t>
      </w:r>
      <w:r w:rsidRPr="00643051">
        <w:t xml:space="preserve"> be impolite </w:t>
      </w:r>
      <w:r w:rsidRPr="00277A49">
        <w:rPr>
          <w:rStyle w:val="StyleUnderline"/>
          <w:highlight w:val="cyan"/>
        </w:rPr>
        <w:t>but clear: Despite spending billions of dollars on military hardware, our</w:t>
      </w:r>
      <w:r w:rsidRPr="00643051">
        <w:t xml:space="preserve"> </w:t>
      </w:r>
      <w:r w:rsidRPr="00277A49">
        <w:rPr>
          <w:rStyle w:val="StyleUnderline"/>
          <w:highlight w:val="cyan"/>
        </w:rPr>
        <w:t>Gulf partners do not have very good militaries. They sport large collections of weapons and equipment</w:t>
      </w:r>
      <w:r w:rsidRPr="00643051">
        <w:t>—some shiny, some rusted—</w:t>
      </w:r>
      <w:r w:rsidRPr="00277A49">
        <w:rPr>
          <w:rStyle w:val="StyleUnderline"/>
          <w:highlight w:val="cyan"/>
        </w:rPr>
        <w:t>but not real capabilities</w:t>
      </w:r>
      <w:r w:rsidRPr="00643051">
        <w:t xml:space="preserve">. </w:t>
      </w:r>
      <w:r w:rsidRPr="00277A49">
        <w:rPr>
          <w:rStyle w:val="StyleUnderline"/>
          <w:highlight w:val="cyan"/>
        </w:rPr>
        <w:t>That’s why I raise my eyebrows when administration officials cite the threat posed by Iran as a reason to keep arming these partners over the objections of Congress: In an actual war with Iran, we would likely not ask our Gulf partners to do much more than stay out of the way. We do not</w:t>
      </w:r>
      <w:r w:rsidRPr="00643051">
        <w:t xml:space="preserve">, for the most part, </w:t>
      </w:r>
      <w:r w:rsidRPr="00277A49">
        <w:rPr>
          <w:rStyle w:val="StyleUnderline"/>
          <w:highlight w:val="cyan"/>
        </w:rPr>
        <w:t>trust their ability</w:t>
      </w:r>
      <w:r w:rsidRPr="00643051">
        <w:t xml:space="preserve"> to participate in what would be a very stressful, very challenging, and highly kinetic conflict. The war in Yemen has been a humanitarian nightmare, but it has also been illuminating from the perspective of defense policy. </w:t>
      </w:r>
      <w:r w:rsidRPr="00277A49">
        <w:rPr>
          <w:rStyle w:val="StyleUnderline"/>
          <w:highlight w:val="cyan"/>
        </w:rPr>
        <w:t>We can finally see what our various regional partners</w:t>
      </w:r>
      <w:r w:rsidRPr="00643051">
        <w:t>—the Saudis, the Kuwaitis, the Bahrainis, the Emiratis—</w:t>
      </w:r>
      <w:r w:rsidRPr="00277A49">
        <w:rPr>
          <w:rStyle w:val="StyleUnderline"/>
          <w:highlight w:val="cyan"/>
        </w:rPr>
        <w:t>can and cannot do</w:t>
      </w:r>
      <w:r w:rsidRPr="00643051">
        <w:t xml:space="preserve">. </w:t>
      </w:r>
      <w:r w:rsidRPr="00277A49">
        <w:rPr>
          <w:rStyle w:val="StyleUnderline"/>
          <w:highlight w:val="cyan"/>
        </w:rPr>
        <w:t>The result has not</w:t>
      </w:r>
      <w:r w:rsidRPr="00643051">
        <w:t xml:space="preserve">, for the most part, </w:t>
      </w:r>
      <w:r w:rsidRPr="00277A49">
        <w:rPr>
          <w:rStyle w:val="StyleUnderline"/>
          <w:highlight w:val="cyan"/>
        </w:rPr>
        <w:t>been pretty.</w:t>
      </w:r>
    </w:p>
    <w:p w:rsidR="00E03182" w:rsidRDefault="00E03182" w:rsidP="00E03182">
      <w:pPr>
        <w:pStyle w:val="Heading4"/>
      </w:pPr>
      <w:r>
        <w:t>Conflict empowers Iran to escalate tensions</w:t>
      </w:r>
    </w:p>
    <w:p w:rsidR="00E03182" w:rsidRPr="00A856DA" w:rsidRDefault="00E03182" w:rsidP="00E03182">
      <w:pPr>
        <w:spacing w:line="264" w:lineRule="auto"/>
      </w:pPr>
      <w:r w:rsidRPr="00F84235">
        <w:rPr>
          <w:b/>
          <w:sz w:val="26"/>
          <w:szCs w:val="26"/>
        </w:rPr>
        <w:t>International Crisis</w:t>
      </w:r>
      <w:r w:rsidRPr="00F84235">
        <w:rPr>
          <w:sz w:val="26"/>
          <w:szCs w:val="26"/>
        </w:rPr>
        <w:t xml:space="preserve"> </w:t>
      </w:r>
      <w:r w:rsidRPr="00F84235">
        <w:rPr>
          <w:b/>
          <w:sz w:val="26"/>
          <w:szCs w:val="26"/>
        </w:rPr>
        <w:t>Center</w:t>
      </w:r>
      <w:r w:rsidRPr="00F84235">
        <w:t>, April</w:t>
      </w:r>
      <w:r>
        <w:t xml:space="preserve"> 15</w:t>
      </w:r>
      <w:r w:rsidRPr="00F84235">
        <w:rPr>
          <w:vertAlign w:val="superscript"/>
        </w:rPr>
        <w:t>th</w:t>
      </w:r>
      <w:r>
        <w:t xml:space="preserve">, </w:t>
      </w:r>
      <w:r w:rsidRPr="00F84235">
        <w:rPr>
          <w:b/>
          <w:sz w:val="26"/>
          <w:szCs w:val="26"/>
        </w:rPr>
        <w:t>2019</w:t>
      </w:r>
      <w:r w:rsidRPr="00F84235">
        <w:rPr>
          <w:sz w:val="26"/>
          <w:szCs w:val="26"/>
        </w:rPr>
        <w:t>,</w:t>
      </w:r>
      <w:r w:rsidRPr="00F84235">
        <w:t xml:space="preserve"> "Ending the Yemen Quagmire: Lessons for Washington from Four Years of War," Crisis Group, </w:t>
      </w:r>
      <w:hyperlink r:id="rId200" w:history="1">
        <w:r w:rsidRPr="006F39F4">
          <w:rPr>
            <w:rStyle w:val="Hyperlink"/>
          </w:rPr>
          <w:t>https://www.crisisgroup.org/united-states/003-ending-yemen-quagmire-lessons-washington-four-years-war</w:t>
        </w:r>
      </w:hyperlink>
      <w:r>
        <w:t xml:space="preserve"> (Ocessed April 16th 2019): Oli</w:t>
      </w:r>
    </w:p>
    <w:p w:rsidR="00E03182" w:rsidRDefault="00E03182" w:rsidP="00E03182">
      <w:pPr>
        <w:spacing w:line="264" w:lineRule="auto"/>
      </w:pPr>
      <w:r w:rsidRPr="001603FC">
        <w:t xml:space="preserve">Second, they propagate an analytic misjudgement that Crisis Group has explored in the past: namely, the idea that the coalition or the U.S. benefits from treating Yemen as a battlefield for countering Iran. To the contrary, </w:t>
      </w:r>
      <w:r w:rsidRPr="00277A49">
        <w:rPr>
          <w:highlight w:val="cyan"/>
          <w:u w:val="single"/>
        </w:rPr>
        <w:t>it would be hard to imagine a party that benefits more than Iran from continued escalation of the conflict</w:t>
      </w:r>
      <w:r w:rsidRPr="001603FC">
        <w:t xml:space="preserve">. </w:t>
      </w:r>
      <w:r w:rsidRPr="00277A49">
        <w:rPr>
          <w:highlight w:val="cyan"/>
          <w:u w:val="single"/>
        </w:rPr>
        <w:t>For a relatively modest investment, it has helped draw the Saudis and Emiratis into a resource-sapping and reputation-tainting quagmire, and it has pulled the U.S. in for good measure.</w:t>
      </w:r>
      <w:r w:rsidRPr="001603FC">
        <w:t xml:space="preserve"> The conflict has also generated tighter bonds between the Huthis and Tehran. E</w:t>
      </w:r>
      <w:r w:rsidRPr="00277A49">
        <w:rPr>
          <w:highlight w:val="cyan"/>
          <w:u w:val="single"/>
        </w:rPr>
        <w:t>xtension</w:t>
      </w:r>
      <w:r w:rsidRPr="001603FC">
        <w:t xml:space="preserve"> and escalation </w:t>
      </w:r>
      <w:r w:rsidRPr="00277A49">
        <w:rPr>
          <w:highlight w:val="cyan"/>
          <w:u w:val="single"/>
        </w:rPr>
        <w:t>of the conflict will only drive up costs for the coalition, the U.S., and most importantly the people of Yemen, while Tehran continues to reap strategic gains.</w:t>
      </w:r>
    </w:p>
    <w:p w:rsidR="008B21C0" w:rsidRDefault="008B21C0" w:rsidP="008B21C0">
      <w:pPr>
        <w:pStyle w:val="Heading4"/>
      </w:pPr>
      <w:r>
        <w:t>US support for Saudi arms sales is part of our maximum pressure campaign on Iran.</w:t>
      </w:r>
    </w:p>
    <w:p w:rsidR="008B21C0" w:rsidRPr="00C17607" w:rsidRDefault="008B21C0" w:rsidP="008B21C0">
      <w:r w:rsidRPr="00C17607">
        <w:t xml:space="preserve">Bill </w:t>
      </w:r>
      <w:r w:rsidRPr="00C17607">
        <w:rPr>
          <w:rStyle w:val="Style13ptBold"/>
        </w:rPr>
        <w:t>Van Auken</w:t>
      </w:r>
      <w:r>
        <w:t xml:space="preserve"> </w:t>
      </w:r>
      <w:r w:rsidRPr="00C17607">
        <w:t xml:space="preserve">17 May </w:t>
      </w:r>
      <w:r w:rsidRPr="00C17607">
        <w:rPr>
          <w:rStyle w:val="Style13ptBold"/>
        </w:rPr>
        <w:t>2019</w:t>
      </w:r>
      <w:r>
        <w:t xml:space="preserve"> </w:t>
      </w:r>
      <w:r w:rsidRPr="00C17607">
        <w:t>Saudi bombs kill Yemeni civilians, raising war tensions in Persian Gulf</w:t>
      </w:r>
      <w:r>
        <w:t xml:space="preserve"> </w:t>
      </w:r>
      <w:hyperlink r:id="rId201" w:history="1">
        <w:r w:rsidRPr="00C17607">
          <w:rPr>
            <w:rStyle w:val="Hyperlink"/>
          </w:rPr>
          <w:t>https://www.wsws.org/en/articles/2019/05/17/yeme-m17.html</w:t>
        </w:r>
      </w:hyperlink>
    </w:p>
    <w:p w:rsidR="008B21C0" w:rsidRPr="004B24A7" w:rsidRDefault="008B21C0" w:rsidP="008B21C0">
      <w:r w:rsidRPr="00277A49">
        <w:rPr>
          <w:rStyle w:val="StyleUnderline"/>
          <w:highlight w:val="cyan"/>
        </w:rPr>
        <w:t>Washington backs the Saudi-led war as part of its broader buildup toward war against Iran,</w:t>
      </w:r>
      <w:r w:rsidRPr="00C17607">
        <w:t xml:space="preserve"> </w:t>
      </w:r>
      <w:r w:rsidRPr="00277A49">
        <w:rPr>
          <w:rStyle w:val="StyleUnderline"/>
          <w:highlight w:val="cyan"/>
        </w:rPr>
        <w:t>which has seen over the past week and a half the dispatch to the region of a battleship-carrier strike group</w:t>
      </w:r>
      <w:r w:rsidRPr="00C17607">
        <w:t xml:space="preserve">, led by the USS Abraham Lincoln, </w:t>
      </w:r>
      <w:r w:rsidRPr="00277A49">
        <w:rPr>
          <w:rStyle w:val="StyleUnderline"/>
          <w:highlight w:val="cyan"/>
        </w:rPr>
        <w:t>and a bomber task force, including nuclear-capable B-52s</w:t>
      </w:r>
      <w:r w:rsidRPr="00C17607">
        <w:t>. This has been followed by the deployment of the amphibious assault warship USS Arlington carrying US Marines, warplanes and landing craft, as well a Patriot missile battery</w:t>
      </w:r>
    </w:p>
    <w:p w:rsidR="008B21C0" w:rsidRDefault="008B21C0" w:rsidP="008B21C0">
      <w:pPr>
        <w:pStyle w:val="Heading4"/>
      </w:pPr>
      <w:r>
        <w:t>The Houthis are escalating attacks – including to shipping – and are blocking food aid.  (backed by Iran).  A constructive solution is the only option.</w:t>
      </w:r>
    </w:p>
    <w:p w:rsidR="008B21C0" w:rsidRPr="00D1126E" w:rsidRDefault="008B21C0" w:rsidP="008B21C0">
      <w:r w:rsidRPr="00D1126E">
        <w:rPr>
          <w:rStyle w:val="Style13ptBold"/>
        </w:rPr>
        <w:t>The National June 23, 2019</w:t>
      </w:r>
      <w:r>
        <w:t xml:space="preserve"> </w:t>
      </w:r>
      <w:r w:rsidRPr="00D1126E">
        <w:t xml:space="preserve">Saudi, UAE, UK and US condemn Iran's role in Yemen </w:t>
      </w:r>
      <w:hyperlink r:id="rId202" w:history="1">
        <w:r w:rsidRPr="00D1126E">
          <w:rPr>
            <w:rStyle w:val="Hyperlink"/>
          </w:rPr>
          <w:t>https://www.thenational.ae/world/mena/saudi-uae-uk-and-us-condemn-iran-s-role-in-yemen-1.878224</w:t>
        </w:r>
      </w:hyperlink>
    </w:p>
    <w:p w:rsidR="008B21C0" w:rsidRDefault="008B21C0" w:rsidP="008B21C0">
      <w:r w:rsidRPr="00D1126E">
        <w:t>Saudi Arabia, the UAE, the UK and the US have come together to voice their concerns over Iran’s role in sowing discord in Yemen and the Middle East.</w:t>
      </w:r>
      <w:r>
        <w:t xml:space="preserve"> </w:t>
      </w:r>
      <w:r w:rsidRPr="00D1126E">
        <w:t xml:space="preserve">The members said that </w:t>
      </w:r>
      <w:r w:rsidRPr="00277A49">
        <w:rPr>
          <w:rStyle w:val="StyleUnderline"/>
          <w:highlight w:val="cyan"/>
        </w:rPr>
        <w:t>the recent escalation in Houthi attacks on Saudi Arabia, using Iranian-made missiles and drones, was of great concern</w:t>
      </w:r>
      <w:r w:rsidRPr="00D1126E">
        <w:t>.</w:t>
      </w:r>
      <w:r>
        <w:t xml:space="preserve"> </w:t>
      </w:r>
      <w:r w:rsidRPr="00D1126E">
        <w:t>They condemned the Houthi attack on the civilian airport in Abha on June 12, in which 26 civilians were wounded.</w:t>
      </w:r>
      <w:r>
        <w:t xml:space="preserve"> </w:t>
      </w:r>
      <w:r w:rsidRPr="00D1126E">
        <w:t xml:space="preserve">The four </w:t>
      </w:r>
      <w:r w:rsidRPr="00277A49">
        <w:rPr>
          <w:rStyle w:val="StyleUnderline"/>
          <w:highlight w:val="cyan"/>
        </w:rPr>
        <w:t>countries</w:t>
      </w:r>
      <w:r w:rsidRPr="00D1126E">
        <w:t xml:space="preserve"> called for an immediate end to attacks by the Houthis and </w:t>
      </w:r>
      <w:r w:rsidRPr="00D1126E">
        <w:rPr>
          <w:rStyle w:val="StyleUnderline"/>
        </w:rPr>
        <w:t xml:space="preserve">noted that </w:t>
      </w:r>
      <w:r w:rsidRPr="00277A49">
        <w:rPr>
          <w:rStyle w:val="StyleUnderline"/>
          <w:highlight w:val="cyan"/>
        </w:rPr>
        <w:t>the World Food Programme has been forced to suspend food deliveries to Sanaa because the rebels had been stealing aid</w:t>
      </w:r>
      <w:r w:rsidRPr="00D1126E">
        <w:t>.</w:t>
      </w:r>
      <w:r>
        <w:t xml:space="preserve"> </w:t>
      </w:r>
      <w:r w:rsidRPr="00D1126E">
        <w:t>“We call on the Houthis to immediately end all restrictions on aid agencies to ensure the delivery of life-saving assistance to those Yemenis most in need,” the nations said.</w:t>
      </w:r>
      <w:r>
        <w:t xml:space="preserve"> </w:t>
      </w:r>
      <w:r w:rsidRPr="00D1126E">
        <w:t>“We reiterate our commitment to the Yemeni peace process and relevant Security Council resolutions. We express our full support for the UN special envoy, Martin Griffiths.”</w:t>
      </w:r>
      <w:r>
        <w:t xml:space="preserve"> </w:t>
      </w:r>
      <w:r w:rsidRPr="00277A49">
        <w:rPr>
          <w:rStyle w:val="StyleUnderline"/>
          <w:highlight w:val="cyan"/>
        </w:rPr>
        <w:t>The countries called on the rebels to engage constructively</w:t>
      </w:r>
      <w:r w:rsidRPr="00D1126E">
        <w:t xml:space="preserve"> with Mr Griffiths on the implementation of the agreements reached in Stockholm.</w:t>
      </w:r>
      <w:r>
        <w:t xml:space="preserve"> </w:t>
      </w:r>
      <w:r w:rsidRPr="00D1126E">
        <w:t>The Houthis should enable full and unhindered access for the UN, the four countries said.</w:t>
      </w:r>
      <w:r>
        <w:t xml:space="preserve"> </w:t>
      </w:r>
      <w:r w:rsidRPr="00D1126E">
        <w:t>“We call on the Houthis to withdraw fully from the ports of Hodeidah, Ras Isa and Saleef," the four nations said.</w:t>
      </w:r>
      <w:r>
        <w:t xml:space="preserve"> </w:t>
      </w:r>
      <w:r w:rsidRPr="00D1126E">
        <w:t>"We look to the Security Council to review progress when they meet on July 17."</w:t>
      </w:r>
      <w:r>
        <w:t xml:space="preserve"> </w:t>
      </w:r>
      <w:r w:rsidRPr="00D1126E">
        <w:t xml:space="preserve">The four </w:t>
      </w:r>
      <w:r w:rsidRPr="00277A49">
        <w:rPr>
          <w:rStyle w:val="StyleUnderline"/>
          <w:highlight w:val="cyan"/>
        </w:rPr>
        <w:t>countries warned of dangers linked to Iran</w:t>
      </w:r>
      <w:r w:rsidRPr="00D1126E">
        <w:t xml:space="preserve"> in the broader region, including attacks on the oil tankers at Fujairah on May 12 and in the Gulf of Oman on June 13.</w:t>
      </w:r>
      <w:r>
        <w:t xml:space="preserve"> </w:t>
      </w:r>
      <w:r w:rsidRPr="00D1126E">
        <w:t>The countries believed Iran was behind the attacks.</w:t>
      </w:r>
      <w:r>
        <w:t xml:space="preserve"> </w:t>
      </w:r>
      <w:r w:rsidRPr="00D1126E">
        <w:t>“</w:t>
      </w:r>
      <w:r w:rsidRPr="00277A49">
        <w:rPr>
          <w:rStyle w:val="StyleUnderline"/>
          <w:highlight w:val="cyan"/>
        </w:rPr>
        <w:t>These attacks threaten the international waterways that we all rely on for shipping</w:t>
      </w:r>
      <w:r w:rsidRPr="00D1126E">
        <w:t>," they said. "Ships and their crews must be allowed to pass through international waters safely.</w:t>
      </w:r>
      <w:r>
        <w:t xml:space="preserve"> </w:t>
      </w:r>
      <w:r w:rsidRPr="00D1126E">
        <w:t>"</w:t>
      </w:r>
      <w:r w:rsidRPr="00277A49">
        <w:rPr>
          <w:rStyle w:val="StyleUnderline"/>
          <w:highlight w:val="cyan"/>
        </w:rPr>
        <w:t>We call on Iran to halt any further action that threatens regional stability, and urge diplomatic solutions to de-escalate tensions</w:t>
      </w:r>
      <w:r>
        <w:t xml:space="preserve">. </w:t>
      </w:r>
    </w:p>
    <w:p w:rsidR="008B21C0" w:rsidRDefault="008B21C0" w:rsidP="008B21C0">
      <w:pPr>
        <w:rPr>
          <w:rStyle w:val="StyleUnderline"/>
        </w:rPr>
      </w:pPr>
    </w:p>
    <w:p w:rsidR="008B21C0" w:rsidRPr="008B21C0" w:rsidRDefault="008B21C0" w:rsidP="008B21C0">
      <w:pPr>
        <w:pStyle w:val="Heading3"/>
      </w:pPr>
      <w:r w:rsidRPr="008B21C0">
        <w:t>Extension – Iran Advantage – Escalating tensions</w:t>
      </w:r>
    </w:p>
    <w:p w:rsidR="008B21C0" w:rsidRDefault="008B21C0" w:rsidP="008B21C0">
      <w:pPr>
        <w:pStyle w:val="Heading4"/>
        <w:rPr>
          <w:rFonts w:eastAsia="Times New Roman"/>
          <w:shd w:val="clear" w:color="auto" w:fill="FFFFFF"/>
        </w:rPr>
      </w:pPr>
      <w:r>
        <w:rPr>
          <w:rFonts w:eastAsia="Times New Roman"/>
          <w:shd w:val="clear" w:color="auto" w:fill="FFFFFF"/>
        </w:rPr>
        <w:t>Iranian backed Houthis are launching a cascade of attacks – which not only has Saudi Arabia concerned about risks to its oil but have put the US on the brink of war with Iran.</w:t>
      </w:r>
    </w:p>
    <w:p w:rsidR="008B21C0" w:rsidRPr="00E839A3" w:rsidRDefault="008B21C0" w:rsidP="008B21C0">
      <w:r w:rsidRPr="00E839A3">
        <w:t xml:space="preserve">Warren </w:t>
      </w:r>
      <w:r w:rsidRPr="00E839A3">
        <w:rPr>
          <w:rStyle w:val="Style13ptBold"/>
        </w:rPr>
        <w:t>Reinsch • June 28 2019</w:t>
      </w:r>
      <w:r>
        <w:t xml:space="preserve"> </w:t>
      </w:r>
      <w:hyperlink r:id="rId203" w:history="1">
        <w:r w:rsidRPr="00E839A3">
          <w:rPr>
            <w:rStyle w:val="Hyperlink"/>
          </w:rPr>
          <w:t>Iran’s Shadow War Against Saudi Arabia Heats Up</w:t>
        </w:r>
        <w:r>
          <w:rPr>
            <w:rStyle w:val="Hyperlink"/>
          </w:rPr>
          <w:t xml:space="preserve"> </w:t>
        </w:r>
        <w:r w:rsidRPr="00E839A3">
          <w:rPr>
            <w:rStyle w:val="Hyperlink"/>
          </w:rPr>
          <w:t>Iran-backed Houthi rebels conduct five attacks against Saudi Arabia.</w:t>
        </w:r>
        <w:r>
          <w:rPr>
            <w:rStyle w:val="Hyperlink"/>
          </w:rPr>
          <w:t xml:space="preserve"> </w:t>
        </w:r>
        <w:r w:rsidRPr="00E839A3">
          <w:rPr>
            <w:rStyle w:val="Hyperlink"/>
          </w:rPr>
          <w:t>ttps://watchjerusalem.co.il/664-irans-shadow-war-against-saudi-arabia-heats-up</w:t>
        </w:r>
      </w:hyperlink>
    </w:p>
    <w:p w:rsidR="008B21C0" w:rsidRPr="00693B9B" w:rsidRDefault="008B21C0" w:rsidP="008B21C0">
      <w:r w:rsidRPr="00277A49">
        <w:rPr>
          <w:rStyle w:val="StyleUnderline"/>
          <w:highlight w:val="cyan"/>
        </w:rPr>
        <w:t>Iranian-backed Houthi rebels have launched a cascade of attacks on Saudi Arabia in recent weeks.</w:t>
      </w:r>
      <w:r w:rsidRPr="000741D2">
        <w:rPr>
          <w:rStyle w:val="StyleUnderline"/>
        </w:rPr>
        <w:t xml:space="preserve"> </w:t>
      </w:r>
      <w:r w:rsidRPr="00277A49">
        <w:rPr>
          <w:rStyle w:val="StyleUnderline"/>
          <w:highlight w:val="cyan"/>
        </w:rPr>
        <w:t>These attacks have included an oil pipeline, a desalination or power station</w:t>
      </w:r>
      <w:r w:rsidRPr="00E839A3">
        <w:t xml:space="preserve">, </w:t>
      </w:r>
      <w:r w:rsidRPr="00277A49">
        <w:rPr>
          <w:rStyle w:val="StyleUnderline"/>
          <w:highlight w:val="cyan"/>
        </w:rPr>
        <w:t>and several airports, many with a United States military presence. Most notably</w:t>
      </w:r>
      <w:r w:rsidRPr="00E839A3">
        <w:t>, on May 14, seven</w:t>
      </w:r>
      <w:r>
        <w:t xml:space="preserve"> </w:t>
      </w:r>
      <w:hyperlink r:id="rId204" w:history="1">
        <w:r w:rsidRPr="00E839A3">
          <w:rPr>
            <w:rStyle w:val="Hyperlink"/>
          </w:rPr>
          <w:t>Houthi drones attacked two oil facilities</w:t>
        </w:r>
      </w:hyperlink>
      <w:r>
        <w:t xml:space="preserve"> </w:t>
      </w:r>
      <w:r w:rsidRPr="00277A49">
        <w:rPr>
          <w:rStyle w:val="StyleUnderline"/>
          <w:highlight w:val="cyan"/>
        </w:rPr>
        <w:t>along the</w:t>
      </w:r>
      <w:r w:rsidRPr="00E839A3">
        <w:t xml:space="preserve"> Saudi Aramco </w:t>
      </w:r>
      <w:r w:rsidRPr="00277A49">
        <w:rPr>
          <w:rStyle w:val="StyleUnderline"/>
          <w:highlight w:val="cyan"/>
        </w:rPr>
        <w:t>East-West pipeline.</w:t>
      </w:r>
      <w:r w:rsidRPr="00E839A3">
        <w:t xml:space="preserve"> The attack caused minor damage, but temporarily halted oil flow through the important pipeline for several days. </w:t>
      </w:r>
      <w:r w:rsidRPr="00277A49">
        <w:rPr>
          <w:rStyle w:val="StyleUnderline"/>
          <w:highlight w:val="cyan"/>
        </w:rPr>
        <w:t>This pipeline</w:t>
      </w:r>
      <w:r w:rsidRPr="00E839A3">
        <w:t xml:space="preserve">, which stretches from the Persian Gulf to the northern Red Sea, </w:t>
      </w:r>
      <w:r w:rsidRPr="00277A49">
        <w:rPr>
          <w:rStyle w:val="StyleUnderline"/>
          <w:highlight w:val="cyan"/>
        </w:rPr>
        <w:t>is a vital strategic asset for Saudi Arabia</w:t>
      </w:r>
      <w:r w:rsidRPr="00E839A3">
        <w:t xml:space="preserve"> because it allows oil flow to bypass vulnerability to Iran via the Persian Gulf, Strait of Hormuz and Gulf of Oman—where multiple recent attacks on oil tankers have occurred. The May 14 attack was </w:t>
      </w:r>
      <w:r w:rsidRPr="00277A49">
        <w:rPr>
          <w:rStyle w:val="StyleUnderline"/>
          <w:highlight w:val="cyan"/>
        </w:rPr>
        <w:t>a statement to the Saudi kingdom that none of its oil is safe</w:t>
      </w:r>
      <w:r w:rsidRPr="00E839A3">
        <w:t>—whether it travels through the Strait of Hormuz or not.</w:t>
      </w:r>
      <w:r>
        <w:t xml:space="preserve"> </w:t>
      </w:r>
      <w:r w:rsidRPr="00E839A3">
        <w:t>Saudi Arabia’s Najran Regional Airport was attacked by Houthi drones three days in a row beginning on May 21. The</w:t>
      </w:r>
      <w:r>
        <w:t xml:space="preserve"> </w:t>
      </w:r>
      <w:r w:rsidRPr="00E839A3">
        <w:t>New York Times</w:t>
      </w:r>
      <w:r>
        <w:t xml:space="preserve"> </w:t>
      </w:r>
      <w:r w:rsidRPr="00E839A3">
        <w:t>reported last year that Najran Airport also hosts a U.S. intelligence analysts base. The base is used to assist Saudi forces and U.S. troops deployed in the area. The attack by Qasef-2 drones targeted an “arms depot,” alleged “military aircraft hangars,” and an advanced U.S. Patriot surface-to-air missile battery. No damage or casualties were reported by Saudi officials.</w:t>
      </w:r>
      <w:r>
        <w:t xml:space="preserve"> </w:t>
      </w:r>
      <w:r w:rsidRPr="00E839A3">
        <w:t>Houthi drones also attacked Saudi’s Jizan Regional Airport on May 26. Houthis allegedly attacked the nation’s Abha International Airport with drones on June 17.</w:t>
      </w:r>
      <w:r>
        <w:t xml:space="preserve"> </w:t>
      </w:r>
      <w:r w:rsidRPr="00E839A3">
        <w:t>Saudi Arabia confirmed on June 20 that Iranian-backed Houthi rebels in Yemen fired a “projectile” at a Saudi desalination plant. In the same attack, the Houthis Al-Masirah tvchannel reported that the rebels hit what it claimed to be a Saudi power station with a “cruise missile.”</w:t>
      </w:r>
      <w:r>
        <w:t xml:space="preserve"> </w:t>
      </w:r>
      <w:r w:rsidRPr="00E839A3">
        <w:t>On June 22, in another attack against the Ahba International Airport, a Houthi cruise missile hit the arrival lounge, injuring 26 civilians.</w:t>
      </w:r>
      <w:r>
        <w:t xml:space="preserve"> </w:t>
      </w:r>
      <w:r w:rsidRPr="00277A49">
        <w:rPr>
          <w:rStyle w:val="StyleUnderline"/>
          <w:highlight w:val="cyan"/>
        </w:rPr>
        <w:t>On June 20, Iran’s Islamic Revolutionary Guard</w:t>
      </w:r>
      <w:r w:rsidRPr="000741D2">
        <w:rPr>
          <w:rStyle w:val="StyleUnderline"/>
        </w:rPr>
        <w:t xml:space="preserve"> </w:t>
      </w:r>
      <w:r w:rsidRPr="00E839A3">
        <w:t xml:space="preserve">Corps </w:t>
      </w:r>
      <w:r w:rsidRPr="00277A49">
        <w:rPr>
          <w:rStyle w:val="StyleUnderline"/>
          <w:highlight w:val="cyan"/>
        </w:rPr>
        <w:t>announced it had downed a U.S. drone it called a “$200 million giant.</w:t>
      </w:r>
      <w:r w:rsidRPr="00E839A3">
        <w:t xml:space="preserve">” The drone was reportedly designed to evade the very missile that shot it down. The following day, Iran released photos of various parts from the drone. On Twitter, U.S. President Donald </w:t>
      </w:r>
      <w:r w:rsidRPr="00277A49">
        <w:rPr>
          <w:rStyle w:val="StyleUnderline"/>
          <w:highlight w:val="cyan"/>
        </w:rPr>
        <w:t>Trump confirmed the attack and claimed the U.S. was “loaded to retaliate</w:t>
      </w:r>
      <w:r w:rsidRPr="00E839A3">
        <w:t xml:space="preserve">.” </w:t>
      </w:r>
      <w:r w:rsidRPr="00277A49">
        <w:rPr>
          <w:rStyle w:val="StyleUnderline"/>
          <w:highlight w:val="cyan"/>
        </w:rPr>
        <w:t>However, 10 minutes before the alleged attack, he called it off</w:t>
      </w:r>
      <w:r w:rsidRPr="00E839A3">
        <w:t>, stating that the estimated 150 Iranian lives that would be lost were “not proportionate to shooting down an unmanned drone.”</w:t>
      </w:r>
      <w:r>
        <w:t xml:space="preserve"> </w:t>
      </w:r>
    </w:p>
    <w:p w:rsidR="008B21C0" w:rsidRDefault="008B21C0" w:rsidP="008B21C0">
      <w:pPr>
        <w:pStyle w:val="Heading4"/>
      </w:pPr>
      <w:r>
        <w:t>Houthis have escalated missile attacks against critical Saudi Arabian targets.</w:t>
      </w:r>
    </w:p>
    <w:p w:rsidR="008B21C0" w:rsidRPr="001F7F4A" w:rsidRDefault="008B21C0" w:rsidP="008B21C0">
      <w:r w:rsidRPr="00E839A3">
        <w:rPr>
          <w:rStyle w:val="Style13ptBold"/>
        </w:rPr>
        <w:t>Azer News, June 30 2019</w:t>
      </w:r>
      <w:r>
        <w:t xml:space="preserve"> </w:t>
      </w:r>
      <w:r w:rsidRPr="001F7F4A">
        <w:t>MENAFN - AzerNews Yemen Houthi rebels claim attack on other Saudi airport</w:t>
      </w:r>
      <w:r>
        <w:t xml:space="preserve"> </w:t>
      </w:r>
      <w:r w:rsidRPr="001F7F4A">
        <w:t>6/30/2019 5:11:35 AM) By</w:t>
      </w:r>
      <w:r>
        <w:t xml:space="preserve"> </w:t>
      </w:r>
      <w:r w:rsidRPr="001F7F4A">
        <w:t xml:space="preserve">Trend </w:t>
      </w:r>
      <w:hyperlink r:id="rId205" w:history="1">
        <w:r w:rsidRPr="001F7F4A">
          <w:rPr>
            <w:rStyle w:val="Hyperlink"/>
          </w:rPr>
          <w:t>https://menafn.com/1098705026/Yemen-Houthi-rebels-claim-attack-on-other-Saudi-airport</w:t>
        </w:r>
      </w:hyperlink>
    </w:p>
    <w:p w:rsidR="008B21C0" w:rsidRDefault="008B21C0" w:rsidP="008B21C0">
      <w:r w:rsidRPr="00E839A3">
        <w:t xml:space="preserve">Both </w:t>
      </w:r>
      <w:r w:rsidRPr="00277A49">
        <w:rPr>
          <w:rStyle w:val="StyleUnderline"/>
          <w:highlight w:val="cyan"/>
        </w:rPr>
        <w:t>drone attacks targeted "aircraft hangars</w:t>
      </w:r>
      <w:r w:rsidRPr="00E839A3">
        <w:t>" in Abha and Jizan airports, according to the rebels' al-Masirah television, which cited a statement from the group's military spokesman Yahya Sarea.</w:t>
      </w:r>
      <w:r>
        <w:t xml:space="preserve"> </w:t>
      </w:r>
      <w:r w:rsidRPr="00E839A3">
        <w:t>Saudi Arabia has made no comment yet on the attacks.</w:t>
      </w:r>
      <w:r>
        <w:t xml:space="preserve"> </w:t>
      </w:r>
      <w:r w:rsidRPr="00277A49">
        <w:rPr>
          <w:rStyle w:val="StyleUnderline"/>
          <w:highlight w:val="cyan"/>
        </w:rPr>
        <w:t>The rebels have recently stepped up missile and drone attacks on Saudi regional airports</w:t>
      </w:r>
      <w:r w:rsidRPr="00E839A3">
        <w:t>.</w:t>
      </w:r>
      <w:r>
        <w:t xml:space="preserve"> </w:t>
      </w:r>
      <w:r w:rsidRPr="00E839A3">
        <w:t xml:space="preserve">According to Saudi state news agency, </w:t>
      </w:r>
      <w:r w:rsidRPr="00277A49">
        <w:rPr>
          <w:rStyle w:val="StyleUnderline"/>
          <w:highlight w:val="cyan"/>
        </w:rPr>
        <w:t>a Houthi drone attack on Abha airport last week killed a Syrian expatriate and wounded eight others</w:t>
      </w:r>
      <w:r w:rsidRPr="00E839A3">
        <w:t xml:space="preserve">, </w:t>
      </w:r>
      <w:r w:rsidRPr="00277A49">
        <w:rPr>
          <w:rStyle w:val="StyleUnderline"/>
          <w:highlight w:val="cyan"/>
        </w:rPr>
        <w:t>while another Houthi missile attack two weeks ago on the same airport injured 26 civilians</w:t>
      </w:r>
      <w:r w:rsidRPr="00E839A3">
        <w:t>.</w:t>
      </w:r>
      <w:r>
        <w:t xml:space="preserve"> </w:t>
      </w:r>
      <w:r w:rsidRPr="00E839A3">
        <w:t>Saudi Arabia has been leading a coalition to fight in Yemen for more than four years in support of the exiled Yemeni government against the Iran-allied Houthis.</w:t>
      </w:r>
    </w:p>
    <w:p w:rsidR="00B03C56" w:rsidRDefault="00B03C56" w:rsidP="00B03C56">
      <w:pPr>
        <w:pStyle w:val="Heading4"/>
      </w:pPr>
      <w:r w:rsidRPr="00D351BE">
        <w:t>US</w:t>
      </w:r>
      <w:r>
        <w:t xml:space="preserve"> and Iran tensions have escalated after recent attacks</w:t>
      </w:r>
    </w:p>
    <w:p w:rsidR="00B03C56" w:rsidRDefault="00B03C56" w:rsidP="00B03C56">
      <w:pPr>
        <w:rPr>
          <w:rStyle w:val="Style13ptBold"/>
        </w:rPr>
      </w:pPr>
      <w:r>
        <w:rPr>
          <w:rStyle w:val="Style13ptBold"/>
        </w:rPr>
        <w:t xml:space="preserve">Shear et al. 19, </w:t>
      </w:r>
      <w:r w:rsidRPr="00A763C9">
        <w:t xml:space="preserve">June 20th. Michael D. Shear, Eric Schmitt, Michael Crowley and Maggie Haberman, Michael D. Shear is a White House correspondent in the Washington bureau, where he covers President Trump, with a focus on domestic policy, the regulatory state and life at 1600 Pennsylvania Avenue. “Strikes on Iran Approved by Trump, Then Abruptly Pulled Back.” New York Times. Accessed July 1, 2019. </w:t>
      </w:r>
      <w:hyperlink r:id="rId206" w:history="1">
        <w:r w:rsidRPr="00EA22A2">
          <w:rPr>
            <w:rStyle w:val="Hyperlink"/>
          </w:rPr>
          <w:t>https://www.nytimes.com/2019/06/20/world/middleeast/iran-us-drone.html</w:t>
        </w:r>
      </w:hyperlink>
      <w:r>
        <w:t xml:space="preserve">     NR</w:t>
      </w:r>
    </w:p>
    <w:p w:rsidR="00B03C56" w:rsidRDefault="00B03C56" w:rsidP="00B03C56">
      <w:pPr>
        <w:rPr>
          <w:sz w:val="16"/>
        </w:rPr>
      </w:pPr>
      <w:r w:rsidRPr="00C76058">
        <w:rPr>
          <w:sz w:val="16"/>
        </w:rPr>
        <w:t xml:space="preserve">WASHINGTON — </w:t>
      </w:r>
      <w:r w:rsidRPr="00277A49">
        <w:rPr>
          <w:rStyle w:val="StyleUnderline"/>
          <w:highlight w:val="cyan"/>
        </w:rPr>
        <w:t>President Trump approved military strikes against Iran in retaliation for downing an American surveillance drone, but pulled back from launching</w:t>
      </w:r>
      <w:r w:rsidRPr="007F1EE2">
        <w:rPr>
          <w:rStyle w:val="StyleUnderline"/>
        </w:rPr>
        <w:t xml:space="preserve"> them on Thursday night </w:t>
      </w:r>
      <w:r w:rsidRPr="00277A49">
        <w:rPr>
          <w:rStyle w:val="StyleUnderline"/>
          <w:highlight w:val="cyan"/>
        </w:rPr>
        <w:t>after a day of escalating tensions</w:t>
      </w:r>
      <w:r w:rsidRPr="007F1EE2">
        <w:rPr>
          <w:rStyle w:val="StyleUnderline"/>
        </w:rPr>
        <w:t>.</w:t>
      </w:r>
      <w:r w:rsidRPr="00C76058">
        <w:rPr>
          <w:sz w:val="16"/>
        </w:rPr>
        <w:t xml:space="preserve"> As late as 7 p.m., </w:t>
      </w:r>
      <w:r w:rsidRPr="00277A49">
        <w:rPr>
          <w:rStyle w:val="StyleUnderline"/>
          <w:highlight w:val="cyan"/>
        </w:rPr>
        <w:t>military and diplomatic officials were expecting a strike</w:t>
      </w:r>
      <w:r w:rsidRPr="00C76058">
        <w:rPr>
          <w:sz w:val="16"/>
        </w:rPr>
        <w:t xml:space="preserve">, after intense discussions and debate at the White House among the president’s top national security officials and congressional leaders, according to multiple senior administration officials involved in or briefed on the deliberations. Officials said </w:t>
      </w:r>
      <w:r w:rsidRPr="00277A49">
        <w:rPr>
          <w:rStyle w:val="StyleUnderline"/>
          <w:highlight w:val="cyan"/>
        </w:rPr>
        <w:t>the president had initially approved attacks on a handful of Iranian targets, like radar and missile batteries</w:t>
      </w:r>
      <w:r w:rsidRPr="00C76058">
        <w:rPr>
          <w:sz w:val="16"/>
        </w:rPr>
        <w:t xml:space="preserve">. The operation was underway in its early stages when it was called off, a senior administration official said. Planes were in the air and ships were in position, but no missiles had been fired when word came to stand down, the official said. The abrupt reversal put a halt to what would have been the president’s third military action against targets in the Middle East. Mr. Trump had struck twice at targets in Syria, in 2017 and 2018. It was not clear whether Mr. Trump simply changed his mind on the strikes or whether the administration altered course because of logistics or strategy. It was also not clear whether the attacks might still go forward. Asked about the plans for a strike and the decision to hold back, the White House declined to comment, as did Pentagon officials. No government officials asked The New York Times to withhold the article. </w:t>
      </w:r>
      <w:r w:rsidRPr="00277A49">
        <w:rPr>
          <w:rStyle w:val="StyleUnderline"/>
          <w:highlight w:val="cyan"/>
        </w:rPr>
        <w:t>The retaliation plan was</w:t>
      </w:r>
      <w:r w:rsidRPr="00C76058">
        <w:rPr>
          <w:sz w:val="16"/>
        </w:rPr>
        <w:t xml:space="preserve"> intended as </w:t>
      </w:r>
      <w:r w:rsidRPr="00277A49">
        <w:rPr>
          <w:rStyle w:val="StyleUnderline"/>
          <w:highlight w:val="cyan"/>
        </w:rPr>
        <w:t xml:space="preserve">a response to the shooting down of the unmanned, $130 million surveillance drone, </w:t>
      </w:r>
      <w:r w:rsidRPr="00E43AA5">
        <w:rPr>
          <w:rStyle w:val="StyleUnderline"/>
        </w:rPr>
        <w:t>which was struck</w:t>
      </w:r>
      <w:r w:rsidRPr="00C76058">
        <w:rPr>
          <w:sz w:val="16"/>
        </w:rPr>
        <w:t xml:space="preserve"> Thursday morning </w:t>
      </w:r>
      <w:r w:rsidRPr="00E43AA5">
        <w:rPr>
          <w:rStyle w:val="StyleUnderline"/>
        </w:rPr>
        <w:t>by an Iranian surface-to-air missile</w:t>
      </w:r>
      <w:r w:rsidRPr="00C76058">
        <w:rPr>
          <w:sz w:val="16"/>
        </w:rPr>
        <w:t xml:space="preserve">, according to a senior administration official who was briefed on the military planning and spoke on the condition of anonymity to discuss confidential plans. The strike was set to take place just before dawn Friday in Iran to minimize risk to the Iranian military and civilians. But military officials received word a short time later that the strike was off, at least temporarily.  The possibility of a retaliatory strike hung over Washington for much of the day. </w:t>
      </w:r>
      <w:r w:rsidRPr="00277A49">
        <w:rPr>
          <w:rStyle w:val="StyleUnderline"/>
          <w:highlight w:val="cyan"/>
        </w:rPr>
        <w:t>Officials in both countries traded accusations about the location of the drone when it was destroyed by a surface-to-air missile launched from the Iranian coast along the Gulf of Oman</w:t>
      </w:r>
      <w:r w:rsidRPr="00C76058">
        <w:rPr>
          <w:sz w:val="16"/>
        </w:rPr>
        <w:t xml:space="preserve">. Mr. Trump’s national security advisers split about whether to respond militarily. Senior administration officials said Secretary of State Mike Pompeo; John R. Bolton, the national security adviser; and Gina Haspel, the C.I.A. director, had favored </w:t>
      </w:r>
      <w:r w:rsidRPr="00277A49">
        <w:rPr>
          <w:rStyle w:val="StyleUnderline"/>
          <w:highlight w:val="cyan"/>
        </w:rPr>
        <w:t>a military response</w:t>
      </w:r>
      <w:r w:rsidRPr="00C76058">
        <w:rPr>
          <w:sz w:val="16"/>
        </w:rPr>
        <w:t xml:space="preserve">. But top Pentagon officials cautioned that such an action </w:t>
      </w:r>
      <w:r w:rsidRPr="00277A49">
        <w:rPr>
          <w:rStyle w:val="StyleUnderline"/>
          <w:highlight w:val="cyan"/>
        </w:rPr>
        <w:t>could result in a spiraling escalation with risks for American forces in the region</w:t>
      </w:r>
      <w:r w:rsidRPr="00C76058">
        <w:rPr>
          <w:sz w:val="16"/>
        </w:rPr>
        <w:t xml:space="preserve">. Congressional leaders were briefed by administration officials in the Situation Room. The destruction of the drone underscored the already tense relations between the two countries after Mr. Trump’s recent accusations that Iran is to blame for explosions last week that damaged oil tankers traveling through the strait, the vital waterway for much of the world’s oil. Iran has denied that accusation. Iran’s announcement this week that it would soon breach one of the key limits it had agreed to in a 2015 pact intended to limit its nuclear program has also fueled tensions. Mr. Trump, who pulled the United States out of the 2015 pact, has vowed that he will not allow Tehran to build a nuclear weapon. On Thursday, Mr. Trump insisted that the United States’ unmanned surveillance aircraft was flying over international waters when it was taken down by an Iranian missile. “This drone was in international waters, clearly,” the president told reporters on Thursday afternoon at the White House as he began a meeting with Prime Minister Justin Trudeau of Canada. “We have it all documented. It’s documented scientifically, not just words.” Asked what would come next, Mr. Trump said, “Let’s see what happens.” Iran’s government fiercely disputed the president’s characterization, insisting that the American drone had strayed into Iranian airspace. Iran released GPS coordinates that put the drone eight miles off the country’s coast, inside the 12 nautical miles from the shore that Iran claims as its territorial waters. Majid Takht-Ravanchi, Iran’s ambassador to the United Nations, wrote in a letter to the Security Council that the drone ignored repeated radio warnings before it was downed. He said that Tehran “does not seek war” but “is determined to vigorously defend its land, sea and air.” Congressional Democrats emerged from the president’s classified briefing in the Situation Room and urged Mr. Trump to de-escalate the situation. They called on the president to seek congressional authorization before taking any military action. “This is a dangerous situation,” Speaker Nancy Pelosi said. “We are dealing with a country that is a bad actor in the region. We have no illusions about Iran in terms of their ballistic missile transfers, about who they support in the region and the rest.” Iran’s destruction of the drone appeared to provide a boost for officials inside the Trump administration who have long argued for a more confrontational approach to Iran, including the possibility of military actions that could punish the regime for its support of terrorism and other destabilizing behavior in the region. </w:t>
      </w:r>
    </w:p>
    <w:p w:rsidR="00B03C56" w:rsidRDefault="00B03C56" w:rsidP="00B03C56">
      <w:pPr>
        <w:pStyle w:val="Heading4"/>
      </w:pPr>
      <w:r>
        <w:t>US-Iran tensions are escalating towards crisis – Iran just surpassed the 2015 nuclear agreement. Any defense assumes rational policymaking which doesn’t apply anymore.</w:t>
      </w:r>
    </w:p>
    <w:p w:rsidR="00B03C56" w:rsidRPr="002C1DF0" w:rsidRDefault="00B03C56" w:rsidP="00B03C56">
      <w:r>
        <w:t xml:space="preserve">Wyn </w:t>
      </w:r>
      <w:r w:rsidRPr="002C1DF0">
        <w:rPr>
          <w:rStyle w:val="Style13ptBold"/>
        </w:rPr>
        <w:t>Rees</w:t>
      </w:r>
      <w:r>
        <w:t xml:space="preserve"> </w:t>
      </w:r>
      <w:r w:rsidRPr="002C1DF0">
        <w:rPr>
          <w:rStyle w:val="Style13ptBold"/>
        </w:rPr>
        <w:t>and</w:t>
      </w:r>
      <w:r>
        <w:t xml:space="preserve"> Azriel </w:t>
      </w:r>
      <w:r w:rsidRPr="002C1DF0">
        <w:rPr>
          <w:rStyle w:val="Style13ptBold"/>
        </w:rPr>
        <w:t>Bermant</w:t>
      </w:r>
      <w:r>
        <w:t>, 7-1-</w:t>
      </w:r>
      <w:r w:rsidRPr="002C1DF0">
        <w:rPr>
          <w:rStyle w:val="Style13ptBold"/>
        </w:rPr>
        <w:t>2019</w:t>
      </w:r>
      <w:r>
        <w:t>, “</w:t>
      </w:r>
      <w:r w:rsidRPr="002C1DF0">
        <w:rPr>
          <w:i/>
          <w:iCs/>
        </w:rPr>
        <w:t>The Iran Crisis Is Exposing a Far Deeper Conflict Between Trump and Europe</w:t>
      </w:r>
      <w:r>
        <w:t xml:space="preserve">,” Haaretz, </w:t>
      </w:r>
      <w:hyperlink r:id="rId207" w:history="1">
        <w:r w:rsidRPr="00907E3E">
          <w:rPr>
            <w:rStyle w:val="Hyperlink"/>
          </w:rPr>
          <w:t>https://www.haaretz.com/middle-east-news/.premium-the-iran-crisis-is-exposing-a-far-deeper-conflict-between-trump-and-europe-1.7427507</w:t>
        </w:r>
      </w:hyperlink>
      <w:r>
        <w:t>. ZKMSU</w:t>
      </w:r>
    </w:p>
    <w:p w:rsidR="00B03C56" w:rsidRDefault="00B03C56" w:rsidP="00B03C56">
      <w:pPr>
        <w:rPr>
          <w:rStyle w:val="StyleUnderline"/>
        </w:rPr>
      </w:pPr>
      <w:r w:rsidRPr="00277A49">
        <w:rPr>
          <w:rStyle w:val="StyleUnderline"/>
          <w:highlight w:val="cyan"/>
        </w:rPr>
        <w:t>The United States</w:t>
      </w:r>
      <w:r w:rsidRPr="002C1DF0">
        <w:rPr>
          <w:sz w:val="10"/>
        </w:rPr>
        <w:t xml:space="preserve"> and Europe </w:t>
      </w:r>
      <w:r w:rsidRPr="00277A49">
        <w:rPr>
          <w:rStyle w:val="Emphasis"/>
          <w:highlight w:val="cyan"/>
        </w:rPr>
        <w:t>find themselves in a growing crisis with Iran</w:t>
      </w:r>
      <w:r w:rsidRPr="002C1DF0">
        <w:rPr>
          <w:sz w:val="10"/>
        </w:rPr>
        <w:t xml:space="preserve">. </w:t>
      </w:r>
      <w:r w:rsidRPr="00277A49">
        <w:rPr>
          <w:rStyle w:val="Emphasis"/>
          <w:highlight w:val="cyan"/>
        </w:rPr>
        <w:t>Tehran</w:t>
      </w:r>
      <w:r w:rsidRPr="002C1DF0">
        <w:rPr>
          <w:rStyle w:val="Emphasis"/>
        </w:rPr>
        <w:t xml:space="preserve"> has </w:t>
      </w:r>
      <w:r w:rsidRPr="00277A49">
        <w:rPr>
          <w:rStyle w:val="Emphasis"/>
          <w:highlight w:val="cyan"/>
        </w:rPr>
        <w:t>just</w:t>
      </w:r>
      <w:r w:rsidRPr="002C1DF0">
        <w:rPr>
          <w:rStyle w:val="Emphasis"/>
        </w:rPr>
        <w:t xml:space="preserve"> announced it has </w:t>
      </w:r>
      <w:r w:rsidRPr="00277A49">
        <w:rPr>
          <w:rStyle w:val="Emphasis"/>
          <w:highlight w:val="cyan"/>
        </w:rPr>
        <w:t>breached the threshold on nuclear enrichment imposed by the 2015 nuclear agreement.</w:t>
      </w:r>
      <w:r>
        <w:rPr>
          <w:rStyle w:val="Emphasis"/>
        </w:rPr>
        <w:t xml:space="preserve"> </w:t>
      </w:r>
      <w:r w:rsidRPr="002C1DF0">
        <w:rPr>
          <w:sz w:val="10"/>
        </w:rPr>
        <w:t xml:space="preserve"> </w:t>
      </w:r>
      <w:r w:rsidRPr="00277A49">
        <w:rPr>
          <w:rStyle w:val="Emphasis"/>
          <w:highlight w:val="cyan"/>
        </w:rPr>
        <w:t>The U.S. is funnelling military assets to the region following</w:t>
      </w:r>
      <w:r w:rsidRPr="002C1DF0">
        <w:rPr>
          <w:rStyle w:val="Emphasis"/>
        </w:rPr>
        <w:t xml:space="preserve"> a series of incidents that have caused </w:t>
      </w:r>
      <w:r w:rsidRPr="00277A49">
        <w:rPr>
          <w:rStyle w:val="Emphasis"/>
          <w:highlight w:val="cyan"/>
        </w:rPr>
        <w:t>damage to oil tankers</w:t>
      </w:r>
      <w:r w:rsidRPr="002C1DF0">
        <w:rPr>
          <w:rStyle w:val="Emphasis"/>
        </w:rPr>
        <w:t xml:space="preserve"> in the Persian Gulf</w:t>
      </w:r>
      <w:r w:rsidRPr="002C1DF0">
        <w:rPr>
          <w:sz w:val="10"/>
        </w:rPr>
        <w:t xml:space="preserve">. </w:t>
      </w:r>
      <w:r w:rsidRPr="002C1DF0">
        <w:rPr>
          <w:rStyle w:val="StyleUnderline"/>
        </w:rPr>
        <w:t xml:space="preserve">Although Iran has denied involvement, </w:t>
      </w:r>
      <w:r w:rsidRPr="00277A49">
        <w:rPr>
          <w:rStyle w:val="StyleUnderline"/>
          <w:highlight w:val="cyan"/>
        </w:rPr>
        <w:t>many suspect</w:t>
      </w:r>
      <w:r w:rsidRPr="002C1DF0">
        <w:rPr>
          <w:rStyle w:val="StyleUnderline"/>
        </w:rPr>
        <w:t xml:space="preserve"> that </w:t>
      </w:r>
      <w:r w:rsidRPr="00277A49">
        <w:rPr>
          <w:rStyle w:val="StyleUnderline"/>
          <w:highlight w:val="cyan"/>
        </w:rPr>
        <w:t>Tehran was the instigator</w:t>
      </w:r>
      <w:r w:rsidRPr="002C1DF0">
        <w:rPr>
          <w:rStyle w:val="StyleUnderline"/>
        </w:rPr>
        <w:t xml:space="preserve"> of these attacks.</w:t>
      </w:r>
      <w:r>
        <w:rPr>
          <w:rStyle w:val="StyleUnderline"/>
        </w:rPr>
        <w:t xml:space="preserve"> </w:t>
      </w:r>
      <w:r w:rsidRPr="002C1DF0">
        <w:rPr>
          <w:sz w:val="10"/>
        </w:rPr>
        <w:t xml:space="preserve">Meanwhile, President Donald Trump has indicated that he does not want war - but others in his administration see things differently, and in any case </w:t>
      </w:r>
      <w:r w:rsidRPr="00277A49">
        <w:rPr>
          <w:rStyle w:val="Emphasis"/>
          <w:highlight w:val="cyan"/>
        </w:rPr>
        <w:t>crises have the potential to escalate inadvertently beyond the designs of rational policymaking</w:t>
      </w:r>
      <w:r w:rsidRPr="002C1DF0">
        <w:rPr>
          <w:rStyle w:val="Emphasis"/>
        </w:rPr>
        <w:t>.</w:t>
      </w:r>
      <w:r>
        <w:rPr>
          <w:rStyle w:val="Emphasis"/>
        </w:rPr>
        <w:t xml:space="preserve"> </w:t>
      </w:r>
      <w:r w:rsidRPr="002C1DF0">
        <w:rPr>
          <w:sz w:val="10"/>
        </w:rPr>
        <w:t xml:space="preserve">As well as being a dangerous geopolitical moment, </w:t>
      </w:r>
      <w:r w:rsidRPr="002C1DF0">
        <w:rPr>
          <w:rStyle w:val="StyleUnderline"/>
        </w:rPr>
        <w:t>the crisis throws light on the growing divergences in transatlantic relations.</w:t>
      </w:r>
    </w:p>
    <w:p w:rsidR="001F6088" w:rsidRDefault="001F6088" w:rsidP="001F6088">
      <w:pPr>
        <w:pStyle w:val="Heading3"/>
      </w:pPr>
      <w:r>
        <w:t>A2 Yemen would be worse off without US</w:t>
      </w:r>
    </w:p>
    <w:p w:rsidR="001F6088" w:rsidRDefault="001F6088" w:rsidP="001F6088">
      <w:pPr>
        <w:pStyle w:val="Heading4"/>
      </w:pPr>
      <w:r>
        <w:t>US withdrawal of support is likely to produce peace – but even if it didn’t it would alleviate suffering of the people in Yemen.  Continued intervention is worse.</w:t>
      </w:r>
    </w:p>
    <w:p w:rsidR="001F6088" w:rsidRPr="000E4ACD" w:rsidRDefault="001F6088" w:rsidP="001F6088">
      <w:r w:rsidRPr="000E4ACD">
        <w:t xml:space="preserve">Bonnie </w:t>
      </w:r>
      <w:r w:rsidRPr="000E4ACD">
        <w:rPr>
          <w:rStyle w:val="Style13ptBold"/>
        </w:rPr>
        <w:t>Kristian</w:t>
      </w:r>
      <w:r w:rsidRPr="000E4ACD">
        <w:t xml:space="preserve"> is a fellow at Defense Priorities Helping Saudi Arabia bomb Yemen is not a plan for peace</w:t>
      </w:r>
      <w:r>
        <w:t xml:space="preserve"> </w:t>
      </w:r>
      <w:r w:rsidRPr="000E4ACD">
        <w:t>03/21/</w:t>
      </w:r>
      <w:r w:rsidRPr="000E4ACD">
        <w:rPr>
          <w:rStyle w:val="Style13ptBold"/>
        </w:rPr>
        <w:t>19</w:t>
      </w:r>
      <w:r w:rsidRPr="000E4ACD">
        <w:t xml:space="preserve"> 09:00 AM EDT </w:t>
      </w:r>
      <w:hyperlink r:id="rId208" w:history="1">
        <w:r w:rsidRPr="000E4ACD">
          <w:rPr>
            <w:rStyle w:val="Hyperlink"/>
          </w:rPr>
          <w:t>https://thehill.com/opinion/international/435004-helping-saudi-arabia-bomb-yemen-is-not-a-plan-for-peace</w:t>
        </w:r>
      </w:hyperlink>
    </w:p>
    <w:p w:rsidR="001F6088" w:rsidRDefault="001F6088" w:rsidP="001F6088">
      <w:r w:rsidRPr="00277A49">
        <w:rPr>
          <w:rStyle w:val="StyleUnderline"/>
          <w:highlight w:val="cyan"/>
        </w:rPr>
        <w:t>Yemen would not overnight transform into a bastion of peace and plenty without the coalition’s involvement</w:t>
      </w:r>
      <w:r w:rsidRPr="000E4ACD">
        <w:t xml:space="preserve"> in its civil war. The Houthi rebels the Saudi forces oppose are hardly innocent of contributing to Yemen civilian misery, and Yemen was among the Middle East’s poorest nations even before its civil war began. </w:t>
      </w:r>
      <w:r w:rsidRPr="00277A49">
        <w:rPr>
          <w:rStyle w:val="StyleUnderline"/>
          <w:highlight w:val="cyan"/>
        </w:rPr>
        <w:t>But U.S. backing of the Saudi intervention has exacerbated this terrible situation</w:t>
      </w:r>
      <w:r w:rsidRPr="000E4ACD">
        <w:t>.</w:t>
      </w:r>
      <w:r>
        <w:t xml:space="preserve"> </w:t>
      </w:r>
      <w:r w:rsidRPr="000E4ACD">
        <w:t>“</w:t>
      </w:r>
      <w:r w:rsidRPr="00277A49">
        <w:rPr>
          <w:rStyle w:val="StyleUnderline"/>
          <w:highlight w:val="cyan"/>
        </w:rPr>
        <w:t>The United States is implicated in the aerial destruction</w:t>
      </w:r>
      <w:r w:rsidRPr="000E4ACD">
        <w:t>,”</w:t>
      </w:r>
      <w:hyperlink r:id="rId209" w:history="1">
        <w:r>
          <w:rPr>
            <w:rStyle w:val="Hyperlink"/>
          </w:rPr>
          <w:t xml:space="preserve"> </w:t>
        </w:r>
        <w:r w:rsidRPr="000E4ACD">
          <w:rPr>
            <w:rStyle w:val="Hyperlink"/>
          </w:rPr>
          <w:t>notes</w:t>
        </w:r>
      </w:hyperlink>
      <w:r>
        <w:t xml:space="preserve"> </w:t>
      </w:r>
      <w:r w:rsidRPr="000E4ACD">
        <w:t>Paul Pillar at "The National Interest." “U.S. assistance to the Saudi and Emirati air war includes mid-air refueling, targeting information, and voluminous sales of armaments,” including</w:t>
      </w:r>
      <w:hyperlink r:id="rId210" w:history="1">
        <w:r>
          <w:rPr>
            <w:rStyle w:val="Hyperlink"/>
          </w:rPr>
          <w:t xml:space="preserve"> </w:t>
        </w:r>
        <w:r w:rsidRPr="000E4ACD">
          <w:rPr>
            <w:rStyle w:val="Hyperlink"/>
          </w:rPr>
          <w:t>the bomb</w:t>
        </w:r>
      </w:hyperlink>
      <w:r>
        <w:t xml:space="preserve"> </w:t>
      </w:r>
      <w:r w:rsidRPr="000E4ACD">
        <w:t>that struck a school bus, killing 40 young boys last year. With Washington’s help, the Saudi coalition has also launched strikes on civilian targets</w:t>
      </w:r>
      <w:hyperlink r:id="rId211" w:history="1">
        <w:r>
          <w:rPr>
            <w:rStyle w:val="Hyperlink"/>
          </w:rPr>
          <w:t xml:space="preserve"> </w:t>
        </w:r>
        <w:r w:rsidRPr="000E4ACD">
          <w:rPr>
            <w:rStyle w:val="Hyperlink"/>
          </w:rPr>
          <w:t>including</w:t>
        </w:r>
      </w:hyperlink>
      <w:r>
        <w:t xml:space="preserve"> </w:t>
      </w:r>
      <w:r w:rsidRPr="000E4ACD">
        <w:t>homes, markets, weddings, funerals, medical clinics,</w:t>
      </w:r>
      <w:r>
        <w:t xml:space="preserve"> </w:t>
      </w:r>
      <w:hyperlink r:id="rId212" w:history="1">
        <w:r w:rsidRPr="000E4ACD">
          <w:rPr>
            <w:rStyle w:val="Hyperlink"/>
          </w:rPr>
          <w:t>water treatment plants</w:t>
        </w:r>
      </w:hyperlink>
      <w:r w:rsidRPr="000E4ACD">
        <w:t>, and more. A coalition naval blockade and restrictions on imports of food, medicine, and fuel</w:t>
      </w:r>
      <w:hyperlink r:id="rId213" w:history="1">
        <w:r>
          <w:rPr>
            <w:rStyle w:val="Hyperlink"/>
          </w:rPr>
          <w:t xml:space="preserve"> </w:t>
        </w:r>
        <w:r w:rsidRPr="000E4ACD">
          <w:rPr>
            <w:rStyle w:val="Hyperlink"/>
          </w:rPr>
          <w:t>has been cast</w:t>
        </w:r>
      </w:hyperlink>
      <w:r>
        <w:t xml:space="preserve"> </w:t>
      </w:r>
      <w:r w:rsidRPr="000E4ACD">
        <w:t>as a means of choking opposition supply lines, but it's more significant effect is</w:t>
      </w:r>
      <w:r>
        <w:t xml:space="preserve"> </w:t>
      </w:r>
      <w:hyperlink r:id="rId214" w:history="1">
        <w:r w:rsidRPr="000E4ACD">
          <w:rPr>
            <w:rStyle w:val="Hyperlink"/>
          </w:rPr>
          <w:t>widespread starvation</w:t>
        </w:r>
      </w:hyperlink>
      <w:r>
        <w:t xml:space="preserve"> </w:t>
      </w:r>
      <w:r w:rsidRPr="000E4ACD">
        <w:t>and preventable disease among ordinary Yemenis</w:t>
      </w:r>
      <w:r w:rsidRPr="00277A49">
        <w:rPr>
          <w:rStyle w:val="StyleUnderline"/>
          <w:highlight w:val="cyan"/>
        </w:rPr>
        <w:t>. Prolonging U.S. assistance to this disastrous intervention will not</w:t>
      </w:r>
      <w:r w:rsidRPr="000E4ACD">
        <w:t>, as Pompeo says, “</w:t>
      </w:r>
      <w:r w:rsidRPr="00277A49">
        <w:rPr>
          <w:rStyle w:val="StyleUnderline"/>
          <w:highlight w:val="cyan"/>
        </w:rPr>
        <w:t>alleviate the Yemeni people’s suffering.” It will do precisely the opposite. It will also accomplish exactly nothing</w:t>
      </w:r>
      <w:r w:rsidRPr="000E4ACD">
        <w:t xml:space="preserve"> for American security and interests. </w:t>
      </w:r>
      <w:r w:rsidRPr="00277A49">
        <w:rPr>
          <w:rStyle w:val="StyleUnderline"/>
          <w:highlight w:val="cyan"/>
        </w:rPr>
        <w:t>Backing Riyadh’s fight is hurting Yemen</w:t>
      </w:r>
      <w:hyperlink r:id="rId215" w:history="1">
        <w:r w:rsidRPr="00277A49">
          <w:rPr>
            <w:rStyle w:val="StyleUnderline"/>
            <w:highlight w:val="cyan"/>
          </w:rPr>
          <w:t xml:space="preserve"> without helping us</w:t>
        </w:r>
      </w:hyperlink>
      <w:r w:rsidRPr="000E4ACD">
        <w:t>.</w:t>
      </w:r>
      <w:r>
        <w:t xml:space="preserve"> </w:t>
      </w:r>
      <w:r w:rsidRPr="000E4ACD">
        <w:t>“The United States does not have a stake in the outcome of civil warfare in Yemen,”</w:t>
      </w:r>
      <w:hyperlink r:id="rId216" w:history="1">
        <w:r>
          <w:rPr>
            <w:rStyle w:val="Hyperlink"/>
          </w:rPr>
          <w:t xml:space="preserve"> </w:t>
        </w:r>
        <w:r w:rsidRPr="000E4ACD">
          <w:rPr>
            <w:rStyle w:val="Hyperlink"/>
          </w:rPr>
          <w:t>as Pillar writes</w:t>
        </w:r>
      </w:hyperlink>
      <w:r w:rsidRPr="000E4ACD">
        <w:t xml:space="preserve">. “The Houthi rebellion is rooted in very local issues … [and the] </w:t>
      </w:r>
      <w:r w:rsidRPr="00277A49">
        <w:rPr>
          <w:rStyle w:val="StyleUnderline"/>
          <w:highlight w:val="cyan"/>
        </w:rPr>
        <w:t>Houthis [do not] pose more than a trivial threat to anyone else in the region</w:t>
      </w:r>
      <w:r w:rsidRPr="000E4ACD">
        <w:t xml:space="preserve">.” </w:t>
      </w:r>
      <w:r w:rsidRPr="00277A49">
        <w:rPr>
          <w:rStyle w:val="StyleUnderline"/>
          <w:highlight w:val="cyan"/>
        </w:rPr>
        <w:t>A withdrawal of U.S. support could well encourage the Saudi coalition to seek a quick resolution to this conflict at the negotiating table, but even if such a pivot to diplomacy did not happe</w:t>
      </w:r>
      <w:r w:rsidRPr="000E4ACD">
        <w:t xml:space="preserve">n or was unsuccessful, </w:t>
      </w:r>
      <w:r w:rsidRPr="00277A49">
        <w:rPr>
          <w:rStyle w:val="StyleUnderline"/>
          <w:highlight w:val="cyan"/>
        </w:rPr>
        <w:t>the security risks to the United States would remain minimal. The Houthis would remain a parochial concern with no means to harm American interests</w:t>
      </w:r>
      <w:r w:rsidRPr="000E4ACD">
        <w:t>.</w:t>
      </w:r>
    </w:p>
    <w:p w:rsidR="001F6088" w:rsidRDefault="001F6088" w:rsidP="001F6088">
      <w:pPr>
        <w:pStyle w:val="Heading4"/>
      </w:pPr>
      <w:r>
        <w:t>No viable military solution exists, and only makes the humanitarian crisis worse – the only solution is political and withdrawal of arms is the best hope of political solution</w:t>
      </w:r>
    </w:p>
    <w:p w:rsidR="001F6088" w:rsidRPr="00F23E49" w:rsidRDefault="001F6088" w:rsidP="001F6088">
      <w:r w:rsidRPr="00F23E49">
        <w:t xml:space="preserve">Brian M. </w:t>
      </w:r>
      <w:r w:rsidRPr="00F23E49">
        <w:rPr>
          <w:rStyle w:val="Style13ptBold"/>
        </w:rPr>
        <w:t>Perkins</w:t>
      </w:r>
      <w:r w:rsidRPr="00F23E49">
        <w:t xml:space="preserve"> July 3, </w:t>
      </w:r>
      <w:r w:rsidRPr="00F23E49">
        <w:rPr>
          <w:rStyle w:val="Style13ptBold"/>
        </w:rPr>
        <w:t>2019</w:t>
      </w:r>
      <w:r w:rsidRPr="00F23E49">
        <w:t xml:space="preserve"> 10:21 AM Age: 2 days Publication: Terrorism Monitor Volume: 17 Issue: 13 US-Iran Tensions Overshadow Houthi Agenda in War in Yemen</w:t>
      </w:r>
      <w:r>
        <w:t xml:space="preserve"> </w:t>
      </w:r>
      <w:hyperlink r:id="rId217" w:history="1">
        <w:r w:rsidRPr="00F23E49">
          <w:rPr>
            <w:rStyle w:val="Hyperlink"/>
          </w:rPr>
          <w:t>https://jamestown.org/program/us-iran-tensions-overshadow-houthi-agenda-in-war-in-yemen/</w:t>
        </w:r>
      </w:hyperlink>
    </w:p>
    <w:p w:rsidR="001F6088" w:rsidRPr="00F23E49" w:rsidRDefault="001F6088" w:rsidP="001F6088">
      <w:pPr>
        <w:rPr>
          <w:rStyle w:val="StyleUnderline"/>
        </w:rPr>
      </w:pPr>
      <w:r w:rsidRPr="00F23E49">
        <w:t xml:space="preserve">Most observers agree that </w:t>
      </w:r>
      <w:r w:rsidRPr="00277A49">
        <w:rPr>
          <w:rStyle w:val="StyleUnderline"/>
          <w:highlight w:val="cyan"/>
        </w:rPr>
        <w:t>there is currently no viable military solution in Yemen that would not wreak further havoc on a country already deemed the most significant humanitarian disaster in the world</w:t>
      </w:r>
      <w:r w:rsidRPr="00F23E49">
        <w:t xml:space="preserve"> today. The </w:t>
      </w:r>
      <w:r w:rsidRPr="00277A49">
        <w:rPr>
          <w:rStyle w:val="StyleUnderline"/>
          <w:highlight w:val="cyan"/>
        </w:rPr>
        <w:t>Houthis</w:t>
      </w:r>
      <w:r w:rsidRPr="00F23E49">
        <w:rPr>
          <w:rStyle w:val="StyleUnderline"/>
        </w:rPr>
        <w:t xml:space="preserve"> </w:t>
      </w:r>
      <w:r w:rsidRPr="00F23E49">
        <w:t xml:space="preserve">have benefitted from Iranian weapons, but even if Tehran ceased shipments today </w:t>
      </w:r>
      <w:r w:rsidRPr="00277A49">
        <w:rPr>
          <w:rStyle w:val="StyleUnderline"/>
          <w:highlight w:val="cyan"/>
        </w:rPr>
        <w:t>they could sustain the conflict for the foreseeable future with what remains in their stockpile. It is unlikely that the U.S. or Saudi coalition can force an end to Iran’s material support through military or security operations.</w:t>
      </w:r>
      <w:r w:rsidRPr="00F23E49">
        <w:t xml:space="preserve"> The Houthi’s ties with Iran have always seemingly been more about sustaining its military operations to achieve the group’s own political goals rather than fulfilling Iran’s agenda. </w:t>
      </w:r>
      <w:r w:rsidRPr="00277A49">
        <w:rPr>
          <w:rStyle w:val="StyleUnderline"/>
          <w:highlight w:val="cyan"/>
        </w:rPr>
        <w:t>The most viable way to prevent a deeper Iranian connection is through a political solution that ends in the Houthi’s military needs</w:t>
      </w:r>
      <w:r w:rsidRPr="00F23E49">
        <w:t xml:space="preserve">. As such, it is critical that U.S.-Iran tensions do not overshadow the unique local dynamics of the conflict and push the conflict into deeper territory and the Houthis closer to Iran. Instead, </w:t>
      </w:r>
      <w:r w:rsidRPr="00277A49">
        <w:rPr>
          <w:rStyle w:val="StyleUnderline"/>
          <w:highlight w:val="cyan"/>
        </w:rPr>
        <w:t>it is necessary to deescalate in the region and continue efforts to reach a political solution.</w:t>
      </w:r>
    </w:p>
    <w:p w:rsidR="001F6088" w:rsidRPr="000E4ACD" w:rsidRDefault="001F6088" w:rsidP="001F6088"/>
    <w:p w:rsidR="008B21C0" w:rsidRDefault="008B21C0" w:rsidP="008B21C0">
      <w:pPr>
        <w:pStyle w:val="Heading4"/>
      </w:pPr>
      <w:r>
        <w:t>Iran is supporting the Houthis and is the puppet master to the increasing lethality and frequency of their attacks</w:t>
      </w:r>
    </w:p>
    <w:p w:rsidR="008B21C0" w:rsidRDefault="008B21C0" w:rsidP="008B21C0">
      <w:pPr>
        <w:rPr>
          <w:rFonts w:ascii="Georgia" w:hAnsi="Georgia"/>
          <w:color w:val="000000"/>
          <w:sz w:val="30"/>
          <w:szCs w:val="30"/>
        </w:rPr>
      </w:pPr>
      <w:r w:rsidRPr="00E839A3">
        <w:t xml:space="preserve">Warren </w:t>
      </w:r>
      <w:r w:rsidRPr="00E839A3">
        <w:rPr>
          <w:rStyle w:val="Style13ptBold"/>
        </w:rPr>
        <w:t>Reinsch • June 28 2019</w:t>
      </w:r>
      <w:r>
        <w:t xml:space="preserve"> </w:t>
      </w:r>
      <w:hyperlink r:id="rId218" w:history="1">
        <w:r w:rsidRPr="00E839A3">
          <w:rPr>
            <w:rStyle w:val="Hyperlink"/>
          </w:rPr>
          <w:t>Iran’s Shadow War Against Saudi Arabia Heats Up</w:t>
        </w:r>
        <w:r>
          <w:rPr>
            <w:rStyle w:val="Hyperlink"/>
          </w:rPr>
          <w:t xml:space="preserve"> </w:t>
        </w:r>
        <w:r w:rsidRPr="00E839A3">
          <w:rPr>
            <w:rStyle w:val="Hyperlink"/>
          </w:rPr>
          <w:t>Iran-backed Houthi rebels conduct five attacks against Saudi Arabia.</w:t>
        </w:r>
        <w:r>
          <w:rPr>
            <w:rStyle w:val="Hyperlink"/>
          </w:rPr>
          <w:t xml:space="preserve"> </w:t>
        </w:r>
        <w:r w:rsidRPr="00E839A3">
          <w:rPr>
            <w:rStyle w:val="Hyperlink"/>
          </w:rPr>
          <w:t>ttps://watchjerusalem.co.il/664-irans-shadow-war-against-saudi-arabia-heats-up</w:t>
        </w:r>
      </w:hyperlink>
    </w:p>
    <w:p w:rsidR="008B21C0" w:rsidRPr="00693B9B" w:rsidRDefault="008B21C0" w:rsidP="008B21C0">
      <w:pPr>
        <w:rPr>
          <w:u w:val="single"/>
        </w:rPr>
      </w:pPr>
      <w:r w:rsidRPr="000741D2">
        <w:t>According to the</w:t>
      </w:r>
      <w:r>
        <w:t xml:space="preserve"> </w:t>
      </w:r>
      <w:hyperlink r:id="rId219" w:history="1">
        <w:r w:rsidRPr="000741D2">
          <w:rPr>
            <w:rStyle w:val="Hyperlink"/>
          </w:rPr>
          <w:t>Wall Street Journal</w:t>
        </w:r>
      </w:hyperlink>
      <w:r w:rsidRPr="000741D2">
        <w:t>,</w:t>
      </w:r>
      <w:r>
        <w:t xml:space="preserve"> </w:t>
      </w:r>
      <w:r w:rsidRPr="000741D2">
        <w:t>U.S. defense officials say that H</w:t>
      </w:r>
      <w:r w:rsidRPr="00277A49">
        <w:rPr>
          <w:rStyle w:val="StyleUnderline"/>
          <w:highlight w:val="cyan"/>
        </w:rPr>
        <w:t>outhi rebels receive “significant Iranian support” and have increased “the lethality and range of their systems.” A</w:t>
      </w:r>
      <w:r w:rsidRPr="000741D2">
        <w:t xml:space="preserve"> January 25 </w:t>
      </w:r>
      <w:r w:rsidRPr="00277A49">
        <w:rPr>
          <w:rStyle w:val="StyleUnderline"/>
          <w:highlight w:val="cyan"/>
        </w:rPr>
        <w:t>United Nations report</w:t>
      </w:r>
      <w:r w:rsidRPr="000741D2">
        <w:t xml:space="preserve"> to the Security Council </w:t>
      </w:r>
      <w:r w:rsidRPr="00277A49">
        <w:rPr>
          <w:rStyle w:val="StyleUnderline"/>
          <w:highlight w:val="cyan"/>
        </w:rPr>
        <w:t>stated that</w:t>
      </w:r>
      <w:r w:rsidRPr="000741D2">
        <w:t xml:space="preserve"> “in August 2018, </w:t>
      </w:r>
      <w:r w:rsidRPr="00277A49">
        <w:rPr>
          <w:rStyle w:val="StyleUnderline"/>
          <w:highlight w:val="cyan"/>
        </w:rPr>
        <w:t>a substantial consignment of assault rifles was seized by a warship of the United States of America from a boat heading toward the southern coast of Yemen,” likely from Iran.</w:t>
      </w:r>
      <w:r w:rsidRPr="000741D2">
        <w:t xml:space="preserve"> The report </w:t>
      </w:r>
      <w:r w:rsidRPr="00277A49">
        <w:rPr>
          <w:rStyle w:val="StyleUnderline"/>
          <w:highlight w:val="cyan"/>
        </w:rPr>
        <w:t>also</w:t>
      </w:r>
      <w:r w:rsidRPr="000741D2">
        <w:t xml:space="preserve"> found </w:t>
      </w:r>
      <w:r w:rsidRPr="00277A49">
        <w:rPr>
          <w:rStyle w:val="StyleUnderline"/>
          <w:highlight w:val="cyan"/>
        </w:rPr>
        <w:t>a</w:t>
      </w:r>
      <w:r w:rsidRPr="000741D2">
        <w:rPr>
          <w:rStyle w:val="StyleUnderline"/>
        </w:rPr>
        <w:t xml:space="preserve"> </w:t>
      </w:r>
      <w:r w:rsidRPr="000741D2">
        <w:t xml:space="preserve">small </w:t>
      </w:r>
      <w:r w:rsidRPr="00277A49">
        <w:rPr>
          <w:rStyle w:val="StyleUnderline"/>
          <w:highlight w:val="cyan"/>
        </w:rPr>
        <w:t>number of Yemeni companies were acting</w:t>
      </w:r>
      <w:r w:rsidRPr="000741D2">
        <w:t xml:space="preserve"> </w:t>
      </w:r>
      <w:r w:rsidRPr="00277A49">
        <w:rPr>
          <w:rStyle w:val="StyleUnderline"/>
          <w:highlight w:val="cyan"/>
        </w:rPr>
        <w:t>as front companies for Iran</w:t>
      </w:r>
      <w:r w:rsidRPr="000741D2">
        <w:t xml:space="preserve"> to “donate” fuel to the Houthi rebels.</w:t>
      </w:r>
      <w:r>
        <w:t xml:space="preserve"> </w:t>
      </w:r>
      <w:r w:rsidRPr="000741D2">
        <w:t xml:space="preserve">According to Israel’s ambassador to the UN, Danny Danon, </w:t>
      </w:r>
      <w:r w:rsidRPr="00277A49">
        <w:rPr>
          <w:rStyle w:val="StyleUnderline"/>
          <w:highlight w:val="cyan"/>
        </w:rPr>
        <w:t>Iran provides the Houthi rebels with</w:t>
      </w:r>
      <w:r w:rsidRPr="000741D2">
        <w:t xml:space="preserve"> </w:t>
      </w:r>
      <w:r w:rsidRPr="00277A49">
        <w:rPr>
          <w:rStyle w:val="StyleUnderline"/>
          <w:highlight w:val="cyan"/>
        </w:rPr>
        <w:t>several million dollars in funding</w:t>
      </w:r>
      <w:r w:rsidRPr="000741D2">
        <w:t xml:space="preserve"> each year, while the Saudi-led coalition spends an estimated $5.5 billion each month.</w:t>
      </w:r>
      <w:r>
        <w:t xml:space="preserve"> </w:t>
      </w:r>
      <w:r w:rsidRPr="000741D2">
        <w:t xml:space="preserve">While there have been disagreements between the Houthis and Iran in the past, Iran still maintains significant influence over Houthi actions. </w:t>
      </w:r>
      <w:r w:rsidRPr="00277A49">
        <w:rPr>
          <w:rStyle w:val="StyleUnderline"/>
          <w:highlight w:val="cyan"/>
        </w:rPr>
        <w:t>If Iran wants an oil pipeline attacked, the Houthis act. Iran—the puppet master—carries out its will without taking the brunt of blame.</w:t>
      </w:r>
    </w:p>
    <w:p w:rsidR="008B21C0" w:rsidRDefault="008B21C0" w:rsidP="008B21C0">
      <w:pPr>
        <w:pStyle w:val="Heading4"/>
      </w:pPr>
      <w:r>
        <w:t>Significant risk of oil shocks and destabilization of shipping in the straits of Hormuz and Bab-al-Mandab</w:t>
      </w:r>
    </w:p>
    <w:p w:rsidR="008B21C0" w:rsidRPr="000C631A" w:rsidRDefault="00277A49" w:rsidP="008B21C0">
      <w:hyperlink r:id="rId220" w:history="1">
        <w:r w:rsidR="008B21C0" w:rsidRPr="001F7F4A">
          <w:rPr>
            <w:rStyle w:val="Hyperlink"/>
          </w:rPr>
          <w:t>Anna Isaac</w:t>
        </w:r>
      </w:hyperlink>
      <w:r w:rsidR="008B21C0" w:rsidRPr="000C631A">
        <w:rPr>
          <w:rStyle w:val="Style13ptBold"/>
        </w:rPr>
        <w:t xml:space="preserve"> </w:t>
      </w:r>
      <w:r w:rsidR="008B21C0" w:rsidRPr="001F7F4A">
        <w:t xml:space="preserve">30 </w:t>
      </w:r>
      <w:r w:rsidR="008B21C0" w:rsidRPr="000C631A">
        <w:rPr>
          <w:rStyle w:val="Style13ptBold"/>
        </w:rPr>
        <w:t xml:space="preserve">JUNE </w:t>
      </w:r>
      <w:r w:rsidR="008B21C0">
        <w:rPr>
          <w:rStyle w:val="Style13ptBold"/>
        </w:rPr>
        <w:t xml:space="preserve">30 </w:t>
      </w:r>
      <w:r w:rsidR="008B21C0" w:rsidRPr="000C631A">
        <w:rPr>
          <w:rStyle w:val="Style13ptBold"/>
        </w:rPr>
        <w:t>2019</w:t>
      </w:r>
      <w:r w:rsidR="008B21C0" w:rsidRPr="000C631A">
        <w:t xml:space="preserve"> • 9:00PM</w:t>
      </w:r>
      <w:r w:rsidR="008B21C0">
        <w:t xml:space="preserve"> </w:t>
      </w:r>
      <w:r w:rsidR="008B21C0" w:rsidRPr="000C631A">
        <w:t>Follow</w:t>
      </w:r>
      <w:r w:rsidR="008B21C0">
        <w:t xml:space="preserve"> </w:t>
      </w:r>
      <w:hyperlink r:id="rId221" w:history="1">
        <w:r w:rsidR="008B21C0" w:rsidRPr="000C631A">
          <w:rPr>
            <w:rStyle w:val="Hyperlink"/>
          </w:rPr>
          <w:t>https://www.telegraph.co.uk/business/2019/06/30/global-oil-supply-shock-could-send-prices-back-90-barrel/</w:t>
        </w:r>
      </w:hyperlink>
    </w:p>
    <w:p w:rsidR="008B21C0" w:rsidRPr="000C631A" w:rsidRDefault="008B21C0" w:rsidP="008B21C0">
      <w:r w:rsidRPr="00277A49">
        <w:rPr>
          <w:rStyle w:val="StyleUnderline"/>
          <w:highlight w:val="cyan"/>
        </w:rPr>
        <w:t>Fears are mounting that an oil supply shock could soon batter the already fragile world economy</w:t>
      </w:r>
      <w:r w:rsidRPr="000C631A">
        <w:t xml:space="preserve"> by sending prices soaring</w:t>
      </w:r>
      <w:r w:rsidRPr="00277A49">
        <w:rPr>
          <w:rStyle w:val="StyleUnderline"/>
          <w:highlight w:val="cyan"/>
        </w:rPr>
        <w:t>. Threats to one of the world’s most important oil arteries, the strait of Hormuz, are escalating</w:t>
      </w:r>
      <w:r w:rsidRPr="000C631A">
        <w:t xml:space="preserve"> amid concerns that </w:t>
      </w:r>
      <w:r w:rsidRPr="00277A49">
        <w:rPr>
          <w:rStyle w:val="StyleUnderline"/>
          <w:highlight w:val="cyan"/>
        </w:rPr>
        <w:t>its disruption could trigger a wider destabilisation of the Middle East</w:t>
      </w:r>
      <w:r w:rsidRPr="000C631A">
        <w:t>.</w:t>
      </w:r>
      <w:r>
        <w:t xml:space="preserve"> </w:t>
      </w:r>
      <w:r w:rsidRPr="000C631A">
        <w:t xml:space="preserve">As a result, </w:t>
      </w:r>
      <w:r w:rsidRPr="00277A49">
        <w:rPr>
          <w:rStyle w:val="StyleUnderline"/>
          <w:highlight w:val="cyan"/>
        </w:rPr>
        <w:t>oil analysts are now examining risks posed to another important route for the energy commodity, the Bab-al-Mandab strait.</w:t>
      </w:r>
      <w:r w:rsidRPr="001F7F4A">
        <w:rPr>
          <w:rStyle w:val="StyleUnderline"/>
        </w:rPr>
        <w:t xml:space="preserve"> </w:t>
      </w:r>
      <w:r w:rsidRPr="000C631A">
        <w:t>This route fell prey to attacks last year and could be an outlet for heightened Iranian frustration, with Yemen’s Houthi rebels acting as proxy</w:t>
      </w:r>
      <w:r>
        <w:t xml:space="preserve"> </w:t>
      </w:r>
      <w:hyperlink r:id="rId222" w:history="1">
        <w:r w:rsidRPr="000C631A">
          <w:rPr>
            <w:rStyle w:val="Hyperlink"/>
          </w:rPr>
          <w:t>assailants on tankers.</w:t>
        </w:r>
      </w:hyperlink>
    </w:p>
    <w:p w:rsidR="008B21C0" w:rsidRPr="002C1DF0" w:rsidRDefault="008B21C0" w:rsidP="008B21C0">
      <w:pPr>
        <w:rPr>
          <w:rStyle w:val="StyleUnderline"/>
        </w:rPr>
      </w:pPr>
    </w:p>
    <w:p w:rsidR="008B21C0" w:rsidRPr="00C76058" w:rsidRDefault="008B21C0" w:rsidP="00902230">
      <w:pPr>
        <w:rPr>
          <w:sz w:val="16"/>
        </w:rPr>
      </w:pPr>
    </w:p>
    <w:p w:rsidR="00902230" w:rsidRDefault="008B21C0" w:rsidP="008B21C0">
      <w:pPr>
        <w:pStyle w:val="Heading3"/>
      </w:pPr>
      <w:r>
        <w:t>Extension – Iran Advantage – ME War impacts</w:t>
      </w:r>
    </w:p>
    <w:p w:rsidR="00D25654" w:rsidRPr="008C0A96" w:rsidRDefault="00D25654" w:rsidP="00D25654">
      <w:pPr>
        <w:pStyle w:val="Heading4"/>
      </w:pPr>
      <w:r w:rsidRPr="008C0A96">
        <w:t xml:space="preserve">U.S.-Iran war causes extinction </w:t>
      </w:r>
    </w:p>
    <w:p w:rsidR="00D25654" w:rsidRDefault="00D25654" w:rsidP="00D25654">
      <w:r>
        <w:t xml:space="preserve">Louis René </w:t>
      </w:r>
      <w:r w:rsidRPr="00A21CB8">
        <w:rPr>
          <w:rStyle w:val="Style13ptBold"/>
        </w:rPr>
        <w:t xml:space="preserve">Beres </w:t>
      </w:r>
      <w:r>
        <w:rPr>
          <w:rStyle w:val="Style13ptBold"/>
        </w:rPr>
        <w:t>20</w:t>
      </w:r>
      <w:r w:rsidRPr="00A21CB8">
        <w:rPr>
          <w:rStyle w:val="Style13ptBold"/>
        </w:rPr>
        <w:t>17</w:t>
      </w:r>
      <w:r>
        <w:t xml:space="preserve">, emeritus professor of international law at Purdue University, 2/10/17, “The Fast Track to Armageddon,” </w:t>
      </w:r>
      <w:hyperlink r:id="rId223" w:history="1">
        <w:r w:rsidRPr="00246870">
          <w:rPr>
            <w:rStyle w:val="Hyperlink"/>
          </w:rPr>
          <w:t>https://www.usnews.com/opinion/world-report/articles/2017-02-10/donald-trump-iran-and-the-fast-track-to-nuclear-war-in-the-middle-east</w:t>
        </w:r>
      </w:hyperlink>
    </w:p>
    <w:p w:rsidR="00D25654" w:rsidRPr="00AA1001" w:rsidRDefault="00D25654" w:rsidP="00D25654">
      <w:pPr>
        <w:rPr>
          <w:sz w:val="16"/>
        </w:rPr>
      </w:pPr>
      <w:r w:rsidRPr="00AA1001">
        <w:rPr>
          <w:sz w:val="16"/>
        </w:rPr>
        <w:t xml:space="preserve">All such bewildering calculations, of course, must assume perfect rationality on all sides. </w:t>
      </w:r>
      <w:r w:rsidRPr="00AA1001">
        <w:rPr>
          <w:rStyle w:val="StyleUnderline"/>
        </w:rPr>
        <w:t>If</w:t>
      </w:r>
      <w:r w:rsidRPr="00AA1001">
        <w:rPr>
          <w:sz w:val="16"/>
        </w:rPr>
        <w:t xml:space="preserve">, for example, </w:t>
      </w:r>
      <w:r w:rsidRPr="00AA1001">
        <w:rPr>
          <w:rStyle w:val="StyleUnderline"/>
        </w:rPr>
        <w:t>the new</w:t>
      </w:r>
      <w:r w:rsidRPr="00AA1001">
        <w:rPr>
          <w:sz w:val="16"/>
        </w:rPr>
        <w:t xml:space="preserve"> American </w:t>
      </w:r>
      <w:r w:rsidRPr="00AA1001">
        <w:rPr>
          <w:rStyle w:val="StyleUnderline"/>
        </w:rPr>
        <w:t>president should</w:t>
      </w:r>
      <w:r w:rsidRPr="00AA1001">
        <w:rPr>
          <w:sz w:val="16"/>
        </w:rPr>
        <w:t xml:space="preserve"> cast all caution to the winds with his own </w:t>
      </w:r>
      <w:r w:rsidRPr="00AA1001">
        <w:rPr>
          <w:rStyle w:val="StyleUnderline"/>
        </w:rPr>
        <w:t>first strike</w:t>
      </w:r>
      <w:r w:rsidRPr="00AA1001">
        <w:rPr>
          <w:sz w:val="16"/>
        </w:rPr>
        <w:t xml:space="preserve"> (a strike that would be defended by Washington, in law, as an allegedly legitimate expression of international law-enforcement, or "anticipatory self-defense"), </w:t>
      </w:r>
      <w:r w:rsidRPr="00277A49">
        <w:rPr>
          <w:rStyle w:val="StyleUnderline"/>
          <w:highlight w:val="cyan"/>
        </w:rPr>
        <w:t>the Iranian response</w:t>
      </w:r>
      <w:r w:rsidRPr="00AA1001">
        <w:rPr>
          <w:sz w:val="16"/>
        </w:rPr>
        <w:t xml:space="preserve">, whether rational or irrational, </w:t>
      </w:r>
      <w:r w:rsidRPr="00277A49">
        <w:rPr>
          <w:rStyle w:val="StyleUnderline"/>
          <w:highlight w:val="cyan"/>
        </w:rPr>
        <w:t>could</w:t>
      </w:r>
      <w:r w:rsidRPr="00AA1001">
        <w:rPr>
          <w:sz w:val="16"/>
        </w:rPr>
        <w:t xml:space="preserve"> expectedly </w:t>
      </w:r>
      <w:r w:rsidRPr="00277A49">
        <w:rPr>
          <w:rStyle w:val="StyleUnderline"/>
          <w:highlight w:val="cyan"/>
        </w:rPr>
        <w:t>be</w:t>
      </w:r>
      <w:r w:rsidRPr="00AA1001">
        <w:rPr>
          <w:sz w:val="16"/>
        </w:rPr>
        <w:t xml:space="preserve"> "proportionate" – that is, </w:t>
      </w:r>
      <w:r w:rsidRPr="00AA1001">
        <w:rPr>
          <w:rStyle w:val="Emphasis"/>
        </w:rPr>
        <w:t xml:space="preserve">comparably </w:t>
      </w:r>
      <w:r w:rsidRPr="00277A49">
        <w:rPr>
          <w:rStyle w:val="Emphasis"/>
          <w:highlight w:val="cyan"/>
        </w:rPr>
        <w:t>massive</w:t>
      </w:r>
      <w:r w:rsidRPr="00AA1001">
        <w:rPr>
          <w:rStyle w:val="StyleUnderline"/>
        </w:rPr>
        <w:t>. In that prospectively escalatory case, any</w:t>
      </w:r>
      <w:r w:rsidRPr="00AA1001">
        <w:rPr>
          <w:sz w:val="16"/>
        </w:rPr>
        <w:t xml:space="preserve"> contemplated </w:t>
      </w:r>
      <w:r w:rsidRPr="00277A49">
        <w:rPr>
          <w:rStyle w:val="StyleUnderline"/>
          <w:highlight w:val="cyan"/>
        </w:rPr>
        <w:t>introduction of nuclear weapons</w:t>
      </w:r>
      <w:r w:rsidRPr="00AA1001">
        <w:rPr>
          <w:rStyle w:val="StyleUnderline"/>
        </w:rPr>
        <w:t xml:space="preserve"> into the ensuing conflagration might not necessarily be dismissed</w:t>
      </w:r>
      <w:r w:rsidRPr="00AA1001">
        <w:rPr>
          <w:sz w:val="16"/>
        </w:rPr>
        <w:t xml:space="preserve"> out of hand. </w:t>
      </w:r>
    </w:p>
    <w:p w:rsidR="00D25654" w:rsidRPr="00AA1001" w:rsidRDefault="00D25654" w:rsidP="00D25654">
      <w:pPr>
        <w:rPr>
          <w:sz w:val="16"/>
        </w:rPr>
      </w:pPr>
      <w:r w:rsidRPr="00AA1001">
        <w:rPr>
          <w:sz w:val="16"/>
        </w:rPr>
        <w:t xml:space="preserve">At that point, moreover, </w:t>
      </w:r>
      <w:r w:rsidRPr="00AA1001">
        <w:rPr>
          <w:rStyle w:val="StyleUnderline"/>
        </w:rPr>
        <w:t>any</w:t>
      </w:r>
      <w:r w:rsidRPr="00AA1001">
        <w:rPr>
          <w:sz w:val="16"/>
        </w:rPr>
        <w:t xml:space="preserve"> such </w:t>
      </w:r>
      <w:r w:rsidRPr="00AA1001">
        <w:rPr>
          <w:rStyle w:val="StyleUnderline"/>
        </w:rPr>
        <w:t xml:space="preserve">introduction </w:t>
      </w:r>
      <w:r w:rsidRPr="00277A49">
        <w:rPr>
          <w:rStyle w:val="StyleUnderline"/>
          <w:highlight w:val="cyan"/>
        </w:rPr>
        <w:t>would</w:t>
      </w:r>
      <w:r w:rsidRPr="00AA1001">
        <w:rPr>
          <w:rStyle w:val="StyleUnderline"/>
        </w:rPr>
        <w:t xml:space="preserve"> </w:t>
      </w:r>
      <w:r w:rsidRPr="00AA1001">
        <w:rPr>
          <w:rStyle w:val="Emphasis"/>
        </w:rPr>
        <w:t xml:space="preserve">have to </w:t>
      </w:r>
      <w:r w:rsidRPr="00277A49">
        <w:rPr>
          <w:rStyle w:val="Emphasis"/>
          <w:highlight w:val="cyan"/>
        </w:rPr>
        <w:t>originate from the American</w:t>
      </w:r>
      <w:r w:rsidRPr="00AA1001">
        <w:rPr>
          <w:rStyle w:val="Emphasis"/>
        </w:rPr>
        <w:t xml:space="preserve"> and/</w:t>
      </w:r>
      <w:r w:rsidRPr="00277A49">
        <w:rPr>
          <w:rStyle w:val="Emphasis"/>
          <w:highlight w:val="cyan"/>
        </w:rPr>
        <w:t>or Israeli side</w:t>
      </w:r>
      <w:r w:rsidRPr="00AA1001">
        <w:rPr>
          <w:sz w:val="16"/>
        </w:rPr>
        <w:t xml:space="preserve">. This indisputable inference is "true by definition," "simply" because Iran would not yet have become an operationally nuclear power. In such circumstances, </w:t>
      </w:r>
      <w:r w:rsidRPr="00277A49">
        <w:rPr>
          <w:rStyle w:val="StyleUnderline"/>
          <w:highlight w:val="cyan"/>
        </w:rPr>
        <w:t>Trump</w:t>
      </w:r>
      <w:r w:rsidRPr="00AA1001">
        <w:rPr>
          <w:sz w:val="16"/>
        </w:rPr>
        <w:t xml:space="preserve">, especially in view of his favored argumentum ad baculum stance in virtually all matters, </w:t>
      </w:r>
      <w:r w:rsidRPr="00277A49">
        <w:rPr>
          <w:rStyle w:val="StyleUnderline"/>
          <w:highlight w:val="cyan"/>
        </w:rPr>
        <w:t>might decide upon</w:t>
      </w:r>
      <w:r w:rsidRPr="00AA1001">
        <w:rPr>
          <w:rStyle w:val="StyleUnderline"/>
        </w:rPr>
        <w:t xml:space="preserve"> </w:t>
      </w:r>
      <w:r w:rsidRPr="00277A49">
        <w:rPr>
          <w:rStyle w:val="StyleUnderline"/>
          <w:highlight w:val="cyan"/>
        </w:rPr>
        <w:t>a</w:t>
      </w:r>
      <w:r w:rsidRPr="00AA1001">
        <w:rPr>
          <w:sz w:val="16"/>
        </w:rPr>
        <w:t xml:space="preserve"> so-called "</w:t>
      </w:r>
      <w:r w:rsidRPr="00277A49">
        <w:rPr>
          <w:rStyle w:val="Emphasis"/>
          <w:highlight w:val="cyan"/>
        </w:rPr>
        <w:t>mad dog" strategy</w:t>
      </w:r>
      <w:r w:rsidRPr="00AA1001">
        <w:rPr>
          <w:rStyle w:val="Emphasis"/>
        </w:rPr>
        <w:t xml:space="preserve"> vis-a-vis Iran</w:t>
      </w:r>
      <w:r w:rsidRPr="00AA1001">
        <w:rPr>
          <w:sz w:val="16"/>
        </w:rPr>
        <w:t xml:space="preserve">. Here, the American president would display a last-resort dependence upon </w:t>
      </w:r>
      <w:r w:rsidRPr="00AA1001">
        <w:rPr>
          <w:rStyle w:val="StyleUnderline"/>
        </w:rPr>
        <w:t xml:space="preserve">a strategy of </w:t>
      </w:r>
      <w:r w:rsidRPr="00277A49">
        <w:rPr>
          <w:rStyle w:val="Emphasis"/>
          <w:highlight w:val="cyan"/>
        </w:rPr>
        <w:t>pretended irrationality</w:t>
      </w:r>
      <w:r w:rsidRPr="00AA1001">
        <w:rPr>
          <w:sz w:val="16"/>
        </w:rPr>
        <w:t>, or what I have called in my own latest books and monographs, the "rationality of pretended irrationality."</w:t>
      </w:r>
    </w:p>
    <w:p w:rsidR="00D25654" w:rsidRPr="00AA1001" w:rsidRDefault="00D25654" w:rsidP="00D25654">
      <w:pPr>
        <w:rPr>
          <w:sz w:val="16"/>
        </w:rPr>
      </w:pPr>
      <w:r w:rsidRPr="00AA1001">
        <w:rPr>
          <w:sz w:val="16"/>
        </w:rPr>
        <w:t xml:space="preserve">Significantly, any such residual reliance, while intuitively sensible and apparently compelling, </w:t>
      </w:r>
      <w:r w:rsidRPr="00277A49">
        <w:rPr>
          <w:rStyle w:val="StyleUnderline"/>
          <w:highlight w:val="cyan"/>
        </w:rPr>
        <w:t>could</w:t>
      </w:r>
      <w:r w:rsidRPr="00AA1001">
        <w:rPr>
          <w:rStyle w:val="StyleUnderline"/>
        </w:rPr>
        <w:t xml:space="preserve"> still </w:t>
      </w:r>
      <w:r w:rsidRPr="00277A49">
        <w:rPr>
          <w:rStyle w:val="StyleUnderline"/>
          <w:highlight w:val="cyan"/>
        </w:rPr>
        <w:t>backfire</w:t>
      </w:r>
      <w:r w:rsidRPr="00AA1001">
        <w:rPr>
          <w:rStyle w:val="StyleUnderline"/>
        </w:rPr>
        <w:t>,</w:t>
      </w:r>
      <w:r w:rsidRPr="00AA1001">
        <w:rPr>
          <w:sz w:val="16"/>
        </w:rPr>
        <w:t xml:space="preserve"> thereby </w:t>
      </w:r>
      <w:r w:rsidRPr="00277A49">
        <w:rPr>
          <w:rStyle w:val="Emphasis"/>
          <w:sz w:val="24"/>
          <w:highlight w:val="cyan"/>
        </w:rPr>
        <w:t>opening</w:t>
      </w:r>
      <w:r w:rsidRPr="00AA1001">
        <w:rPr>
          <w:rStyle w:val="Emphasis"/>
          <w:sz w:val="24"/>
        </w:rPr>
        <w:t xml:space="preserve"> up </w:t>
      </w:r>
      <w:r w:rsidRPr="00277A49">
        <w:rPr>
          <w:rStyle w:val="Emphasis"/>
          <w:sz w:val="24"/>
          <w:highlight w:val="cyan"/>
        </w:rPr>
        <w:t>an "Armageddon path" to</w:t>
      </w:r>
      <w:r w:rsidRPr="00AA1001">
        <w:rPr>
          <w:rStyle w:val="Emphasis"/>
          <w:sz w:val="24"/>
        </w:rPr>
        <w:t xml:space="preserve"> a now </w:t>
      </w:r>
      <w:r w:rsidRPr="00277A49">
        <w:rPr>
          <w:rStyle w:val="Emphasis"/>
          <w:sz w:val="24"/>
          <w:highlight w:val="cyan"/>
        </w:rPr>
        <w:t>unstoppable escalation</w:t>
      </w:r>
      <w:r w:rsidRPr="00AA1001">
        <w:rPr>
          <w:sz w:val="16"/>
        </w:rPr>
        <w:t>.</w:t>
      </w:r>
    </w:p>
    <w:p w:rsidR="00D25654" w:rsidRPr="00AA1001" w:rsidRDefault="00D25654" w:rsidP="00D25654">
      <w:pPr>
        <w:rPr>
          <w:sz w:val="16"/>
        </w:rPr>
      </w:pPr>
      <w:r w:rsidRPr="00277A49">
        <w:rPr>
          <w:rStyle w:val="StyleUnderline"/>
          <w:highlight w:val="cyan"/>
        </w:rPr>
        <w:t>If</w:t>
      </w:r>
      <w:r w:rsidRPr="00AA1001">
        <w:rPr>
          <w:sz w:val="16"/>
        </w:rPr>
        <w:t xml:space="preserve">, on the other hand, </w:t>
      </w:r>
      <w:r w:rsidRPr="00277A49">
        <w:rPr>
          <w:rStyle w:val="StyleUnderline"/>
          <w:highlight w:val="cyan"/>
        </w:rPr>
        <w:t>Trump's</w:t>
      </w:r>
      <w:r w:rsidRPr="00AA1001">
        <w:rPr>
          <w:sz w:val="16"/>
        </w:rPr>
        <w:t xml:space="preserve"> "punishing" or defensive </w:t>
      </w:r>
      <w:r w:rsidRPr="00277A49">
        <w:rPr>
          <w:rStyle w:val="StyleUnderline"/>
          <w:highlight w:val="cyan"/>
        </w:rPr>
        <w:t>initial strike</w:t>
      </w:r>
      <w:r w:rsidRPr="00AA1001">
        <w:rPr>
          <w:rStyle w:val="StyleUnderline"/>
        </w:rPr>
        <w:t xml:space="preserve"> against Iran </w:t>
      </w:r>
      <w:r w:rsidRPr="00277A49">
        <w:rPr>
          <w:rStyle w:val="StyleUnderline"/>
          <w:highlight w:val="cyan"/>
        </w:rPr>
        <w:t>were</w:t>
      </w:r>
      <w:r w:rsidRPr="00AA1001">
        <w:rPr>
          <w:rStyle w:val="StyleUnderline"/>
        </w:rPr>
        <w:t xml:space="preserve"> conspicuously </w:t>
      </w:r>
      <w:r w:rsidRPr="00277A49">
        <w:rPr>
          <w:rStyle w:val="StyleUnderline"/>
          <w:highlight w:val="cyan"/>
        </w:rPr>
        <w:t>less than massive</w:t>
      </w:r>
      <w:r w:rsidRPr="00AA1001">
        <w:rPr>
          <w:sz w:val="16"/>
        </w:rPr>
        <w:t xml:space="preserve">, a fully rational Iranian adversary would likely ensure that its chosen reprisal was correspondingly "limited." But if Trump's consciously rational and calibrated attack upon Iran were wittingly or unwittingly launched against an irrational enemy leadership, </w:t>
      </w:r>
      <w:r w:rsidRPr="00AA1001">
        <w:rPr>
          <w:rStyle w:val="StyleUnderline"/>
        </w:rPr>
        <w:t xml:space="preserve">the </w:t>
      </w:r>
      <w:r w:rsidRPr="00277A49">
        <w:rPr>
          <w:rStyle w:val="StyleUnderline"/>
          <w:highlight w:val="cyan"/>
        </w:rPr>
        <w:t>Iranian response could</w:t>
      </w:r>
      <w:r w:rsidRPr="00AA1001">
        <w:rPr>
          <w:rStyle w:val="StyleUnderline"/>
        </w:rPr>
        <w:t xml:space="preserve"> then </w:t>
      </w:r>
      <w:r w:rsidRPr="00277A49">
        <w:rPr>
          <w:rStyle w:val="StyleUnderline"/>
          <w:highlight w:val="cyan"/>
        </w:rPr>
        <w:t>be</w:t>
      </w:r>
      <w:r w:rsidRPr="00AA1001">
        <w:rPr>
          <w:sz w:val="16"/>
        </w:rPr>
        <w:t xml:space="preserve"> "roaring missiles," or an </w:t>
      </w:r>
      <w:r w:rsidRPr="00277A49">
        <w:rPr>
          <w:rStyle w:val="Emphasis"/>
          <w:highlight w:val="cyan"/>
        </w:rPr>
        <w:t>all-out retaliation</w:t>
      </w:r>
      <w:r w:rsidRPr="00AA1001">
        <w:rPr>
          <w:sz w:val="16"/>
        </w:rPr>
        <w:t xml:space="preserve">. This presumably unanticipated response, while non-nuclear, could be directed at some as yet undeterminable combination of U.S. and Israeli targets. Cumulatively, it could still inflict very substantial harms. </w:t>
      </w:r>
    </w:p>
    <w:p w:rsidR="00D25654" w:rsidRPr="00AA1001" w:rsidRDefault="00D25654" w:rsidP="00D25654">
      <w:pPr>
        <w:rPr>
          <w:sz w:val="16"/>
        </w:rPr>
      </w:pPr>
      <w:r w:rsidRPr="00AA1001">
        <w:rPr>
          <w:sz w:val="16"/>
        </w:rPr>
        <w:t xml:space="preserve">For the moment, at least, any Iranian missile reprisal against U.S. interests and personnel would have to exclude the American homeland. This same limiting prediction, however, cannot be made in reference to any considered Israeli targets. On the contrary, any reciprocal Iranian attack directed against Israel would plausibly target that country's military assets and could also include a significant number of "soft" civilian populations and corollary infrastructures. </w:t>
      </w:r>
    </w:p>
    <w:p w:rsidR="00D25654" w:rsidRPr="00AA1001" w:rsidRDefault="00D25654" w:rsidP="00D25654">
      <w:pPr>
        <w:rPr>
          <w:sz w:val="16"/>
        </w:rPr>
      </w:pPr>
      <w:r w:rsidRPr="00AA1001">
        <w:rPr>
          <w:sz w:val="16"/>
        </w:rPr>
        <w:t xml:space="preserve">Even if it is being played only by rational adversaries, </w:t>
      </w:r>
      <w:r w:rsidRPr="00277A49">
        <w:rPr>
          <w:rStyle w:val="StyleUnderline"/>
          <w:highlight w:val="cyan"/>
        </w:rPr>
        <w:t>the</w:t>
      </w:r>
      <w:r w:rsidRPr="00AA1001">
        <w:rPr>
          <w:rStyle w:val="StyleUnderline"/>
        </w:rPr>
        <w:t xml:space="preserve"> advancing strategic "</w:t>
      </w:r>
      <w:r w:rsidRPr="00277A49">
        <w:rPr>
          <w:rStyle w:val="StyleUnderline"/>
          <w:highlight w:val="cyan"/>
        </w:rPr>
        <w:t>game" would demand</w:t>
      </w:r>
      <w:r w:rsidRPr="00AA1001">
        <w:rPr>
          <w:sz w:val="16"/>
        </w:rPr>
        <w:t xml:space="preserve"> that </w:t>
      </w:r>
      <w:r w:rsidRPr="00277A49">
        <w:rPr>
          <w:rStyle w:val="Emphasis"/>
          <w:highlight w:val="cyan"/>
        </w:rPr>
        <w:t>each</w:t>
      </w:r>
      <w:r w:rsidRPr="00AA1001">
        <w:rPr>
          <w:rStyle w:val="Emphasis"/>
        </w:rPr>
        <w:t xml:space="preserve"> contestant relentlessly </w:t>
      </w:r>
      <w:r w:rsidRPr="00277A49">
        <w:rPr>
          <w:rStyle w:val="Emphasis"/>
          <w:highlight w:val="cyan"/>
        </w:rPr>
        <w:t>strive for "escalation dominance</w:t>
      </w:r>
      <w:r w:rsidRPr="00AA1001">
        <w:rPr>
          <w:sz w:val="16"/>
        </w:rPr>
        <w:t xml:space="preserve">." Ominously, it is in the thoroughly unpracticed internal dynamics of any such rivalry that </w:t>
      </w:r>
      <w:r w:rsidRPr="00AA1001">
        <w:rPr>
          <w:rStyle w:val="Emphasis"/>
          <w:sz w:val="24"/>
        </w:rPr>
        <w:t xml:space="preserve">the </w:t>
      </w:r>
      <w:r w:rsidRPr="00414945">
        <w:rPr>
          <w:rStyle w:val="Emphasis"/>
          <w:sz w:val="24"/>
        </w:rPr>
        <w:t xml:space="preserve">serious prospect of </w:t>
      </w:r>
      <w:r w:rsidRPr="00277A49">
        <w:rPr>
          <w:rStyle w:val="Emphasis"/>
          <w:sz w:val="24"/>
          <w:highlight w:val="cyan"/>
        </w:rPr>
        <w:t>a genuine</w:t>
      </w:r>
      <w:r w:rsidRPr="00AA1001">
        <w:rPr>
          <w:rStyle w:val="Emphasis"/>
          <w:sz w:val="24"/>
        </w:rPr>
        <w:t>ly "</w:t>
      </w:r>
      <w:r w:rsidRPr="00277A49">
        <w:rPr>
          <w:rStyle w:val="Emphasis"/>
          <w:sz w:val="24"/>
          <w:highlight w:val="cyan"/>
        </w:rPr>
        <w:t>Armageddon" scenario could</w:t>
      </w:r>
      <w:r w:rsidRPr="00AA1001">
        <w:rPr>
          <w:rStyle w:val="Emphasis"/>
          <w:sz w:val="24"/>
        </w:rPr>
        <w:t xml:space="preserve"> sometime </w:t>
      </w:r>
      <w:r w:rsidRPr="00277A49">
        <w:rPr>
          <w:rStyle w:val="Emphasis"/>
          <w:sz w:val="24"/>
          <w:highlight w:val="cyan"/>
        </w:rPr>
        <w:t>be realized</w:t>
      </w:r>
      <w:r w:rsidRPr="00AA1001">
        <w:rPr>
          <w:sz w:val="16"/>
        </w:rPr>
        <w:t xml:space="preserve">. This intolerable outcome could be produced either in unexpected increments of escalation by any or all of the three dominant national players, or instead, by any sudden quantum leap in destructiveness undertaken by Iran, Israel and/or the United States. </w:t>
      </w:r>
    </w:p>
    <w:p w:rsidR="00D25654" w:rsidRPr="00AA1001" w:rsidRDefault="00D25654" w:rsidP="00D25654">
      <w:pPr>
        <w:rPr>
          <w:sz w:val="16"/>
        </w:rPr>
      </w:pPr>
      <w:r w:rsidRPr="00AA1001">
        <w:rPr>
          <w:sz w:val="16"/>
        </w:rPr>
        <w:t xml:space="preserve">The only thing that is wholly predictable in usefully deciphering such complex dynamics is that they are all unpredictable. For example, even under the best or optimum assumptions of enemy rationality, all pertinent decision-makers would have to concern themselves with miscalculations, errors in information, unauthorized uses of strategic weapons, mechanical or computer malfunctions, poorly recognized instances of cyberdefense, cyber-war and even adversarial coups d'etats. </w:t>
      </w:r>
    </w:p>
    <w:p w:rsidR="00D25654" w:rsidRPr="00AA1001" w:rsidRDefault="00D25654" w:rsidP="00D25654">
      <w:pPr>
        <w:rPr>
          <w:sz w:val="16"/>
        </w:rPr>
      </w:pPr>
      <w:r w:rsidRPr="00AA1001">
        <w:rPr>
          <w:sz w:val="16"/>
        </w:rPr>
        <w:t>In the final analysis, informed citizens and participants in these hideously complicated games of strategy will need to recall that it is mathematically meaningless to assign any comforting probabilities to unique events. Because an authentic nuclear war would represent precisely such an event, one with utterly unforeseen intersections, interactions and "synergies," we can never predict with any reassuring degree of precision whether such a conflict would actually be more or less probable. Indeed, should Trump ever proceed to strike Iran on the erroneously nonspecific assumption that his generals have already "got everything covered," he ought then to be reminded of the classic military warning of Carl von Clausewitz: Long before any military planners could even envision a nuclear war, the great Prussian general had cautioned about "friction," or "</w:t>
      </w:r>
      <w:r w:rsidRPr="00AA1001">
        <w:rPr>
          <w:rStyle w:val="StyleUnderline"/>
        </w:rPr>
        <w:t>the difference between war on paper, and war as it actually is</w:t>
      </w:r>
      <w:r w:rsidRPr="00AA1001">
        <w:rPr>
          <w:sz w:val="16"/>
        </w:rPr>
        <w:t xml:space="preserve">." </w:t>
      </w:r>
    </w:p>
    <w:p w:rsidR="00D25654" w:rsidRDefault="00D25654" w:rsidP="00D25654">
      <w:r w:rsidRPr="00AA1001">
        <w:rPr>
          <w:sz w:val="16"/>
        </w:rPr>
        <w:t xml:space="preserve">Where it would be minimized or disregarded altogether by Trump, this difference </w:t>
      </w:r>
      <w:r w:rsidRPr="00AA1001">
        <w:rPr>
          <w:rStyle w:val="StyleUnderline"/>
        </w:rPr>
        <w:t xml:space="preserve">could </w:t>
      </w:r>
      <w:r w:rsidRPr="00AA1001">
        <w:rPr>
          <w:rStyle w:val="Emphasis"/>
        </w:rPr>
        <w:t>propel the unsteady Middle East toward an irreversible Armageddon</w:t>
      </w:r>
      <w:r>
        <w:t>.</w:t>
      </w:r>
    </w:p>
    <w:p w:rsidR="00D25654" w:rsidRPr="005716B8" w:rsidRDefault="00D25654" w:rsidP="00D25654">
      <w:pPr>
        <w:pStyle w:val="Heading4"/>
      </w:pPr>
      <w:r>
        <w:t xml:space="preserve">US-Iran </w:t>
      </w:r>
      <w:r w:rsidRPr="005716B8">
        <w:t>conflict will escalate---results in regional instability, terrorism, and strengthens Russia and China</w:t>
      </w:r>
    </w:p>
    <w:p w:rsidR="00D25654" w:rsidRPr="00274C67" w:rsidRDefault="00D25654" w:rsidP="00D25654">
      <w:r>
        <w:t xml:space="preserve">Ilan </w:t>
      </w:r>
      <w:r w:rsidRPr="00274C67">
        <w:rPr>
          <w:rStyle w:val="Style13ptBold"/>
        </w:rPr>
        <w:t xml:space="preserve">Goldberg </w:t>
      </w:r>
      <w:r>
        <w:rPr>
          <w:rStyle w:val="Style13ptBold"/>
        </w:rPr>
        <w:t>20</w:t>
      </w:r>
      <w:r w:rsidRPr="00274C67">
        <w:rPr>
          <w:rStyle w:val="Style13ptBold"/>
        </w:rPr>
        <w:t>19</w:t>
      </w:r>
      <w:r>
        <w:t>, Director Of The Middle East Security Program At The Center For A New American Security, 6/4/19, “What a War With Iran Would Look Like,” https://www.foreignaffairs.com/articles/iran/2019-06-04/what-war-iran-would-look</w:t>
      </w:r>
    </w:p>
    <w:p w:rsidR="00D25654" w:rsidRPr="00713650" w:rsidRDefault="00D25654" w:rsidP="00D25654">
      <w:pPr>
        <w:rPr>
          <w:rStyle w:val="StyleUnderline"/>
          <w:sz w:val="16"/>
          <w:u w:val="none"/>
        </w:rPr>
      </w:pPr>
      <w:r w:rsidRPr="00713650">
        <w:rPr>
          <w:rStyle w:val="StyleUnderline"/>
          <w:sz w:val="16"/>
          <w:u w:val="none"/>
        </w:rPr>
        <w:t xml:space="preserve">Moreover, </w:t>
      </w:r>
      <w:r w:rsidRPr="00277A49">
        <w:rPr>
          <w:rStyle w:val="StyleUnderline"/>
          <w:highlight w:val="cyan"/>
        </w:rPr>
        <w:t xml:space="preserve">even if the </w:t>
      </w:r>
      <w:r w:rsidRPr="00277A49">
        <w:rPr>
          <w:rStyle w:val="Emphasis"/>
          <w:highlight w:val="cyan"/>
        </w:rPr>
        <w:t>U</w:t>
      </w:r>
      <w:r w:rsidRPr="00277A49">
        <w:rPr>
          <w:rStyle w:val="StyleUnderline"/>
          <w:highlight w:val="cyan"/>
        </w:rPr>
        <w:t xml:space="preserve">nited </w:t>
      </w:r>
      <w:r w:rsidRPr="00277A49">
        <w:rPr>
          <w:rStyle w:val="Emphasis"/>
          <w:highlight w:val="cyan"/>
        </w:rPr>
        <w:t>S</w:t>
      </w:r>
      <w:r w:rsidRPr="00277A49">
        <w:rPr>
          <w:rStyle w:val="StyleUnderline"/>
          <w:highlight w:val="cyan"/>
        </w:rPr>
        <w:t>tates goes into the conflict hoping only to weaken Iran</w:t>
      </w:r>
      <w:r w:rsidRPr="00713650">
        <w:rPr>
          <w:rStyle w:val="StyleUnderline"/>
        </w:rPr>
        <w:t xml:space="preserve"> militarily</w:t>
      </w:r>
      <w:r w:rsidRPr="00713650">
        <w:rPr>
          <w:rStyle w:val="StyleUnderline"/>
          <w:sz w:val="16"/>
          <w:u w:val="none"/>
        </w:rPr>
        <w:t xml:space="preserve">, </w:t>
      </w:r>
      <w:r w:rsidRPr="00277A49">
        <w:rPr>
          <w:rStyle w:val="StyleUnderline"/>
          <w:highlight w:val="cyan"/>
        </w:rPr>
        <w:t>it will</w:t>
      </w:r>
      <w:r w:rsidRPr="00713650">
        <w:rPr>
          <w:rStyle w:val="StyleUnderline"/>
          <w:sz w:val="16"/>
          <w:u w:val="none"/>
        </w:rPr>
        <w:t xml:space="preserve"> soon </w:t>
      </w:r>
      <w:r w:rsidRPr="00277A49">
        <w:rPr>
          <w:rStyle w:val="StyleUnderline"/>
          <w:highlight w:val="cyan"/>
        </w:rPr>
        <w:t>face calls</w:t>
      </w:r>
      <w:r w:rsidRPr="00713650">
        <w:rPr>
          <w:rStyle w:val="StyleUnderline"/>
        </w:rPr>
        <w:t xml:space="preserve"> at home and from Jerusalem, Riyadh, and Abu Dhabi </w:t>
      </w:r>
      <w:r w:rsidRPr="00277A49">
        <w:rPr>
          <w:rStyle w:val="StyleUnderline"/>
          <w:highlight w:val="cyan"/>
        </w:rPr>
        <w:t>to overthrow the</w:t>
      </w:r>
      <w:r w:rsidRPr="00713650">
        <w:rPr>
          <w:rStyle w:val="StyleUnderline"/>
        </w:rPr>
        <w:t xml:space="preserve"> Islamic </w:t>
      </w:r>
      <w:r w:rsidRPr="00277A49">
        <w:rPr>
          <w:rStyle w:val="StyleUnderline"/>
          <w:highlight w:val="cyan"/>
        </w:rPr>
        <w:t>Republic</w:t>
      </w:r>
      <w:r w:rsidRPr="00713650">
        <w:rPr>
          <w:rStyle w:val="StyleUnderline"/>
          <w:sz w:val="16"/>
          <w:u w:val="none"/>
        </w:rPr>
        <w:t xml:space="preserve">. As a result, </w:t>
      </w:r>
      <w:r w:rsidRPr="00277A49">
        <w:rPr>
          <w:rStyle w:val="StyleUnderline"/>
          <w:highlight w:val="cyan"/>
        </w:rPr>
        <w:t xml:space="preserve">the </w:t>
      </w:r>
      <w:r w:rsidRPr="00277A49">
        <w:rPr>
          <w:rStyle w:val="Emphasis"/>
          <w:highlight w:val="cyan"/>
        </w:rPr>
        <w:t>U</w:t>
      </w:r>
      <w:r w:rsidRPr="00277A49">
        <w:rPr>
          <w:rStyle w:val="StyleUnderline"/>
          <w:highlight w:val="cyan"/>
        </w:rPr>
        <w:t xml:space="preserve">nited </w:t>
      </w:r>
      <w:r w:rsidRPr="00277A49">
        <w:rPr>
          <w:rStyle w:val="Emphasis"/>
          <w:highlight w:val="cyan"/>
        </w:rPr>
        <w:t>S</w:t>
      </w:r>
      <w:r w:rsidRPr="00277A49">
        <w:rPr>
          <w:rStyle w:val="StyleUnderline"/>
          <w:highlight w:val="cyan"/>
        </w:rPr>
        <w:t>tates may stumble into</w:t>
      </w:r>
      <w:r w:rsidRPr="00713650">
        <w:rPr>
          <w:rStyle w:val="StyleUnderline"/>
        </w:rPr>
        <w:t xml:space="preserve"> the kind of </w:t>
      </w:r>
      <w:r w:rsidRPr="00277A49">
        <w:rPr>
          <w:rStyle w:val="Emphasis"/>
          <w:highlight w:val="cyan"/>
        </w:rPr>
        <w:t>regime change</w:t>
      </w:r>
      <w:r w:rsidRPr="00713650">
        <w:rPr>
          <w:rStyle w:val="StyleUnderline"/>
          <w:sz w:val="16"/>
          <w:u w:val="none"/>
        </w:rPr>
        <w:t xml:space="preserve"> operation it carried out in Iraq in 2003 and Libya in 2011—but this time on a much larger scale. Iran today has a population of 80 million, more than three times that of Iraq at the beginning of the Iraq war. The country’s topography is much more challenging than Iraq’s. The cost of an invasion would over time reach into the trillions of dollars. And </w:t>
      </w:r>
      <w:r w:rsidRPr="00277A49">
        <w:rPr>
          <w:rStyle w:val="StyleUnderline"/>
          <w:highlight w:val="cyan"/>
        </w:rPr>
        <w:t>consider</w:t>
      </w:r>
      <w:r w:rsidRPr="00713650">
        <w:rPr>
          <w:rStyle w:val="StyleUnderline"/>
        </w:rPr>
        <w:t xml:space="preserve"> for a moment the </w:t>
      </w:r>
      <w:r w:rsidRPr="00277A49">
        <w:rPr>
          <w:rStyle w:val="Emphasis"/>
          <w:highlight w:val="cyan"/>
        </w:rPr>
        <w:t>destabilizing effects</w:t>
      </w:r>
      <w:r w:rsidRPr="00277A49">
        <w:rPr>
          <w:rStyle w:val="StyleUnderline"/>
          <w:highlight w:val="cyan"/>
        </w:rPr>
        <w:t xml:space="preserve"> of a </w:t>
      </w:r>
      <w:r w:rsidRPr="00277A49">
        <w:rPr>
          <w:rStyle w:val="Emphasis"/>
          <w:highlight w:val="cyan"/>
        </w:rPr>
        <w:t>refugee crisis</w:t>
      </w:r>
      <w:r w:rsidRPr="00277A49">
        <w:rPr>
          <w:rStyle w:val="StyleUnderline"/>
          <w:highlight w:val="cyan"/>
        </w:rPr>
        <w:t xml:space="preserve"> stemming from a country</w:t>
      </w:r>
      <w:r w:rsidRPr="00713650">
        <w:rPr>
          <w:rStyle w:val="StyleUnderline"/>
        </w:rPr>
        <w:t xml:space="preserve"> with a population </w:t>
      </w:r>
      <w:r w:rsidRPr="00277A49">
        <w:rPr>
          <w:rStyle w:val="StyleUnderline"/>
          <w:highlight w:val="cyan"/>
        </w:rPr>
        <w:t xml:space="preserve">the size of </w:t>
      </w:r>
      <w:r w:rsidRPr="00277A49">
        <w:rPr>
          <w:rStyle w:val="Emphasis"/>
          <w:highlight w:val="cyan"/>
        </w:rPr>
        <w:t>Afghanistan</w:t>
      </w:r>
      <w:r w:rsidRPr="00277A49">
        <w:rPr>
          <w:rStyle w:val="StyleUnderline"/>
          <w:highlight w:val="cyan"/>
        </w:rPr>
        <w:t xml:space="preserve">, </w:t>
      </w:r>
      <w:r w:rsidRPr="00277A49">
        <w:rPr>
          <w:rStyle w:val="Emphasis"/>
          <w:highlight w:val="cyan"/>
        </w:rPr>
        <w:t>Iraq</w:t>
      </w:r>
      <w:r w:rsidRPr="00277A49">
        <w:rPr>
          <w:rStyle w:val="StyleUnderline"/>
          <w:highlight w:val="cyan"/>
        </w:rPr>
        <w:t xml:space="preserve">, and </w:t>
      </w:r>
      <w:r w:rsidRPr="00277A49">
        <w:rPr>
          <w:rStyle w:val="Emphasis"/>
          <w:highlight w:val="cyan"/>
        </w:rPr>
        <w:t>Syria</w:t>
      </w:r>
      <w:r w:rsidRPr="00277A49">
        <w:rPr>
          <w:rStyle w:val="StyleUnderline"/>
          <w:highlight w:val="cyan"/>
        </w:rPr>
        <w:t xml:space="preserve"> combined</w:t>
      </w:r>
      <w:r w:rsidRPr="00713650">
        <w:rPr>
          <w:rStyle w:val="StyleUnderline"/>
          <w:sz w:val="16"/>
          <w:u w:val="none"/>
        </w:rPr>
        <w:t xml:space="preserve">. </w:t>
      </w:r>
    </w:p>
    <w:p w:rsidR="00D25654" w:rsidRPr="00713650" w:rsidRDefault="00D25654" w:rsidP="00D25654">
      <w:pPr>
        <w:rPr>
          <w:rStyle w:val="StyleUnderline"/>
        </w:rPr>
      </w:pPr>
      <w:r w:rsidRPr="00713650">
        <w:rPr>
          <w:rStyle w:val="StyleUnderline"/>
          <w:sz w:val="16"/>
          <w:u w:val="none"/>
        </w:rPr>
        <w:t xml:space="preserve">The United States might instead try to engineer the collapse of the Islamic Republic without invading, as it tried in Iraq in the 1990s. But unlike many Middle Eastern countries that have grown unstable in recent years, Iran is not an artificial creation of European colonialism but a millennia-old civilization whose nationalism runs deep. </w:t>
      </w:r>
      <w:r w:rsidRPr="00713650">
        <w:rPr>
          <w:rStyle w:val="StyleUnderline"/>
        </w:rPr>
        <w:t>Iranians are not likely to respond to a major war with the United States by blaming their own leadership and trying to overthrow it</w:t>
      </w:r>
      <w:r w:rsidRPr="00713650">
        <w:rPr>
          <w:rStyle w:val="StyleUnderline"/>
          <w:sz w:val="16"/>
          <w:u w:val="none"/>
        </w:rPr>
        <w:t xml:space="preserve">. Even if they did, </w:t>
      </w:r>
      <w:r w:rsidRPr="00713650">
        <w:rPr>
          <w:rStyle w:val="StyleUnderline"/>
        </w:rPr>
        <w:t>the most likely result would be a transition from clerical rule to a military dictatorship headed by the powerful Islamic Revolutionary Guard Corps</w:t>
      </w:r>
      <w:r w:rsidRPr="00713650">
        <w:rPr>
          <w:rStyle w:val="StyleUnderline"/>
          <w:sz w:val="16"/>
          <w:u w:val="none"/>
        </w:rPr>
        <w:t xml:space="preserve">. In the worst case, </w:t>
      </w:r>
      <w:r w:rsidRPr="00277A49">
        <w:rPr>
          <w:rStyle w:val="StyleUnderline"/>
          <w:highlight w:val="cyan"/>
        </w:rPr>
        <w:t>internal collapse would lead to civil war</w:t>
      </w:r>
      <w:r w:rsidRPr="00713650">
        <w:rPr>
          <w:rStyle w:val="StyleUnderline"/>
          <w:sz w:val="16"/>
          <w:u w:val="none"/>
        </w:rPr>
        <w:t xml:space="preserve">, just as it has with several of Iran’s neighbors, potentially </w:t>
      </w:r>
      <w:r w:rsidRPr="00277A49">
        <w:rPr>
          <w:rStyle w:val="StyleUnderline"/>
          <w:highlight w:val="cyan"/>
        </w:rPr>
        <w:t xml:space="preserve">creating </w:t>
      </w:r>
      <w:r w:rsidRPr="00277A49">
        <w:rPr>
          <w:rStyle w:val="Emphasis"/>
          <w:highlight w:val="cyan"/>
        </w:rPr>
        <w:t>terrorist safe havens</w:t>
      </w:r>
      <w:r w:rsidRPr="00713650">
        <w:rPr>
          <w:rStyle w:val="StyleUnderline"/>
        </w:rPr>
        <w:t xml:space="preserve"> and enormous refugee flows.</w:t>
      </w:r>
    </w:p>
    <w:p w:rsidR="00D25654" w:rsidRPr="00713650" w:rsidRDefault="00D25654" w:rsidP="00D25654">
      <w:pPr>
        <w:rPr>
          <w:rStyle w:val="StyleUnderline"/>
        </w:rPr>
      </w:pPr>
      <w:r w:rsidRPr="00713650">
        <w:rPr>
          <w:rStyle w:val="StyleUnderline"/>
          <w:sz w:val="16"/>
          <w:u w:val="none"/>
        </w:rPr>
        <w:t xml:space="preserve">Even short of such worst-case scenarios, any </w:t>
      </w:r>
      <w:r w:rsidRPr="00277A49">
        <w:rPr>
          <w:rStyle w:val="StyleUnderline"/>
          <w:highlight w:val="cyan"/>
        </w:rPr>
        <w:t>war with Iran would tie</w:t>
      </w:r>
      <w:r w:rsidRPr="00713650">
        <w:rPr>
          <w:rStyle w:val="StyleUnderline"/>
        </w:rPr>
        <w:t xml:space="preserve"> down </w:t>
      </w:r>
      <w:r w:rsidRPr="00277A49">
        <w:rPr>
          <w:rStyle w:val="StyleUnderline"/>
          <w:highlight w:val="cyan"/>
        </w:rPr>
        <w:t xml:space="preserve">the </w:t>
      </w:r>
      <w:r w:rsidRPr="00277A49">
        <w:rPr>
          <w:rStyle w:val="Emphasis"/>
          <w:highlight w:val="cyan"/>
        </w:rPr>
        <w:t>U</w:t>
      </w:r>
      <w:r w:rsidRPr="00277A49">
        <w:rPr>
          <w:rStyle w:val="StyleUnderline"/>
          <w:highlight w:val="cyan"/>
        </w:rPr>
        <w:t xml:space="preserve">nited </w:t>
      </w:r>
      <w:r w:rsidRPr="00277A49">
        <w:rPr>
          <w:rStyle w:val="Emphasis"/>
          <w:highlight w:val="cyan"/>
        </w:rPr>
        <w:t>S</w:t>
      </w:r>
      <w:r w:rsidRPr="00277A49">
        <w:rPr>
          <w:rStyle w:val="StyleUnderline"/>
          <w:highlight w:val="cyan"/>
        </w:rPr>
        <w:t>tates in</w:t>
      </w:r>
      <w:r w:rsidRPr="00713650">
        <w:rPr>
          <w:rStyle w:val="StyleUnderline"/>
        </w:rPr>
        <w:t xml:space="preserve"> yet </w:t>
      </w:r>
      <w:r w:rsidRPr="00277A49">
        <w:rPr>
          <w:rStyle w:val="StyleUnderline"/>
          <w:highlight w:val="cyan"/>
        </w:rPr>
        <w:t>another Middle Eastern conflict for years</w:t>
      </w:r>
      <w:r w:rsidRPr="00713650">
        <w:rPr>
          <w:rStyle w:val="StyleUnderline"/>
        </w:rPr>
        <w:t xml:space="preserve"> to come</w:t>
      </w:r>
      <w:r w:rsidRPr="00713650">
        <w:rPr>
          <w:rStyle w:val="StyleUnderline"/>
          <w:sz w:val="16"/>
          <w:u w:val="none"/>
        </w:rPr>
        <w:t xml:space="preserve">. </w:t>
      </w:r>
      <w:r w:rsidRPr="00277A49">
        <w:rPr>
          <w:rStyle w:val="StyleUnderline"/>
          <w:highlight w:val="cyan"/>
        </w:rPr>
        <w:t>The war</w:t>
      </w:r>
      <w:r w:rsidRPr="00713650">
        <w:rPr>
          <w:rStyle w:val="StyleUnderline"/>
        </w:rPr>
        <w:t xml:space="preserve"> and its aftermath </w:t>
      </w:r>
      <w:r w:rsidRPr="00277A49">
        <w:rPr>
          <w:rStyle w:val="StyleUnderline"/>
          <w:highlight w:val="cyan"/>
        </w:rPr>
        <w:t>would</w:t>
      </w:r>
      <w:r w:rsidRPr="00713650">
        <w:rPr>
          <w:rStyle w:val="StyleUnderline"/>
        </w:rPr>
        <w:t xml:space="preserve"> likely </w:t>
      </w:r>
      <w:r w:rsidRPr="00277A49">
        <w:rPr>
          <w:rStyle w:val="StyleUnderline"/>
          <w:highlight w:val="cyan"/>
        </w:rPr>
        <w:t>cost</w:t>
      </w:r>
      <w:r w:rsidRPr="00713650">
        <w:rPr>
          <w:rStyle w:val="StyleUnderline"/>
        </w:rPr>
        <w:t xml:space="preserve"> hundreds of </w:t>
      </w:r>
      <w:r w:rsidRPr="00277A49">
        <w:rPr>
          <w:rStyle w:val="StyleUnderline"/>
          <w:highlight w:val="cyan"/>
        </w:rPr>
        <w:t>billions</w:t>
      </w:r>
      <w:r w:rsidRPr="00713650">
        <w:rPr>
          <w:rStyle w:val="StyleUnderline"/>
        </w:rPr>
        <w:t xml:space="preserve"> of dollars </w:t>
      </w:r>
      <w:r w:rsidRPr="00277A49">
        <w:rPr>
          <w:rStyle w:val="StyleUnderline"/>
          <w:highlight w:val="cyan"/>
        </w:rPr>
        <w:t>and</w:t>
      </w:r>
      <w:r w:rsidRPr="00713650">
        <w:rPr>
          <w:rStyle w:val="StyleUnderline"/>
        </w:rPr>
        <w:t xml:space="preserve"> hobble not just Trump but future U.S. presidents. Such a commitment would mean the </w:t>
      </w:r>
      <w:r w:rsidRPr="00277A49">
        <w:rPr>
          <w:rStyle w:val="Emphasis"/>
          <w:highlight w:val="cyan"/>
        </w:rPr>
        <w:t>end</w:t>
      </w:r>
      <w:r w:rsidRPr="00713650">
        <w:rPr>
          <w:rStyle w:val="StyleUnderline"/>
        </w:rPr>
        <w:t xml:space="preserve"> of </w:t>
      </w:r>
      <w:r w:rsidRPr="00277A49">
        <w:rPr>
          <w:rStyle w:val="StyleUnderline"/>
          <w:highlight w:val="cyan"/>
        </w:rPr>
        <w:t>the</w:t>
      </w:r>
      <w:r w:rsidRPr="00713650">
        <w:rPr>
          <w:rStyle w:val="StyleUnderline"/>
        </w:rPr>
        <w:t xml:space="preserve"> United States’ purported </w:t>
      </w:r>
      <w:r w:rsidRPr="00277A49">
        <w:rPr>
          <w:rStyle w:val="Emphasis"/>
          <w:highlight w:val="cyan"/>
        </w:rPr>
        <w:t>shift to great-power competition with Russia and China</w:t>
      </w:r>
      <w:r w:rsidRPr="00713650">
        <w:rPr>
          <w:rStyle w:val="StyleUnderline"/>
          <w:u w:val="none"/>
        </w:rPr>
        <w:t>.</w:t>
      </w:r>
    </w:p>
    <w:p w:rsidR="00D25654" w:rsidRPr="00AB4E07" w:rsidRDefault="00D25654" w:rsidP="00D25654">
      <w:pPr>
        <w:rPr>
          <w:u w:val="single"/>
        </w:rPr>
      </w:pPr>
      <w:r w:rsidRPr="00713650">
        <w:rPr>
          <w:rStyle w:val="StyleUnderline"/>
          <w:sz w:val="16"/>
          <w:u w:val="none"/>
        </w:rPr>
        <w:t xml:space="preserve">Most likely, all parties understand these dangers—not least the Iranian government, for which a war with the United States would be particularly catastrophic. And for this reason, both sides will continue to try to avoid an all-out war. </w:t>
      </w:r>
      <w:r w:rsidRPr="00713650">
        <w:rPr>
          <w:rStyle w:val="StyleUnderline"/>
        </w:rPr>
        <w:t>But sometimes even wars that nobody wants still happen.</w:t>
      </w:r>
      <w:r w:rsidRPr="00713650">
        <w:rPr>
          <w:rStyle w:val="StyleUnderline"/>
          <w:sz w:val="16"/>
          <w:u w:val="none"/>
        </w:rPr>
        <w:t xml:space="preserve"> The Trump administration and the Islamic Republic should tread much more carefully, lest they send their countries down </w:t>
      </w:r>
      <w:r w:rsidRPr="00713650">
        <w:rPr>
          <w:rStyle w:val="StyleUnderline"/>
        </w:rPr>
        <w:t>a dangerous and costly spiral</w:t>
      </w:r>
      <w:r w:rsidRPr="00713650">
        <w:rPr>
          <w:rStyle w:val="StyleUnderline"/>
          <w:sz w:val="16"/>
          <w:u w:val="none"/>
        </w:rPr>
        <w:t xml:space="preserve"> that</w:t>
      </w:r>
      <w:r w:rsidRPr="00713650">
        <w:rPr>
          <w:rStyle w:val="StyleUnderline"/>
        </w:rPr>
        <w:t xml:space="preserve"> will quickly spin out of control</w:t>
      </w:r>
      <w:r w:rsidRPr="00713650">
        <w:rPr>
          <w:rStyle w:val="StyleUnderline"/>
          <w:sz w:val="16"/>
          <w:u w:val="none"/>
        </w:rPr>
        <w:t>.</w:t>
      </w:r>
    </w:p>
    <w:p w:rsidR="00DC16D4" w:rsidRPr="00E7547B" w:rsidRDefault="00DC16D4" w:rsidP="00DC16D4">
      <w:pPr>
        <w:pStyle w:val="Heading4"/>
        <w:spacing w:before="0" w:line="240" w:lineRule="auto"/>
        <w:rPr>
          <w:rFonts w:cs="Arial"/>
        </w:rPr>
      </w:pPr>
      <w:r>
        <w:rPr>
          <w:rFonts w:cs="Arial"/>
        </w:rPr>
        <w:t>Middle East war</w:t>
      </w:r>
      <w:r w:rsidRPr="00E7547B">
        <w:rPr>
          <w:rFonts w:cs="Arial"/>
        </w:rPr>
        <w:t xml:space="preserve"> goes nuclear </w:t>
      </w:r>
    </w:p>
    <w:p w:rsidR="00DC16D4" w:rsidRPr="00E7547B" w:rsidRDefault="00DC16D4" w:rsidP="00DC16D4">
      <w:pPr>
        <w:spacing w:after="0" w:line="240" w:lineRule="auto"/>
      </w:pPr>
      <w:r w:rsidRPr="00E7547B">
        <w:rPr>
          <w:rStyle w:val="Style13ptBold"/>
        </w:rPr>
        <w:t>Avery 13</w:t>
      </w:r>
      <w:r w:rsidRPr="00E7547B">
        <w:t xml:space="preserve"> </w:t>
      </w:r>
      <w:r w:rsidRPr="00E7547B">
        <w:rPr>
          <w:sz w:val="16"/>
        </w:rPr>
        <w:t xml:space="preserve">(John Scales, Global Peace Activist since 1990, received Nobel Peace prize for his contribution to peace activism in the Pugwash Conferences on Science and World Affairs, serves as the Chairman of the Danish Peace Academy, Technical Advisor at the World Health Organization, fellow of the Nuclear Age Peace Foundation. Prof @ University of Copenhagen, November 6, 2013. “An Attack On Iran Could Escalate Into Global Nuclear War.” </w:t>
      </w:r>
      <w:hyperlink r:id="rId224" w:history="1">
        <w:r w:rsidRPr="00E7547B">
          <w:rPr>
            <w:rStyle w:val="Hyperlink"/>
            <w:sz w:val="16"/>
          </w:rPr>
          <w:t>http://www.countercurrents.org/avery061113.htm</w:t>
        </w:r>
      </w:hyperlink>
      <w:r w:rsidRPr="00E7547B">
        <w:rPr>
          <w:sz w:val="16"/>
        </w:rPr>
        <w:t>)</w:t>
      </w:r>
    </w:p>
    <w:p w:rsidR="00DC16D4" w:rsidRPr="00E7547B" w:rsidRDefault="00DC16D4" w:rsidP="00DC16D4">
      <w:pPr>
        <w:spacing w:after="0" w:line="240" w:lineRule="auto"/>
        <w:rPr>
          <w:sz w:val="14"/>
        </w:rPr>
      </w:pPr>
      <w:r w:rsidRPr="00E7547B">
        <w:rPr>
          <w:sz w:val="14"/>
        </w:rPr>
        <w:t xml:space="preserve">As we approach the 100th anniversary World War I, we should remember that this colossal disaster escalated uncontrollably from what was intended to be a minor conflict. </w:t>
      </w:r>
      <w:r w:rsidRPr="00E7547B">
        <w:rPr>
          <w:rStyle w:val="StyleUnderline"/>
        </w:rPr>
        <w:t>There is a danger that</w:t>
      </w:r>
      <w:r w:rsidRPr="00E7547B">
        <w:rPr>
          <w:sz w:val="14"/>
        </w:rPr>
        <w:t xml:space="preserve"> an attack on Iran would escalate into a large-scale </w:t>
      </w:r>
      <w:r w:rsidRPr="00277A49">
        <w:rPr>
          <w:rStyle w:val="Emphasis"/>
          <w:highlight w:val="cyan"/>
        </w:rPr>
        <w:t>war in the Middle East</w:t>
      </w:r>
      <w:r w:rsidRPr="00277A49">
        <w:rPr>
          <w:rStyle w:val="StyleUnderline"/>
          <w:highlight w:val="cyan"/>
        </w:rPr>
        <w:t xml:space="preserve">, </w:t>
      </w:r>
      <w:r w:rsidRPr="00E7547B">
        <w:rPr>
          <w:rStyle w:val="StyleUnderline"/>
        </w:rPr>
        <w:t xml:space="preserve">entirely </w:t>
      </w:r>
      <w:r w:rsidRPr="00277A49">
        <w:rPr>
          <w:rStyle w:val="Emphasis"/>
          <w:highlight w:val="cyan"/>
        </w:rPr>
        <w:t>destabiliz</w:t>
      </w:r>
      <w:r w:rsidRPr="00E7547B">
        <w:rPr>
          <w:rStyle w:val="Emphasis"/>
        </w:rPr>
        <w:t>ing</w:t>
      </w:r>
      <w:r w:rsidRPr="00277A49">
        <w:rPr>
          <w:rStyle w:val="Emphasis"/>
          <w:highlight w:val="cyan"/>
        </w:rPr>
        <w:t xml:space="preserve"> a region</w:t>
      </w:r>
      <w:r w:rsidRPr="00E7547B">
        <w:rPr>
          <w:sz w:val="14"/>
        </w:rPr>
        <w:t xml:space="preserve"> that is already </w:t>
      </w:r>
      <w:r w:rsidRPr="00E7547B">
        <w:rPr>
          <w:rStyle w:val="StyleUnderline"/>
        </w:rPr>
        <w:t>deep in problems</w:t>
      </w:r>
      <w:r w:rsidRPr="00E7547B">
        <w:rPr>
          <w:sz w:val="14"/>
        </w:rPr>
        <w:t xml:space="preserve">. The unstable government of </w:t>
      </w:r>
      <w:r w:rsidRPr="00277A49">
        <w:rPr>
          <w:rStyle w:val="StyleUnderline"/>
          <w:highlight w:val="cyan"/>
        </w:rPr>
        <w:t xml:space="preserve">Pakistan </w:t>
      </w:r>
      <w:r w:rsidRPr="00E7547B">
        <w:rPr>
          <w:rStyle w:val="StyleUnderline"/>
        </w:rPr>
        <w:t>might be overthrown</w:t>
      </w:r>
      <w:r w:rsidRPr="00E7547B">
        <w:rPr>
          <w:sz w:val="14"/>
        </w:rPr>
        <w:t xml:space="preserve">, and the revolutionary Pakistani government might enter the war on the side of Iran, thus </w:t>
      </w:r>
      <w:r w:rsidRPr="00277A49">
        <w:rPr>
          <w:rStyle w:val="StyleUnderline"/>
          <w:highlight w:val="cyan"/>
        </w:rPr>
        <w:t>introduc</w:t>
      </w:r>
      <w:r w:rsidRPr="00E7547B">
        <w:rPr>
          <w:rStyle w:val="StyleUnderline"/>
        </w:rPr>
        <w:t>ing</w:t>
      </w:r>
      <w:r w:rsidRPr="00277A49">
        <w:rPr>
          <w:rStyle w:val="StyleUnderline"/>
          <w:highlight w:val="cyan"/>
        </w:rPr>
        <w:t xml:space="preserve"> </w:t>
      </w:r>
      <w:r w:rsidRPr="00277A49">
        <w:rPr>
          <w:rStyle w:val="Emphasis"/>
          <w:highlight w:val="cyan"/>
        </w:rPr>
        <w:t xml:space="preserve">nuclear weapons </w:t>
      </w:r>
      <w:r w:rsidRPr="00E7547B">
        <w:rPr>
          <w:rStyle w:val="Emphasis"/>
        </w:rPr>
        <w:t>into the conflict</w:t>
      </w:r>
      <w:r w:rsidRPr="00E7547B">
        <w:rPr>
          <w:sz w:val="14"/>
        </w:rPr>
        <w:t xml:space="preserve">. </w:t>
      </w:r>
      <w:r w:rsidRPr="00277A49">
        <w:rPr>
          <w:rStyle w:val="Emphasis"/>
          <w:highlight w:val="cyan"/>
        </w:rPr>
        <w:t>Russia and China</w:t>
      </w:r>
      <w:r w:rsidRPr="00E7547B">
        <w:rPr>
          <w:rStyle w:val="StyleUnderline"/>
        </w:rPr>
        <w:t xml:space="preserve">, firm allies of Iran, might also </w:t>
      </w:r>
      <w:r w:rsidRPr="00277A49">
        <w:rPr>
          <w:rStyle w:val="StyleUnderline"/>
          <w:highlight w:val="cyan"/>
        </w:rPr>
        <w:t xml:space="preserve">be </w:t>
      </w:r>
      <w:r w:rsidRPr="00277A49">
        <w:rPr>
          <w:rStyle w:val="Emphasis"/>
          <w:highlight w:val="cyan"/>
        </w:rPr>
        <w:t>drawn into a</w:t>
      </w:r>
      <w:r w:rsidRPr="00E7547B">
        <w:rPr>
          <w:rStyle w:val="Emphasis"/>
        </w:rPr>
        <w:t xml:space="preserve"> general </w:t>
      </w:r>
      <w:r w:rsidRPr="00277A49">
        <w:rPr>
          <w:rStyle w:val="Emphasis"/>
          <w:highlight w:val="cyan"/>
        </w:rPr>
        <w:t>war</w:t>
      </w:r>
      <w:r w:rsidRPr="00E7547B">
        <w:rPr>
          <w:rStyle w:val="StyleUnderline"/>
        </w:rPr>
        <w:t xml:space="preserve"> in the Middle East</w:t>
      </w:r>
      <w:r w:rsidRPr="00E7547B">
        <w:rPr>
          <w:sz w:val="14"/>
        </w:rPr>
        <w:t xml:space="preserve">. Since much of the world's oil comes from the region, such a war would certainly cause the price of oil to reach unheard-of heights, with catastrophic effects on the global economy. In the dangerous situation that could potentially result from an attack on Iran, there is a risk that </w:t>
      </w:r>
      <w:r w:rsidRPr="00277A49">
        <w:rPr>
          <w:rStyle w:val="Emphasis"/>
          <w:highlight w:val="cyan"/>
        </w:rPr>
        <w:t>nuclear weapons would be used</w:t>
      </w:r>
      <w:r w:rsidRPr="00277A49">
        <w:rPr>
          <w:rStyle w:val="StyleUnderline"/>
          <w:highlight w:val="cyan"/>
        </w:rPr>
        <w:t xml:space="preserve">, </w:t>
      </w:r>
      <w:r w:rsidRPr="00E7547B">
        <w:rPr>
          <w:rStyle w:val="StyleUnderline"/>
        </w:rPr>
        <w:t xml:space="preserve">either </w:t>
      </w:r>
      <w:r w:rsidRPr="00277A49">
        <w:rPr>
          <w:rStyle w:val="Emphasis"/>
          <w:highlight w:val="cyan"/>
        </w:rPr>
        <w:t>intentionally</w:t>
      </w:r>
      <w:r w:rsidRPr="00E7547B">
        <w:rPr>
          <w:rStyle w:val="StyleUnderline"/>
        </w:rPr>
        <w:t xml:space="preserve">, or </w:t>
      </w:r>
      <w:r w:rsidRPr="00277A49">
        <w:rPr>
          <w:rStyle w:val="StyleUnderline"/>
          <w:highlight w:val="cyan"/>
        </w:rPr>
        <w:t>by</w:t>
      </w:r>
      <w:r w:rsidRPr="00E7547B">
        <w:rPr>
          <w:rStyle w:val="StyleUnderline"/>
        </w:rPr>
        <w:t xml:space="preserve"> </w:t>
      </w:r>
      <w:r w:rsidRPr="00277A49">
        <w:rPr>
          <w:rStyle w:val="Emphasis"/>
          <w:highlight w:val="cyan"/>
        </w:rPr>
        <w:t>accident</w:t>
      </w:r>
      <w:r w:rsidRPr="00277A49">
        <w:rPr>
          <w:rStyle w:val="StyleUnderline"/>
          <w:highlight w:val="cyan"/>
        </w:rPr>
        <w:t xml:space="preserve"> or </w:t>
      </w:r>
      <w:r w:rsidRPr="00277A49">
        <w:rPr>
          <w:rStyle w:val="Emphasis"/>
          <w:highlight w:val="cyan"/>
        </w:rPr>
        <w:t>miscalc</w:t>
      </w:r>
      <w:r w:rsidRPr="00E7547B">
        <w:rPr>
          <w:rStyle w:val="Emphasis"/>
        </w:rPr>
        <w:t>ulation</w:t>
      </w:r>
      <w:r w:rsidRPr="00E7547B">
        <w:rPr>
          <w:sz w:val="14"/>
        </w:rPr>
        <w:t xml:space="preserve">. Recent research has shown that </w:t>
      </w:r>
      <w:r w:rsidRPr="00E7547B">
        <w:rPr>
          <w:rStyle w:val="StyleUnderline"/>
        </w:rPr>
        <w:t xml:space="preserve">besides </w:t>
      </w:r>
      <w:r w:rsidRPr="00277A49">
        <w:rPr>
          <w:rStyle w:val="Emphasis"/>
          <w:highlight w:val="cyan"/>
        </w:rPr>
        <w:t>making</w:t>
      </w:r>
      <w:r w:rsidRPr="00E7547B">
        <w:rPr>
          <w:rStyle w:val="Emphasis"/>
        </w:rPr>
        <w:t xml:space="preserve"> large areas of </w:t>
      </w:r>
      <w:r w:rsidRPr="00277A49">
        <w:rPr>
          <w:rStyle w:val="Emphasis"/>
          <w:highlight w:val="cyan"/>
        </w:rPr>
        <w:t>the world uninhabitable</w:t>
      </w:r>
      <w:r w:rsidRPr="00E7547B">
        <w:rPr>
          <w:sz w:val="14"/>
        </w:rPr>
        <w:t xml:space="preserve"> through long-lasting radioactive contamination, </w:t>
      </w:r>
      <w:r w:rsidRPr="00E7547B">
        <w:rPr>
          <w:rStyle w:val="StyleUnderline"/>
        </w:rPr>
        <w:t>a nuclear war would damage global agriculture to such a extent that a</w:t>
      </w:r>
      <w:r w:rsidRPr="00E7547B">
        <w:rPr>
          <w:sz w:val="14"/>
        </w:rPr>
        <w:t xml:space="preserve"> </w:t>
      </w:r>
      <w:r w:rsidRPr="00E7547B">
        <w:rPr>
          <w:rStyle w:val="StyleUnderline"/>
        </w:rPr>
        <w:t xml:space="preserve">global </w:t>
      </w:r>
      <w:r w:rsidRPr="00E7547B">
        <w:rPr>
          <w:rStyle w:val="Emphasis"/>
        </w:rPr>
        <w:t>famine</w:t>
      </w:r>
      <w:r w:rsidRPr="00E7547B">
        <w:rPr>
          <w:rStyle w:val="StyleUnderline"/>
        </w:rPr>
        <w:t xml:space="preserve"> of previously unknown proportions would result</w:t>
      </w:r>
      <w:r w:rsidRPr="00E7547B">
        <w:rPr>
          <w:sz w:val="14"/>
        </w:rPr>
        <w:t xml:space="preserve">. Thus, </w:t>
      </w:r>
      <w:r w:rsidRPr="00E7547B">
        <w:rPr>
          <w:rStyle w:val="StyleUnderline"/>
        </w:rPr>
        <w:t>nuclear war is the ultimate ecological catastrophe</w:t>
      </w:r>
      <w:r w:rsidRPr="00E7547B">
        <w:rPr>
          <w:sz w:val="14"/>
        </w:rPr>
        <w:t xml:space="preserve">. </w:t>
      </w:r>
      <w:r w:rsidRPr="00E7547B">
        <w:rPr>
          <w:rStyle w:val="Emphasis"/>
        </w:rPr>
        <w:t>It could destroy human civilization and much of the biosphere</w:t>
      </w:r>
      <w:r w:rsidRPr="00E7547B">
        <w:rPr>
          <w:sz w:val="14"/>
        </w:rPr>
        <w:t>. To risk such a war would be an unforgivable offense against the lives and future of all the peoples of the world, US citizens included.</w:t>
      </w:r>
    </w:p>
    <w:p w:rsidR="00DC16D4" w:rsidRDefault="00DC16D4" w:rsidP="00DC16D4"/>
    <w:p w:rsidR="00DC16D4" w:rsidRDefault="00DC16D4" w:rsidP="00DC16D4">
      <w:pPr>
        <w:pStyle w:val="Heading4"/>
      </w:pPr>
      <w:r>
        <w:t>Saudi-Iran war will collapse the global economy</w:t>
      </w:r>
    </w:p>
    <w:p w:rsidR="00DC16D4" w:rsidRDefault="00DC16D4" w:rsidP="00DC16D4">
      <w:pPr>
        <w:rPr>
          <w:sz w:val="16"/>
          <w:szCs w:val="16"/>
        </w:rPr>
      </w:pPr>
      <w:r w:rsidRPr="00295579">
        <w:rPr>
          <w:sz w:val="16"/>
          <w:szCs w:val="16"/>
        </w:rPr>
        <w:t>(Mahmoud A</w:t>
      </w:r>
      <w:r>
        <w:rPr>
          <w:rStyle w:val="Style13ptBold"/>
        </w:rPr>
        <w:t xml:space="preserve"> El-Gamal  and </w:t>
      </w:r>
      <w:r w:rsidRPr="00295579">
        <w:rPr>
          <w:sz w:val="16"/>
          <w:szCs w:val="16"/>
        </w:rPr>
        <w:t>Amy Myers</w:t>
      </w:r>
      <w:r>
        <w:rPr>
          <w:rStyle w:val="Style13ptBold"/>
        </w:rPr>
        <w:t xml:space="preserve"> Jaffe </w:t>
      </w:r>
      <w:r w:rsidRPr="00295579">
        <w:rPr>
          <w:sz w:val="16"/>
          <w:szCs w:val="16"/>
        </w:rPr>
        <w:t>David M. Rubenstein senior fellow for energy and the environment and director of the program on Energy Security and Climate Change at the Council on Foreign Relations;</w:t>
      </w:r>
      <w:r>
        <w:rPr>
          <w:sz w:val="16"/>
          <w:szCs w:val="16"/>
        </w:rPr>
        <w:t xml:space="preserve"> </w:t>
      </w:r>
      <w:r w:rsidRPr="0030675E">
        <w:rPr>
          <w:rStyle w:val="Style13ptBold"/>
        </w:rPr>
        <w:t xml:space="preserve">2018 </w:t>
      </w:r>
      <w:r w:rsidRPr="00295579">
        <w:rPr>
          <w:sz w:val="16"/>
          <w:szCs w:val="16"/>
        </w:rPr>
        <w:t>; "The Coupled Cycles of Geopolitics and Oil Prices"; Economics of Energy &amp; Environmental Policy</w:t>
      </w:r>
    </w:p>
    <w:p w:rsidR="00DC16D4" w:rsidRPr="002F2FC4" w:rsidRDefault="00DC16D4" w:rsidP="00DC16D4">
      <w:r>
        <w:t xml:space="preserve">Authors have introduced the idea that </w:t>
      </w:r>
      <w:r w:rsidRPr="002F2FC4">
        <w:rPr>
          <w:rStyle w:val="StyleUnderline"/>
        </w:rPr>
        <w:t>the oil boom and bust cycle is coupled</w:t>
      </w:r>
      <w:r>
        <w:t xml:space="preserve"> not only with the secular global business cycle but also endogenously </w:t>
      </w:r>
      <w:r w:rsidRPr="002F2FC4">
        <w:rPr>
          <w:rStyle w:val="StyleUnderline"/>
        </w:rPr>
        <w:t xml:space="preserve">with geopolitical cycles in military spending followed by military </w:t>
      </w:r>
      <w:r w:rsidRPr="002F2FC4">
        <w:rPr>
          <w:rStyle w:val="Emphasis"/>
        </w:rPr>
        <w:t>adventurism</w:t>
      </w:r>
      <w:r>
        <w:t>. Once again, high oil prices from 2011 to 2014 were accompanied by sharp increases in military expenditure in oil producing countries across the Middle East, which eventually has translated into escalating conflicts once oil prices receded (2014-2016). At the end of 2017, markets were caught between upward oil price momentum, driven by risk premiums related to these escalating conflicts, and the potential for higher competition among oil producers as technology advances has driven new oil supplies. As in past cycles, rising oil prices invite efficiency gains and wider adoption of alternative fuels.</w:t>
      </w:r>
    </w:p>
    <w:p w:rsidR="00DC16D4" w:rsidRDefault="00DC16D4" w:rsidP="00DC16D4">
      <w:r>
        <w:t xml:space="preserve">In light of rising geopolitical risks across the Middle East, including key populations that are restive in Iran and Saudi Arabia, we revisit our prior work on regime change and oil supply disruptions. We survey our findings on potential medium-term production disruptions that would affect global supply adversely over periods of three to five years. We suggest that </w:t>
      </w:r>
      <w:r w:rsidRPr="002F2FC4">
        <w:rPr>
          <w:rStyle w:val="StyleUnderline"/>
        </w:rPr>
        <w:t xml:space="preserve">a longer lasting structural shift back to upward cycles could be expected </w:t>
      </w:r>
      <w:r w:rsidRPr="00277A49">
        <w:rPr>
          <w:rStyle w:val="StyleUnderline"/>
          <w:highlight w:val="cyan"/>
        </w:rPr>
        <w:t>if the proxy wars between Iran and Saudi Arabia in Yemen</w:t>
      </w:r>
      <w:r>
        <w:t xml:space="preserve"> and the Levant </w:t>
      </w:r>
      <w:r w:rsidRPr="00277A49">
        <w:rPr>
          <w:rStyle w:val="StyleUnderline"/>
          <w:highlight w:val="cyan"/>
        </w:rPr>
        <w:t>intensify into overt war</w:t>
      </w:r>
      <w:r>
        <w:t xml:space="preserve"> similar in magnitude to the Iran-Iraq war of the 1980s, </w:t>
      </w:r>
      <w:r w:rsidRPr="00234B30">
        <w:rPr>
          <w:rStyle w:val="StyleUnderline"/>
        </w:rPr>
        <w:t xml:space="preserve">wherein </w:t>
      </w:r>
      <w:r w:rsidRPr="00277A49">
        <w:rPr>
          <w:rStyle w:val="StyleUnderline"/>
          <w:highlight w:val="cyan"/>
        </w:rPr>
        <w:t>oil-production facilities were</w:t>
      </w:r>
      <w:r>
        <w:t xml:space="preserve"> intentionally </w:t>
      </w:r>
      <w:r w:rsidRPr="00277A49">
        <w:rPr>
          <w:rStyle w:val="StyleUnderline"/>
          <w:highlight w:val="cyan"/>
        </w:rPr>
        <w:t>targeted</w:t>
      </w:r>
      <w:r>
        <w:t xml:space="preserve"> and bombarded.</w:t>
      </w:r>
    </w:p>
    <w:p w:rsidR="00DC16D4" w:rsidRDefault="00DC16D4" w:rsidP="00DC16D4">
      <w:r>
        <w:t xml:space="preserve">Of course, </w:t>
      </w:r>
      <w:r w:rsidRPr="00277A49">
        <w:rPr>
          <w:rStyle w:val="StyleUnderline"/>
          <w:highlight w:val="cyan"/>
        </w:rPr>
        <w:t>such a scenario would be catastrophic</w:t>
      </w:r>
      <w:r>
        <w:t xml:space="preserve"> both </w:t>
      </w:r>
      <w:r w:rsidRPr="00277A49">
        <w:rPr>
          <w:rStyle w:val="Emphasis"/>
          <w:highlight w:val="cyan"/>
        </w:rPr>
        <w:t>globally</w:t>
      </w:r>
      <w:r w:rsidRPr="00277A49">
        <w:rPr>
          <w:highlight w:val="cyan"/>
        </w:rPr>
        <w:t xml:space="preserve">, </w:t>
      </w:r>
      <w:r w:rsidRPr="00277A49">
        <w:rPr>
          <w:rStyle w:val="StyleUnderline"/>
          <w:highlight w:val="cyan"/>
        </w:rPr>
        <w:t xml:space="preserve">as it might cause oil prices to jump to high triple-digits, causing a </w:t>
      </w:r>
      <w:r w:rsidRPr="00277A49">
        <w:rPr>
          <w:rStyle w:val="Emphasis"/>
          <w:highlight w:val="cyan"/>
        </w:rPr>
        <w:t>deep global recession</w:t>
      </w:r>
      <w:r w:rsidRPr="00277A49">
        <w:rPr>
          <w:highlight w:val="cyan"/>
        </w:rPr>
        <w:t xml:space="preserve">, </w:t>
      </w:r>
      <w:r w:rsidRPr="00277A49">
        <w:rPr>
          <w:rStyle w:val="StyleUnderline"/>
          <w:highlight w:val="cyan"/>
        </w:rPr>
        <w:t xml:space="preserve">and to the major exporters themselves, as the quantity of oil they sell drops dramatically, </w:t>
      </w:r>
      <w:r w:rsidRPr="00277A49">
        <w:rPr>
          <w:rStyle w:val="Emphasis"/>
          <w:highlight w:val="cyan"/>
        </w:rPr>
        <w:t>reducing the total receipts even as the price rises</w:t>
      </w:r>
      <w:r>
        <w:t xml:space="preserve">. </w:t>
      </w:r>
      <w:r w:rsidRPr="005C5970">
        <w:rPr>
          <w:rStyle w:val="StyleUnderline"/>
        </w:rPr>
        <w:t>The long-term effects on major</w:t>
      </w:r>
      <w:r w:rsidRPr="005C5970">
        <w:t xml:space="preserve"> Middle East </w:t>
      </w:r>
      <w:r w:rsidRPr="005C5970">
        <w:rPr>
          <w:rStyle w:val="StyleUnderline"/>
        </w:rPr>
        <w:t xml:space="preserve">oil exporters are likely to be more </w:t>
      </w:r>
      <w:r w:rsidRPr="005C5970">
        <w:rPr>
          <w:rStyle w:val="Emphasis"/>
        </w:rPr>
        <w:t>catastrophic</w:t>
      </w:r>
      <w:r w:rsidRPr="005C5970">
        <w:t xml:space="preserve"> during</w:t>
      </w:r>
      <w:r>
        <w:t xml:space="preserve"> this episode, because past cycles have left markets better prepared to respond to oil price changes. New shale supplies may eliminate the need for Middle East oil more permanently while the switch to alternative fuels and more efficient energy consumption could be accelerated by higher prices. The latter holds the key to trying to ameliorate future cycles. Western governments need to stay the course on efficiency and energy substitution programs that can ease the negative impacts of the oil-price cycle on the global economy and on international security. Governments should also consider creating expedited leasing and permitting procedures for new domestic oil production in areas that already have extensive production and transport infrastructure to speed the time lag from investment response to first production in the aftermath of major international supply outages.</w:t>
      </w:r>
    </w:p>
    <w:p w:rsidR="00D25654" w:rsidRDefault="00D25654" w:rsidP="00D25654">
      <w:pPr>
        <w:pStyle w:val="Heading4"/>
      </w:pPr>
      <w:r>
        <w:t>Continued tension and violence puts the global oil supply at risk</w:t>
      </w:r>
    </w:p>
    <w:p w:rsidR="00D25654" w:rsidRPr="00163F44" w:rsidRDefault="00D25654" w:rsidP="00D25654">
      <w:r w:rsidRPr="00163F44">
        <w:t xml:space="preserve">Matt </w:t>
      </w:r>
      <w:r w:rsidRPr="00163F44">
        <w:rPr>
          <w:rStyle w:val="Style13ptBold"/>
        </w:rPr>
        <w:t>Egan</w:t>
      </w:r>
      <w:r w:rsidRPr="00163F44">
        <w:t>, CNN Business</w:t>
      </w:r>
      <w:r>
        <w:t xml:space="preserve"> </w:t>
      </w:r>
      <w:r w:rsidRPr="00163F44">
        <w:t>Posted: Jul 02</w:t>
      </w:r>
      <w:r w:rsidRPr="00163F44">
        <w:rPr>
          <w:rStyle w:val="Style13ptBold"/>
        </w:rPr>
        <w:t>, 2019</w:t>
      </w:r>
      <w:r w:rsidRPr="00163F44">
        <w:t xml:space="preserve"> 03:15 PM CDT</w:t>
      </w:r>
      <w:r>
        <w:t xml:space="preserve"> </w:t>
      </w:r>
      <w:r w:rsidRPr="00163F44">
        <w:t>Saudi oil minister: Iran is threatening global energy supply</w:t>
      </w:r>
      <w:r>
        <w:t xml:space="preserve"> </w:t>
      </w:r>
      <w:r w:rsidRPr="00163F44">
        <w:t>Iran denies involvement in tanker attacks</w:t>
      </w:r>
      <w:r>
        <w:t xml:space="preserve"> </w:t>
      </w:r>
      <w:hyperlink r:id="rId225" w:history="1">
        <w:r w:rsidRPr="00163F44">
          <w:rPr>
            <w:rStyle w:val="Hyperlink"/>
          </w:rPr>
          <w:t>https://www.abc17news.com/news/national-world/saudi-oil-minister-iran-is-threatening-global-energy-supply/1091537565</w:t>
        </w:r>
      </w:hyperlink>
    </w:p>
    <w:p w:rsidR="00D25654" w:rsidRPr="00163F44" w:rsidRDefault="00D25654" w:rsidP="00D25654">
      <w:r w:rsidRPr="00277A49">
        <w:rPr>
          <w:rStyle w:val="StyleUnderline"/>
          <w:highlight w:val="cyan"/>
        </w:rPr>
        <w:t>"I am concerned though about the security of oil supplies from threats from state and non-state actors that we've seen</w:t>
      </w:r>
      <w:r w:rsidRPr="00163F44">
        <w:t>," Al Falih told CNN Business' John Defterios from the sidelines of the OPEC meeting in Vienna.</w:t>
      </w:r>
      <w:r>
        <w:t xml:space="preserve"> </w:t>
      </w:r>
      <w:r w:rsidRPr="00277A49">
        <w:rPr>
          <w:rStyle w:val="StyleUnderline"/>
          <w:highlight w:val="cyan"/>
        </w:rPr>
        <w:t>He cited recent attacks on oil tankers and pipelines blamed on Iran</w:t>
      </w:r>
      <w:r w:rsidRPr="00163F44">
        <w:t xml:space="preserve"> as well as drone attacks from militias that are agents of Iran.</w:t>
      </w:r>
      <w:r>
        <w:t xml:space="preserve"> </w:t>
      </w:r>
      <w:r w:rsidRPr="00163F44">
        <w:t>"</w:t>
      </w:r>
      <w:r w:rsidRPr="00277A49">
        <w:rPr>
          <w:rStyle w:val="StyleUnderline"/>
          <w:highlight w:val="cyan"/>
        </w:rPr>
        <w:t>That's putting the global energy supply at risk</w:t>
      </w:r>
      <w:r w:rsidRPr="00163F44">
        <w:t>," said Al Falih, who leads energy policy in Saudi Arabia, the world's largest oil exporter and the de facto leader of OPEC.</w:t>
      </w:r>
      <w:r>
        <w:t xml:space="preserve"> </w:t>
      </w:r>
      <w:r w:rsidRPr="00163F44">
        <w:t>Saudi Arabia and Iran have been political enemies for decades. Iran is funding Houthi rebels in Yemen, with whom Saudi Arabia is at war.</w:t>
      </w:r>
      <w:r>
        <w:t xml:space="preserve"> </w:t>
      </w:r>
      <w:r w:rsidRPr="00277A49">
        <w:rPr>
          <w:rStyle w:val="StyleUnderline"/>
          <w:highlight w:val="cyan"/>
        </w:rPr>
        <w:t>Rising tensions in the Middle East between Iran and the United States have raised fears of a clash near the Strait of Hormuz</w:t>
      </w:r>
      <w:r w:rsidRPr="00163F44">
        <w:t xml:space="preserve">, the most important chokepoint for oil transit in the entire world. </w:t>
      </w:r>
      <w:r w:rsidRPr="00277A49">
        <w:rPr>
          <w:rStyle w:val="StyleUnderline"/>
          <w:highlight w:val="cyan"/>
        </w:rPr>
        <w:t>Nearly one-quarter of daily global oil production goes through the Strait of Hormuz</w:t>
      </w:r>
      <w:r w:rsidRPr="00163F44">
        <w:t>.</w:t>
      </w:r>
      <w:r>
        <w:t xml:space="preserve"> </w:t>
      </w:r>
      <w:r w:rsidRPr="00163F44">
        <w:t>"We are going to do all that is necessary to defend our territory, our assets, our shipping lanes and make sure that the energy security of the world is not taken hostage by any regime," the Saudi oil minister told CNN.</w:t>
      </w:r>
      <w:r>
        <w:t xml:space="preserve"> </w:t>
      </w:r>
      <w:r w:rsidRPr="00163F44">
        <w:t>Iran has vehemently denied any involvement in the tanker attacks, which Tehran has called "suspicious."</w:t>
      </w:r>
    </w:p>
    <w:p w:rsidR="00902230" w:rsidRDefault="00902230" w:rsidP="00902230">
      <w:pPr>
        <w:pStyle w:val="Heading4"/>
      </w:pPr>
      <w:r>
        <w:t>Iran oil blockade would skyrocket US oil prices and hurt the global economy</w:t>
      </w:r>
    </w:p>
    <w:p w:rsidR="00902230" w:rsidRDefault="00902230" w:rsidP="00902230">
      <w:pPr>
        <w:spacing w:after="0" w:line="240" w:lineRule="auto"/>
        <w:rPr>
          <w:rFonts w:ascii="Times New Roman" w:hAnsi="Times New Roman" w:cs="Times New Roman"/>
          <w:sz w:val="24"/>
        </w:rPr>
      </w:pPr>
      <w:r w:rsidRPr="00D94A0B">
        <w:t>Clifford</w:t>
      </w:r>
      <w:r>
        <w:rPr>
          <w:rStyle w:val="Style13ptBold"/>
        </w:rPr>
        <w:t xml:space="preserve"> Krauss 12</w:t>
      </w:r>
      <w:r w:rsidRPr="00D94A0B">
        <w:t xml:space="preserve">, January 4. Clifford Krauss is a national energy business correspondent based in Houston. He was previously the bureau chief of The New York Times's Buenos Aires and Toronto bureaus. New York Times. “Oil Price Would Skyrocket if Iran Closed the Strait of Hormuz.” Accessed 1 July, 2019. </w:t>
      </w:r>
      <w:hyperlink r:id="rId226" w:history="1">
        <w:r w:rsidRPr="00D94A0B">
          <w:rPr>
            <w:rStyle w:val="Hyperlink"/>
          </w:rPr>
          <w:t>https://www.nytimes.com/2012/01/05/business/oil-price-would-skyrocket-if-iran-closed-the-strait.html?mtrref=undefined</w:t>
        </w:r>
      </w:hyperlink>
    </w:p>
    <w:p w:rsidR="00902230" w:rsidRPr="00D94A0B" w:rsidRDefault="00902230" w:rsidP="00902230">
      <w:pPr>
        <w:spacing w:after="0" w:line="240" w:lineRule="auto"/>
        <w:rPr>
          <w:rStyle w:val="Style13ptBold"/>
          <w:rFonts w:ascii="Times New Roman" w:hAnsi="Times New Roman" w:cs="Times New Roman"/>
          <w:b w:val="0"/>
          <w:sz w:val="24"/>
        </w:rPr>
      </w:pPr>
    </w:p>
    <w:p w:rsidR="00902230" w:rsidRPr="00D94A0B" w:rsidRDefault="00902230" w:rsidP="00902230">
      <w:pPr>
        <w:rPr>
          <w:sz w:val="16"/>
        </w:rPr>
      </w:pPr>
      <w:r w:rsidRPr="00D94A0B">
        <w:rPr>
          <w:sz w:val="16"/>
        </w:rPr>
        <w:t xml:space="preserve">HOUSTON — </w:t>
      </w:r>
      <w:r w:rsidRPr="00277A49">
        <w:rPr>
          <w:rStyle w:val="StyleUnderline"/>
          <w:highlight w:val="cyan"/>
        </w:rPr>
        <w:t>If Iran were to follow through with its threat to blockade the Strait of Hormuz,</w:t>
      </w:r>
      <w:r w:rsidRPr="00D94A0B">
        <w:rPr>
          <w:rStyle w:val="StyleUnderline"/>
        </w:rPr>
        <w:t xml:space="preserve"> </w:t>
      </w:r>
      <w:r w:rsidRPr="00D94A0B">
        <w:rPr>
          <w:sz w:val="16"/>
        </w:rPr>
        <w:t>a vital transit route for almost one-fifth of the oil traded globally</w:t>
      </w:r>
      <w:r w:rsidRPr="00277A49">
        <w:rPr>
          <w:rStyle w:val="StyleUnderline"/>
          <w:highlight w:val="cyan"/>
        </w:rPr>
        <w:t>, the impact would be immediate: Energy analysts say the price of oil would start to soar and could rise 50 percent or more within days.</w:t>
      </w:r>
      <w:r w:rsidRPr="00D94A0B">
        <w:rPr>
          <w:sz w:val="16"/>
        </w:rPr>
        <w:t xml:space="preserve"> An Iranian blockade by means of mining, airstrikes or sabotage is logistically well within Tehran’s military capabilities. But despite rising tensions with the West, including a tentative ban on European imports of Iranian oil announced Wednesday, Iran is unlikely to take such hostile action, according to most Middle East political experts. United States officials say the Navy’s Fifth Fleet, based in nearby Bahrain, stands ready to defend the shipping route and, if necessary, retaliate militarily against Iran. Iran’s own shaky economy relies on exporting at least two million barrels of oil a day through the strait, which is the only sea route from the Persian Gulf and “the world’s most important oil choke point,” according to Energy Department analysts. A blockade would also punish China, Iran’s most important oil customer and a major recipient of Persian Gulf oil. China has invested heavily in Iranian oil fields and has opposed Western efforts to sanction Iran over its nuclear program. Despite such deterrents to armed confrontation, oil and foreign policy analysts say a miscalculation is possible that could cause an overreaction from one side or the other. “I fear we may be blundering toward a crisis nobody wants,” said Helima Croft, senior geopolitical strategist at Barclays Capital. “There is a peril of engaging in brinkmanship from all sides.” Various Iranian officials in recent weeks have said they would blockade the strait, which is only 21 miles wide at its narrowest point, if the United States and Europe imposed a tight oil embargo on their country in an effort to thwart its development of nuclear weapons. That did not stop President Obama from signing legislation last weekend imposing sanctions against Iran’s Central Bank intended to make it more difficult for the country to sell its oil, nor did it dissuade the European Union from moving toward a ban on Iranian oil imports. </w:t>
      </w:r>
      <w:r w:rsidRPr="00277A49">
        <w:rPr>
          <w:rStyle w:val="StyleUnderline"/>
          <w:highlight w:val="cyan"/>
        </w:rPr>
        <w:t>Energy analysts say even a partial blockage of the Strait of Hormuz could raise the world price of oil within days by $50 a barrel or more, and that would quickly push the price of a gallon of regular gasoline to well over $4 a gallon. “You would get an international reaction that would not only be high, but irrationally high</w:t>
      </w:r>
      <w:r w:rsidRPr="00D94A0B">
        <w:rPr>
          <w:rStyle w:val="StyleUnderline"/>
        </w:rPr>
        <w:t>,” said Lawrence J. Goldstein, a director of the Energy Policy Research Foundation.</w:t>
      </w:r>
      <w:r w:rsidRPr="00D94A0B">
        <w:rPr>
          <w:sz w:val="16"/>
        </w:rPr>
        <w:t xml:space="preserve"> Just the threat of such a development has helped keep oil prices above $100 a barrel in recent weeks despite a return of Libyan oil to world markets, worries of a European economic downturn and weakening American gasoline demand. Oil prices rose slightly on Wednesday as the political tensions intensified. American officials have warned Iran against violating international laws that protect commercial shipping in international waters, adding that the Navy would guarantee free sea traffic. “If the Iranians chose to use their modest navy and antiship missiles to attack allied forces, they would see a probable swift devastation of their naval capability,” said David L. Goldwyn, former State Department coordinator for international energy affairs. “We would take out their frigates.” More than 85 percent of the oil and most of the natural gas that flows through the strait goes to China, Japan, India, South Korea and other Asian nations. But </w:t>
      </w:r>
      <w:r w:rsidRPr="00277A49">
        <w:rPr>
          <w:rStyle w:val="StyleUnderline"/>
          <w:highlight w:val="cyan"/>
        </w:rPr>
        <w:t>a blockade would have a ripple effect on global oil prices.</w:t>
      </w:r>
      <w:r w:rsidRPr="00D94A0B">
        <w:rPr>
          <w:sz w:val="16"/>
        </w:rPr>
        <w:t xml:space="preserve"> Since Iraq, Kuwait, Saudi Arabia, Qatar and the United Arab Emirates all rely on the strait to ship their oil and natural gas exports, a blockade might undermine some of those governments in an already unstable region. Analysts say that a crisis over the Strait of Hormuz would most likely bring China and the United States into something of an alliance to restore shipments, although Mr. Goldwyn said China would more likely resort to private diplomacy instead of military force.</w:t>
      </w:r>
    </w:p>
    <w:p w:rsidR="00832049" w:rsidRDefault="00832049" w:rsidP="00205D3B">
      <w:pPr>
        <w:rPr>
          <w:rStyle w:val="StyleUnderline"/>
        </w:rPr>
      </w:pPr>
    </w:p>
    <w:p w:rsidR="001F6088" w:rsidRDefault="001F6088" w:rsidP="001F6088">
      <w:pPr>
        <w:pStyle w:val="Heading4"/>
      </w:pPr>
      <w:r>
        <w:t>Iran could escalate oil tensions in the Strait of Hormuz</w:t>
      </w:r>
    </w:p>
    <w:p w:rsidR="001F6088" w:rsidRDefault="001F6088" w:rsidP="001F6088">
      <w:pPr>
        <w:spacing w:after="0" w:line="240" w:lineRule="auto"/>
        <w:rPr>
          <w:rFonts w:ascii="Times New Roman" w:hAnsi="Times New Roman" w:cs="Times New Roman"/>
          <w:sz w:val="24"/>
        </w:rPr>
      </w:pPr>
      <w:r>
        <w:rPr>
          <w:rStyle w:val="Style13ptBold"/>
        </w:rPr>
        <w:t>Council on Foreign Relations 19</w:t>
      </w:r>
      <w:r w:rsidRPr="008C4902">
        <w:t xml:space="preserve">, June 18. The Council on Foreign Relations (CFR) is an independent, nonpartisan membership organization, think tank, and publisher dedicated to being a resource for its members, government officials, business executives, journalists, educators and students, civic and religious leaders, and other interested citizens. “The Strait of Hormuz: A U.S.-Iran Maritime Flash Point.” Accessed July 1, 2019. </w:t>
      </w:r>
      <w:hyperlink r:id="rId227" w:history="1">
        <w:r w:rsidRPr="008C4902">
          <w:rPr>
            <w:rStyle w:val="Hyperlink"/>
          </w:rPr>
          <w:t>https://www.cfr.org/article/strait-hormuz-us-iran-maritime-flash-point</w:t>
        </w:r>
      </w:hyperlink>
    </w:p>
    <w:p w:rsidR="001F6088" w:rsidRPr="008C4902" w:rsidRDefault="001F6088" w:rsidP="001F6088">
      <w:pPr>
        <w:spacing w:after="0" w:line="240" w:lineRule="auto"/>
        <w:rPr>
          <w:rStyle w:val="Style13ptBold"/>
          <w:rFonts w:ascii="Times New Roman" w:hAnsi="Times New Roman" w:cs="Times New Roman"/>
          <w:b w:val="0"/>
          <w:sz w:val="24"/>
        </w:rPr>
      </w:pPr>
    </w:p>
    <w:p w:rsidR="001F6088" w:rsidRDefault="001F6088" w:rsidP="001F6088">
      <w:r w:rsidRPr="00277A49">
        <w:rPr>
          <w:rStyle w:val="StyleUnderline"/>
          <w:highlight w:val="cyan"/>
        </w:rPr>
        <w:t>Escalating tensions between Iran and the United States have raised the prospect of a military clash in a waterway vital for global oil supplies.</w:t>
      </w:r>
      <w:r w:rsidRPr="00967349">
        <w:rPr>
          <w:rStyle w:val="StyleUnderline"/>
        </w:rPr>
        <w:t xml:space="preserve"> </w:t>
      </w:r>
      <w:r w:rsidRPr="00277A49">
        <w:rPr>
          <w:rStyle w:val="StyleUnderline"/>
          <w:highlight w:val="cyan"/>
        </w:rPr>
        <w:t>Close to one-fifth of the world’s crude oil is supplied by Gulf countries that rely on unimpeded travel through the Strait of Hormuz, which is twenty-one miles wide at its narrowest point and abuts southern Iran</w:t>
      </w:r>
      <w:r w:rsidRPr="00967349">
        <w:t xml:space="preserve">, to access world oil markets. map showing commercial maritime traffic around the Strait of Hormuz Share In April, Iranian officials threatened to close off the waterway as U.S. President Donald J. Trump ended sanctions waivers to importers of Iranian oil, effectively eliminating a vital source of revenue for Tehran. The United States has long considered freedom of navigation a vital interest, setting the stage for confrontation should Iran try to close the international waterway to shipping. During the Iran-Iraq War, U.S. naval ships escorted oil tankers through the strait, and in 1987 U.S. forces fired on Iranian forces laying mines in the Gulf, killing four sailors. Map showing U.S. and Iranian naval bases, the USS Abraham Lincoln, and the sites of oil tanker attacks Share The United States deployed a carrier strike group to the region last month. Since then, there has been a series of attacks against oil tankers in the Gulf of Oman. U.S. Secretary of State Mike Pompeo attributed the most recent incidents to Iran but Iran denied responsibility, saying that “forces in the region and beyond are working hard to continue to create and escalate tension.” Bar chart showing the Strait of Hormuz is the most trafficked of the world's oil choke points Share While experts say it would be difficult for Iran to close the strait for a prolonged period, </w:t>
      </w:r>
      <w:r w:rsidRPr="00277A49">
        <w:rPr>
          <w:rStyle w:val="StyleUnderline"/>
          <w:highlight w:val="cyan"/>
        </w:rPr>
        <w:t>Iran has small boats that can interrupt shipping, as well submarines that can lay mines. It also has other means to disrupt the oil and gas exports of neighboring Arab countries.</w:t>
      </w:r>
      <w:r w:rsidRPr="00967349">
        <w:t xml:space="preserve"> “</w:t>
      </w:r>
      <w:r w:rsidRPr="00277A49">
        <w:rPr>
          <w:rStyle w:val="StyleUnderline"/>
          <w:highlight w:val="cyan"/>
        </w:rPr>
        <w:t>The Strait of Hormuz is not the only theater the U.S. needs to worry about when it comes to defending the free flow of oil from the Middle East</w:t>
      </w:r>
      <w:r w:rsidRPr="00967349">
        <w:t xml:space="preserve">,” says Amy Myers Jaffe, CFR’s David M. Rubenstein senior fellow for energy and the environment, </w:t>
      </w:r>
      <w:r w:rsidRPr="00277A49">
        <w:rPr>
          <w:rStyle w:val="StyleUnderline"/>
          <w:highlight w:val="cyan"/>
        </w:rPr>
        <w:t>noting recent drone attacks and cyberattacks on Saudi oil and petrochemical infrastructure</w:t>
      </w:r>
      <w:r w:rsidRPr="00967349">
        <w:t>. “That is the challenge of escalating conflicts when it comes to the stability of oil markets.”</w:t>
      </w:r>
    </w:p>
    <w:p w:rsidR="00205D3B" w:rsidRPr="0064710F" w:rsidRDefault="00205D3B" w:rsidP="00205D3B">
      <w:pPr>
        <w:pStyle w:val="Heading3"/>
        <w:rPr>
          <w:shd w:val="clear" w:color="auto" w:fill="FFFFFF"/>
        </w:rPr>
      </w:pPr>
      <w:r>
        <w:rPr>
          <w:shd w:val="clear" w:color="auto" w:fill="FFFFFF"/>
        </w:rPr>
        <w:t xml:space="preserve">Extension - AQAP </w:t>
      </w:r>
    </w:p>
    <w:p w:rsidR="00205D3B" w:rsidRDefault="00205D3B" w:rsidP="00205D3B">
      <w:pPr>
        <w:pStyle w:val="Heading4"/>
      </w:pPr>
      <w:r>
        <w:t>US has lost control of the weapons in Saudi Arabia – they are transferred, given or sold to terrorists and rebels.</w:t>
      </w:r>
    </w:p>
    <w:p w:rsidR="00205D3B" w:rsidRPr="001B6F08" w:rsidRDefault="00205D3B" w:rsidP="00205D3B">
      <w:r>
        <w:t xml:space="preserve">Nima </w:t>
      </w:r>
      <w:r w:rsidRPr="001B6F08">
        <w:rPr>
          <w:rStyle w:val="Style13ptBold"/>
        </w:rPr>
        <w:t>El</w:t>
      </w:r>
      <w:r>
        <w:rPr>
          <w:rStyle w:val="Style13ptBold"/>
        </w:rPr>
        <w:t>bag</w:t>
      </w:r>
      <w:r w:rsidRPr="001B6F08">
        <w:rPr>
          <w:rStyle w:val="Style13ptBold"/>
        </w:rPr>
        <w:t xml:space="preserve">ir </w:t>
      </w:r>
      <w:r>
        <w:rPr>
          <w:rStyle w:val="Style13ptBold"/>
        </w:rPr>
        <w:t>20</w:t>
      </w:r>
      <w:r w:rsidRPr="001B6F08">
        <w:rPr>
          <w:rStyle w:val="Style13ptBold"/>
        </w:rPr>
        <w:t>19</w:t>
      </w:r>
      <w:r>
        <w:t xml:space="preserve">, Sudanese journalist and an award-winning international television correspondent, 2019, “Sold to an ally, lost to an enemy,” https://www.cnn.com/interactive/2019/02/middleeast/yemen-lost-us-arms/ </w:t>
      </w:r>
    </w:p>
    <w:p w:rsidR="00205D3B" w:rsidRPr="0030675E" w:rsidRDefault="00205D3B" w:rsidP="00205D3B">
      <w:r w:rsidRPr="0030675E">
        <w:t xml:space="preserve">Hodeidah, Yemen (CNN) – </w:t>
      </w:r>
      <w:r w:rsidRPr="00277A49">
        <w:rPr>
          <w:rStyle w:val="StyleUnderline"/>
          <w:highlight w:val="cyan"/>
        </w:rPr>
        <w:t>Saudi Arabia and its coalition partners have transferred American-made weapons to al Qaeda</w:t>
      </w:r>
      <w:r w:rsidRPr="0030675E">
        <w:t xml:space="preserve">-linked fighters, hardline </w:t>
      </w:r>
      <w:r w:rsidRPr="00277A49">
        <w:rPr>
          <w:rStyle w:val="StyleUnderline"/>
          <w:highlight w:val="cyan"/>
        </w:rPr>
        <w:t>Salafi militias, and other factions waging war in Yemen, in violation of their agreements</w:t>
      </w:r>
      <w:r w:rsidRPr="00277A49">
        <w:rPr>
          <w:highlight w:val="cyan"/>
        </w:rPr>
        <w:t xml:space="preserve"> </w:t>
      </w:r>
      <w:r w:rsidRPr="0030675E">
        <w:t>with the United States, a CNN investigation has found.</w:t>
      </w:r>
    </w:p>
    <w:p w:rsidR="00205D3B" w:rsidRPr="0030675E" w:rsidRDefault="00205D3B" w:rsidP="00205D3B">
      <w:r w:rsidRPr="0030675E">
        <w:t xml:space="preserve">The </w:t>
      </w:r>
      <w:r w:rsidRPr="00277A49">
        <w:rPr>
          <w:rStyle w:val="StyleUnderline"/>
          <w:highlight w:val="cyan"/>
        </w:rPr>
        <w:t>weapons</w:t>
      </w:r>
      <w:r w:rsidRPr="0030675E">
        <w:rPr>
          <w:rStyle w:val="StyleUnderline"/>
        </w:rPr>
        <w:t xml:space="preserve"> have also </w:t>
      </w:r>
      <w:r w:rsidRPr="00277A49">
        <w:rPr>
          <w:rStyle w:val="StyleUnderline"/>
          <w:highlight w:val="cyan"/>
        </w:rPr>
        <w:t>made their way into</w:t>
      </w:r>
      <w:r w:rsidRPr="0030675E">
        <w:rPr>
          <w:rStyle w:val="StyleUnderline"/>
        </w:rPr>
        <w:t xml:space="preserve"> the </w:t>
      </w:r>
      <w:r w:rsidRPr="00277A49">
        <w:rPr>
          <w:rStyle w:val="StyleUnderline"/>
          <w:highlight w:val="cyan"/>
        </w:rPr>
        <w:t>hands of Iranian-backed rebels</w:t>
      </w:r>
      <w:r w:rsidRPr="0030675E">
        <w:t xml:space="preserve"> battling the coalition for control of the country, exposing some of America's sensitive military technology to Tehran and potentially endangering the lives of US troops in other conflict zones.</w:t>
      </w:r>
    </w:p>
    <w:p w:rsidR="00205D3B" w:rsidRPr="0030675E" w:rsidRDefault="00205D3B" w:rsidP="00205D3B">
      <w:r w:rsidRPr="00277A49">
        <w:rPr>
          <w:rStyle w:val="StyleUnderline"/>
          <w:highlight w:val="cyan"/>
        </w:rPr>
        <w:t>Saudi Arabia and the United Arab Emirates, its main partner in the war, have used the US-manufactured weapons as a form of currency to buy the loyalties of militias or tribes</w:t>
      </w:r>
      <w:r w:rsidRPr="0030675E">
        <w:t>, bolster chosen armed actors, and influence the complex political landscape, according to local commanders on the ground and analysts who spoke to CNN.</w:t>
      </w:r>
    </w:p>
    <w:p w:rsidR="00205D3B" w:rsidRPr="0030675E" w:rsidRDefault="00205D3B" w:rsidP="00205D3B">
      <w:r w:rsidRPr="0030675E">
        <w:t>By handing off this military equipment to third parties, the Saudi-led coalition is breaking the terms of its arms sales with the US, according to the Department of Defense. After CNN presented its findings, a US defense official confirmed there was an ongoing investigation into the issue.</w:t>
      </w:r>
    </w:p>
    <w:p w:rsidR="00205D3B" w:rsidRDefault="00205D3B" w:rsidP="00205D3B">
      <w:r w:rsidRPr="0030675E">
        <w:t xml:space="preserve">The revelations raise fresh questions about whether </w:t>
      </w:r>
      <w:r w:rsidRPr="00277A49">
        <w:rPr>
          <w:rStyle w:val="StyleUnderline"/>
          <w:highlight w:val="cyan"/>
        </w:rPr>
        <w:t>the US has lost control</w:t>
      </w:r>
      <w:r w:rsidRPr="0030675E">
        <w:t xml:space="preserve"> over a key ally presiding over one of the most horrific wars of the past decade, and whether Saudi Arabia is responsible enough to be allowed to continue buying the sophisticated arms and fighting hardware.  Previous CNN investigations established that US-made weapons were used in a series of deadly Saudi coalition attacks that killed dozens of civilians, many of them children.</w:t>
      </w:r>
    </w:p>
    <w:p w:rsidR="00F7667F" w:rsidRPr="003F6FC1" w:rsidRDefault="00F7667F" w:rsidP="00F7667F">
      <w:pPr>
        <w:pStyle w:val="Heading4"/>
      </w:pPr>
      <w:r w:rsidRPr="003F6FC1">
        <w:t>Saudi Arabia has been funneling US arms to Al Qaeda for ten years</w:t>
      </w:r>
    </w:p>
    <w:p w:rsidR="00F7667F" w:rsidRPr="006842D0" w:rsidRDefault="00F7667F" w:rsidP="00F7667F">
      <w:pPr>
        <w:rPr>
          <w:sz w:val="24"/>
        </w:rPr>
      </w:pPr>
      <w:r>
        <w:rPr>
          <w:sz w:val="24"/>
        </w:rPr>
        <w:t xml:space="preserve">Jack </w:t>
      </w:r>
      <w:r w:rsidRPr="00C51CCC">
        <w:rPr>
          <w:rStyle w:val="Style13ptBold"/>
        </w:rPr>
        <w:t xml:space="preserve">Hunter </w:t>
      </w:r>
      <w:r>
        <w:rPr>
          <w:sz w:val="24"/>
        </w:rPr>
        <w:t>June 13 20</w:t>
      </w:r>
      <w:r w:rsidRPr="00C51CCC">
        <w:rPr>
          <w:rStyle w:val="Style13ptBold"/>
        </w:rPr>
        <w:t>19</w:t>
      </w:r>
      <w:r>
        <w:rPr>
          <w:sz w:val="24"/>
        </w:rPr>
        <w:t xml:space="preserve">, staff writer, Washington Examiner, “The Senate Basically just voted to Arm ISIS with your Tax Dollars” </w:t>
      </w:r>
      <w:hyperlink r:id="rId228" w:history="1">
        <w:r w:rsidRPr="006842D0">
          <w:rPr>
            <w:rStyle w:val="Hyperlink"/>
            <w:sz w:val="24"/>
          </w:rPr>
          <w:t>https://www.washingtonexaminer.com/opinion/the-senate-basically-just-voted-to-arm-isis-with-your-tax-dollars</w:t>
        </w:r>
      </w:hyperlink>
      <w:r w:rsidRPr="006842D0">
        <w:rPr>
          <w:sz w:val="24"/>
        </w:rPr>
        <w:t xml:space="preserve"> </w:t>
      </w:r>
      <w:r>
        <w:rPr>
          <w:sz w:val="24"/>
        </w:rPr>
        <w:t>Washington Examiner</w:t>
      </w:r>
    </w:p>
    <w:p w:rsidR="00F7667F" w:rsidRPr="000B4ED1" w:rsidRDefault="00F7667F" w:rsidP="00F7667F">
      <w:pPr>
        <w:rPr>
          <w:b/>
          <w:sz w:val="24"/>
          <w:u w:val="single"/>
        </w:rPr>
      </w:pPr>
      <w:r w:rsidRPr="006842D0">
        <w:rPr>
          <w:sz w:val="24"/>
        </w:rPr>
        <w:t xml:space="preserve">Sen. Rand Paul, R-Ky., </w:t>
      </w:r>
      <w:hyperlink r:id="rId229" w:history="1">
        <w:r w:rsidRPr="006842D0">
          <w:rPr>
            <w:sz w:val="24"/>
          </w:rPr>
          <w:t>said</w:t>
        </w:r>
      </w:hyperlink>
      <w:r w:rsidRPr="006842D0">
        <w:rPr>
          <w:sz w:val="24"/>
        </w:rPr>
        <w:t xml:space="preserve"> on the senate floor Thursday, before a </w:t>
      </w:r>
      <w:hyperlink r:id="rId230" w:history="1">
        <w:r w:rsidRPr="006842D0">
          <w:rPr>
            <w:sz w:val="24"/>
          </w:rPr>
          <w:t>vote</w:t>
        </w:r>
      </w:hyperlink>
      <w:r w:rsidRPr="006842D0">
        <w:rPr>
          <w:sz w:val="24"/>
        </w:rPr>
        <w:t xml:space="preserve"> that would bar U.S. arm sales with three Arab states: "The facts are not contested</w:t>
      </w:r>
      <w:r w:rsidRPr="000B4ED1">
        <w:rPr>
          <w:b/>
          <w:sz w:val="24"/>
          <w:u w:val="single"/>
        </w:rPr>
        <w:t xml:space="preserve">. </w:t>
      </w:r>
      <w:r w:rsidRPr="00277A49">
        <w:rPr>
          <w:b/>
          <w:sz w:val="24"/>
          <w:highlight w:val="cyan"/>
          <w:u w:val="single"/>
        </w:rPr>
        <w:t>Saudi Arabia, Qatar, and Bahrain have allowed U.S. arms to be funneled to radical Islamist groups throughout the Middle East</w:t>
      </w:r>
      <w:r w:rsidRPr="006842D0">
        <w:rPr>
          <w:sz w:val="24"/>
        </w:rPr>
        <w:t>.” Paul is right. No one really contests this</w:t>
      </w:r>
      <w:r w:rsidRPr="00277A49">
        <w:rPr>
          <w:b/>
          <w:sz w:val="24"/>
          <w:highlight w:val="cyan"/>
          <w:u w:val="single"/>
        </w:rPr>
        <w:t xml:space="preserve">. </w:t>
      </w:r>
      <w:hyperlink r:id="rId231" w:history="1">
        <w:r w:rsidRPr="00277A49">
          <w:rPr>
            <w:b/>
            <w:sz w:val="24"/>
            <w:highlight w:val="cyan"/>
            <w:u w:val="single"/>
          </w:rPr>
          <w:t>President Trump,</w:t>
        </w:r>
      </w:hyperlink>
      <w:r w:rsidRPr="00277A49">
        <w:rPr>
          <w:b/>
          <w:sz w:val="24"/>
          <w:highlight w:val="cyan"/>
          <w:u w:val="single"/>
        </w:rPr>
        <w:t xml:space="preserve"> who supports the arms sale, agrees that these countries have supported extremists</w:t>
      </w:r>
      <w:r w:rsidRPr="006842D0">
        <w:rPr>
          <w:sz w:val="24"/>
        </w:rPr>
        <w:t xml:space="preserve">. If Hillary Clinton had been elected president, apparently </w:t>
      </w:r>
      <w:hyperlink r:id="rId232" w:history="1">
        <w:r w:rsidRPr="006842D0">
          <w:rPr>
            <w:sz w:val="24"/>
          </w:rPr>
          <w:t>she knew too</w:t>
        </w:r>
      </w:hyperlink>
      <w:r w:rsidRPr="006842D0">
        <w:rPr>
          <w:sz w:val="24"/>
        </w:rPr>
        <w:t xml:space="preserve">. President Barack Obama </w:t>
      </w:r>
      <w:hyperlink r:id="rId233" w:history="1">
        <w:r w:rsidRPr="006842D0">
          <w:rPr>
            <w:sz w:val="24"/>
          </w:rPr>
          <w:t>knew</w:t>
        </w:r>
      </w:hyperlink>
      <w:r w:rsidRPr="006842D0">
        <w:rPr>
          <w:sz w:val="24"/>
        </w:rPr>
        <w:t xml:space="preserve">. Clinton’s tenure as secretary of state made clear the U.S. was backing countries that aided our enemies. As Paul observed in his floor speech Thursday, “Even Hillary Clinton </w:t>
      </w:r>
      <w:hyperlink r:id="rId234" w:history="1">
        <w:r w:rsidRPr="006842D0">
          <w:rPr>
            <w:sz w:val="24"/>
          </w:rPr>
          <w:t>admitted</w:t>
        </w:r>
      </w:hyperlink>
      <w:r w:rsidRPr="006842D0">
        <w:rPr>
          <w:sz w:val="24"/>
        </w:rPr>
        <w:t xml:space="preserve"> in an email to John Podesta: ‘We need to use our diplomatic and more traditional intelligence assets to bring pressure on the governments of Qatar and Saudi Arabia, which are providing clandestine financial and logistic support to Isis and other radical groups in the region'" (emphasis added). Paul also noted that </w:t>
      </w:r>
      <w:r w:rsidRPr="00277A49">
        <w:rPr>
          <w:b/>
          <w:sz w:val="24"/>
          <w:highlight w:val="cyan"/>
          <w:u w:val="single"/>
        </w:rPr>
        <w:t xml:space="preserve">in 2009 — a decade ago, because, yes, this is how long this has been going on — Hillary Clinton </w:t>
      </w:r>
      <w:hyperlink r:id="rId235" w:history="1">
        <w:r w:rsidRPr="00277A49">
          <w:rPr>
            <w:b/>
            <w:sz w:val="24"/>
            <w:highlight w:val="cyan"/>
            <w:u w:val="single"/>
          </w:rPr>
          <w:t>sent</w:t>
        </w:r>
      </w:hyperlink>
      <w:r w:rsidRPr="00277A49">
        <w:rPr>
          <w:b/>
          <w:sz w:val="24"/>
          <w:highlight w:val="cyan"/>
          <w:u w:val="single"/>
        </w:rPr>
        <w:t xml:space="preserve"> the State Department a cable that read, “Saudi Arabia remains a critical financial support base for al-Qaeda [and] the Taliban.”</w:t>
      </w:r>
    </w:p>
    <w:p w:rsidR="00F7667F" w:rsidRPr="000B4ED1" w:rsidRDefault="00F7667F" w:rsidP="00F7667F">
      <w:pPr>
        <w:rPr>
          <w:b/>
          <w:sz w:val="24"/>
          <w:u w:val="single"/>
        </w:rPr>
      </w:pPr>
      <w:r w:rsidRPr="00277A49">
        <w:rPr>
          <w:b/>
          <w:sz w:val="24"/>
          <w:highlight w:val="cyan"/>
          <w:u w:val="single"/>
        </w:rPr>
        <w:t xml:space="preserve">Al Qaeda. The very group that attacked the U.S. on Sept. 11 and who most Americans probably think we are still trying to fight. Also, the Taliban, the entire reason we went to war in Afghanistan in 2001 — apparently U.S. foreign policy had indirectly bolstered both? Again, these are not secrets. These  leaders knew. Congress knows. But that didn’t stop them Thursday from </w:t>
      </w:r>
      <w:hyperlink r:id="rId236" w:history="1">
        <w:r w:rsidRPr="00277A49">
          <w:rPr>
            <w:b/>
            <w:sz w:val="24"/>
            <w:highlight w:val="cyan"/>
            <w:u w:val="single"/>
          </w:rPr>
          <w:t>voting 43-56</w:t>
        </w:r>
      </w:hyperlink>
      <w:r w:rsidRPr="00277A49">
        <w:rPr>
          <w:b/>
          <w:sz w:val="24"/>
          <w:highlight w:val="cyan"/>
          <w:u w:val="single"/>
        </w:rPr>
        <w:t xml:space="preserve"> to proceed with these arms sales.</w:t>
      </w:r>
    </w:p>
    <w:p w:rsidR="00F7667F" w:rsidRDefault="002E31CB" w:rsidP="002E31CB">
      <w:pPr>
        <w:pStyle w:val="Heading3"/>
      </w:pPr>
      <w:r>
        <w:t>Extension – Nuclear terrorism impacts</w:t>
      </w:r>
    </w:p>
    <w:p w:rsidR="002E31CB" w:rsidRDefault="002E31CB" w:rsidP="002E31CB">
      <w:pPr>
        <w:pStyle w:val="Heading4"/>
      </w:pPr>
      <w:r>
        <w:t>Nuclear terrorism is high risk – causes nuclear war and turns all impacts</w:t>
      </w:r>
    </w:p>
    <w:p w:rsidR="002E31CB" w:rsidRPr="00970B56" w:rsidRDefault="002E31CB" w:rsidP="002E31CB">
      <w:r>
        <w:t xml:space="preserve">Irma </w:t>
      </w:r>
      <w:r w:rsidRPr="00970B56">
        <w:rPr>
          <w:rStyle w:val="Style13ptBold"/>
        </w:rPr>
        <w:t>Arguello and</w:t>
      </w:r>
      <w:r>
        <w:t xml:space="preserve"> Emiliano J. </w:t>
      </w:r>
      <w:r w:rsidRPr="00970B56">
        <w:rPr>
          <w:rStyle w:val="Style13ptBold"/>
        </w:rPr>
        <w:t>Buis</w:t>
      </w:r>
      <w:r>
        <w:t>, 20</w:t>
      </w:r>
      <w:r w:rsidRPr="00970B56">
        <w:rPr>
          <w:rStyle w:val="Style13ptBold"/>
        </w:rPr>
        <w:t>18</w:t>
      </w:r>
      <w:r>
        <w:t>, Arguello is founder and chair of the NPSGlobal Foundation, and head of the secretariat of the Latin American and Caribbean Leadership Network. She holds a degree in physics, a Master’s in business administration, and completed graduate studies in defense and security. Arguello previously worked on nuclear projects for the Argentine National Atomic Energy Commission. She is a member of the Steering Committee of the Fissile Materials Working Group, and a Chatham House Associate Fellow. Since 2010, she has participated in all the official non-governmental events at the Nuclear Security Summits. Buis is a lawyer specializing in international law. He holds a PhD from the University of Buenos Aires (UBA), a Master’s in Human and Social Sciences from the University of Paris/Panthéon-Sorbonne, and a postgraduate diploma in national defense from the National Defense School. Currently he is a professor in international law at UBA, and co-director of the UNICEN Center for Human Rights in Azul. He is also a researcher and professor at the NPSGlobal Foundation. “The global impacts of a terrorist nuclear attack: What would happen? What should we do?” Bulletin of Atomic Scientists. [https://www.tandfonline.com/doi/full/10.1080/00963402.2018.1436812?scroll=top&amp;needAccess=true]/mnw</w:t>
      </w:r>
    </w:p>
    <w:p w:rsidR="002E31CB" w:rsidRPr="00970B56" w:rsidRDefault="002E31CB" w:rsidP="002E31CB">
      <w:pPr>
        <w:rPr>
          <w:rStyle w:val="StyleUnderline"/>
        </w:rPr>
      </w:pPr>
      <w:r w:rsidRPr="00B853BE">
        <w:rPr>
          <w:rStyle w:val="StyleUnderline"/>
        </w:rPr>
        <w:t>Though hard to accept, the detonation of a nuclear device – by states or non-state actors – is today a plausible scenario.</w:t>
      </w:r>
      <w:r w:rsidRPr="00970B56">
        <w:rPr>
          <w:sz w:val="16"/>
        </w:rPr>
        <w:t xml:space="preserve"> And while much of the world’s focus has been on the current nuclear weapons arsenals possessed by states – about 14,550 warheads, all of which carry the risk of intentional or unintentional use – </w:t>
      </w:r>
      <w:r w:rsidRPr="00277A49">
        <w:rPr>
          <w:rStyle w:val="Emphasis"/>
          <w:highlight w:val="cyan"/>
        </w:rPr>
        <w:t>the threat of nuclear terrorism is here and increasing.</w:t>
      </w:r>
      <w:r w:rsidRPr="00970B56">
        <w:rPr>
          <w:sz w:val="16"/>
        </w:rPr>
        <w:t xml:space="preserve"> </w:t>
      </w:r>
      <w:r w:rsidRPr="00970B56">
        <w:rPr>
          <w:rStyle w:val="StyleUnderline"/>
        </w:rPr>
        <w:t>For more than a decade, Al Qaeda, Aum Shinrikyo, and other terrorist groups have expressed their desire to acquire fissile material to build and detonate an improvised nuclear bomb. None of them could fulfill that goal – so far. But that does not mean that they will not succeed in the future.</w:t>
      </w:r>
      <w:r w:rsidRPr="00970B56">
        <w:rPr>
          <w:sz w:val="16"/>
        </w:rPr>
        <w:t xml:space="preserve"> Making matters worse, </w:t>
      </w:r>
      <w:r w:rsidRPr="00277A49">
        <w:rPr>
          <w:rStyle w:val="StyleUnderline"/>
          <w:highlight w:val="cyan"/>
        </w:rPr>
        <w:t>there is evidence of an illicit market for nuclear</w:t>
      </w:r>
      <w:r w:rsidRPr="00970B56">
        <w:rPr>
          <w:rStyle w:val="StyleUnderline"/>
        </w:rPr>
        <w:t xml:space="preserve"> weapons-usable </w:t>
      </w:r>
      <w:r w:rsidRPr="00277A49">
        <w:rPr>
          <w:rStyle w:val="StyleUnderline"/>
          <w:highlight w:val="cyan"/>
        </w:rPr>
        <w:t>materials</w:t>
      </w:r>
      <w:r w:rsidRPr="00970B56">
        <w:rPr>
          <w:rStyle w:val="StyleUnderline"/>
        </w:rPr>
        <w:t>.</w:t>
      </w:r>
      <w:r w:rsidRPr="00970B56">
        <w:rPr>
          <w:sz w:val="16"/>
        </w:rPr>
        <w:t xml:space="preserve"> There are sellers in search of potential buyers, as shown by the dismantlement of a nuclear smuggling network in Moldova in 2015. </w:t>
      </w:r>
      <w:r w:rsidRPr="00970B56">
        <w:rPr>
          <w:rStyle w:val="StyleUnderline"/>
        </w:rPr>
        <w:t>There certainly are plenty of sites from which to obtain nuclear material.</w:t>
      </w:r>
      <w:r w:rsidRPr="00970B56">
        <w:rPr>
          <w:sz w:val="16"/>
        </w:rPr>
        <w:t xml:space="preserve"> According to the 2016 Nuclear Security Index by the Nuclear Threat Initiative, </w:t>
      </w:r>
      <w:r w:rsidRPr="00970B56">
        <w:rPr>
          <w:rStyle w:val="StyleUnderline"/>
        </w:rPr>
        <w:t>24 countries still host inventories of nuclear weapons-usable materials, stored in facilities with different degrees of security</w:t>
      </w:r>
      <w:r w:rsidRPr="00970B56">
        <w:rPr>
          <w:sz w:val="16"/>
        </w:rPr>
        <w:t xml:space="preserve">. And in terms of risk, it is not necessary for a given country to possess nuclear weapons, weapons-usable materials, or nuclear facilities for it to be useful to nuclear terrorists: Structural and institutional weaknesses in a country may make it favorable for the illicit trade of materials. Permeable boundaries, high levels of corruption, weaknesses in judicial systems, and consequent impunity may give rise to a series of transactions and other events, which could end in a nuclear attack. </w:t>
      </w:r>
      <w:r w:rsidRPr="00970B56">
        <w:rPr>
          <w:rStyle w:val="StyleUnderline"/>
        </w:rPr>
        <w:t xml:space="preserve">The truth is that, at this stage, </w:t>
      </w:r>
      <w:r w:rsidRPr="00277A49">
        <w:rPr>
          <w:rStyle w:val="StyleUnderline"/>
          <w:highlight w:val="cyan"/>
        </w:rPr>
        <w:t>no country in possession of nuclear weapons or weapons-usable materials can guarantee their full protection against nuclear terrorism or nuclear smuggling.</w:t>
      </w:r>
      <w:r w:rsidRPr="00970B56">
        <w:rPr>
          <w:sz w:val="16"/>
        </w:rPr>
        <w:t xml:space="preserve"> 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 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 </w:t>
      </w:r>
      <w:r w:rsidRPr="00277A49">
        <w:rPr>
          <w:rStyle w:val="StyleUnderline"/>
          <w:highlight w:val="cyan"/>
        </w:rPr>
        <w:t>The consequences of a terrorist nuclear attack</w:t>
      </w:r>
      <w:r w:rsidRPr="00970B56">
        <w:rPr>
          <w:rStyle w:val="StyleUnderline"/>
        </w:rPr>
        <w:t xml:space="preserve"> A small and primitive 1-kiloton fission bomb</w:t>
      </w:r>
      <w:r w:rsidRPr="00970B56">
        <w:rPr>
          <w:sz w:val="16"/>
        </w:rPr>
        <w:t xml:space="preserve"> (with a yield of about one-fifteenth of the one dropped on Hiroshima, and certainly much less sophisticated; cf. Figure 1), </w:t>
      </w:r>
      <w:r w:rsidRPr="00970B56">
        <w:rPr>
          <w:rStyle w:val="StyleUnderline"/>
        </w:rPr>
        <w:t xml:space="preserve">detonated in any large capital city of the developed world, </w:t>
      </w:r>
      <w:r w:rsidRPr="00277A49">
        <w:rPr>
          <w:rStyle w:val="StyleUnderline"/>
          <w:highlight w:val="cyan"/>
        </w:rPr>
        <w:t>would cause an unprecedented catastrophic scenario.</w:t>
      </w:r>
      <w:r w:rsidRPr="00970B56">
        <w:rPr>
          <w:rStyle w:val="StyleUnderline"/>
        </w:rPr>
        <w:t xml:space="preserve"> An estimate of direct effects in the attack’s location includes a death toll of 7,300-to-23,000 people and 12,600-to-57,000 people injured, depending on the target’s geography and population density.</w:t>
      </w:r>
      <w:r w:rsidRPr="00970B56">
        <w:rPr>
          <w:sz w:val="16"/>
        </w:rPr>
        <w:t xml:space="preserve">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 </w:t>
      </w:r>
      <w:r w:rsidRPr="00970B56">
        <w:rPr>
          <w:rStyle w:val="StyleUnderline"/>
        </w:rPr>
        <w:t>But the consequences would go far beyond the effects in the target country, however, and promptly propagate worldwide. Global and national security, economy and finance, international governance and its framework, national political systems, and the behavior of governments and individuals would all be put under severe trial.</w:t>
      </w:r>
      <w:r w:rsidRPr="00970B56">
        <w:rPr>
          <w:sz w:val="16"/>
        </w:rPr>
        <w:t xml:space="preserve"> The severity of the effects at a national level, however, would depend on the countries’ level of development, geopolitical location, and resilience. Global security and regional/national defense schemes would be strongly affected. </w:t>
      </w:r>
      <w:r w:rsidRPr="00277A49">
        <w:rPr>
          <w:rStyle w:val="StyleUnderline"/>
          <w:highlight w:val="cyan"/>
        </w:rPr>
        <w:t>An increase in global distrust would spark rising tensions among countries</w:t>
      </w:r>
      <w:r w:rsidRPr="00970B56">
        <w:rPr>
          <w:rStyle w:val="StyleUnderline"/>
        </w:rPr>
        <w:t xml:space="preserve"> and blocs, </w:t>
      </w:r>
      <w:r w:rsidRPr="00277A49">
        <w:rPr>
          <w:rStyle w:val="StyleUnderline"/>
          <w:highlight w:val="cyan"/>
        </w:rPr>
        <w:t>that could even lead to</w:t>
      </w:r>
      <w:r w:rsidRPr="00970B56">
        <w:rPr>
          <w:rStyle w:val="StyleUnderline"/>
        </w:rPr>
        <w:t xml:space="preserve"> the brink of </w:t>
      </w:r>
      <w:r w:rsidRPr="00277A49">
        <w:rPr>
          <w:rStyle w:val="Emphasis"/>
          <w:highlight w:val="cyan"/>
        </w:rPr>
        <w:t>nuclear weapons use by states</w:t>
      </w:r>
      <w:r w:rsidRPr="00970B56">
        <w:rPr>
          <w:sz w:val="16"/>
        </w:rPr>
        <w:t xml:space="preserve"> (if, for instance, a sponsor country is identified). </w:t>
      </w:r>
      <w:r w:rsidRPr="00970B56">
        <w:rPr>
          <w:rStyle w:val="StyleUnderline"/>
        </w:rPr>
        <w:t xml:space="preserve">The consequences of such a shocking scenario would include a decrease in states’ self-control, an escalation of present conflicts and the emergence of new ones, </w:t>
      </w:r>
      <w:r w:rsidRPr="00277A49">
        <w:rPr>
          <w:rStyle w:val="StyleUnderline"/>
          <w:highlight w:val="cyan"/>
        </w:rPr>
        <w:t>accompanied by an increase in military unilateralism and military expenditures.</w:t>
      </w:r>
      <w:r w:rsidRPr="00970B56">
        <w:rPr>
          <w:rStyle w:val="StyleUnderline"/>
        </w:rPr>
        <w:t xml:space="preserve"> Regarding the economic and financial impacts, </w:t>
      </w:r>
      <w:r w:rsidRPr="00277A49">
        <w:rPr>
          <w:rStyle w:val="StyleUnderline"/>
          <w:highlight w:val="cyan"/>
        </w:rPr>
        <w:t>a severe global economic depression would rise from the attack,</w:t>
      </w:r>
      <w:r w:rsidRPr="00970B56">
        <w:rPr>
          <w:rStyle w:val="StyleUnderline"/>
        </w:rPr>
        <w:t xml:space="preserve"> likely lasting for years.</w:t>
      </w:r>
      <w:r w:rsidRPr="00970B56">
        <w:rPr>
          <w:sz w:val="16"/>
        </w:rPr>
        <w:t xml:space="preserve"> Its duration would be strongly dependent on the course of the crisis. The main results of such a crisis would include a 2 percent fall of growth in global Gross Domestic Product, and a 4 percent decline of international trade in the two years following the attack (cf. Figure 3). In the case of developing and less-developed countries, the economic impacts would also include a shortage of high-technology products such as medicines, as well as a fall in foreign direct investment and a severe decline of international humanitarian aid toward low-income countries. </w:t>
      </w:r>
      <w:r w:rsidRPr="00970B56">
        <w:rPr>
          <w:rStyle w:val="StyleUnderline"/>
        </w:rPr>
        <w:t>We expect an increase of unemployment and poverty in all countries. Global poverty would raise about 4 percent after the attack, which implies that at least 30 million more people would be living in extreme poverty,</w:t>
      </w:r>
      <w:r w:rsidRPr="00970B56">
        <w:rPr>
          <w:sz w:val="16"/>
        </w:rPr>
        <w:t xml:space="preserve"> in addition to the current estimated 767 million. In the area of international relations, we would expect a breakdown of key doctrines involving politics, security, and relations among states. </w:t>
      </w:r>
      <w:r w:rsidRPr="00970B56">
        <w:rPr>
          <w:rStyle w:val="StyleUnderline"/>
        </w:rPr>
        <w:t>These international tensions could lead to a collapse of the nuclear order as we know it today, with a consequent setback of nuclear disarmament and nonproliferation commitments.</w:t>
      </w:r>
      <w:r w:rsidRPr="00970B56">
        <w:rPr>
          <w:sz w:val="16"/>
        </w:rPr>
        <w:t xml:space="preserve"> In other words, the whole system based on the Nuclear Non- Proliferation Treaty would be put under severe trial. After the attack, there would be a reassessment of existing security doctrines, and a deep review of concepts such as nuclear deterrence, no-firstuse, proportionality, and negative security assurances. </w:t>
      </w:r>
      <w:r w:rsidRPr="00970B56">
        <w:rPr>
          <w:rStyle w:val="StyleUnderline"/>
        </w:rPr>
        <w:t>Finally, the behavior of governments and individuals would also change radically. Internal chaos fueled by the media and social networks would threaten governance at all levels, with greater impact on those countries with weak institutional frameworks.</w:t>
      </w:r>
      <w:r w:rsidRPr="00970B56">
        <w:rPr>
          <w:sz w:val="16"/>
        </w:rPr>
        <w:t xml:space="preserve"> Social turbulence would emerge in most countries, with consequent attempts by governments to impose restrictions on personal freedoms to preserve order – possibly by declaring a state of siege or state of emergency – and legislation would surely become tougher on human rights. There would also be a significant increase in social fragmentation – with a deepening of antagonistic views, mistrust, and intolerance, both within countries and towards others – and a resurgence of large-scale social movements fostered by ideological interests and easily mobilized through social media. Prevention, preparedness, response Given the severity of the impacts, no country in possession of nuclear weapons or weapons-usable materials can guarantee its full protection against nuclear terrorism or nuclear smuggling for proliferation purposes. Nor is it realistic to conceive of full compensation to others in the international community, if a catastrophic event happens because of any country’s acts or omissions. </w:t>
      </w:r>
      <w:r w:rsidRPr="00970B56">
        <w:rPr>
          <w:rStyle w:val="StyleUnderline"/>
        </w:rPr>
        <w:t>Therefore, we consider that prevention is the only acceptable way forward to preserve global stability.</w:t>
      </w:r>
      <w:r w:rsidRPr="00970B56">
        <w:rPr>
          <w:sz w:val="16"/>
        </w:rPr>
        <w:t xml:space="preserve"> Consequently, it is essential for countries to make every effort to prevent nuclear terrorists from fulfilling their goals. It is true that the “primitivism” of currently active terrorist organizations gives a certain space to do what is necessary to enhance the current nuclear security effort concerning prevention and response. </w:t>
      </w:r>
      <w:r w:rsidRPr="00970B56">
        <w:rPr>
          <w:rStyle w:val="StyleUnderline"/>
        </w:rPr>
        <w:t xml:space="preserve">However, </w:t>
      </w:r>
      <w:r w:rsidRPr="00277A49">
        <w:rPr>
          <w:rStyle w:val="StyleUnderline"/>
          <w:highlight w:val="cyan"/>
        </w:rPr>
        <w:t>the perception of the “low likeliness” of a nuclear terrorist attack neutralizes the required sense of urgency</w:t>
      </w:r>
      <w:r w:rsidRPr="00970B56">
        <w:rPr>
          <w:rStyle w:val="StyleUnderline"/>
        </w:rPr>
        <w:t xml:space="preserve"> in decision-making. </w:t>
      </w:r>
      <w:r w:rsidRPr="00277A49">
        <w:rPr>
          <w:rStyle w:val="StyleUnderline"/>
          <w:highlight w:val="cyan"/>
        </w:rPr>
        <w:t>Being in fact a “high-risk” scenario</w:t>
      </w:r>
      <w:r w:rsidRPr="00970B56">
        <w:rPr>
          <w:rStyle w:val="StyleUnderline"/>
        </w:rPr>
        <w:t>, it is imperative that governments consider this reality when setting priorities and making decisions about nuclear security.</w:t>
      </w:r>
    </w:p>
    <w:p w:rsidR="002E31CB" w:rsidRDefault="002E31CB" w:rsidP="002E31CB">
      <w:pPr>
        <w:pStyle w:val="Heading4"/>
      </w:pPr>
      <w:r>
        <w:t>Even conventional terror triggers nuclear retaliation</w:t>
      </w:r>
    </w:p>
    <w:p w:rsidR="002E31CB" w:rsidRPr="009600C4" w:rsidRDefault="002E31CB" w:rsidP="002E31CB">
      <w:r>
        <w:t xml:space="preserve">Elizabeth </w:t>
      </w:r>
      <w:r w:rsidRPr="009600C4">
        <w:rPr>
          <w:rStyle w:val="Style13ptBold"/>
        </w:rPr>
        <w:t>Borgwardt</w:t>
      </w:r>
      <w:r>
        <w:t>, 3-31-20</w:t>
      </w:r>
      <w:r w:rsidRPr="009600C4">
        <w:rPr>
          <w:rStyle w:val="Style13ptBold"/>
        </w:rPr>
        <w:t>16</w:t>
      </w:r>
      <w:r>
        <w:t xml:space="preserve">, a history professor at Washington University "9/11: What Would Trump Do? " POLITICO Magazine. Accessed 6-1-2019 [https://www.politico.com/magazine/story/2016/03/donald-trump-2016-terrorist-attack-foreign-policy-213784]/mnw </w:t>
      </w:r>
    </w:p>
    <w:p w:rsidR="002E31CB" w:rsidRPr="009600C4" w:rsidRDefault="002E31CB" w:rsidP="002E31CB">
      <w:pPr>
        <w:rPr>
          <w:sz w:val="16"/>
        </w:rPr>
      </w:pPr>
      <w:r w:rsidRPr="003A6208">
        <w:rPr>
          <w:rStyle w:val="StyleUnderline"/>
        </w:rPr>
        <w:t>“</w:t>
      </w:r>
      <w:r w:rsidRPr="00277A49">
        <w:rPr>
          <w:rStyle w:val="StyleUnderline"/>
          <w:highlight w:val="cyan"/>
        </w:rPr>
        <w:t>A 9/11-style attack on U.S. soil would mean that any remaining restraints to the use of weapons of mass destruction … would</w:t>
      </w:r>
      <w:r w:rsidRPr="003A6208">
        <w:rPr>
          <w:rStyle w:val="StyleUnderline"/>
        </w:rPr>
        <w:t xml:space="preserve"> likely </w:t>
      </w:r>
      <w:r w:rsidRPr="00277A49">
        <w:rPr>
          <w:rStyle w:val="StyleUnderline"/>
          <w:highlight w:val="cyan"/>
        </w:rPr>
        <w:t>be swiftly swept aside</w:t>
      </w:r>
      <w:r w:rsidRPr="003A6208">
        <w:rPr>
          <w:rStyle w:val="StyleUnderline"/>
        </w:rPr>
        <w:t xml:space="preserve">” </w:t>
      </w:r>
      <w:r w:rsidRPr="009600C4">
        <w:rPr>
          <w:sz w:val="16"/>
        </w:rPr>
        <w:t xml:space="preserve">Elizabeth Borgwardt is a history professor at Washington University and the author of The Nuremberg Idea, forthcoming from Knopf. Donald Trump’s March 21 interview with the Washington Post editorial board should make every potential voter’s blood run cold. After noting that ISIS should be knocked out flat, yet indicating that large numbers of U.S. troops should not be involved, </w:t>
      </w:r>
      <w:r w:rsidRPr="003A6208">
        <w:rPr>
          <w:rStyle w:val="StyleUnderline"/>
        </w:rPr>
        <w:t xml:space="preserve">Mr. </w:t>
      </w:r>
      <w:r w:rsidRPr="00277A49">
        <w:rPr>
          <w:rStyle w:val="StyleUnderline"/>
          <w:highlight w:val="cyan"/>
        </w:rPr>
        <w:t>Trump suggested that it was better to be “unpredictable” in the face of U.S. enemies</w:t>
      </w:r>
      <w:r w:rsidRPr="003A6208">
        <w:rPr>
          <w:rStyle w:val="StyleUnderline"/>
        </w:rPr>
        <w:t xml:space="preserve">, before twice </w:t>
      </w:r>
      <w:r w:rsidRPr="00277A49">
        <w:rPr>
          <w:rStyle w:val="StyleUnderline"/>
          <w:highlight w:val="cyan"/>
        </w:rPr>
        <w:t>dodging a question about whether he would advocate the use of tactical nuclear weapons against ISIS</w:t>
      </w:r>
      <w:r w:rsidRPr="003A6208">
        <w:rPr>
          <w:rStyle w:val="StyleUnderline"/>
        </w:rPr>
        <w:t>.</w:t>
      </w:r>
      <w:r w:rsidRPr="009600C4">
        <w:rPr>
          <w:sz w:val="16"/>
        </w:rPr>
        <w:t xml:space="preserve"> (To be fair, the interview transcript indicates that much more time was spent discussing Mr. Trump’s hand size than anything to do with nuclear weapons.) All this was before the attacks in Belgium; my sense is that a 9/11-style attack on U.S. soil would mean that any remaining restraints to the use of weapons of mass destruction—including nuclear weapons—would likely be swiftly swept aside. General Douglas MacArthur had notoriously floated the idea of using nuclear weapons against China in the Korean conflict (1950-53) when he was concerned about Chinese moves to support North Korean aggression. In posthumously published interviews, MacArthur said that he could have won the war in ten days: “I would have dropped 30 or so atomic bombs … strung across the neck of Manchuria. For at least 60 years there could have been no land invasion of Korea from the North.” Part of MacArthur’s logic was that the United States would have needed to fight communist China eventually, so it would be best to nuke them while they were still weak, recovering from World War II and the Chinese Revolution (1949), as opposed to fighting them later after they had become much stronger. “That makes sense to me!” opined a Trump backer with whom I recently spoke on this topic. And yet, I offered, most Americans today are probably pretty happy that we didn’t use nuclear weapons against China in the Korean war, or would be if they knew anything about that historical interlude. “I guess,” he said. “But why not press your advantage when you have one?” </w:t>
      </w:r>
      <w:r w:rsidRPr="003A6208">
        <w:rPr>
          <w:rStyle w:val="StyleUnderline"/>
        </w:rPr>
        <w:t xml:space="preserve">I offer this example because my sense is that </w:t>
      </w:r>
      <w:r w:rsidRPr="00277A49">
        <w:rPr>
          <w:rStyle w:val="StyleUnderline"/>
          <w:highlight w:val="cyan"/>
        </w:rPr>
        <w:t>in a putative Trump administration, “the gloves would be off” and all barriers—including public opinion—to the first use of various kinds of weapons of mass destruction would likely be at an all-time low.</w:t>
      </w:r>
      <w:r w:rsidRPr="009600C4">
        <w:rPr>
          <w:sz w:val="16"/>
        </w:rPr>
        <w:t xml:space="preserve"> Bruce Cumings, the leading U.S. historian of Korea, has commented on the MacArthur incident in an analysis from back in 2004. Cumings noted that “MacArthur sounds like a warmongering lunatic” for advocating the use of nuclear weapons, but also explained that, astonishing as it might seem, the general actually had some support for his outlandish proposal. Cumings also noted that MacArthur’s conduct, quite appropriately, contributed to the celebrated war hero’s dismissal by President Truman. But that was then.</w:t>
      </w:r>
    </w:p>
    <w:p w:rsidR="00966487" w:rsidRPr="00D412DB" w:rsidRDefault="00966487" w:rsidP="00966487">
      <w:pPr>
        <w:rPr>
          <w:rStyle w:val="Style13ptBold"/>
        </w:rPr>
      </w:pPr>
      <w:r w:rsidRPr="00D412DB">
        <w:rPr>
          <w:rStyle w:val="Style13ptBold"/>
        </w:rPr>
        <w:t>Terrorism goes nuclear – causes retaliation – extinction</w:t>
      </w:r>
    </w:p>
    <w:p w:rsidR="00966487" w:rsidRPr="00312373" w:rsidRDefault="00966487" w:rsidP="00966487">
      <w:r w:rsidRPr="00312373">
        <w:rPr>
          <w:rStyle w:val="Style13ptBold"/>
        </w:rPr>
        <w:t>Hayes 18</w:t>
      </w:r>
      <w:r>
        <w:t xml:space="preserve"> – </w:t>
      </w:r>
      <w:r w:rsidRPr="00312373">
        <w:t xml:space="preserve">Peter </w:t>
      </w:r>
      <w:r>
        <w:t>Hayes</w:t>
      </w:r>
      <w:r w:rsidRPr="00312373">
        <w:t>, PhD from Berkeley, Director of the Nautilus Institute and Honorary Professor at the Centre for International Security Studies at the University of Sydney, "NON-STATE TERRORISM AND INADVERTENT NUCLEAR WAR", NAPSNet Special Reports, January 18, 2018, https://nautilus.org/napsnet/napsnet-special-reports/non-state-terrorism-and-inadvertent-nuclear-war/</w:t>
      </w:r>
    </w:p>
    <w:p w:rsidR="00966487" w:rsidRDefault="00966487" w:rsidP="00966487">
      <w:pPr>
        <w:rPr>
          <w:sz w:val="16"/>
        </w:rPr>
      </w:pPr>
      <w:r w:rsidRPr="00277A49">
        <w:rPr>
          <w:rStyle w:val="Emphasis"/>
          <w:highlight w:val="cyan"/>
        </w:rPr>
        <w:t>Nuclear terror</w:t>
      </w:r>
      <w:r w:rsidRPr="00660A48">
        <w:rPr>
          <w:rStyle w:val="Emphasis"/>
        </w:rPr>
        <w:t>ism</w:t>
      </w:r>
      <w:r w:rsidRPr="009C2D8C">
        <w:rPr>
          <w:sz w:val="16"/>
        </w:rPr>
        <w:t xml:space="preserve"> post-cold war: </w:t>
      </w:r>
      <w:r w:rsidRPr="00D17730">
        <w:rPr>
          <w:rStyle w:val="StyleUnderline"/>
        </w:rPr>
        <w:t xml:space="preserve">trigger for </w:t>
      </w:r>
      <w:r w:rsidRPr="00D17730">
        <w:rPr>
          <w:rStyle w:val="Emphasis"/>
        </w:rPr>
        <w:t>inadvertent nuclear war?</w:t>
      </w:r>
      <w:r>
        <w:rPr>
          <w:rStyle w:val="Emphasis"/>
        </w:rPr>
        <w:t xml:space="preserve"> </w:t>
      </w:r>
      <w:r w:rsidRPr="009C2D8C">
        <w:rPr>
          <w:sz w:val="16"/>
        </w:rPr>
        <w:t xml:space="preserve">The possible catalytic effect of nuclear terrorism on the risk of state-based nuclear war is not a simple linkage. </w:t>
      </w:r>
      <w:r w:rsidRPr="00D17730">
        <w:rPr>
          <w:rStyle w:val="StyleUnderline"/>
        </w:rPr>
        <w:t xml:space="preserve">The multiple types and scales of nuclear terrorism may affect state-nuclear use decisions along multiple pathways that </w:t>
      </w:r>
      <w:r w:rsidRPr="00277A49">
        <w:rPr>
          <w:rStyle w:val="StyleUnderline"/>
          <w:highlight w:val="cyan"/>
        </w:rPr>
        <w:t xml:space="preserve">lead to </w:t>
      </w:r>
      <w:r w:rsidRPr="00277A49">
        <w:rPr>
          <w:rStyle w:val="Emphasis"/>
          <w:highlight w:val="cyan"/>
        </w:rPr>
        <w:t>inadvertent nuclear war</w:t>
      </w:r>
      <w:r w:rsidRPr="00D17730">
        <w:rPr>
          <w:rStyle w:val="StyleUnderline"/>
        </w:rPr>
        <w:t>.</w:t>
      </w:r>
      <w:r w:rsidRPr="009C2D8C">
        <w:rPr>
          <w:sz w:val="16"/>
        </w:rPr>
        <w:t xml:space="preserve"> These include: </w:t>
      </w:r>
      <w:r w:rsidRPr="00660A48">
        <w:rPr>
          <w:rStyle w:val="Emphasis"/>
        </w:rPr>
        <w:t>Early warning systems fail</w:t>
      </w:r>
      <w:r w:rsidRPr="009C2D8C">
        <w:rPr>
          <w:sz w:val="16"/>
        </w:rPr>
        <w:t xml:space="preserve"> </w:t>
      </w:r>
      <w:r w:rsidRPr="00660A48">
        <w:rPr>
          <w:rStyle w:val="StyleUnderline"/>
        </w:rPr>
        <w:t xml:space="preserve">or are “tripped” in ways that lead to </w:t>
      </w:r>
      <w:r w:rsidRPr="00660A48">
        <w:rPr>
          <w:rStyle w:val="Emphasis"/>
        </w:rPr>
        <w:t xml:space="preserve">launch-on-warning </w:t>
      </w:r>
      <w:r w:rsidRPr="009C2D8C">
        <w:rPr>
          <w:sz w:val="16"/>
        </w:rPr>
        <w:t xml:space="preserve">Accidental nuclear detonation, including sub-critical explosions. </w:t>
      </w:r>
      <w:r w:rsidRPr="00660A48">
        <w:rPr>
          <w:rStyle w:val="Emphasis"/>
        </w:rPr>
        <w:t>Strategic miscalculation</w:t>
      </w:r>
      <w:r w:rsidRPr="009C2D8C">
        <w:rPr>
          <w:sz w:val="16"/>
        </w:rPr>
        <w:t xml:space="preserve"> </w:t>
      </w:r>
      <w:r w:rsidRPr="00660A48">
        <w:rPr>
          <w:rStyle w:val="StyleUnderline"/>
        </w:rPr>
        <w:t>in crisis</w:t>
      </w:r>
      <w:r w:rsidRPr="009C2D8C">
        <w:rPr>
          <w:sz w:val="16"/>
        </w:rPr>
        <w:t xml:space="preserve">, show of force </w:t>
      </w:r>
      <w:r w:rsidRPr="00660A48">
        <w:rPr>
          <w:rStyle w:val="Emphasis"/>
        </w:rPr>
        <w:t>Decision-making failure</w:t>
      </w:r>
      <w:r w:rsidRPr="009C2D8C">
        <w:rPr>
          <w:sz w:val="16"/>
        </w:rPr>
        <w:t xml:space="preserve"> (such as irrational, misperception, bias, degraded, group, and time-compressed decision-making) </w:t>
      </w:r>
      <w:r w:rsidRPr="00660A48">
        <w:rPr>
          <w:rStyle w:val="Emphasis"/>
        </w:rPr>
        <w:t>Allied or enemy choices</w:t>
      </w:r>
      <w:r w:rsidRPr="009C2D8C">
        <w:rPr>
          <w:sz w:val="16"/>
        </w:rPr>
        <w:t xml:space="preserve"> (</w:t>
      </w:r>
      <w:r w:rsidRPr="00660A48">
        <w:rPr>
          <w:rStyle w:val="StyleUnderline"/>
        </w:rPr>
        <w:t>to seek revenge, to exploit nuclear risk, to act out of desperation</w:t>
      </w:r>
      <w:r w:rsidRPr="009C2D8C">
        <w:rPr>
          <w:sz w:val="16"/>
        </w:rPr>
        <w:t xml:space="preserve">) Organizational cybernetics whereby a nuclear command-control-and communications (NC3) system generates error, including the interplay of national NC3 systems in what may be termed the meta-NC3 system. Synchronous and coincident combinations of above.[4] </w:t>
      </w:r>
      <w:r w:rsidRPr="00660A48">
        <w:rPr>
          <w:rStyle w:val="StyleUnderline"/>
        </w:rPr>
        <w:t>Exactly how</w:t>
      </w:r>
      <w:r w:rsidRPr="009C2D8C">
        <w:rPr>
          <w:sz w:val="16"/>
        </w:rPr>
        <w:t xml:space="preserve">, where, </w:t>
      </w:r>
      <w:r w:rsidRPr="00660A48">
        <w:rPr>
          <w:rStyle w:val="StyleUnderline"/>
        </w:rPr>
        <w:t>and when nuclear terrorism may “ambush” nuclear armed states already heading for or on such a path to inadvertent nuclear war depends on who is targeting whom at a given time</w:t>
      </w:r>
      <w:r w:rsidRPr="009C2D8C">
        <w:rPr>
          <w:sz w:val="16"/>
        </w:rPr>
        <w:t xml:space="preserve">,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 Tier 1: United States, clear technological supremacy and qualitative edge. 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 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 Tier 4: India, Pakistan, Israel, DPRK. The first two tiers constitute the global nuclear threat triangle that exists between the United States, Russia, and China, forming a global nuclear “truel.” Each of these states targets the others; each represents an existential threat to the other; and each has a long history of mutual nuclear threat that is now a core element of their strategic identity. 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 Between most of these nuclear armed states and 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 </w:t>
      </w:r>
      <w:r w:rsidRPr="00660A48">
        <w:rPr>
          <w:rStyle w:val="StyleUnderline"/>
        </w:rPr>
        <w:t>The emergence of a fifth tier</w:t>
      </w:r>
      <w:r w:rsidRPr="009C2D8C">
        <w:rPr>
          <w:sz w:val="16"/>
        </w:rPr>
        <w:t>—</w:t>
      </w:r>
      <w:r w:rsidRPr="00660A48">
        <w:rPr>
          <w:rStyle w:val="StyleUnderline"/>
        </w:rPr>
        <w:t xml:space="preserve">of non-state actors with the capacity to </w:t>
      </w:r>
      <w:r w:rsidRPr="00660A48">
        <w:rPr>
          <w:rStyle w:val="Emphasis"/>
        </w:rPr>
        <w:t>project nuclear threat</w:t>
      </w:r>
      <w:r w:rsidRPr="009C2D8C">
        <w:rPr>
          <w:sz w:val="16"/>
        </w:rPr>
        <w:t xml:space="preserve"> </w:t>
      </w:r>
      <w:r w:rsidRPr="00660A48">
        <w:rPr>
          <w:rStyle w:val="StyleUnderline"/>
        </w:rPr>
        <w:t>against nuclear-armed and nuclear umbrella states</w:t>
      </w:r>
      <w:r w:rsidRPr="009C2D8C">
        <w:rPr>
          <w:sz w:val="16"/>
        </w:rPr>
        <w:t xml:space="preserve"> (although not only these states)—</w:t>
      </w:r>
      <w:r w:rsidRPr="00660A48">
        <w:rPr>
          <w:rStyle w:val="StyleUnderline"/>
        </w:rPr>
        <w:t xml:space="preserve">is a critically important possible </w:t>
      </w:r>
      <w:r w:rsidRPr="00660A48">
        <w:rPr>
          <w:rStyle w:val="Emphasis"/>
        </w:rPr>
        <w:t>catalytic actor</w:t>
      </w:r>
      <w:r w:rsidRPr="009C2D8C">
        <w:rPr>
          <w:sz w:val="16"/>
        </w:rPr>
        <w:t xml:space="preserve"> </w:t>
      </w:r>
      <w:r w:rsidRPr="00660A48">
        <w:rPr>
          <w:rStyle w:val="StyleUnderline"/>
        </w:rPr>
        <w:t>in the new conditions of nuclear threat complexity that already exist today</w:t>
      </w:r>
      <w:r w:rsidRPr="009C2D8C">
        <w:rPr>
          <w:sz w:val="16"/>
        </w:rPr>
        <w:t xml:space="preserve">. </w:t>
      </w:r>
      <w:r w:rsidRPr="00660A48">
        <w:rPr>
          <w:rStyle w:val="StyleUnderline"/>
        </w:rPr>
        <w:t xml:space="preserve">Such a layer represents an </w:t>
      </w:r>
      <w:r w:rsidRPr="00660A48">
        <w:rPr>
          <w:rStyle w:val="Emphasis"/>
        </w:rPr>
        <w:t>“edge of chaos”</w:t>
      </w:r>
      <w:r w:rsidRPr="009C2D8C">
        <w:rPr>
          <w:sz w:val="16"/>
        </w:rPr>
        <w:t xml:space="preserve"> </w:t>
      </w:r>
      <w:r w:rsidRPr="00660A48">
        <w:rPr>
          <w:rStyle w:val="StyleUnderline"/>
        </w:rPr>
        <w:t xml:space="preserve">where the attempts by nuclear armed states to exert absolute “vertical” control over the use of nuclear weapons confront the potential of non-state entities and even individuals (insiders) to engage in </w:t>
      </w:r>
      <w:r w:rsidRPr="00660A48">
        <w:rPr>
          <w:rStyle w:val="Emphasis"/>
        </w:rPr>
        <w:t>“horizontal” nuclear terrorism</w:t>
      </w:r>
      <w:r w:rsidRPr="009C2D8C">
        <w:rPr>
          <w:sz w:val="16"/>
        </w:rPr>
        <w:t>, presenting radically different control imperatives to the standard paradigm of organizational procedures, technical measures, and safeguards of various kinds. This tier is like the waves and tides on a beach that quickly surrounds and then causes sand castles to collapse. In 2010, Robert Ayson reviewed the potential linkages between inter-state nuclear war and non-state terrorism. He concluded: “…[</w:t>
      </w:r>
      <w:r w:rsidRPr="00660A48">
        <w:rPr>
          <w:rStyle w:val="StyleUnderline"/>
        </w:rPr>
        <w:t>T]hese two nuclear</w:t>
      </w:r>
      <w:r w:rsidRPr="009C2D8C">
        <w:rPr>
          <w:sz w:val="16"/>
        </w:rPr>
        <w:t xml:space="preserve"> </w:t>
      </w:r>
      <w:r w:rsidRPr="00660A48">
        <w:rPr>
          <w:rStyle w:val="StyleUnderline"/>
        </w:rPr>
        <w:t>worlds</w:t>
      </w:r>
      <w:r w:rsidRPr="009C2D8C">
        <w:rPr>
          <w:sz w:val="16"/>
        </w:rPr>
        <w:t>—</w:t>
      </w:r>
      <w:r w:rsidRPr="00660A48">
        <w:rPr>
          <w:rStyle w:val="StyleUnderline"/>
        </w:rPr>
        <w:t>a non-state actor nuclear attack and a catastrophic interstate nuclear exchange</w:t>
      </w:r>
      <w:r w:rsidRPr="009C2D8C">
        <w:rPr>
          <w:sz w:val="16"/>
        </w:rPr>
        <w:t>—</w:t>
      </w:r>
      <w:r w:rsidRPr="00660A48">
        <w:rPr>
          <w:rStyle w:val="Emphasis"/>
        </w:rPr>
        <w:t>are not necessarily separable</w:t>
      </w:r>
      <w:r w:rsidRPr="009C2D8C">
        <w:rPr>
          <w:sz w:val="16"/>
        </w:rPr>
        <w:t xml:space="preserve">. It is just possible that </w:t>
      </w:r>
      <w:r w:rsidRPr="00660A48">
        <w:rPr>
          <w:rStyle w:val="StyleUnderline"/>
        </w:rPr>
        <w:t>some sort of terrorist attack</w:t>
      </w:r>
      <w:r w:rsidRPr="009C2D8C">
        <w:rPr>
          <w:sz w:val="16"/>
        </w:rPr>
        <w:t xml:space="preserve">, and </w:t>
      </w:r>
      <w:r w:rsidRPr="00660A48">
        <w:rPr>
          <w:rStyle w:val="Emphasis"/>
        </w:rPr>
        <w:t>especially an act of nuclear terrorism</w:t>
      </w:r>
      <w:r w:rsidRPr="009C2D8C">
        <w:rPr>
          <w:sz w:val="16"/>
        </w:rPr>
        <w:t xml:space="preserve">, </w:t>
      </w:r>
      <w:r w:rsidRPr="00660A48">
        <w:rPr>
          <w:rStyle w:val="StyleUnderline"/>
        </w:rPr>
        <w:t xml:space="preserve">could </w:t>
      </w:r>
      <w:r w:rsidRPr="00277A49">
        <w:rPr>
          <w:rStyle w:val="StyleUnderline"/>
          <w:highlight w:val="cyan"/>
        </w:rPr>
        <w:t xml:space="preserve">precipitate a </w:t>
      </w:r>
      <w:r w:rsidRPr="00277A49">
        <w:rPr>
          <w:rStyle w:val="Emphasis"/>
          <w:highlight w:val="cyan"/>
        </w:rPr>
        <w:t>chain of events</w:t>
      </w:r>
      <w:r w:rsidRPr="00277A49">
        <w:rPr>
          <w:sz w:val="16"/>
          <w:highlight w:val="cyan"/>
        </w:rPr>
        <w:t xml:space="preserve"> </w:t>
      </w:r>
      <w:r w:rsidRPr="00277A49">
        <w:rPr>
          <w:rStyle w:val="StyleUnderline"/>
          <w:highlight w:val="cyan"/>
        </w:rPr>
        <w:t xml:space="preserve">leading to a </w:t>
      </w:r>
      <w:r w:rsidRPr="00277A49">
        <w:rPr>
          <w:rStyle w:val="Emphasis"/>
          <w:highlight w:val="cyan"/>
        </w:rPr>
        <w:t>massive exchange</w:t>
      </w:r>
      <w:r w:rsidRPr="00660A48">
        <w:rPr>
          <w:rStyle w:val="Emphasis"/>
        </w:rPr>
        <w:t xml:space="preserve"> of nuclear weapons</w:t>
      </w:r>
      <w:r w:rsidRPr="009C2D8C">
        <w:rPr>
          <w:sz w:val="16"/>
        </w:rPr>
        <w:t xml:space="preserve"> </w:t>
      </w:r>
      <w:r w:rsidRPr="00D17730">
        <w:rPr>
          <w:rStyle w:val="StyleUnderline"/>
        </w:rPr>
        <w:t>between two or more of the states that possess them</w:t>
      </w:r>
      <w:r w:rsidRPr="009C2D8C">
        <w:rPr>
          <w:sz w:val="16"/>
        </w:rPr>
        <w:t xml:space="preserve">.”[5] How this linkage might unfold is the subject of the next sections of this essay. Are non-state actors motivated and able to attempt nuclear terrorism? </w:t>
      </w:r>
      <w:r w:rsidRPr="00660A48">
        <w:rPr>
          <w:rStyle w:val="StyleUnderline"/>
        </w:rPr>
        <w:t xml:space="preserve">A </w:t>
      </w:r>
      <w:r w:rsidRPr="00277A49">
        <w:rPr>
          <w:rStyle w:val="Emphasis"/>
          <w:highlight w:val="cyan"/>
        </w:rPr>
        <w:t>diverse</w:t>
      </w:r>
      <w:r w:rsidRPr="00660A48">
        <w:rPr>
          <w:rStyle w:val="Emphasis"/>
        </w:rPr>
        <w:t xml:space="preserve"> set of </w:t>
      </w:r>
      <w:r w:rsidRPr="00277A49">
        <w:rPr>
          <w:rStyle w:val="Emphasis"/>
          <w:highlight w:val="cyan"/>
        </w:rPr>
        <w:t>non-state actors</w:t>
      </w:r>
      <w:r w:rsidRPr="00660A48">
        <w:rPr>
          <w:rStyle w:val="StyleUnderline"/>
        </w:rPr>
        <w:t xml:space="preserve"> have </w:t>
      </w:r>
      <w:r w:rsidRPr="00277A49">
        <w:rPr>
          <w:rStyle w:val="StyleUnderline"/>
          <w:highlight w:val="cyan"/>
        </w:rPr>
        <w:t>engaged in terrorist activities</w:t>
      </w:r>
      <w:r w:rsidRPr="009C2D8C">
        <w:rPr>
          <w:sz w:val="16"/>
        </w:rPr>
        <w:t xml:space="preserve">—for which there is no simple or consensual definition. </w:t>
      </w:r>
      <w:r w:rsidRPr="00D17730">
        <w:rPr>
          <w:rStyle w:val="StyleUnderline"/>
        </w:rPr>
        <w:t>In 2011, there were more than 6,900 known extremist, terrorist and other organizations associated with guerrilla warfare, political violence, protest, organized crime and cyber-crime</w:t>
      </w:r>
      <w:r w:rsidRPr="009C2D8C">
        <w:rPr>
          <w:sz w:val="16"/>
        </w:rPr>
        <w:t xml:space="preserve">. Of these, about 120 terrorist and extremist groups had been blacklisted by the United Nations, the European Union and six major countries.[6] </w:t>
      </w:r>
      <w:r w:rsidRPr="00277A49">
        <w:rPr>
          <w:rStyle w:val="Emphasis"/>
          <w:highlight w:val="cyan"/>
        </w:rPr>
        <w:t>Some</w:t>
      </w:r>
      <w:r w:rsidRPr="00660A48">
        <w:rPr>
          <w:rStyle w:val="Emphasis"/>
        </w:rPr>
        <w:t xml:space="preserve"> have </w:t>
      </w:r>
      <w:r w:rsidRPr="00277A49">
        <w:rPr>
          <w:rStyle w:val="Emphasis"/>
          <w:highlight w:val="cyan"/>
        </w:rPr>
        <w:t>argued</w:t>
      </w:r>
      <w:r w:rsidRPr="00277A49">
        <w:rPr>
          <w:sz w:val="16"/>
          <w:highlight w:val="cyan"/>
        </w:rPr>
        <w:t xml:space="preserve"> </w:t>
      </w:r>
      <w:r w:rsidRPr="00277A49">
        <w:rPr>
          <w:rStyle w:val="StyleUnderline"/>
          <w:highlight w:val="cyan"/>
        </w:rPr>
        <w:t>that the</w:t>
      </w:r>
      <w:r w:rsidRPr="00D17730">
        <w:rPr>
          <w:rStyle w:val="StyleUnderline"/>
        </w:rPr>
        <w:t xml:space="preserve"> </w:t>
      </w:r>
      <w:r w:rsidRPr="00D17730">
        <w:rPr>
          <w:rStyle w:val="Emphasis"/>
        </w:rPr>
        <w:t>technical</w:t>
      </w:r>
      <w:r w:rsidRPr="00D17730">
        <w:rPr>
          <w:rStyle w:val="StyleUnderline"/>
        </w:rPr>
        <w:t xml:space="preserve">, </w:t>
      </w:r>
      <w:r w:rsidRPr="00D17730">
        <w:rPr>
          <w:rStyle w:val="Emphasis"/>
        </w:rPr>
        <w:t>organizational</w:t>
      </w:r>
      <w:r w:rsidRPr="00D17730">
        <w:rPr>
          <w:rStyle w:val="StyleUnderline"/>
        </w:rPr>
        <w:t xml:space="preserve">, and </w:t>
      </w:r>
      <w:r w:rsidRPr="00277A49">
        <w:rPr>
          <w:rStyle w:val="Emphasis"/>
          <w:highlight w:val="cyan"/>
        </w:rPr>
        <w:t>funding demanded</w:t>
      </w:r>
      <w:r w:rsidRPr="009C2D8C">
        <w:rPr>
          <w:sz w:val="16"/>
        </w:rPr>
        <w:t xml:space="preserve"> </w:t>
      </w:r>
      <w:r w:rsidRPr="00D17730">
        <w:rPr>
          <w:rStyle w:val="StyleUnderline"/>
        </w:rPr>
        <w:t xml:space="preserve">for a successful nuclear attack, especially involving nuclear weapons, </w:t>
      </w:r>
      <w:r w:rsidRPr="00277A49">
        <w:rPr>
          <w:rStyle w:val="StyleUnderline"/>
          <w:highlight w:val="cyan"/>
        </w:rPr>
        <w:t>exceeds the capacity</w:t>
      </w:r>
      <w:r w:rsidRPr="00D17730">
        <w:rPr>
          <w:rStyle w:val="StyleUnderline"/>
        </w:rPr>
        <w:t xml:space="preserve"> of most of the non-state actors with terrorist proclivities</w:t>
      </w:r>
      <w:r w:rsidRPr="009C2D8C">
        <w:rPr>
          <w:sz w:val="16"/>
        </w:rPr>
        <w:t xml:space="preserve">. Unfortunately, </w:t>
      </w:r>
      <w:r w:rsidRPr="00D17730">
        <w:rPr>
          <w:rStyle w:val="StyleUnderline"/>
        </w:rPr>
        <w:t xml:space="preserve">this assertion is </w:t>
      </w:r>
      <w:r w:rsidRPr="00D17730">
        <w:rPr>
          <w:rStyle w:val="Emphasis"/>
        </w:rPr>
        <w:t>not true</w:t>
      </w:r>
      <w:r w:rsidRPr="009C2D8C">
        <w:rPr>
          <w:sz w:val="16"/>
        </w:rPr>
        <w:t xml:space="preserve">, </w:t>
      </w:r>
      <w:r w:rsidRPr="00D17730">
        <w:rPr>
          <w:rStyle w:val="StyleUnderline"/>
        </w:rPr>
        <w:t>especially at lower levels of impact</w:t>
      </w:r>
      <w:r w:rsidRPr="009C2D8C">
        <w:rPr>
          <w:sz w:val="16"/>
        </w:rPr>
        <w:t xml:space="preserve"> as shown in Figure 1; </w:t>
      </w:r>
      <w:r w:rsidRPr="00277A49">
        <w:rPr>
          <w:rStyle w:val="StyleUnderline"/>
          <w:highlight w:val="cyan"/>
        </w:rPr>
        <w:t>but</w:t>
      </w:r>
      <w:r w:rsidRPr="00277A49">
        <w:rPr>
          <w:sz w:val="16"/>
          <w:highlight w:val="cyan"/>
        </w:rPr>
        <w:t xml:space="preserve"> </w:t>
      </w:r>
      <w:r w:rsidRPr="00277A49">
        <w:rPr>
          <w:rStyle w:val="Emphasis"/>
          <w:highlight w:val="cyan"/>
        </w:rPr>
        <w:t>even at the highest levels</w:t>
      </w:r>
      <w:r w:rsidRPr="009C2D8C">
        <w:rPr>
          <w:sz w:val="16"/>
        </w:rPr>
        <w:t xml:space="preserve"> </w:t>
      </w:r>
      <w:r w:rsidRPr="00D17730">
        <w:rPr>
          <w:rStyle w:val="StyleUnderline"/>
        </w:rPr>
        <w:t>of obtaining authentic nuclear weapons capabilities</w:t>
      </w:r>
      <w:r w:rsidRPr="009C2D8C">
        <w:rPr>
          <w:sz w:val="16"/>
        </w:rPr>
        <w:t xml:space="preserve">, </w:t>
      </w:r>
      <w:r w:rsidRPr="00277A49">
        <w:rPr>
          <w:rStyle w:val="StyleUnderline"/>
          <w:highlight w:val="cyan"/>
        </w:rPr>
        <w:t>a small number</w:t>
      </w:r>
      <w:r w:rsidRPr="00660A48">
        <w:rPr>
          <w:rStyle w:val="StyleUnderline"/>
        </w:rPr>
        <w:t xml:space="preserve"> of non-state actors </w:t>
      </w:r>
      <w:r w:rsidRPr="00277A49">
        <w:rPr>
          <w:rStyle w:val="StyleUnderline"/>
          <w:highlight w:val="cyan"/>
        </w:rPr>
        <w:t xml:space="preserve">already exhibit the </w:t>
      </w:r>
      <w:r w:rsidRPr="00277A49">
        <w:rPr>
          <w:rStyle w:val="Emphasis"/>
          <w:highlight w:val="cyan"/>
        </w:rPr>
        <w:t>motivation</w:t>
      </w:r>
      <w:r w:rsidRPr="00277A49">
        <w:rPr>
          <w:rStyle w:val="StyleUnderline"/>
          <w:highlight w:val="cyan"/>
        </w:rPr>
        <w:t xml:space="preserve"> and</w:t>
      </w:r>
      <w:r w:rsidRPr="00660A48">
        <w:rPr>
          <w:rStyle w:val="StyleUnderline"/>
        </w:rPr>
        <w:t xml:space="preserve"> </w:t>
      </w:r>
      <w:r w:rsidRPr="00660A48">
        <w:rPr>
          <w:rStyle w:val="Emphasis"/>
        </w:rPr>
        <w:t xml:space="preserve">possible </w:t>
      </w:r>
      <w:r w:rsidRPr="00277A49">
        <w:rPr>
          <w:rStyle w:val="Emphasis"/>
          <w:highlight w:val="cyan"/>
        </w:rPr>
        <w:t>capacity</w:t>
      </w:r>
      <w:r w:rsidRPr="00277A49">
        <w:rPr>
          <w:rStyle w:val="StyleUnderline"/>
          <w:highlight w:val="cyan"/>
        </w:rPr>
        <w:t xml:space="preserve"> to become nuclear</w:t>
      </w:r>
      <w:r w:rsidRPr="00660A48">
        <w:rPr>
          <w:rStyle w:val="StyleUnderline"/>
        </w:rPr>
        <w:t xml:space="preserve">-armed. </w:t>
      </w:r>
      <w:r w:rsidRPr="009C2D8C">
        <w:rPr>
          <w:sz w:val="16"/>
        </w:rPr>
        <w:t xml:space="preserve">Ellingsen suggests a useful distinction that nuclear terrorists may be impelled by two divergent motivations, as shown in Figure 2, creating “opportunistic” and “patient” profiles.[7]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 In turn, many factors will drive how a potential nuclear terrorist non-state organization that obtains nuclear weapons or materials may seek to employ them, especially in its nuclear command-and-control orientations. 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 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nuclear terrorists oriented toward long-term, strategic goals might employ more pre-delegative command-and-control systems that would support a bargaining use and therefore a field capacity to deploy nuclear weapons or materials that can calibrate actual attack based on communications with the central leadership with the risk of interdiction through surveillance and counter-attack. These differing strategic motivations, timelines, and strategies in many respects invert those of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 </w:t>
      </w:r>
      <w:r w:rsidRPr="00D17730">
        <w:rPr>
          <w:rStyle w:val="StyleUnderline"/>
        </w:rPr>
        <w:t xml:space="preserve">The </w:t>
      </w:r>
      <w:r w:rsidRPr="00D17730">
        <w:rPr>
          <w:rStyle w:val="Emphasis"/>
        </w:rPr>
        <w:t>repertoire</w:t>
      </w:r>
      <w:r w:rsidRPr="00D17730">
        <w:rPr>
          <w:rStyle w:val="StyleUnderline"/>
        </w:rPr>
        <w:t xml:space="preserve"> of state-based practices that presents other states with credible nuclear threat and reassures them that nuclear weapons are </w:t>
      </w:r>
      <w:r w:rsidRPr="00D17730">
        <w:rPr>
          <w:rStyle w:val="Emphasis"/>
        </w:rPr>
        <w:t>secure</w:t>
      </w:r>
      <w:r w:rsidRPr="00D17730">
        <w:rPr>
          <w:rStyle w:val="StyleUnderline"/>
        </w:rPr>
        <w:t xml:space="preserve"> and </w:t>
      </w:r>
      <w:r w:rsidRPr="00D17730">
        <w:rPr>
          <w:rStyle w:val="Emphasis"/>
        </w:rPr>
        <w:t>controlled</w:t>
      </w:r>
      <w:r w:rsidRPr="009C2D8C">
        <w:rPr>
          <w:sz w:val="16"/>
        </w:rPr>
        <w:t xml:space="preserve"> </w:t>
      </w:r>
      <w:r w:rsidRPr="00D17730">
        <w:rPr>
          <w:rStyle w:val="StyleUnderline"/>
        </w:rPr>
        <w:t xml:space="preserve">is likely to be </w:t>
      </w:r>
      <w:r w:rsidRPr="00D17730">
        <w:rPr>
          <w:rStyle w:val="Emphasis"/>
        </w:rPr>
        <w:t>completely mismatched with the strengths and strategies of non-state nuclear terrorists</w:t>
      </w:r>
      <w:r w:rsidRPr="009C2D8C">
        <w:rPr>
          <w:sz w:val="16"/>
        </w:rPr>
        <w:t xml:space="preserve"> </w:t>
      </w:r>
      <w:r w:rsidRPr="00D17730">
        <w:rPr>
          <w:rStyle w:val="StyleUnderline"/>
        </w:rPr>
        <w:t>that may seek to maximize civilian terror</w:t>
      </w:r>
      <w:r w:rsidRPr="009C2D8C">
        <w:rPr>
          <w:sz w:val="16"/>
        </w:rPr>
        <w:t xml:space="preserve">, </w:t>
      </w:r>
      <w:r w:rsidRPr="00D17730">
        <w:rPr>
          <w:rStyle w:val="StyleUnderline"/>
        </w:rPr>
        <w:t>are</w:t>
      </w:r>
      <w:r w:rsidRPr="009C2D8C">
        <w:rPr>
          <w:sz w:val="16"/>
        </w:rPr>
        <w:t xml:space="preserve"> </w:t>
      </w:r>
      <w:r w:rsidRPr="00D17730">
        <w:rPr>
          <w:rStyle w:val="Emphasis"/>
        </w:rPr>
        <w:t>not always concerned about their own survival</w:t>
      </w:r>
      <w:r w:rsidRPr="009C2D8C">
        <w:rPr>
          <w:sz w:val="16"/>
        </w:rPr>
        <w:t xml:space="preserve"> </w:t>
      </w:r>
      <w:r w:rsidRPr="00D17730">
        <w:rPr>
          <w:rStyle w:val="StyleUnderline"/>
        </w:rPr>
        <w:t xml:space="preserve">or even that of their families and communities-of-origin, and may be willing to take </w:t>
      </w:r>
      <w:r w:rsidRPr="00D17730">
        <w:rPr>
          <w:rStyle w:val="Emphasis"/>
        </w:rPr>
        <w:t>extraordinary risk</w:t>
      </w:r>
      <w:r w:rsidRPr="009C2D8C">
        <w:rPr>
          <w:sz w:val="16"/>
        </w:rPr>
        <w:t xml:space="preserve"> </w:t>
      </w:r>
      <w:r w:rsidRPr="00D17730">
        <w:rPr>
          <w:rStyle w:val="StyleUnderline"/>
        </w:rPr>
        <w:t xml:space="preserve">combined with </w:t>
      </w:r>
      <w:r w:rsidRPr="00D17730">
        <w:rPr>
          <w:rStyle w:val="Emphasis"/>
        </w:rPr>
        <w:t>creativity</w:t>
      </w:r>
      <w:r w:rsidRPr="009C2D8C">
        <w:rPr>
          <w:sz w:val="16"/>
        </w:rPr>
        <w:t xml:space="preserve"> </w:t>
      </w:r>
      <w:r w:rsidRPr="00D17730">
        <w:rPr>
          <w:rStyle w:val="StyleUnderline"/>
        </w:rPr>
        <w:t>to exploit the opportunities for attack presented by nuclear weapons, umbrella, and non-nuclear states, or their private adversaries</w:t>
      </w:r>
      <w:r w:rsidRPr="009C2D8C">
        <w:rPr>
          <w:sz w:val="16"/>
        </w:rPr>
        <w:t xml:space="preserve">. For non-state actors to succeed at complex engineering project such as acquiring a nuclear weapons or nuclear threat capacity demands substantial effort. Gary </w:t>
      </w:r>
      <w:r w:rsidRPr="00277A49">
        <w:rPr>
          <w:rStyle w:val="StyleUnderline"/>
          <w:highlight w:val="cyan"/>
        </w:rPr>
        <w:t>Ackerman</w:t>
      </w:r>
      <w:r w:rsidRPr="009C2D8C">
        <w:rPr>
          <w:sz w:val="16"/>
        </w:rPr>
        <w:t xml:space="preserve"> </w:t>
      </w:r>
      <w:r w:rsidRPr="00D17730">
        <w:rPr>
          <w:rStyle w:val="StyleUnderline"/>
        </w:rPr>
        <w:t xml:space="preserve">specifies that to have a chance of succeeding, non-state actors with nuclear weapons aspirations must be able to demonstrate that they control </w:t>
      </w:r>
      <w:r w:rsidRPr="00D17730">
        <w:rPr>
          <w:rStyle w:val="Emphasis"/>
        </w:rPr>
        <w:t>substantial resources</w:t>
      </w:r>
      <w:r w:rsidRPr="009C2D8C">
        <w:rPr>
          <w:sz w:val="16"/>
        </w:rPr>
        <w:t xml:space="preserve">, </w:t>
      </w:r>
      <w:r w:rsidRPr="00D17730">
        <w:rPr>
          <w:rStyle w:val="StyleUnderline"/>
        </w:rPr>
        <w:t xml:space="preserve">have a </w:t>
      </w:r>
      <w:r w:rsidRPr="00D17730">
        <w:rPr>
          <w:rStyle w:val="Emphasis"/>
        </w:rPr>
        <w:t>safe haven</w:t>
      </w:r>
      <w:r w:rsidRPr="009C2D8C">
        <w:rPr>
          <w:sz w:val="16"/>
        </w:rPr>
        <w:t xml:space="preserve"> </w:t>
      </w:r>
      <w:r w:rsidRPr="00D17730">
        <w:rPr>
          <w:rStyle w:val="StyleUnderline"/>
        </w:rPr>
        <w:t>in which to conduct research and development</w:t>
      </w:r>
      <w:r w:rsidRPr="009C2D8C">
        <w:rPr>
          <w:sz w:val="16"/>
        </w:rPr>
        <w:t xml:space="preserve">, </w:t>
      </w:r>
      <w:r w:rsidRPr="00D17730">
        <w:rPr>
          <w:rStyle w:val="StyleUnderline"/>
        </w:rPr>
        <w:t xml:space="preserve">have their own or procured </w:t>
      </w:r>
      <w:r w:rsidRPr="00D17730">
        <w:rPr>
          <w:rStyle w:val="Emphasis"/>
        </w:rPr>
        <w:t>expertise</w:t>
      </w:r>
      <w:r w:rsidRPr="009C2D8C">
        <w:rPr>
          <w:sz w:val="16"/>
        </w:rPr>
        <w:t xml:space="preserve">, </w:t>
      </w:r>
      <w:r w:rsidRPr="00D17730">
        <w:rPr>
          <w:rStyle w:val="StyleUnderline"/>
        </w:rPr>
        <w:t xml:space="preserve">are able to learn from failing and have the </w:t>
      </w:r>
      <w:r w:rsidRPr="00D17730">
        <w:rPr>
          <w:rStyle w:val="Emphasis"/>
        </w:rPr>
        <w:t>stamina and strategic commitment</w:t>
      </w:r>
      <w:r w:rsidRPr="00D17730">
        <w:rPr>
          <w:rStyle w:val="StyleUnderline"/>
        </w:rPr>
        <w:t xml:space="preserve"> to do so</w:t>
      </w:r>
      <w:r w:rsidRPr="009C2D8C">
        <w:rPr>
          <w:sz w:val="16"/>
        </w:rPr>
        <w:t xml:space="preserve">, </w:t>
      </w:r>
      <w:r w:rsidRPr="00D17730">
        <w:rPr>
          <w:rStyle w:val="StyleUnderline"/>
        </w:rPr>
        <w:t xml:space="preserve">and manifest </w:t>
      </w:r>
      <w:r w:rsidRPr="00D17730">
        <w:rPr>
          <w:rStyle w:val="Emphasis"/>
        </w:rPr>
        <w:t>long-term</w:t>
      </w:r>
      <w:r>
        <w:rPr>
          <w:rStyle w:val="Emphasis"/>
        </w:rPr>
        <w:t xml:space="preserve"> </w:t>
      </w:r>
      <w:r w:rsidRPr="00D17730">
        <w:rPr>
          <w:rStyle w:val="Emphasis"/>
        </w:rPr>
        <w:t>planning</w:t>
      </w:r>
      <w:r w:rsidRPr="00D17730">
        <w:rPr>
          <w:rStyle w:val="StyleUnderline"/>
        </w:rPr>
        <w:t xml:space="preserve"> and </w:t>
      </w:r>
      <w:r w:rsidRPr="00D17730">
        <w:rPr>
          <w:rStyle w:val="Emphasis"/>
        </w:rPr>
        <w:t>ability to make rational choices</w:t>
      </w:r>
      <w:r w:rsidRPr="00D17730">
        <w:rPr>
          <w:rStyle w:val="StyleUnderline"/>
        </w:rPr>
        <w:t xml:space="preserve"> on decadal timelines</w:t>
      </w:r>
      <w:r w:rsidRPr="009C2D8C">
        <w:rPr>
          <w:sz w:val="16"/>
        </w:rPr>
        <w:t xml:space="preserve">. </w:t>
      </w:r>
      <w:r w:rsidRPr="00D17730">
        <w:rPr>
          <w:rStyle w:val="StyleUnderline"/>
        </w:rPr>
        <w:t xml:space="preserve">He </w:t>
      </w:r>
      <w:r w:rsidRPr="00277A49">
        <w:rPr>
          <w:rStyle w:val="StyleUnderline"/>
          <w:highlight w:val="cyan"/>
        </w:rPr>
        <w:t xml:space="preserve">identified </w:t>
      </w:r>
      <w:r w:rsidRPr="00277A49">
        <w:rPr>
          <w:rStyle w:val="Emphasis"/>
          <w:highlight w:val="cyan"/>
        </w:rPr>
        <w:t>five</w:t>
      </w:r>
      <w:r w:rsidRPr="00660A48">
        <w:rPr>
          <w:rStyle w:val="Emphasis"/>
        </w:rPr>
        <w:t xml:space="preserve"> such violent non-state actors</w:t>
      </w:r>
      <w:r w:rsidRPr="009C2D8C">
        <w:rPr>
          <w:sz w:val="16"/>
        </w:rPr>
        <w:t xml:space="preserve"> </w:t>
      </w:r>
      <w:r w:rsidRPr="00277A49">
        <w:rPr>
          <w:rStyle w:val="StyleUnderline"/>
          <w:highlight w:val="cyan"/>
        </w:rPr>
        <w:t xml:space="preserve">who </w:t>
      </w:r>
      <w:r w:rsidRPr="00277A49">
        <w:rPr>
          <w:rStyle w:val="Emphasis"/>
          <w:highlight w:val="cyan"/>
        </w:rPr>
        <w:t>already conducted such engineering projects</w:t>
      </w:r>
      <w:r w:rsidRPr="009C2D8C">
        <w:rPr>
          <w:sz w:val="16"/>
        </w:rPr>
        <w:t xml:space="preserve"> (see Figure 3), </w:t>
      </w:r>
      <w:r w:rsidRPr="00D17730">
        <w:rPr>
          <w:rStyle w:val="StyleUnderline"/>
        </w:rPr>
        <w:t>and also noted the important facilitating condition of a global network of expertize and hardware</w:t>
      </w:r>
      <w:r w:rsidRPr="009C2D8C">
        <w:rPr>
          <w:sz w:val="16"/>
        </w:rPr>
        <w:t xml:space="preserve">. Thus, </w:t>
      </w:r>
      <w:r w:rsidRPr="00277A49">
        <w:rPr>
          <w:rStyle w:val="Emphasis"/>
          <w:highlight w:val="cyan"/>
        </w:rPr>
        <w:t>although the skill, financial, and materiel requirements</w:t>
      </w:r>
      <w:r w:rsidRPr="00281B08">
        <w:rPr>
          <w:rStyle w:val="Emphasis"/>
        </w:rPr>
        <w:t xml:space="preserve"> of a non-state nuclear weapons project </w:t>
      </w:r>
      <w:r w:rsidRPr="00277A49">
        <w:rPr>
          <w:rStyle w:val="Emphasis"/>
          <w:highlight w:val="cyan"/>
        </w:rPr>
        <w:t>present a high bar, they are certainly reachable</w:t>
      </w:r>
      <w:r w:rsidRPr="00281B08">
        <w:rPr>
          <w:rStyle w:val="Emphasis"/>
        </w:rPr>
        <w:t>.</w:t>
      </w:r>
      <w:r>
        <w:rPr>
          <w:rStyle w:val="Emphasis"/>
          <w:sz w:val="26"/>
          <w:szCs w:val="26"/>
        </w:rPr>
        <w:t xml:space="preserve"> </w:t>
      </w:r>
      <w:r w:rsidRPr="009C2D8C">
        <w:rPr>
          <w:sz w:val="16"/>
        </w:rPr>
        <w:t xml:space="preserve">Figure 3: Complex engineering projects by five violent non-state actors &amp; Khan network Source: G. Ackerman, “Comparative Analysis of VNSA Complex Engineering Efforts,” Journal of Strategic Security, 9:1, 2016, at: http://scholarcommons.usf.edu/jss/vol9/iss1/10/ Along similar lines, James Forest examined the extent to which non-state actors can pose a threat of nuclear terrorism.[10]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In the past, almost all—but not all—non-state terrorist groups appeared to be restrained by a combination of high practical and strategic constraints, plus their own cost-benefit analysis of the opportunity costs of pursuing nuclear weapons. However, should some or all of these constraints diminish, a rapid non-state nuclear proliferation is possible. </w:t>
      </w:r>
      <w:r w:rsidRPr="00D17730">
        <w:rPr>
          <w:rStyle w:val="StyleUnderline"/>
        </w:rPr>
        <w:t>Although only a few non-state actors</w:t>
      </w:r>
      <w:r w:rsidRPr="009C2D8C">
        <w:rPr>
          <w:sz w:val="16"/>
        </w:rPr>
        <w:t xml:space="preserve"> such as Al Qaeda and Islamic State </w:t>
      </w:r>
      <w:r w:rsidRPr="00D17730">
        <w:rPr>
          <w:rStyle w:val="StyleUnderline"/>
        </w:rPr>
        <w:t>have exhibited such underlying stamina and organizational capacities</w:t>
      </w:r>
      <w:r w:rsidRPr="009C2D8C">
        <w:rPr>
          <w:sz w:val="16"/>
        </w:rPr>
        <w:t xml:space="preserve"> and actually attempted to obtain nuclear weapons-related skills, hardware, and materials, </w:t>
      </w:r>
      <w:r w:rsidRPr="00277A49">
        <w:rPr>
          <w:rStyle w:val="Emphasis"/>
          <w:highlight w:val="cyan"/>
        </w:rPr>
        <w:t>the past is not prologue</w:t>
      </w:r>
      <w:r w:rsidRPr="009C2D8C">
        <w:rPr>
          <w:sz w:val="16"/>
        </w:rPr>
        <w:t xml:space="preserve">. </w:t>
      </w:r>
      <w:r w:rsidRPr="00660A48">
        <w:rPr>
          <w:rStyle w:val="StyleUnderline"/>
        </w:rPr>
        <w:t xml:space="preserve">An </w:t>
      </w:r>
      <w:r w:rsidRPr="00660A48">
        <w:rPr>
          <w:rStyle w:val="Emphasis"/>
        </w:rPr>
        <w:t>incredibly diverse set</w:t>
      </w:r>
      <w:r w:rsidRPr="00660A48">
        <w:rPr>
          <w:rStyle w:val="StyleUnderline"/>
        </w:rPr>
        <w:t xml:space="preserve"> of variously</w:t>
      </w:r>
      <w:r w:rsidRPr="00D17730">
        <w:rPr>
          <w:rStyle w:val="StyleUnderline"/>
        </w:rPr>
        <w:t xml:space="preserve"> </w:t>
      </w:r>
      <w:r w:rsidRPr="00277A49">
        <w:rPr>
          <w:rStyle w:val="StyleUnderline"/>
          <w:highlight w:val="cyan"/>
        </w:rPr>
        <w:t>motivated</w:t>
      </w:r>
      <w:r w:rsidRPr="00660A48">
        <w:rPr>
          <w:rStyle w:val="StyleUnderline"/>
        </w:rPr>
        <w:t xml:space="preserve"> terrorist </w:t>
      </w:r>
      <w:r w:rsidRPr="00277A49">
        <w:rPr>
          <w:rStyle w:val="StyleUnderline"/>
          <w:highlight w:val="cyan"/>
        </w:rPr>
        <w:t xml:space="preserve">groups </w:t>
      </w:r>
      <w:r w:rsidRPr="00277A49">
        <w:rPr>
          <w:rStyle w:val="Emphasis"/>
          <w:highlight w:val="cyan"/>
        </w:rPr>
        <w:t>exist already</w:t>
      </w:r>
      <w:r w:rsidRPr="009C2D8C">
        <w:rPr>
          <w:sz w:val="16"/>
        </w:rPr>
        <w:t xml:space="preserve">, </w:t>
      </w:r>
      <w:r w:rsidRPr="00277A49">
        <w:rPr>
          <w:rStyle w:val="StyleUnderline"/>
          <w:highlight w:val="cyan"/>
        </w:rPr>
        <w:t>including</w:t>
      </w:r>
      <w:r w:rsidRPr="00D17730">
        <w:rPr>
          <w:rStyle w:val="StyleUnderline"/>
        </w:rPr>
        <w:t xml:space="preserve"> politico-ideological, </w:t>
      </w:r>
      <w:r w:rsidRPr="00277A49">
        <w:rPr>
          <w:rStyle w:val="StyleUnderline"/>
          <w:highlight w:val="cyan"/>
        </w:rPr>
        <w:t>apocalyptic</w:t>
      </w:r>
      <w:r w:rsidRPr="00D17730">
        <w:rPr>
          <w:rStyle w:val="StyleUnderline"/>
        </w:rPr>
        <w:t>-millenarian, politico-</w:t>
      </w:r>
      <w:r w:rsidRPr="00277A49">
        <w:rPr>
          <w:rStyle w:val="StyleUnderline"/>
          <w:highlight w:val="cyan"/>
        </w:rPr>
        <w:t>religious</w:t>
      </w:r>
      <w:r w:rsidRPr="00D17730">
        <w:rPr>
          <w:rStyle w:val="StyleUnderline"/>
        </w:rPr>
        <w:t>, nationalist-separatist, ecological, and political-insurgency entities</w:t>
      </w:r>
      <w:r w:rsidRPr="009C2D8C">
        <w:rPr>
          <w:sz w:val="16"/>
        </w:rPr>
        <w:t xml:space="preserve">, </w:t>
      </w:r>
      <w:r w:rsidRPr="00D17730">
        <w:rPr>
          <w:rStyle w:val="StyleUnderline"/>
        </w:rPr>
        <w:t>some of which converge with criminal-military and criminal-scientist</w:t>
      </w:r>
      <w:r w:rsidRPr="009C2D8C">
        <w:rPr>
          <w:sz w:val="16"/>
        </w:rPr>
        <w:t xml:space="preserve"> (profit based) </w:t>
      </w:r>
      <w:r w:rsidRPr="00D17730">
        <w:rPr>
          <w:rStyle w:val="StyleUnderline"/>
        </w:rPr>
        <w:t>networks</w:t>
      </w:r>
      <w:r w:rsidRPr="009C2D8C">
        <w:rPr>
          <w:sz w:val="16"/>
        </w:rPr>
        <w:t xml:space="preserve">; </w:t>
      </w:r>
      <w:r w:rsidRPr="00D17730">
        <w:rPr>
          <w:rStyle w:val="Emphasis"/>
        </w:rPr>
        <w:t xml:space="preserve">but also </w:t>
      </w:r>
      <w:r w:rsidRPr="00277A49">
        <w:rPr>
          <w:rStyle w:val="Emphasis"/>
          <w:highlight w:val="cyan"/>
        </w:rPr>
        <w:t>pyscho-pathological mass killing cults</w:t>
      </w:r>
      <w:r w:rsidRPr="009C2D8C">
        <w:rPr>
          <w:sz w:val="16"/>
        </w:rPr>
        <w:t xml:space="preserve">, lone wolves, </w:t>
      </w:r>
      <w:r w:rsidRPr="00D17730">
        <w:rPr>
          <w:rStyle w:val="Emphasis"/>
        </w:rPr>
        <w:t>and ephemeral copy-cat non-state actors</w:t>
      </w:r>
      <w:r w:rsidRPr="009C2D8C">
        <w:rPr>
          <w:sz w:val="16"/>
        </w:rPr>
        <w:t xml:space="preserve">. </w:t>
      </w:r>
      <w:r w:rsidRPr="00D17730">
        <w:rPr>
          <w:rStyle w:val="StyleUnderline"/>
        </w:rPr>
        <w:t>The social, economic, and deculturating conditions that generate such entities are likely to persist and even expand.</w:t>
      </w:r>
      <w:r>
        <w:rPr>
          <w:rStyle w:val="StyleUnderline"/>
        </w:rPr>
        <w:t xml:space="preserve"> </w:t>
      </w:r>
      <w:r w:rsidRPr="009C2D8C">
        <w:rPr>
          <w:sz w:val="16"/>
        </w:rPr>
        <w:t xml:space="preserve">In particular, rapidly growing coastal mega-cities as part of rapid global urbanization offer such actors the ability to sustain themselves as “flow gatekeepers,” possibly in alliance with global criminal networks, thereby supplanting the highland origins of many of today’s non-state violent actors with global reach.[11] Other contributing factors contributing to the supply of possible non-state actors seeking nuclear weapons include new entries such as city states in search of new security strategies, megacities creating their own transnationally active security forces, non-states with partial or complete territorial control such as Taiwan and various micro-states, failing states, provinces in dissociating, failing states that fall victim to internal chaos and the displacement effects of untrammeled globalization, and altogether failed states resulting in ungoverned spaces. To this must be added domestic terrorist entities in the advanced industrial states as they hollow out their economies due to economic globalization and restructuring, adjust to cross-border migration, and adapt to cultural and political dislocation. In short, the prognosis is for the fifth tier of non-state actors to beset the other four tiers with intense turbulence just as waves on a beach swirl around sandcastles, washing away their foundations, causing grains of sand to cascade, and eventually collapsing the whole structure. Observed non-state nuclear threats and attacks In light of the constraints faced by non-state terrorist actors in past decades, it is not surprising that the constellation of actual nuclear terrorist attacks and threats has been relatively limited during and since the end of the Cold War. As Martha Crenshaw noted in a comment on the draft of this paper: We still don’t know why terrorists (in the sense of non-state actors) have not moved into the CBRN [chemical,biological, radiological or nuclear ] domain. (Many people think biosecurity is more critical, for that matter.) Such a move would be extremely risky for the terrorist actor, even if the group possessed both capability (resources, secure space, time, patience) and motivation (willingness to expend the effort, considering opportunity costs). So far it appears that “conventional” terrorism serves their purposes well enough. Most of what we have seen is rhetoric, with some scattered and not always energetic initiatives.[12] Nonetheless, those that have occurred demonstrate unambiguously that such threats and attacks are not merely hypothetical, in spite of the limiting conditions outlined above. One survey documented eighty actual, planned attacks on nuclear facilities containing nuclear materials between 1961-2016[13] as follows: 80 attacks in 3 waves (1970s armed assaults, 1990s thefts, post-2010, breaches) High threat attacks: 32/80 attacks posed substantial, verified threat of which 44 percent involved insiders. All types of targets were found in the data set—on reactors, other nuclear facilities, military bases leading Gary Ackerman and to conclude: “Overall, empirical evidence suggests that there are sufficient cases in each of the listed categories that no type of threat can be ignored.”[14] No region was immune; no year was without such a threat or attack. Thus, there is a likely to be a coincidence of future non-state threats and attacks with inter-state nuclear-prone conflicts, as in the past, and possibly more so given the current trend in and the generative conditions for global terrorist activity that will likely pertain in the coming decades. Of these attacks, about a quarter each were ethno-nationalist, secular utopian, or unknown in motivation; and the remaining quarter were a motley mix of religious (11 percent), “other” (5 percent), personal-idiosyncratic (4 percent), single issue (2 percent) and state sponsored (1 percent) in motivation. The conclusion is unavoidable that there a non-state nuclear terrorist attack in the Northeast Asia region is possible. The following sections outline the possible situations in which nuclear terrorist attacks might be implicated as a trigger to interstate conflict, and even nuclear war. </w:t>
      </w:r>
      <w:r w:rsidRPr="00D17730">
        <w:rPr>
          <w:rStyle w:val="StyleUnderline"/>
        </w:rPr>
        <w:t xml:space="preserve">Particular attention is paid to the how </w:t>
      </w:r>
      <w:r w:rsidRPr="00277A49">
        <w:rPr>
          <w:rStyle w:val="Emphasis"/>
          <w:highlight w:val="cyan"/>
        </w:rPr>
        <w:t>nuclear</w:t>
      </w:r>
      <w:r w:rsidRPr="009C2D8C">
        <w:rPr>
          <w:rStyle w:val="Emphasis"/>
        </w:rPr>
        <w:t xml:space="preserve"> command, </w:t>
      </w:r>
      <w:r w:rsidRPr="00277A49">
        <w:rPr>
          <w:rStyle w:val="Emphasis"/>
          <w:highlight w:val="cyan"/>
        </w:rPr>
        <w:t>c</w:t>
      </w:r>
      <w:r w:rsidRPr="009C2D8C">
        <w:rPr>
          <w:rStyle w:val="StyleUnderline"/>
        </w:rPr>
        <w:t xml:space="preserve">ontrol </w:t>
      </w:r>
      <w:r w:rsidRPr="00277A49">
        <w:rPr>
          <w:rStyle w:val="Emphasis"/>
          <w:highlight w:val="cyan"/>
        </w:rPr>
        <w:t>and c</w:t>
      </w:r>
      <w:r w:rsidRPr="009C2D8C">
        <w:rPr>
          <w:rStyle w:val="StyleUnderline"/>
        </w:rPr>
        <w:t xml:space="preserve">ommunications </w:t>
      </w:r>
      <w:r w:rsidRPr="00277A49">
        <w:rPr>
          <w:rStyle w:val="Emphasis"/>
          <w:highlight w:val="cyan"/>
        </w:rPr>
        <w:t>systems</w:t>
      </w:r>
      <w:r w:rsidRPr="00277A49">
        <w:rPr>
          <w:sz w:val="16"/>
          <w:highlight w:val="cyan"/>
        </w:rPr>
        <w:t xml:space="preserve"> </w:t>
      </w:r>
      <w:r w:rsidRPr="009C2D8C">
        <w:rPr>
          <w:rStyle w:val="StyleUnderline"/>
        </w:rPr>
        <w:t xml:space="preserve">may </w:t>
      </w:r>
      <w:r w:rsidRPr="00277A49">
        <w:rPr>
          <w:rStyle w:val="StyleUnderline"/>
          <w:highlight w:val="cyan"/>
        </w:rPr>
        <w:t xml:space="preserve">play an </w:t>
      </w:r>
      <w:r w:rsidRPr="00277A49">
        <w:rPr>
          <w:rStyle w:val="Emphasis"/>
          <w:highlight w:val="cyan"/>
        </w:rPr>
        <w:t>independent</w:t>
      </w:r>
      <w:r w:rsidRPr="009C2D8C">
        <w:rPr>
          <w:rStyle w:val="Emphasis"/>
        </w:rPr>
        <w:t xml:space="preserve"> and unanticipated</w:t>
      </w:r>
      <w:r w:rsidRPr="00D17730">
        <w:rPr>
          <w:rStyle w:val="Emphasis"/>
        </w:rPr>
        <w:t xml:space="preserve"> </w:t>
      </w:r>
      <w:r w:rsidRPr="00277A49">
        <w:rPr>
          <w:rStyle w:val="Emphasis"/>
          <w:highlight w:val="cyan"/>
        </w:rPr>
        <w:t>role</w:t>
      </w:r>
      <w:r w:rsidRPr="00277A49">
        <w:rPr>
          <w:rStyle w:val="StyleUnderline"/>
          <w:highlight w:val="cyan"/>
        </w:rPr>
        <w:t xml:space="preserve"> in</w:t>
      </w:r>
      <w:r w:rsidRPr="009C2D8C">
        <w:rPr>
          <w:rStyle w:val="StyleUnderline"/>
        </w:rPr>
        <w:t xml:space="preserve"> leading to </w:t>
      </w:r>
      <w:r w:rsidRPr="00277A49">
        <w:rPr>
          <w:rStyle w:val="Emphasis"/>
          <w:highlight w:val="cyan"/>
        </w:rPr>
        <w:t>inadvertent nuclear war</w:t>
      </w:r>
      <w:r w:rsidRPr="00D17730">
        <w:rPr>
          <w:rStyle w:val="Emphasis"/>
        </w:rPr>
        <w:t>,</w:t>
      </w:r>
      <w:r w:rsidRPr="009C2D8C">
        <w:rPr>
          <w:sz w:val="16"/>
        </w:rPr>
        <w:t xml:space="preserve"> separate to the contributors to inadvertency normally included such as degradation of decision-making due to time and other pressures; accident; “wetware” (human failures), software or hardware failures; </w:t>
      </w:r>
      <w:r w:rsidRPr="00D17730">
        <w:rPr>
          <w:rStyle w:val="StyleUnderline"/>
        </w:rPr>
        <w:t>and</w:t>
      </w:r>
      <w:r w:rsidRPr="009C2D8C">
        <w:rPr>
          <w:sz w:val="16"/>
        </w:rPr>
        <w:t xml:space="preserve"> </w:t>
      </w:r>
      <w:r w:rsidRPr="00D17730">
        <w:rPr>
          <w:rStyle w:val="Emphasis"/>
        </w:rPr>
        <w:t>misinterpretation of intended or unintended signals from an adversary</w:t>
      </w:r>
      <w:r w:rsidRPr="009C2D8C">
        <w:rPr>
          <w:sz w:val="16"/>
        </w:rPr>
        <w:t xml:space="preserve">. Regional pathways to interstate nuclear war </w:t>
      </w:r>
      <w:r w:rsidRPr="00277A49">
        <w:rPr>
          <w:rStyle w:val="StyleUnderline"/>
          <w:highlight w:val="cyan"/>
        </w:rPr>
        <w:t>At least</w:t>
      </w:r>
      <w:r w:rsidRPr="00277A49">
        <w:rPr>
          <w:sz w:val="16"/>
          <w:highlight w:val="cyan"/>
        </w:rPr>
        <w:t xml:space="preserve"> </w:t>
      </w:r>
      <w:r w:rsidRPr="00277A49">
        <w:rPr>
          <w:rStyle w:val="Emphasis"/>
          <w:highlight w:val="cyan"/>
        </w:rPr>
        <w:t>five</w:t>
      </w:r>
      <w:r w:rsidRPr="009C2D8C">
        <w:rPr>
          <w:rStyle w:val="Emphasis"/>
        </w:rPr>
        <w:t xml:space="preserve"> distinct </w:t>
      </w:r>
      <w:r w:rsidRPr="00277A49">
        <w:rPr>
          <w:rStyle w:val="Emphasis"/>
          <w:highlight w:val="cyan"/>
        </w:rPr>
        <w:t>nuclear-prone axes of conflict are evident</w:t>
      </w:r>
      <w:r w:rsidRPr="009C2D8C">
        <w:rPr>
          <w:sz w:val="16"/>
        </w:rPr>
        <w:t xml:space="preserve"> in Northeast Asia. </w:t>
      </w:r>
      <w:r w:rsidRPr="00D17730">
        <w:rPr>
          <w:rStyle w:val="StyleUnderline"/>
        </w:rPr>
        <w:t>These are:</w:t>
      </w:r>
      <w:r>
        <w:rPr>
          <w:rStyle w:val="StyleUnderline"/>
        </w:rPr>
        <w:t xml:space="preserve"> </w:t>
      </w:r>
      <w:r w:rsidRPr="00277A49">
        <w:rPr>
          <w:rStyle w:val="Emphasis"/>
          <w:highlight w:val="cyan"/>
        </w:rPr>
        <w:t>US-DPRK conflict</w:t>
      </w:r>
      <w:r w:rsidRPr="009C2D8C">
        <w:rPr>
          <w:sz w:val="16"/>
        </w:rPr>
        <w:t xml:space="preserve"> (</w:t>
      </w:r>
      <w:r w:rsidRPr="00D17730">
        <w:rPr>
          <w:rStyle w:val="StyleUnderline"/>
        </w:rPr>
        <w:t>including with United States, US allies Japan, South Korea and Australia; and all other UNC command allies.</w:t>
      </w:r>
      <w:r w:rsidRPr="009C2D8C">
        <w:rPr>
          <w:sz w:val="16"/>
        </w:rPr>
        <w:t xml:space="preserve"> Many permutations possible ranging from non-violent collapse to implosion and civil war, inter-Korean war, slow humanitarian crisis. Of these implosion-civil war in the DPRK may be the most dangerous, followed closely by an altercation at the Joint Security Area at Panmunjon where US, ROK, and DPRK soldiers interact constantly. </w:t>
      </w:r>
      <w:r w:rsidRPr="00277A49">
        <w:rPr>
          <w:rStyle w:val="Emphasis"/>
          <w:highlight w:val="cyan"/>
        </w:rPr>
        <w:t>China-Taiwan</w:t>
      </w:r>
      <w:r w:rsidRPr="00D17730">
        <w:rPr>
          <w:rStyle w:val="Emphasis"/>
        </w:rPr>
        <w:t xml:space="preserve"> conflict</w:t>
      </w:r>
      <w:r w:rsidRPr="009C2D8C">
        <w:rPr>
          <w:sz w:val="16"/>
        </w:rPr>
        <w:t xml:space="preserve">, </w:t>
      </w:r>
      <w:r w:rsidRPr="00D17730">
        <w:rPr>
          <w:rStyle w:val="StyleUnderline"/>
        </w:rPr>
        <w:t>whereby China may use nuclear weapons to overcome US forces operating in the West Pacific</w:t>
      </w:r>
      <w:r w:rsidRPr="009C2D8C">
        <w:rPr>
          <w:sz w:val="16"/>
        </w:rPr>
        <w:t xml:space="preserve">, either at sea, or based on US (Guam, Alaska) or US allied territory in the ROK, Japan, the Philippines, or Australia); or US uses nuclear weapons in response to Chinese attack on Taiwan. </w:t>
      </w:r>
      <w:r w:rsidRPr="00277A49">
        <w:rPr>
          <w:rStyle w:val="Emphasis"/>
          <w:highlight w:val="cyan"/>
        </w:rPr>
        <w:t>China-Japan</w:t>
      </w:r>
      <w:r w:rsidRPr="00D17730">
        <w:rPr>
          <w:rStyle w:val="Emphasis"/>
        </w:rPr>
        <w:t xml:space="preserve"> conflict</w:t>
      </w:r>
      <w:r w:rsidRPr="009C2D8C">
        <w:rPr>
          <w:sz w:val="16"/>
        </w:rPr>
        <w:t xml:space="preserve"> </w:t>
      </w:r>
      <w:r w:rsidRPr="00D17730">
        <w:rPr>
          <w:rStyle w:val="StyleUnderline"/>
        </w:rPr>
        <w:t>escalates via attacks on early warning systems</w:t>
      </w:r>
      <w:r w:rsidRPr="009C2D8C">
        <w:rPr>
          <w:sz w:val="16"/>
        </w:rPr>
        <w:t xml:space="preserve">, for example, underwater hydrophone systems (Ayson-Ball, 2011). </w:t>
      </w:r>
      <w:r w:rsidRPr="00277A49">
        <w:rPr>
          <w:rStyle w:val="Emphasis"/>
          <w:highlight w:val="cyan"/>
        </w:rPr>
        <w:t>China-Russia</w:t>
      </w:r>
      <w:r w:rsidRPr="00D17730">
        <w:rPr>
          <w:rStyle w:val="Emphasis"/>
        </w:rPr>
        <w:t xml:space="preserve"> conflict</w:t>
      </w:r>
      <w:r w:rsidRPr="009C2D8C">
        <w:rPr>
          <w:sz w:val="16"/>
        </w:rPr>
        <w:t xml:space="preserve">, </w:t>
      </w:r>
      <w:r w:rsidRPr="00D17730">
        <w:rPr>
          <w:rStyle w:val="StyleUnderline"/>
        </w:rPr>
        <w:t>possibly in context of loss-of-control of Chinese nuclear forces in a regional conflict involving Taiwan or North Korea</w:t>
      </w:r>
      <w:r w:rsidRPr="009C2D8C">
        <w:rPr>
          <w:sz w:val="16"/>
        </w:rPr>
        <w:t xml:space="preserve">. </w:t>
      </w:r>
      <w:r w:rsidRPr="00277A49">
        <w:rPr>
          <w:rStyle w:val="Emphasis"/>
          <w:highlight w:val="cyan"/>
        </w:rPr>
        <w:t>Russia-US conflict</w:t>
      </w:r>
      <w:r w:rsidRPr="009C2D8C">
        <w:rPr>
          <w:sz w:val="16"/>
        </w:rPr>
        <w:t xml:space="preserve">, </w:t>
      </w:r>
      <w:r w:rsidRPr="00D17730">
        <w:rPr>
          <w:rStyle w:val="StyleUnderline"/>
        </w:rPr>
        <w:t>involving horizontal escalation from a head-on collision</w:t>
      </w:r>
      <w:r w:rsidRPr="009C2D8C">
        <w:rPr>
          <w:sz w:val="16"/>
        </w:rPr>
        <w:t xml:space="preserve"> with Russian nuclear forces in Europe or the Middle East; </w:t>
      </w:r>
      <w:r w:rsidRPr="00D17730">
        <w:rPr>
          <w:rStyle w:val="StyleUnderline"/>
        </w:rPr>
        <w:t>or somehow starts at sea</w:t>
      </w:r>
      <w:r w:rsidRPr="009C2D8C">
        <w:rPr>
          <w:sz w:val="16"/>
        </w:rPr>
        <w:t xml:space="preserve"> (mostly likely seems ASW) </w:t>
      </w:r>
      <w:r w:rsidRPr="00D17730">
        <w:rPr>
          <w:rStyle w:val="StyleUnderline"/>
        </w:rPr>
        <w:t>or over North Korea</w:t>
      </w:r>
      <w:r w:rsidRPr="009C2D8C">
        <w:rPr>
          <w:sz w:val="16"/>
        </w:rPr>
        <w:t xml:space="preserve"> (some have cited risk of US missile defenses against North Korean attack as risking Russian immediate response). </w:t>
      </w:r>
      <w:r w:rsidRPr="00D17730">
        <w:rPr>
          <w:rStyle w:val="StyleUnderline"/>
        </w:rPr>
        <w:t xml:space="preserve">Combinations of or simultaneous eruption of the above conflicts that culminate in nuclear war are </w:t>
      </w:r>
      <w:r w:rsidRPr="00D17730">
        <w:rPr>
          <w:rStyle w:val="Emphasis"/>
        </w:rPr>
        <w:t>also possible</w:t>
      </w:r>
      <w:r w:rsidRPr="009C2D8C">
        <w:rPr>
          <w:sz w:val="16"/>
        </w:rPr>
        <w:t xml:space="preserve">. Other unanticipated nuclear-prone conflict axes (such as Russia-Japan) could also emerge with little warning. Precursors of such nuclear-laden conflicts in this region also exist that could lead states to the brink of nuclear war and demonstrate that nuclear war is all too possible between states in this region. Examples include the August 1958 Quemoy-Matsu crisis, in which the United States deployed nuclear weapons to Taiwan, and the US Air Force has only a nuclear defense strategy in place to defend Taiwan should China have escalated its shelling campaign to an actual attack; the October 1962 Cuban Missile Crisis, when a US nuclear armed missile was nearly fired from Okinawa due to a false fire order; the March 1969 Chinese-Soviet military clash and resulting consideration of nuclear attacks by both sides; and the August 1976 poplar tree crisis at Panmunjon in Korea, when the United States moved nuclear weapons back to the DMZ and the White House issued pre-delegated orders to the US commander in Korea to attack North Korea if the tree cutting task force was attacked by North Korean forces. Loss-of-control of Nuclear Weapons As is well known, nuclear armed states must routinely—and in the midst of a crisis—ensure that their nuclear weapons are never used without legitimate authority, but also ensure at the same time that they are always available for immediate use with legitimate authority. This “always-never” paradox is managed in part by a set of negative and positive controls, reliant upon procedural and technical measures, to maintain legitimate state-based command-and-control (see Figure Four). Figure Four: Controls and Measures on Nuclear Weapons Use Source: Virginia Tech Applied Research Corporation, Nuclear Command, Control, and Stability Framework, December 29, 2016, at: https://calhoun.nps.edu/bitstream/handle/10945/48707/Nuclear%20Command%20Control%20and%20Stability%20Assessment_Final%20report_29Dec15%20rev2.pdf?sequence=1&amp;isAllowed=y In this framework, Jerry Conley has produced a taxonomy of nuclear command-and-control structures that embody varying notional national “command-and-control” orientations (also referred to as stability points or biases). Each nuclear armed state exhibits a distinct preference for technical and procedural measures to achieve negative and positive control of nuclear weapons. The way that a state constructs its control system varies depending on its size, wealth, technology, leadership, and strategic orientation, lending each state a unique use propensity affected by the information processing and transmission functions of the nuclear command-and-control system, that in part determines the use or non-use decisions made by the leaders of nuclear armed states. The resulting ideal nuclear command-and-control state structures are shown in Table 1. Table 1: Ideal Nuclear command-and-control structures Wealthy A nuclear program that has economic resources to research, expand, and bolster itself with both experienced people and technical innovations. Poor A nuclear program that does not have sufficient economic resources to properly research, expand, and bolster itself and relies on procedures instead of technology and experience. Complex A nuclear program that has the material resources and personnel to support a wide range of controls and redundancies. Simple A nuclear program that has minimal material resources or personnel to adequately support a robust and redundant C2 structure. Centralized A nuclear program that maintains authority and control of its nuclear armament as a singular capability through a defined chain of command. Decentralized A nuclear program that distributes authority of its nuclear armament to a network of commanders or individuals who operate as independent decision makers with minimal oversight. Civilian A nuclear program that is governed by an elected, non-military government that maintains authority and control over the nuclear arsenal through a defined chain of authority. Military A nuclear program that is governed by a weak civilian government and/or the military maintains control and authority over the nuclear arsenal. Source: Virginia Tech Applied Research Corporation, Nuclear Command, Control, and Stability Framework, December 29, 2016, at: https://calhoun.nps.edu/bitstream/handle/10945/48707/Nuclear%20Command%20Control%20and%20Stability%20Assessment_Final%20report_29Dec15%20rev2.pdf?sequence=1&amp;isAllowed=y These ideal types are summarized with respect to the defining axes of control measure in Figure Five. Figure Five: State nuclear weapons control biases by NC3 type Note: according to dominant characteristic shown in orange circle; also, real states may exhibit more than one characteristic Source: Virginia Tech Applied Research Corporation, Nuclear Command, Control, and Stability Framework, December 29, 2016, at: https://calhoun.nps.edu/bitstream/handle/10945/48707/Nuclear%20Command%20Control%20and%20Stability%20Assessment_Final%20report_29Dec15%20rev2.pdf?sequence=1&amp;isAllowed=y In Northeast Asia, a four-way nuclear threat system exists that has a three world-class nuclear armed states, the United States, Russia and China, interacting with a fourth tier, barely nuclear armed state, the DPRK. In this quadrilateral nuclear standoff, the DPRK’s simple NC3 system likely is an amalgam of a poorly resourced, militarized, and personalized leadership—which may lead it to oscillate between procedural and technical measures as the basis of control, with a primary emphasis on positive use control, not negative control to avoid unauthorized use. China’s large, centralized NC3 system co-mingles nuclear and conventional communications between national commanders and deployed nuclear forces and may emphasize negative more than positive use controls to ensure Party control. Russia’s highly centralized, complex NC3 system relies on legacy technology and limited economic base for modernization. It too may be more oriented towards negative controls in peacetime, but have the capacity to spring almost instantly to primary reliance on positive controls in times of crisis or tension. The US NC3 system is large, complex and based on wealth and technological prowess. It is under civilian, not military control, at least in principle and in peacetime, and is redundant, diverse, and relatively resilient. Non-state nuclear attack as trigger of inter-state nuclear war in Northeast Asia </w:t>
      </w:r>
      <w:r w:rsidRPr="00D17730">
        <w:rPr>
          <w:rStyle w:val="StyleUnderline"/>
        </w:rPr>
        <w:t xml:space="preserve">The critical issue is how a nuclear terrorist attack may “catalyze” </w:t>
      </w:r>
      <w:r w:rsidRPr="00D17730">
        <w:rPr>
          <w:rStyle w:val="Emphasis"/>
        </w:rPr>
        <w:t>inter-state nuclear war</w:t>
      </w:r>
      <w:r w:rsidRPr="009C2D8C">
        <w:rPr>
          <w:sz w:val="16"/>
        </w:rPr>
        <w:t xml:space="preserve">, especially the NC3 systems that inform and partly determine how leaders respond to nuclear threat. Current conditions in Northeast Asia suggest that </w:t>
      </w:r>
      <w:r w:rsidRPr="0032779A">
        <w:rPr>
          <w:rStyle w:val="Emphasis"/>
        </w:rPr>
        <w:t>multiple precursory conditions</w:t>
      </w:r>
      <w:r w:rsidRPr="009C2D8C">
        <w:rPr>
          <w:sz w:val="16"/>
        </w:rPr>
        <w:t xml:space="preserve"> </w:t>
      </w:r>
      <w:r w:rsidRPr="0032779A">
        <w:rPr>
          <w:rStyle w:val="StyleUnderline"/>
        </w:rPr>
        <w:t>for</w:t>
      </w:r>
      <w:r w:rsidRPr="009C2D8C">
        <w:rPr>
          <w:sz w:val="16"/>
        </w:rPr>
        <w:t xml:space="preserve"> </w:t>
      </w:r>
      <w:r w:rsidRPr="0032779A">
        <w:rPr>
          <w:rStyle w:val="Emphasis"/>
        </w:rPr>
        <w:t>nuclear terrorism</w:t>
      </w:r>
      <w:r w:rsidRPr="009C2D8C">
        <w:rPr>
          <w:sz w:val="16"/>
        </w:rPr>
        <w:t xml:space="preserve"> </w:t>
      </w:r>
      <w:r w:rsidRPr="0032779A">
        <w:rPr>
          <w:rStyle w:val="StyleUnderline"/>
        </w:rPr>
        <w:t>already exist or exist in nascent form</w:t>
      </w:r>
      <w:r w:rsidRPr="009C2D8C">
        <w:rPr>
          <w:sz w:val="16"/>
        </w:rPr>
        <w:t xml:space="preserve">. In Japan, for example, low-level, individual, terroristic violence with nuclear materials, against nuclear facilities, is real. In all countries of the region, the risk of diversion of nuclear material is real, although the risk is likely higher due to volume and laxity of security in some countries of the region than in others. In all countries, the risk of an insider “sleeper” threat is real in security and nuclear agencies, and such insiders already operated in actual terrorist organizations. Insider corruption is also observable in nuclear fuel cycle agencies in all countries of the region. The threat of extortion to induce insider cooperation is also real in all countries. The possibility of a cult attempting to build and buy nuclear weapons is real and has already occurred in the region.[15] Cyber-terrorism against nuclear reactors is real and such attacks have already taken place in South Korea (although it remains difficult to attribute the source of the attacks with certainty). The stand-off ballistic and drone threat to nuclear weapons and fuel cycle facilities is real in the region, including from non-state actors, some of whom have already adopted and used such technology almost instantly from when it becomes accessible (for example, drones).[16] Two other broad risk factors are also present in the region. The social and political conditions for extreme ethnic and xenophobic nationalism are emerging in China, Korea, Japan, and Russia. Although there has been no risk of attack on or loss of control over nuclear weapons since their removal from Japan in 1972 and from South Korea in 1991, this risk continues to exist in North Korea, China, and Russia, and to the extent that they are deployed on aircraft and ships of these and other nuclear weapons states (including submarines) deployed in the region’s high seas, also outside their territorial borders. </w:t>
      </w:r>
      <w:r w:rsidRPr="0032779A">
        <w:rPr>
          <w:rStyle w:val="StyleUnderline"/>
        </w:rPr>
        <w:t>The most conducive circumstance for catalysis to occur</w:t>
      </w:r>
      <w:r w:rsidRPr="009C2D8C">
        <w:rPr>
          <w:sz w:val="16"/>
        </w:rPr>
        <w:t xml:space="preserve"> due to a nuclear terrorist attack </w:t>
      </w:r>
      <w:r w:rsidRPr="0032779A">
        <w:rPr>
          <w:rStyle w:val="StyleUnderline"/>
        </w:rPr>
        <w:t>might involve the following nexi of timing and conditions:</w:t>
      </w:r>
      <w:r>
        <w:rPr>
          <w:rStyle w:val="StyleUnderline"/>
        </w:rPr>
        <w:t xml:space="preserve"> </w:t>
      </w:r>
      <w:r w:rsidRPr="00277A49">
        <w:rPr>
          <w:rStyle w:val="StyleUnderline"/>
          <w:highlight w:val="cyan"/>
        </w:rPr>
        <w:t>Low-level</w:t>
      </w:r>
      <w:r w:rsidRPr="009C2D8C">
        <w:rPr>
          <w:sz w:val="16"/>
        </w:rPr>
        <w:t xml:space="preserve">, tactical, or random individual </w:t>
      </w:r>
      <w:r w:rsidRPr="0032779A">
        <w:rPr>
          <w:rStyle w:val="StyleUnderline"/>
        </w:rPr>
        <w:t xml:space="preserve">terrorist </w:t>
      </w:r>
      <w:r w:rsidRPr="00277A49">
        <w:rPr>
          <w:rStyle w:val="StyleUnderline"/>
          <w:highlight w:val="cyan"/>
        </w:rPr>
        <w:t>attacks</w:t>
      </w:r>
      <w:r w:rsidRPr="0032779A">
        <w:rPr>
          <w:rStyle w:val="StyleUnderline"/>
        </w:rPr>
        <w:t xml:space="preserve"> for whatever reasons</w:t>
      </w:r>
      <w:r w:rsidRPr="009C2D8C">
        <w:rPr>
          <w:sz w:val="16"/>
        </w:rPr>
        <w:t xml:space="preserve">, even assassination of national leaders, up to and </w:t>
      </w:r>
      <w:r w:rsidRPr="00277A49">
        <w:rPr>
          <w:rStyle w:val="Emphasis"/>
          <w:highlight w:val="cyan"/>
        </w:rPr>
        <w:t>including</w:t>
      </w:r>
      <w:r w:rsidRPr="0032779A">
        <w:rPr>
          <w:rStyle w:val="Emphasis"/>
        </w:rPr>
        <w:t xml:space="preserve"> </w:t>
      </w:r>
      <w:r w:rsidRPr="00277A49">
        <w:rPr>
          <w:rStyle w:val="Emphasis"/>
          <w:highlight w:val="cyan"/>
        </w:rPr>
        <w:t>dirty</w:t>
      </w:r>
      <w:r w:rsidRPr="0032779A">
        <w:rPr>
          <w:rStyle w:val="Emphasis"/>
        </w:rPr>
        <w:t xml:space="preserve"> radiological </w:t>
      </w:r>
      <w:r w:rsidRPr="00277A49">
        <w:rPr>
          <w:rStyle w:val="Emphasis"/>
          <w:highlight w:val="cyan"/>
        </w:rPr>
        <w:t>bomb</w:t>
      </w:r>
      <w:r w:rsidRPr="0032779A">
        <w:rPr>
          <w:rStyle w:val="Emphasis"/>
        </w:rPr>
        <w:t xml:space="preserve"> attack</w:t>
      </w:r>
      <w:r w:rsidRPr="00277A49">
        <w:rPr>
          <w:rStyle w:val="Emphasis"/>
          <w:highlight w:val="cyan"/>
        </w:rPr>
        <w:t>s</w:t>
      </w:r>
      <w:r w:rsidRPr="009C2D8C">
        <w:rPr>
          <w:sz w:val="16"/>
        </w:rPr>
        <w:t xml:space="preserve">, </w:t>
      </w:r>
      <w:r w:rsidRPr="0032779A">
        <w:rPr>
          <w:rStyle w:val="StyleUnderline"/>
        </w:rPr>
        <w:t>that overlap with inter-state crisis dynamics</w:t>
      </w:r>
      <w:r w:rsidRPr="009C2D8C">
        <w:rPr>
          <w:sz w:val="16"/>
        </w:rPr>
        <w:t xml:space="preserve"> in ways </w:t>
      </w:r>
      <w:r w:rsidRPr="0032779A">
        <w:rPr>
          <w:rStyle w:val="StyleUnderline"/>
        </w:rPr>
        <w:t>that</w:t>
      </w:r>
      <w:r w:rsidRPr="009C2D8C">
        <w:rPr>
          <w:sz w:val="16"/>
        </w:rPr>
        <w:t xml:space="preserve"> </w:t>
      </w:r>
      <w:r w:rsidRPr="00277A49">
        <w:rPr>
          <w:rStyle w:val="Emphasis"/>
          <w:highlight w:val="cyan"/>
        </w:rPr>
        <w:t>affect</w:t>
      </w:r>
      <w:r w:rsidRPr="0032779A">
        <w:rPr>
          <w:rStyle w:val="Emphasis"/>
        </w:rPr>
        <w:t xml:space="preserve"> </w:t>
      </w:r>
      <w:r w:rsidRPr="00277A49">
        <w:rPr>
          <w:rStyle w:val="Emphasis"/>
          <w:highlight w:val="cyan"/>
        </w:rPr>
        <w:t>state decisions</w:t>
      </w:r>
      <w:r w:rsidRPr="0032779A">
        <w:rPr>
          <w:rStyle w:val="Emphasis"/>
        </w:rPr>
        <w:t xml:space="preserve"> to threaten with or to use nuclear weapons</w:t>
      </w:r>
      <w:r w:rsidRPr="009C2D8C">
        <w:rPr>
          <w:sz w:val="16"/>
        </w:rPr>
        <w:t xml:space="preserve">. This might be undertaken by an opportunist nuclear terrorist entity in search of rapid and high political impact. </w:t>
      </w:r>
      <w:r w:rsidRPr="0032779A">
        <w:rPr>
          <w:rStyle w:val="StyleUnderline"/>
        </w:rPr>
        <w:t>Attacks on major national or international events</w:t>
      </w:r>
      <w:r w:rsidRPr="009C2D8C">
        <w:rPr>
          <w:sz w:val="16"/>
        </w:rPr>
        <w:t xml:space="preserve"> in each country to maximize terror and to de-legitimate national leaders and whole governments. In Japan, for example, more than ten heads of state and senior ministerial international meetings are held each year. </w:t>
      </w:r>
      <w:r w:rsidRPr="0032779A">
        <w:rPr>
          <w:rStyle w:val="StyleUnderline"/>
        </w:rPr>
        <w:t>For the strategic nuclear terrorist, patiently acquiring higher level nuclear threat capabilities</w:t>
      </w:r>
      <w:r w:rsidRPr="009C2D8C">
        <w:rPr>
          <w:sz w:val="16"/>
        </w:rPr>
        <w:t xml:space="preserve"> for such attacks and </w:t>
      </w:r>
      <w:r w:rsidRPr="0032779A">
        <w:rPr>
          <w:rStyle w:val="StyleUnderline"/>
        </w:rPr>
        <w:t>then staging them to maximum effect could accrue strategic gains.</w:t>
      </w:r>
      <w:r>
        <w:rPr>
          <w:rStyle w:val="StyleUnderline"/>
        </w:rPr>
        <w:t xml:space="preserve"> </w:t>
      </w:r>
      <w:r w:rsidRPr="0032779A">
        <w:rPr>
          <w:rStyle w:val="StyleUnderline"/>
        </w:rPr>
        <w:t>Attacks or threatened attacks</w:t>
      </w:r>
      <w:r w:rsidRPr="009C2D8C">
        <w:rPr>
          <w:sz w:val="16"/>
        </w:rPr>
        <w:t xml:space="preserve">, including deception and disguised attacks, </w:t>
      </w:r>
      <w:r w:rsidRPr="0032779A">
        <w:rPr>
          <w:rStyle w:val="StyleUnderline"/>
        </w:rPr>
        <w:t xml:space="preserve">will have maximum leverage when nuclear-armed states are near or on the brink of war or during a </w:t>
      </w:r>
      <w:r w:rsidRPr="0032779A">
        <w:rPr>
          <w:rStyle w:val="Emphasis"/>
        </w:rPr>
        <w:t>national crisis</w:t>
      </w:r>
      <w:r w:rsidRPr="009C2D8C">
        <w:rPr>
          <w:sz w:val="16"/>
        </w:rPr>
        <w:t xml:space="preserve"> (such as Fukushima), when intelligence agencies, national leaders, facility operators, surveillance and policing agencies, and first responders are already maximally committed and over-extended. At this point, we note an important caveat to the original concept of catalytic nuclear war as it might pertain to nuclear terrorist threats or attacks. Although an attack might be disguised so that it is attributed to a nuclear-armed state, or a ruse might be undertaken to threaten such attacks by deception, in reality a catalytic strike by a nuclear weapons state in conditions of mutual vulnerability to nuclear retaliation for such a strike from other nuclear armed states would be highly irrational. Accordingly, </w:t>
      </w:r>
      <w:r w:rsidRPr="0032779A">
        <w:rPr>
          <w:rStyle w:val="StyleUnderline"/>
        </w:rPr>
        <w:t>the effect of nuclear terrorism involving a nuclear detonation or major radiological release may not</w:t>
      </w:r>
      <w:r w:rsidRPr="009C2D8C">
        <w:rPr>
          <w:sz w:val="16"/>
        </w:rPr>
        <w:t xml:space="preserve"> </w:t>
      </w:r>
      <w:r w:rsidRPr="0032779A">
        <w:rPr>
          <w:rStyle w:val="Emphasis"/>
        </w:rPr>
        <w:t>of itself</w:t>
      </w:r>
      <w:r w:rsidRPr="009C2D8C">
        <w:rPr>
          <w:sz w:val="16"/>
        </w:rPr>
        <w:t xml:space="preserve"> </w:t>
      </w:r>
      <w:r w:rsidRPr="0032779A">
        <w:rPr>
          <w:rStyle w:val="StyleUnderline"/>
        </w:rPr>
        <w:t>be catalytic of nuclear war</w:t>
      </w:r>
      <w:r w:rsidRPr="009C2D8C">
        <w:rPr>
          <w:sz w:val="16"/>
        </w:rPr>
        <w:t>—at least not intentionally–</w:t>
      </w:r>
      <w:r w:rsidRPr="0032779A">
        <w:rPr>
          <w:rStyle w:val="StyleUnderline"/>
        </w:rPr>
        <w:t>because it will not lead directly to the destruction of a targeted nuclear-armed state</w:t>
      </w:r>
      <w:r w:rsidRPr="009C2D8C">
        <w:rPr>
          <w:sz w:val="16"/>
        </w:rPr>
        <w:t xml:space="preserve">. Rather, it may be catalytic of non-nuclear war between states, especially if the non-state actor turns out to be aligned with or sponsored by a state (in many Japanese minds, the natural candidate for the perpetrator of such an attack is the pro-North Korean General Association of Korean Residents, often called Chosen Soren, which represents many of the otherwise stateless Koreans who were born and live in Japan) and a further sequence of coincident events is necessary to drive escalation to the point of nuclear first use by a state. Also, the catalyst—the non-state actor–is almost assured of discovery and destruction either during the attack itself (if it takes the form of a nuclear suicide attack then self-immolation is assured) or as a result of a search-and-destroy campaign from the targeted state (unless the targeted government is annihilated by the initial terrorist nuclear attack). It follows that </w:t>
      </w:r>
      <w:r w:rsidRPr="0032779A">
        <w:rPr>
          <w:rStyle w:val="StyleUnderline"/>
        </w:rPr>
        <w:t xml:space="preserve">the effects of a non-state nuclear attack may be characterized better as a </w:t>
      </w:r>
      <w:r w:rsidRPr="0032779A">
        <w:rPr>
          <w:rStyle w:val="Emphasis"/>
        </w:rPr>
        <w:t>trigger effect</w:t>
      </w:r>
      <w:r w:rsidRPr="009C2D8C">
        <w:rPr>
          <w:sz w:val="16"/>
        </w:rPr>
        <w:t xml:space="preserve">, </w:t>
      </w:r>
      <w:r w:rsidRPr="0032779A">
        <w:rPr>
          <w:rStyle w:val="StyleUnderline"/>
        </w:rPr>
        <w:t xml:space="preserve">bringing about a </w:t>
      </w:r>
      <w:r w:rsidRPr="0032779A">
        <w:rPr>
          <w:rStyle w:val="Emphasis"/>
        </w:rPr>
        <w:t>cascade of nuclear use decisions</w:t>
      </w:r>
      <w:r w:rsidRPr="0032779A">
        <w:rPr>
          <w:rStyle w:val="StyleUnderline"/>
        </w:rPr>
        <w:t xml:space="preserve"> within NC3 systems</w:t>
      </w:r>
      <w:r w:rsidRPr="009C2D8C">
        <w:rPr>
          <w:sz w:val="16"/>
        </w:rPr>
        <w:t xml:space="preserve"> that </w:t>
      </w:r>
      <w:r w:rsidRPr="0032779A">
        <w:rPr>
          <w:rStyle w:val="Emphasis"/>
        </w:rPr>
        <w:t>shift each state increasingly away from nuclear non-use and increasingly towards nuclear use</w:t>
      </w:r>
      <w:r w:rsidRPr="009C2D8C">
        <w:rPr>
          <w:sz w:val="16"/>
        </w:rPr>
        <w:t xml:space="preserve"> by releasing negative controls and enhancing positive controls in multiple action-reaction escalation spirals (depending on how many nuclear armed states are party to an inter-state conflict that is already underway at the time of the non-state nuclear attack); and/or by inducing concatenating nuclear attacks across geographically proximate nuclear weapons forces of states already caught in the crossfire of nuclear threat or attacks of their own making before a nuclear terrorist attack.[17] An example of a cascading effect would be a non-state attack on a key node of linked early warning systems that is unique to and critical for strategic nuclear forces to be employable, or the effect of multiple, coincident and erroneous sensor alerts of incoming attacks (as occurred during the Cuban Missile Crisis with radar in Florida monitoring Soviet missiles in Cuba that mistakenly fused an erroneous reading of a missile trajectory with a real observation of a Soviet satellite that happened to be passing overhead). </w:t>
      </w:r>
      <w:r w:rsidRPr="0032779A">
        <w:rPr>
          <w:rStyle w:val="StyleUnderline"/>
        </w:rPr>
        <w:t>An example</w:t>
      </w:r>
      <w:r w:rsidRPr="009C2D8C">
        <w:rPr>
          <w:sz w:val="16"/>
        </w:rPr>
        <w:t xml:space="preserve"> of a concatenating effect </w:t>
      </w:r>
      <w:r w:rsidRPr="0032779A">
        <w:rPr>
          <w:rStyle w:val="StyleUnderline"/>
        </w:rPr>
        <w:t xml:space="preserve">would an attack that leads a nuclear weapons state to </w:t>
      </w:r>
      <w:r w:rsidRPr="0032779A">
        <w:rPr>
          <w:rStyle w:val="Emphasis"/>
        </w:rPr>
        <w:t>target two other states forces</w:t>
      </w:r>
      <w:r w:rsidRPr="0032779A">
        <w:rPr>
          <w:rStyle w:val="StyleUnderline"/>
        </w:rPr>
        <w:t xml:space="preserve"> because it </w:t>
      </w:r>
      <w:r w:rsidRPr="0032779A">
        <w:rPr>
          <w:rStyle w:val="Emphasis"/>
        </w:rPr>
        <w:t>cannot determine whose forces attacked its own</w:t>
      </w:r>
      <w:r w:rsidRPr="009C2D8C">
        <w:rPr>
          <w:sz w:val="16"/>
        </w:rPr>
        <w:t xml:space="preserve">. This circumstance might arise if key anti-submarine forces or an aircraft carrier battle group were attacked and it was impossible to determine in a given waterway or area of ocean whose submarines were present or responsible for the attack, leading the attacked state to destroy all the submarines presenting on-going threat to its strategic forces. As we noted above, a terrorist nuclear shock may take various forms and appear in different places. Ever since an extortion attempt in Boston in 1974 based on the threat of nuclear detonation, the threat of an improvised nuclear device has been credible. For such a threat to be credible, a non-state terrorist entity must release a plausible precursor such as nuclear material or warhead design information, or stage an actual demonstration attack that makes it plausible that the attacker controls a significant quantity of fissile material (most likely plutonium, or simply radioactive materials suitable for a radiological device that might be used to draw in first responders and then detonate a warhead to maximize damage and terror). Such an attack might be combined with a separate attack on critical infrastructure such as a cyberattack. The attacker might retain sufficient material for bargaining and insurance should the initial attack fail. Given the need to adapt to circumstances, such an attacker is likely to be patient and strategic, in the terms defined earlier, and to have extensive organizational and communication capacities; and to be able to operate at multiple targeted sites, possibly in multiple countries. Given its patience and stamina, such an attacker would select a highly symbolic target such as a high level meeting. Such a case would present the targeted state with an exquisite dilemma: bargaining and negotiation with the non-state actor threatening such an attack may be justified given the explicit and plausible nature of the threat, which may be politically impossible while making counter-terrorism operations very risky and only possible with extreme caution. And, such an attacker might well issue a false statement about state-sponsorship to invoke third parties in ways that vastly complicate the response to the threat. If the attacker is less capable and driven for immediate political or other returns, then it may be satisfied with highly delegated delivery with no recall option, and no use of communications to minimize the risk of discovery or interdiction. Such an attacker is also less likely to wait for the circumstances in which inter-state nuclear war is more likely due to inter-state tension; and also less likely to seek third party effects beyond the damage to the immediate target and resulting terror. Should surveillance indicate that an improvised nuclear device is in motion, then an all-out search to interdict the attackers and to retrieve the device or materials would likely ensue. In these two instances of credible threat of non-state nuclear attack, the insider versus outsider perpetrator factor will affect significantly how the attack affects possible inter-state conflicts. In Kobe’s terms, if the perpetrator is confirmed to be an outsider, then a country-of-origin suspicion matrix may cast suspicion onto another state as possible sponsor. For an attack threatened in China, the linkage might be back to Russia, the United States, or North Korea. For an attack threatened in Russia, the linkage might be back to the United States, China, or North Korea. For an attack threatened in North Korea, the linkage might be back to the United States, China, or Russia. And for an attack threatened in one of the umbrella states in the region, South Korea and Japan, such an attack might be linked to each other, as well as to China, North Korea, or Russia. In each case, the shadow of suspicion and possible accusations could tilt decision-making processes in one or more of these states and ways that could worsen pre-existing views about the nuclear use propensity of an opposing nuclear armed state. Should an actual nuclear attack occur, the situation is even more complex and problematic. Such an attack might be purely accidental, due to hardware, software, or human error while nuclear materials or weapons are in transit. In principle, this limits the site of such an event to the nuclear weapons states or their ships and aircraft as neither South Korea nor Japan host nuclear weapons today. If an insider is involved, then the perpetrator may be identified quickly, and whether there is a linkage with another state may become evident (depending on nuclear forensics as well as insight obtained from surviving attackers). If an outsider is the perpetrator, then the suspicion matrix will come into play again, with possibly severe effects on inter-state tension due to accusation, suspicion, and fear of follow-on attacks. During the attack, especially if it is a hostage-taking type of attack, the identity of the perpetrator may be unknown or ambiguous, and maintaining this ambiguity or even opacity as to the attacker may be deliberate—as was the case with the 2008 Mumbai attack in which the controller tried to ensure that all the attackers were killed in the course of the twelve separate but coordinated attacks across the city over four days. Although much progress has been made in establishing local nuclear forensics capability in Japan,[18] China, and South Korea, there is no certainty that it is sufficiently developed to identify the perpetrator of an act of nuclear terrorism, especially if there is a state sponsor and deception involved. Conclusion We now move to our conclusion. </w:t>
      </w:r>
      <w:r w:rsidRPr="0032779A">
        <w:rPr>
          <w:rStyle w:val="StyleUnderline"/>
        </w:rPr>
        <w:t>Nuclear-armed states</w:t>
      </w:r>
      <w:r w:rsidRPr="009C2D8C">
        <w:rPr>
          <w:sz w:val="16"/>
        </w:rPr>
        <w:t xml:space="preserve"> can </w:t>
      </w:r>
      <w:r w:rsidRPr="0032779A">
        <w:rPr>
          <w:rStyle w:val="StyleUnderline"/>
        </w:rPr>
        <w:t xml:space="preserve">place themselves </w:t>
      </w:r>
      <w:r w:rsidRPr="0032779A">
        <w:rPr>
          <w:rStyle w:val="Emphasis"/>
        </w:rPr>
        <w:t>on the edge of nuclear war</w:t>
      </w:r>
      <w:r w:rsidRPr="009C2D8C">
        <w:rPr>
          <w:sz w:val="16"/>
        </w:rPr>
        <w:t xml:space="preserve"> </w:t>
      </w:r>
      <w:r w:rsidRPr="0032779A">
        <w:rPr>
          <w:rStyle w:val="StyleUnderline"/>
        </w:rPr>
        <w:t xml:space="preserve">by a </w:t>
      </w:r>
      <w:r w:rsidRPr="0032779A">
        <w:rPr>
          <w:rStyle w:val="Emphasis"/>
        </w:rPr>
        <w:t>combination of threatening force deployments</w:t>
      </w:r>
      <w:r w:rsidRPr="0032779A">
        <w:rPr>
          <w:rStyle w:val="StyleUnderline"/>
        </w:rPr>
        <w:t xml:space="preserve"> and threat </w:t>
      </w:r>
      <w:r w:rsidRPr="0032779A">
        <w:rPr>
          <w:rStyle w:val="Emphasis"/>
        </w:rPr>
        <w:t>rhetoric</w:t>
      </w:r>
      <w:r w:rsidRPr="009C2D8C">
        <w:rPr>
          <w:sz w:val="16"/>
        </w:rPr>
        <w:t xml:space="preserve">. </w:t>
      </w:r>
      <w:r w:rsidRPr="0032779A">
        <w:rPr>
          <w:rStyle w:val="StyleUnderline"/>
        </w:rPr>
        <w:t xml:space="preserve">Statements by US and North Korea’s leaders and supporting amplification by state and private media to present just such a </w:t>
      </w:r>
      <w:r w:rsidRPr="0032779A">
        <w:rPr>
          <w:rStyle w:val="Emphasis"/>
        </w:rPr>
        <w:t>lethal combination.</w:t>
      </w:r>
      <w:r w:rsidRPr="009C2D8C">
        <w:rPr>
          <w:sz w:val="16"/>
        </w:rPr>
        <w:t xml:space="preserve"> </w:t>
      </w:r>
      <w:r w:rsidRPr="0032779A">
        <w:rPr>
          <w:rStyle w:val="StyleUnderline"/>
        </w:rPr>
        <w:t>Many observers have observed that the risk of war and nuclear war</w:t>
      </w:r>
      <w:r w:rsidRPr="009C2D8C">
        <w:rPr>
          <w:sz w:val="16"/>
        </w:rPr>
        <w:t xml:space="preserve">, in Korea and globally, </w:t>
      </w:r>
      <w:r w:rsidRPr="0032779A">
        <w:rPr>
          <w:rStyle w:val="StyleUnderline"/>
        </w:rPr>
        <w:t>have increased in the last few years</w:t>
      </w:r>
      <w:r w:rsidRPr="009C2D8C">
        <w:rPr>
          <w:sz w:val="16"/>
        </w:rPr>
        <w:t xml:space="preserve">—although no-one can say with authority by how much and exactly for what reasons. However, </w:t>
      </w:r>
      <w:r w:rsidRPr="0032779A">
        <w:rPr>
          <w:rStyle w:val="StyleUnderline"/>
        </w:rPr>
        <w:t>states are restrained in their actual decisions to escalate to conflict</w:t>
      </w:r>
      <w:r w:rsidRPr="009C2D8C">
        <w:rPr>
          <w:sz w:val="16"/>
        </w:rPr>
        <w:t xml:space="preserve"> and/or nuclear war by conventional deterrence, vital national interests, and other institutional and political restraints, both domestic and international. </w:t>
      </w:r>
      <w:r w:rsidRPr="0032779A">
        <w:rPr>
          <w:rStyle w:val="StyleUnderline"/>
        </w:rPr>
        <w:t>It is not easy</w:t>
      </w:r>
      <w:r w:rsidRPr="009C2D8C">
        <w:rPr>
          <w:sz w:val="16"/>
        </w:rPr>
        <w:t xml:space="preserve">, in the real world, or even in fiction, </w:t>
      </w:r>
      <w:r w:rsidRPr="0032779A">
        <w:rPr>
          <w:rStyle w:val="StyleUnderline"/>
        </w:rPr>
        <w:t>to start nuclear wars</w:t>
      </w:r>
      <w:r w:rsidRPr="009C2D8C">
        <w:rPr>
          <w:sz w:val="16"/>
        </w:rPr>
        <w:t xml:space="preserve">.[19] Rhetorical threats are standard fare in realist and constructivist accounts of inter-state nuclear deterrence, compellence, and reassurance, and are not cause for alarm per se. States will manage the risk in each of the threat relationships with other nuclear armed states to stay back from the brink, let alone go over it, as they have in the past. 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 </w:t>
      </w:r>
      <w:r w:rsidRPr="0032779A">
        <w:rPr>
          <w:rStyle w:val="StyleUnderline"/>
        </w:rPr>
        <w:t xml:space="preserve">The possibility that non-state actors may </w:t>
      </w:r>
      <w:r w:rsidRPr="0032779A">
        <w:rPr>
          <w:rStyle w:val="Emphasis"/>
        </w:rPr>
        <w:t>attack without advance warning</w:t>
      </w:r>
      <w:r w:rsidRPr="009C2D8C">
        <w:rPr>
          <w:sz w:val="16"/>
        </w:rPr>
        <w:t xml:space="preserve"> </w:t>
      </w:r>
      <w:r w:rsidRPr="0032779A">
        <w:rPr>
          <w:rStyle w:val="StyleUnderline"/>
        </w:rPr>
        <w:t>as to the time, place, and angle of attack presents another layer of uncertainty to this complexity</w:t>
      </w:r>
      <w:r w:rsidRPr="009C2D8C">
        <w:rPr>
          <w:sz w:val="16"/>
        </w:rPr>
        <w:t xml:space="preserve"> as to how inter-state nuclear war may break out. That is, </w:t>
      </w:r>
      <w:r w:rsidRPr="0032779A">
        <w:rPr>
          <w:rStyle w:val="StyleUnderline"/>
        </w:rPr>
        <w:t xml:space="preserve">non-state actors with nuclear weapons or threat goals and capacities do not seek the same goals, will not use the same control systems, and will use </w:t>
      </w:r>
      <w:r w:rsidRPr="0032779A">
        <w:rPr>
          <w:rStyle w:val="Emphasis"/>
        </w:rPr>
        <w:t>radically different organizational procedures</w:t>
      </w:r>
      <w:r w:rsidRPr="009C2D8C">
        <w:rPr>
          <w:sz w:val="16"/>
        </w:rPr>
        <w:t xml:space="preserve"> and systems to deliver on their threats compared with nuclear armed states. </w:t>
      </w:r>
      <w:r w:rsidRPr="0032779A">
        <w:rPr>
          <w:rStyle w:val="StyleUnderline"/>
        </w:rPr>
        <w:t xml:space="preserve">If used tactically for immediate terrorist effect, a non-state nuclear terrorist could </w:t>
      </w:r>
      <w:r w:rsidRPr="0032779A">
        <w:rPr>
          <w:rStyle w:val="Emphasis"/>
        </w:rPr>
        <w:t>violently attack nuclear facilities</w:t>
      </w:r>
      <w:r w:rsidRPr="009C2D8C">
        <w:rPr>
          <w:sz w:val="16"/>
        </w:rPr>
        <w:t xml:space="preserve">, exploiting any number of vulnerabilities in fuel cycle facility security, or use actual nuclear materials and even warheads against military or civilian targets. </w:t>
      </w:r>
      <w:r w:rsidRPr="0032779A">
        <w:rPr>
          <w:rStyle w:val="StyleUnderline"/>
        </w:rPr>
        <w:t xml:space="preserve">If a persistent, strategically oriented nuclear terrorist succeed in gaining credible nuclear threat capacities, it might </w:t>
      </w:r>
      <w:r w:rsidRPr="0032779A">
        <w:rPr>
          <w:rStyle w:val="Emphasis"/>
        </w:rPr>
        <w:t>take hostage one or more states or cities.</w:t>
      </w:r>
      <w:r>
        <w:rPr>
          <w:rStyle w:val="Emphasis"/>
        </w:rPr>
        <w:t xml:space="preserve"> </w:t>
      </w:r>
      <w:r w:rsidRPr="0032779A">
        <w:rPr>
          <w:rStyle w:val="StyleUnderline"/>
        </w:rPr>
        <w:t>If such an event coincides with already high levels of tension</w:t>
      </w:r>
      <w:r w:rsidRPr="009C2D8C">
        <w:rPr>
          <w:sz w:val="16"/>
        </w:rPr>
        <w:t xml:space="preserve"> and even military collisions between the non-nuclear forces of nuclear armed states, </w:t>
      </w:r>
      <w:r w:rsidRPr="0032779A">
        <w:rPr>
          <w:rStyle w:val="StyleUnderline"/>
        </w:rPr>
        <w:t xml:space="preserve">then </w:t>
      </w:r>
      <w:r w:rsidRPr="00277A49">
        <w:rPr>
          <w:rStyle w:val="StyleUnderline"/>
          <w:highlight w:val="cyan"/>
        </w:rPr>
        <w:t xml:space="preserve">a non-state nuclear terrorist attack could </w:t>
      </w:r>
      <w:r w:rsidRPr="00277A49">
        <w:rPr>
          <w:rStyle w:val="Emphasis"/>
          <w:highlight w:val="cyan"/>
        </w:rPr>
        <w:t>impel a nuclear armed state</w:t>
      </w:r>
      <w:r w:rsidRPr="00277A49">
        <w:rPr>
          <w:sz w:val="16"/>
          <w:highlight w:val="cyan"/>
        </w:rPr>
        <w:t xml:space="preserve"> </w:t>
      </w:r>
      <w:r w:rsidRPr="00277A49">
        <w:rPr>
          <w:rStyle w:val="StyleUnderline"/>
          <w:highlight w:val="cyan"/>
        </w:rPr>
        <w:t>to</w:t>
      </w:r>
      <w:r w:rsidRPr="00277A49">
        <w:rPr>
          <w:sz w:val="16"/>
          <w:highlight w:val="cyan"/>
        </w:rPr>
        <w:t xml:space="preserve"> </w:t>
      </w:r>
      <w:r w:rsidRPr="00277A49">
        <w:rPr>
          <w:rStyle w:val="Emphasis"/>
          <w:highlight w:val="cyan"/>
        </w:rPr>
        <w:t>escalate</w:t>
      </w:r>
      <w:r w:rsidRPr="009C2D8C">
        <w:rPr>
          <w:rStyle w:val="Emphasis"/>
        </w:rPr>
        <w:t xml:space="preserve"> its threat</w:t>
      </w:r>
      <w:r w:rsidRPr="009C2D8C">
        <w:rPr>
          <w:sz w:val="16"/>
        </w:rPr>
        <w:t xml:space="preserve"> or even military actions </w:t>
      </w:r>
      <w:r w:rsidRPr="00277A49">
        <w:rPr>
          <w:rStyle w:val="StyleUnderline"/>
          <w:highlight w:val="cyan"/>
        </w:rPr>
        <w:t xml:space="preserve">against </w:t>
      </w:r>
      <w:r w:rsidRPr="00277A49">
        <w:rPr>
          <w:rStyle w:val="Emphasis"/>
          <w:highlight w:val="cyan"/>
        </w:rPr>
        <w:t>other states</w:t>
      </w:r>
      <w:r w:rsidRPr="00277A49">
        <w:rPr>
          <w:sz w:val="16"/>
          <w:highlight w:val="cyan"/>
        </w:rPr>
        <w:t xml:space="preserve">, </w:t>
      </w:r>
      <w:r w:rsidRPr="00277A49">
        <w:rPr>
          <w:rStyle w:val="StyleUnderline"/>
          <w:highlight w:val="cyan"/>
        </w:rPr>
        <w:t>in the belief that this target</w:t>
      </w:r>
      <w:r w:rsidRPr="009C2D8C">
        <w:rPr>
          <w:rStyle w:val="StyleUnderline"/>
        </w:rPr>
        <w:t xml:space="preserve">ed state </w:t>
      </w:r>
      <w:r w:rsidRPr="00277A49">
        <w:rPr>
          <w:rStyle w:val="Emphasis"/>
          <w:highlight w:val="cyan"/>
        </w:rPr>
        <w:t>may have sponsored</w:t>
      </w:r>
      <w:r w:rsidRPr="009C2D8C">
        <w:rPr>
          <w:rStyle w:val="Emphasis"/>
        </w:rPr>
        <w:t xml:space="preserve"> the non-state attack</w:t>
      </w:r>
      <w:r w:rsidRPr="009C2D8C">
        <w:rPr>
          <w:sz w:val="16"/>
        </w:rPr>
        <w:t xml:space="preserve">, </w:t>
      </w:r>
      <w:r w:rsidRPr="009C2D8C">
        <w:rPr>
          <w:rStyle w:val="StyleUnderline"/>
        </w:rPr>
        <w:t>or was simply the source of the attack</w:t>
      </w:r>
      <w:r w:rsidRPr="009C2D8C">
        <w:rPr>
          <w:sz w:val="16"/>
        </w:rPr>
        <w:t xml:space="preserve">, whatever the declared identity of the attacking non-state entity. </w:t>
      </w:r>
      <w:r w:rsidRPr="009C2D8C">
        <w:rPr>
          <w:rStyle w:val="Emphasis"/>
        </w:rPr>
        <w:t>This outcome could trigger these states to go onto one or more of the pathways to inadvertent nuclear war</w:t>
      </w:r>
      <w:r w:rsidRPr="009C2D8C">
        <w:rPr>
          <w:sz w:val="16"/>
        </w:rPr>
        <w:t xml:space="preserve">, especially if the terrorist attack was on a high value and high risk nuclear facility or involved the seizure and/or use of fissile material. </w:t>
      </w:r>
      <w:r w:rsidRPr="009C2D8C">
        <w:rPr>
          <w:rStyle w:val="StyleUnderline"/>
        </w:rPr>
        <w:t xml:space="preserve">Some experts dismiss this possibility as </w:t>
      </w:r>
      <w:r w:rsidRPr="009C2D8C">
        <w:rPr>
          <w:rStyle w:val="Emphasis"/>
        </w:rPr>
        <w:t>so remote as to be not worth worrying about</w:t>
      </w:r>
      <w:r w:rsidRPr="009C2D8C">
        <w:rPr>
          <w:sz w:val="16"/>
        </w:rPr>
        <w:t xml:space="preserve">. </w:t>
      </w:r>
      <w:r w:rsidRPr="009C2D8C">
        <w:rPr>
          <w:rStyle w:val="Emphasis"/>
        </w:rPr>
        <w:t>Yet</w:t>
      </w:r>
      <w:r w:rsidRPr="009C2D8C">
        <w:rPr>
          <w:rStyle w:val="StyleUnderline"/>
        </w:rPr>
        <w:t xml:space="preserve"> the history of nuclear terrorism globally and in the Northeast Asian region </w:t>
      </w:r>
      <w:r w:rsidRPr="009C2D8C">
        <w:rPr>
          <w:rStyle w:val="Emphasis"/>
        </w:rPr>
        <w:t>suggests otherwise</w:t>
      </w:r>
      <w:r w:rsidRPr="009C2D8C">
        <w:rPr>
          <w:sz w:val="16"/>
        </w:rPr>
        <w:t xml:space="preserve">. Using the sand castle metaphor, once built on the high tide line, </w:t>
      </w:r>
      <w:r w:rsidRPr="009C2D8C">
        <w:rPr>
          <w:rStyle w:val="StyleUnderline"/>
        </w:rPr>
        <w:t xml:space="preserve">sand castles may withstand the wind but </w:t>
      </w:r>
      <w:r w:rsidRPr="009C2D8C">
        <w:rPr>
          <w:rStyle w:val="Emphasis"/>
        </w:rPr>
        <w:t>eventually succumb to the tide once it reaches the castle</w:t>
      </w:r>
      <w:r w:rsidRPr="009C2D8C">
        <w:rPr>
          <w:sz w:val="16"/>
        </w:rPr>
        <w:t>—</w:t>
      </w:r>
      <w:r w:rsidRPr="009C2D8C">
        <w:rPr>
          <w:rStyle w:val="StyleUnderline"/>
        </w:rPr>
        <w:t>at least once, usually twice a day</w:t>
      </w:r>
      <w:r w:rsidRPr="009C2D8C">
        <w:rPr>
          <w:sz w:val="16"/>
        </w:rPr>
        <w:t xml:space="preserve">. Also, </w:t>
      </w:r>
      <w:r w:rsidRPr="009C2D8C">
        <w:rPr>
          <w:rStyle w:val="StyleUnderline"/>
        </w:rPr>
        <w:t>theories</w:t>
      </w:r>
      <w:r w:rsidRPr="009C2D8C">
        <w:rPr>
          <w:sz w:val="16"/>
        </w:rPr>
        <w:t xml:space="preserve"> of organizational and technological failure </w:t>
      </w:r>
      <w:r w:rsidRPr="009C2D8C">
        <w:rPr>
          <w:rStyle w:val="StyleUnderline"/>
        </w:rPr>
        <w:t xml:space="preserve">point to the coincidence of </w:t>
      </w:r>
      <w:r w:rsidRPr="009C2D8C">
        <w:rPr>
          <w:rStyle w:val="Emphasis"/>
        </w:rPr>
        <w:t>multiple, relatively insignificant driving events</w:t>
      </w:r>
      <w:r w:rsidRPr="009C2D8C">
        <w:rPr>
          <w:sz w:val="16"/>
        </w:rPr>
        <w:t xml:space="preserve"> </w:t>
      </w:r>
      <w:r w:rsidRPr="009C2D8C">
        <w:rPr>
          <w:rStyle w:val="StyleUnderline"/>
        </w:rPr>
        <w:t>that interact or accumulate in ways that lead the “</w:t>
      </w:r>
      <w:r w:rsidRPr="009C2D8C">
        <w:rPr>
          <w:rStyle w:val="Emphasis"/>
        </w:rPr>
        <w:t>metasystem</w:t>
      </w:r>
      <w:r w:rsidRPr="009C2D8C">
        <w:rPr>
          <w:rStyle w:val="StyleUnderline"/>
        </w:rPr>
        <w:t>” to fail</w:t>
      </w:r>
      <w:r w:rsidRPr="009C2D8C">
        <w:rPr>
          <w:sz w:val="16"/>
        </w:rPr>
        <w:t xml:space="preserve">, even if each individual component of a system works perfectly. Thus, </w:t>
      </w:r>
      <w:r w:rsidRPr="009C2D8C">
        <w:rPr>
          <w:rStyle w:val="StyleUnderline"/>
        </w:rPr>
        <w:t xml:space="preserve">the potential catalytic effect of a nuclear terrorist incident is not that it would of </w:t>
      </w:r>
      <w:r w:rsidRPr="009C2D8C">
        <w:rPr>
          <w:rStyle w:val="Emphasis"/>
        </w:rPr>
        <w:t>itself</w:t>
      </w:r>
      <w:r w:rsidRPr="009C2D8C">
        <w:rPr>
          <w:rStyle w:val="StyleUnderline"/>
        </w:rPr>
        <w:t xml:space="preserve"> lead to a sudden inter-state nuclear war;</w:t>
      </w:r>
      <w:r w:rsidRPr="009C2D8C">
        <w:rPr>
          <w:sz w:val="16"/>
        </w:rPr>
        <w:t xml:space="preserve"> </w:t>
      </w:r>
      <w:r w:rsidRPr="009C2D8C">
        <w:rPr>
          <w:rStyle w:val="StyleUnderline"/>
        </w:rPr>
        <w:t>but that</w:t>
      </w:r>
      <w:r w:rsidRPr="009C2D8C">
        <w:rPr>
          <w:sz w:val="16"/>
        </w:rPr>
        <w:t xml:space="preserve"> at a time of crisis when alert levels are already high, </w:t>
      </w:r>
      <w:r w:rsidRPr="009C2D8C">
        <w:rPr>
          <w:rStyle w:val="StyleUnderline"/>
        </w:rPr>
        <w:t>when control systems on nuclear forces have already shifted from primary emphasis on negative to positive control</w:t>
      </w:r>
      <w:r w:rsidRPr="009C2D8C">
        <w:rPr>
          <w:sz w:val="16"/>
        </w:rPr>
        <w:t xml:space="preserve">, </w:t>
      </w:r>
      <w:r w:rsidRPr="009C2D8C">
        <w:rPr>
          <w:rStyle w:val="Emphasis"/>
        </w:rPr>
        <w:t>when decision making is already stressed</w:t>
      </w:r>
      <w:r w:rsidRPr="009C2D8C">
        <w:rPr>
          <w:sz w:val="16"/>
        </w:rPr>
        <w:t xml:space="preserve">, </w:t>
      </w:r>
      <w:r w:rsidRPr="009C2D8C">
        <w:rPr>
          <w:rStyle w:val="StyleUnderline"/>
        </w:rPr>
        <w:t xml:space="preserve">when the potential for </w:t>
      </w:r>
      <w:r w:rsidRPr="009C2D8C">
        <w:rPr>
          <w:rStyle w:val="Emphasis"/>
        </w:rPr>
        <w:t>miscalculation</w:t>
      </w:r>
      <w:r w:rsidRPr="009C2D8C">
        <w:rPr>
          <w:rStyle w:val="StyleUnderline"/>
        </w:rPr>
        <w:t xml:space="preserve"> is already high</w:t>
      </w:r>
      <w:r w:rsidRPr="009C2D8C">
        <w:rPr>
          <w:sz w:val="16"/>
        </w:rPr>
        <w:t xml:space="preserve">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w:t>
      </w:r>
      <w:r w:rsidRPr="009C2D8C">
        <w:rPr>
          <w:rStyle w:val="StyleUnderline"/>
        </w:rPr>
        <w:t xml:space="preserve">then a terrorist nuclear attack may </w:t>
      </w:r>
      <w:r w:rsidRPr="009C2D8C">
        <w:rPr>
          <w:rStyle w:val="Emphasis"/>
        </w:rPr>
        <w:t>shift a coincident combination</w:t>
      </w:r>
      <w:r w:rsidRPr="009C2D8C">
        <w:rPr>
          <w:rStyle w:val="StyleUnderline"/>
        </w:rPr>
        <w:t xml:space="preserve"> of some or all of these factors to a threshold level where they </w:t>
      </w:r>
      <w:r w:rsidRPr="009C2D8C">
        <w:rPr>
          <w:rStyle w:val="Emphasis"/>
        </w:rPr>
        <w:t>collectively lead to a first-use decision</w:t>
      </w:r>
      <w:r w:rsidRPr="009C2D8C">
        <w:rPr>
          <w:rStyle w:val="StyleUnderline"/>
        </w:rPr>
        <w:t xml:space="preserve"> by </w:t>
      </w:r>
      <w:r w:rsidRPr="009C2D8C">
        <w:rPr>
          <w:rStyle w:val="Emphasis"/>
        </w:rPr>
        <w:t>one or more nuclear-armed states</w:t>
      </w:r>
      <w:r w:rsidRPr="009C2D8C">
        <w:rPr>
          <w:sz w:val="16"/>
        </w:rPr>
        <w:t>.  If the terrorist attack is timed or happens to coincide with high levels of inter-state tension involving nuclear-armed states, then some or all of these tendencies will likely be in play anyway—precisely the concern of those who posit pathways to inadvertent nuclear war as outlined in section 2 above.</w:t>
      </w:r>
    </w:p>
    <w:p w:rsidR="002E31CB" w:rsidRPr="0030675E" w:rsidRDefault="002E31CB" w:rsidP="00205D3B"/>
    <w:p w:rsidR="00265E6E" w:rsidRPr="00265E6E" w:rsidRDefault="00265E6E" w:rsidP="00265E6E">
      <w:pPr>
        <w:pStyle w:val="Heading3"/>
      </w:pPr>
      <w:r>
        <w:t>A2 Econ DA</w:t>
      </w:r>
    </w:p>
    <w:p w:rsidR="00DD48AE" w:rsidRPr="00564D5D" w:rsidRDefault="00DD48AE" w:rsidP="00564D5D">
      <w:pPr>
        <w:pStyle w:val="Heading4"/>
      </w:pPr>
    </w:p>
    <w:p w:rsidR="00564D5D" w:rsidRPr="00564D5D" w:rsidRDefault="00564D5D" w:rsidP="00564D5D">
      <w:pPr>
        <w:pStyle w:val="Heading4"/>
      </w:pPr>
      <w:r w:rsidRPr="00564D5D">
        <w:t>The claim that we must support a war to protect the economy and some jobs leaves us ethically complicit the abstraction of human life</w:t>
      </w:r>
    </w:p>
    <w:p w:rsidR="00DD48AE" w:rsidRPr="00DD48AE" w:rsidRDefault="00DD48AE" w:rsidP="00DD48AE">
      <w:r w:rsidRPr="00DD48AE">
        <w:rPr>
          <w:rStyle w:val="Style13ptBold"/>
        </w:rPr>
        <w:t>Common Dreams</w:t>
      </w:r>
      <w:r>
        <w:t xml:space="preserve"> </w:t>
      </w:r>
      <w:r w:rsidRPr="00DD48AE">
        <w:t xml:space="preserve">Is Yemen Our Future? Thursday, </w:t>
      </w:r>
      <w:r w:rsidRPr="00DD48AE">
        <w:rPr>
          <w:rStyle w:val="Style13ptBold"/>
        </w:rPr>
        <w:t>December 20, 2018</w:t>
      </w:r>
      <w:r>
        <w:t xml:space="preserve"> </w:t>
      </w:r>
      <w:hyperlink r:id="rId237" w:history="1">
        <w:r w:rsidRPr="00DD48AE">
          <w:rPr>
            <w:rStyle w:val="Hyperlink"/>
          </w:rPr>
          <w:t>https://www.commondreams.org/views/2018/12/20/yemen-our-future</w:t>
        </w:r>
      </w:hyperlink>
    </w:p>
    <w:p w:rsidR="00DD48AE" w:rsidRPr="00DD48AE" w:rsidRDefault="00DD48AE" w:rsidP="00DD48AE">
      <w:r w:rsidRPr="00DD48AE">
        <w:t xml:space="preserve">Also unusual is that the </w:t>
      </w:r>
      <w:r w:rsidRPr="00277A49">
        <w:rPr>
          <w:rStyle w:val="StyleUnderline"/>
          <w:highlight w:val="cyan"/>
        </w:rPr>
        <w:t>dead the story humanizes for us weren’t killed by America’s enemy</w:t>
      </w:r>
      <w:r w:rsidRPr="00DD48AE">
        <w:t xml:space="preserve">. </w:t>
      </w:r>
      <w:r w:rsidRPr="00277A49">
        <w:rPr>
          <w:rStyle w:val="StyleUnderline"/>
          <w:highlight w:val="cyan"/>
        </w:rPr>
        <w:t>These are our dead, you might say</w:t>
      </w:r>
      <w:r w:rsidRPr="00DD48AE">
        <w:t xml:space="preserve">. While </w:t>
      </w:r>
      <w:r w:rsidRPr="00277A49">
        <w:rPr>
          <w:rStyle w:val="StyleUnderline"/>
          <w:highlight w:val="cyan"/>
        </w:rPr>
        <w:t>the Yemen war</w:t>
      </w:r>
      <w:r w:rsidRPr="00DD48AE">
        <w:t xml:space="preserve"> is being waged by Saudi Arabia, its primary ally and </w:t>
      </w:r>
      <w:r w:rsidRPr="00277A49">
        <w:rPr>
          <w:rStyle w:val="StyleUnderline"/>
          <w:highlight w:val="cyan"/>
        </w:rPr>
        <w:t>major weapon supplier is the United States</w:t>
      </w:r>
      <w:r w:rsidRPr="00DD48AE">
        <w:t xml:space="preserve">. </w:t>
      </w:r>
      <w:r w:rsidRPr="00277A49">
        <w:rPr>
          <w:rStyle w:val="StyleUnderline"/>
          <w:highlight w:val="cyan"/>
        </w:rPr>
        <w:t>The bombs that dismembered several dozen Yemenis were built by Raytheon, part of the American military-industrial complex</w:t>
      </w:r>
      <w:r w:rsidRPr="00DD48AE">
        <w:t xml:space="preserve"> and a major supplier of jobs. Stern even visited Tucson, where Raytheon employs 10,000 people; he went to a union hall and talked to some of them. They’re good, decent people! So </w:t>
      </w:r>
      <w:r w:rsidRPr="00277A49">
        <w:rPr>
          <w:rStyle w:val="StyleUnderline"/>
          <w:highlight w:val="cyan"/>
        </w:rPr>
        <w:t>what we’re left with is the grotesque paradox of high-tech mass murder</w:t>
      </w:r>
      <w:r w:rsidRPr="00DD48AE">
        <w:t xml:space="preserve">, i.e., </w:t>
      </w:r>
      <w:r w:rsidRPr="00277A49">
        <w:rPr>
          <w:rStyle w:val="StyleUnderline"/>
          <w:highlight w:val="cyan"/>
        </w:rPr>
        <w:t>modern war, waged and supported by the well-meaning</w:t>
      </w:r>
      <w:r w:rsidRPr="00DD48AE">
        <w:t xml:space="preserve"> </w:t>
      </w:r>
      <w:r w:rsidRPr="00277A49">
        <w:rPr>
          <w:rStyle w:val="StyleUnderline"/>
          <w:highlight w:val="cyan"/>
        </w:rPr>
        <w:t>and the innocent. Sorry about the dead but, you know, jobs</w:t>
      </w:r>
      <w:r w:rsidRPr="00DD48AE">
        <w:t xml:space="preserve">! There are several unusual aspects about this story. One is its closeup, personal look at death. </w:t>
      </w:r>
      <w:r w:rsidRPr="00277A49">
        <w:rPr>
          <w:rStyle w:val="StyleUnderline"/>
          <w:highlight w:val="cyan"/>
        </w:rPr>
        <w:t>Sure, 50,000 Yemenis may have died in the fighting over the three-and-a-half-year course of this war, with another 85,000 dying of starvation</w:t>
      </w:r>
      <w:r w:rsidRPr="00DD48AE">
        <w:t xml:space="preserve"> (including lots and lots of children</w:t>
      </w:r>
      <w:r w:rsidRPr="00277A49">
        <w:rPr>
          <w:rStyle w:val="StyleUnderline"/>
          <w:highlight w:val="cyan"/>
        </w:rPr>
        <w:t>), and a million are on the brink of starvation or in danger of contracting cholera</w:t>
      </w:r>
      <w:r w:rsidRPr="00DD48AE">
        <w:t xml:space="preserve"> (the war has triggered the worst cholera outbreak in recorded history), </w:t>
      </w:r>
      <w:r w:rsidRPr="00277A49">
        <w:rPr>
          <w:rStyle w:val="StyleUnderline"/>
          <w:highlight w:val="cyan"/>
        </w:rPr>
        <w:t>but unfathomably large numbers like this quickly become abstract,</w:t>
      </w:r>
      <w:r w:rsidRPr="00DD48AE">
        <w:t xml:space="preserve"> the generic cost of war, as the media focus moves to strategy and politics.</w:t>
      </w:r>
    </w:p>
    <w:p w:rsidR="00DD48AE" w:rsidRDefault="00DD48AE" w:rsidP="00A50FE6">
      <w:pPr>
        <w:pStyle w:val="Heading4"/>
      </w:pPr>
    </w:p>
    <w:p w:rsidR="00A50FE6" w:rsidRDefault="00A50FE6" w:rsidP="00A50FE6">
      <w:pPr>
        <w:pStyle w:val="Heading4"/>
      </w:pPr>
      <w:r>
        <w:t>Arms sales hurt the US economy – reduces job opportunities and diverts funds away from growth</w:t>
      </w:r>
    </w:p>
    <w:p w:rsidR="00A50FE6" w:rsidRPr="00A76A31" w:rsidRDefault="00A50FE6" w:rsidP="00A50FE6">
      <w:pPr>
        <w:spacing w:line="264" w:lineRule="auto"/>
        <w:rPr>
          <w:b/>
          <w:color w:val="000000" w:themeColor="text1"/>
        </w:rPr>
      </w:pPr>
      <w:r w:rsidRPr="0093230E">
        <w:rPr>
          <w:color w:val="000000" w:themeColor="text1"/>
        </w:rPr>
        <w:t>Sophia</w:t>
      </w:r>
      <w:r w:rsidRPr="0093230E">
        <w:rPr>
          <w:b/>
          <w:color w:val="000000" w:themeColor="text1"/>
        </w:rPr>
        <w:t xml:space="preserve"> </w:t>
      </w:r>
      <w:r w:rsidRPr="0093230E">
        <w:rPr>
          <w:b/>
          <w:color w:val="000000" w:themeColor="text1"/>
          <w:sz w:val="26"/>
          <w:szCs w:val="26"/>
        </w:rPr>
        <w:t xml:space="preserve">Lam, 4-9-2019 </w:t>
      </w:r>
      <w:r w:rsidRPr="0093230E">
        <w:rPr>
          <w:color w:val="000000" w:themeColor="text1"/>
          <w:sz w:val="26"/>
          <w:szCs w:val="26"/>
        </w:rPr>
        <w:t>is a contributing writer</w:t>
      </w:r>
      <w:r w:rsidRPr="0093230E">
        <w:rPr>
          <w:b/>
          <w:color w:val="000000" w:themeColor="text1"/>
        </w:rPr>
        <w:t xml:space="preserve">, </w:t>
      </w:r>
      <w:r w:rsidRPr="0093230E">
        <w:rPr>
          <w:color w:val="000000" w:themeColor="text1"/>
        </w:rPr>
        <w:t>"Ending US Arms Sales to Saudi Arabia," The Gate, </w:t>
      </w:r>
      <w:hyperlink r:id="rId238" w:history="1">
        <w:r w:rsidRPr="0093230E">
          <w:rPr>
            <w:rStyle w:val="Hyperlink"/>
            <w:color w:val="000000" w:themeColor="text1"/>
          </w:rPr>
          <w:t>http://uchicagogate.com/articles/2019/4/9/ending-us-arms-sales-saudi-arabia/</w:t>
        </w:r>
      </w:hyperlink>
      <w:r w:rsidRPr="0093230E">
        <w:rPr>
          <w:color w:val="000000" w:themeColor="text1"/>
        </w:rPr>
        <w:t xml:space="preserve"> (Occessed April 16</w:t>
      </w:r>
      <w:r w:rsidRPr="0093230E">
        <w:rPr>
          <w:color w:val="000000" w:themeColor="text1"/>
          <w:vertAlign w:val="superscript"/>
        </w:rPr>
        <w:t>th</w:t>
      </w:r>
      <w:r w:rsidRPr="0093230E">
        <w:rPr>
          <w:color w:val="000000" w:themeColor="text1"/>
        </w:rPr>
        <w:t xml:space="preserve"> 2019)</w:t>
      </w:r>
      <w:r>
        <w:rPr>
          <w:color w:val="000000" w:themeColor="text1"/>
        </w:rPr>
        <w:t>: Oli</w:t>
      </w:r>
    </w:p>
    <w:p w:rsidR="00A50FE6" w:rsidRDefault="00A50FE6" w:rsidP="00A50FE6">
      <w:pPr>
        <w:spacing w:line="264" w:lineRule="auto"/>
        <w:rPr>
          <w:color w:val="000000" w:themeColor="text1"/>
        </w:rPr>
      </w:pPr>
      <w:r w:rsidRPr="00277A49">
        <w:rPr>
          <w:color w:val="000000" w:themeColor="text1"/>
          <w:highlight w:val="cyan"/>
          <w:u w:val="single"/>
        </w:rPr>
        <w:t>Grand </w:t>
      </w:r>
      <w:hyperlink r:id="rId239" w:history="1">
        <w:r w:rsidRPr="00277A49">
          <w:rPr>
            <w:rStyle w:val="Hyperlink"/>
            <w:color w:val="000000" w:themeColor="text1"/>
            <w:highlight w:val="cyan"/>
          </w:rPr>
          <w:t>claims</w:t>
        </w:r>
      </w:hyperlink>
      <w:r w:rsidRPr="00277A49">
        <w:rPr>
          <w:color w:val="000000" w:themeColor="text1"/>
          <w:highlight w:val="cyan"/>
          <w:u w:val="single"/>
        </w:rPr>
        <w:t> about the importance of arms sales to maintaining American jobs and boosting the domestic economy are often exaggerated so that private defense companies can keep deals that generate enormous profit</w:t>
      </w:r>
      <w:r w:rsidRPr="00277A49">
        <w:rPr>
          <w:color w:val="000000" w:themeColor="text1"/>
          <w:highlight w:val="cyan"/>
        </w:rPr>
        <w:t>.</w:t>
      </w:r>
      <w:r w:rsidRPr="0093230E">
        <w:rPr>
          <w:color w:val="000000" w:themeColor="text1"/>
        </w:rPr>
        <w:t xml:space="preserve"> Private sector defense workers only make up about </w:t>
      </w:r>
      <w:hyperlink r:id="rId240" w:history="1">
        <w:r w:rsidRPr="0093230E">
          <w:rPr>
            <w:rStyle w:val="Hyperlink"/>
            <w:color w:val="000000" w:themeColor="text1"/>
          </w:rPr>
          <w:t>0.5 percent</w:t>
        </w:r>
      </w:hyperlink>
      <w:r w:rsidRPr="0093230E">
        <w:rPr>
          <w:color w:val="000000" w:themeColor="text1"/>
        </w:rPr>
        <w:t> of the total US labor force and almost none of them depend specifically on arms sales to Saudi Arabia for their livelihood. Even if the deals ended, companies such as Lockheed Martin and Boeing would only </w:t>
      </w:r>
      <w:hyperlink r:id="rId241" w:history="1">
        <w:r w:rsidRPr="0093230E">
          <w:rPr>
            <w:rStyle w:val="Hyperlink"/>
            <w:color w:val="000000" w:themeColor="text1"/>
          </w:rPr>
          <w:t>lose</w:t>
        </w:r>
      </w:hyperlink>
      <w:r w:rsidRPr="0093230E">
        <w:rPr>
          <w:color w:val="000000" w:themeColor="text1"/>
        </w:rPr>
        <w:t xml:space="preserve"> about 2 percent of revenue. </w:t>
      </w:r>
      <w:r w:rsidRPr="00277A49">
        <w:rPr>
          <w:color w:val="000000" w:themeColor="text1"/>
          <w:highlight w:val="cyan"/>
          <w:u w:val="single"/>
        </w:rPr>
        <w:t>In fact, these arms deals create significantly more job opportunities for Saudis than for Americans.</w:t>
      </w:r>
      <w:r w:rsidRPr="0093230E">
        <w:rPr>
          <w:color w:val="000000" w:themeColor="text1"/>
        </w:rPr>
        <w:t xml:space="preserve"> Empirically, Trump’s plan will create nearly </w:t>
      </w:r>
      <w:hyperlink r:id="rId242" w:history="1">
        <w:r w:rsidRPr="0093230E">
          <w:rPr>
            <w:rStyle w:val="Hyperlink"/>
            <w:color w:val="000000" w:themeColor="text1"/>
          </w:rPr>
          <w:t>ten thousand jobs</w:t>
        </w:r>
      </w:hyperlink>
      <w:r w:rsidRPr="0093230E">
        <w:rPr>
          <w:color w:val="000000" w:themeColor="text1"/>
        </w:rPr>
        <w:t xml:space="preserve"> in Saudi ports but only five hundred US jobs overall. </w:t>
      </w:r>
      <w:r w:rsidRPr="00277A49">
        <w:rPr>
          <w:color w:val="000000" w:themeColor="text1"/>
          <w:highlight w:val="cyan"/>
          <w:u w:val="single"/>
        </w:rPr>
        <w:t>US arms sales to Saudi Arabia have hurt the US economy by diverting funds away from better economic growth opportunities. Investments into military jobs are often </w:t>
      </w:r>
      <w:hyperlink r:id="rId243" w:history="1">
        <w:r w:rsidRPr="00277A49">
          <w:rPr>
            <w:rStyle w:val="Hyperlink"/>
            <w:color w:val="000000" w:themeColor="text1"/>
            <w:highlight w:val="cyan"/>
          </w:rPr>
          <w:t>less effective</w:t>
        </w:r>
      </w:hyperlink>
      <w:r w:rsidRPr="00277A49">
        <w:rPr>
          <w:color w:val="000000" w:themeColor="text1"/>
          <w:highlight w:val="cyan"/>
          <w:u w:val="single"/>
        </w:rPr>
        <w:t> than federal spending on education, healthcare, or infrastructure.</w:t>
      </w:r>
      <w:r w:rsidRPr="0093230E">
        <w:rPr>
          <w:color w:val="000000" w:themeColor="text1"/>
        </w:rPr>
        <w:t xml:space="preserve"> Professor Heidi Garrett-Peltier of Brown University </w:t>
      </w:r>
      <w:hyperlink r:id="rId244" w:history="1">
        <w:r w:rsidRPr="0093230E">
          <w:rPr>
            <w:rStyle w:val="Hyperlink"/>
            <w:color w:val="000000" w:themeColor="text1"/>
          </w:rPr>
          <w:t>sums</w:t>
        </w:r>
      </w:hyperlink>
      <w:r w:rsidRPr="0093230E">
        <w:rPr>
          <w:color w:val="000000" w:themeColor="text1"/>
        </w:rPr>
        <w:t xml:space="preserve"> it up: by increasing military spending, America pays an economic opportunity cost that sacrifices the chance to fund programs that are better at job creation. These sectors create many more jobs than defense spending does and can generate better value for the overall economy. </w:t>
      </w:r>
      <w:r w:rsidRPr="00277A49">
        <w:rPr>
          <w:color w:val="000000" w:themeColor="text1"/>
          <w:highlight w:val="cyan"/>
          <w:u w:val="single"/>
        </w:rPr>
        <w:t>If increasing job opportunities and expanding the American economy is the priority, then, military contracts are far from the most effective solution</w:t>
      </w:r>
      <w:r w:rsidRPr="00277A49">
        <w:rPr>
          <w:color w:val="000000" w:themeColor="text1"/>
          <w:highlight w:val="cyan"/>
        </w:rPr>
        <w:t>.</w:t>
      </w:r>
      <w:r w:rsidRPr="0093230E">
        <w:rPr>
          <w:color w:val="000000" w:themeColor="text1"/>
        </w:rPr>
        <w:t xml:space="preserve"> Defense contractors are economically-driven corporations that seek higher profits. To avoid the political backlash of Saudi arms sales in their pursuits, contractors tend to claim that they are both helping the American economy and assisting the US government’s Saudi relations. Lockheed Martin alone will </w:t>
      </w:r>
      <w:hyperlink r:id="rId245" w:history="1">
        <w:r w:rsidRPr="0093230E">
          <w:rPr>
            <w:rStyle w:val="Hyperlink"/>
            <w:color w:val="000000" w:themeColor="text1"/>
          </w:rPr>
          <w:t>acquire</w:t>
        </w:r>
      </w:hyperlink>
      <w:r w:rsidRPr="0093230E">
        <w:rPr>
          <w:color w:val="000000" w:themeColor="text1"/>
        </w:rPr>
        <w:t> about $900 million from Saudi sales in 2020 and an additional $450 million contract if Saudi Arabia decides to deploy an American ballistic missile defense system. Contractors like Lockheed Martin are increasing revenue streams at the expense of millions of lives in Yemen</w:t>
      </w:r>
      <w:r w:rsidRPr="00277A49">
        <w:rPr>
          <w:color w:val="000000" w:themeColor="text1"/>
          <w:highlight w:val="cyan"/>
        </w:rPr>
        <w:t xml:space="preserve">. </w:t>
      </w:r>
      <w:r w:rsidRPr="00277A49">
        <w:rPr>
          <w:color w:val="000000" w:themeColor="text1"/>
          <w:highlight w:val="cyan"/>
          <w:u w:val="single"/>
        </w:rPr>
        <w:t>The United States should not continue to prioritize defense contractor business opportunities over its capability to mitigate the humanitarian crisis</w:t>
      </w:r>
      <w:r w:rsidRPr="0093230E">
        <w:rPr>
          <w:color w:val="000000" w:themeColor="text1"/>
        </w:rPr>
        <w:t xml:space="preserve"> in Yemen and the continuously dire implications of Saudi Arabia weapons purchases.</w:t>
      </w:r>
    </w:p>
    <w:p w:rsidR="00A50FE6" w:rsidRDefault="00A50FE6" w:rsidP="0064710F">
      <w:pPr>
        <w:pStyle w:val="Heading4"/>
        <w:rPr>
          <w:shd w:val="clear" w:color="auto" w:fill="FCFCFC"/>
        </w:rPr>
      </w:pPr>
    </w:p>
    <w:p w:rsidR="0064710F" w:rsidRDefault="0064710F" w:rsidP="0064710F">
      <w:pPr>
        <w:pStyle w:val="Heading4"/>
        <w:rPr>
          <w:shd w:val="clear" w:color="auto" w:fill="FCFCFC"/>
        </w:rPr>
      </w:pPr>
      <w:r>
        <w:rPr>
          <w:shd w:val="clear" w:color="auto" w:fill="FCFCFC"/>
        </w:rPr>
        <w:t>Saudi deal will have negligible effect on jobs and economy – independent analysis proves.</w:t>
      </w:r>
    </w:p>
    <w:p w:rsidR="0064710F" w:rsidRPr="00D6643C" w:rsidRDefault="0064710F" w:rsidP="0064710F">
      <w:r w:rsidRPr="00D6643C">
        <w:t xml:space="preserve">William </w:t>
      </w:r>
      <w:r w:rsidRPr="00D6643C">
        <w:rPr>
          <w:rStyle w:val="Style13ptBold"/>
        </w:rPr>
        <w:t>Hartung</w:t>
      </w:r>
      <w:r w:rsidRPr="00D6643C">
        <w:t xml:space="preserve"> Contributor</w:t>
      </w:r>
      <w:r>
        <w:t xml:space="preserve"> </w:t>
      </w:r>
      <w:r w:rsidRPr="00D6643C">
        <w:t>I am the director of the Arms and Security Project at the Center for International Policy.</w:t>
      </w:r>
      <w:r>
        <w:t xml:space="preserve"> </w:t>
      </w:r>
      <w:r w:rsidRPr="00D6643C">
        <w:t xml:space="preserve">Jun 24, </w:t>
      </w:r>
      <w:r w:rsidRPr="00D6643C">
        <w:rPr>
          <w:rStyle w:val="Style13ptBold"/>
        </w:rPr>
        <w:t>2019</w:t>
      </w:r>
      <w:r w:rsidRPr="00D6643C">
        <w:t>, 02:09pm</w:t>
      </w:r>
      <w:r>
        <w:t xml:space="preserve"> </w:t>
      </w:r>
      <w:r w:rsidRPr="00D6643C">
        <w:t xml:space="preserve">Do U.S. Defense Firms Really Need To Export Arms To Saudi Arabia? </w:t>
      </w:r>
      <w:hyperlink r:id="rId246" w:anchor="1237cd5563eb" w:history="1">
        <w:r w:rsidRPr="00D6643C">
          <w:rPr>
            <w:rStyle w:val="Hyperlink"/>
          </w:rPr>
          <w:t>https://www.forbes.com/sites/williamhartung/2019/06/24/do-u-s-defense-firms-really-need-arms-exports/#1237cd5563eb</w:t>
        </w:r>
      </w:hyperlink>
    </w:p>
    <w:p w:rsidR="0064710F" w:rsidRPr="00D6643C" w:rsidRDefault="0064710F" w:rsidP="0064710F">
      <w:r w:rsidRPr="00D6643C">
        <w:t>The president was at it again this weekend when he</w:t>
      </w:r>
      <w:hyperlink r:id="rId247" w:tgtFrame="_blank" w:history="1">
        <w:r>
          <w:rPr>
            <w:rStyle w:val="Hyperlink"/>
          </w:rPr>
          <w:t xml:space="preserve"> </w:t>
        </w:r>
        <w:r w:rsidRPr="00D6643C">
          <w:rPr>
            <w:rStyle w:val="Hyperlink"/>
          </w:rPr>
          <w:t>told</w:t>
        </w:r>
      </w:hyperlink>
      <w:r>
        <w:t xml:space="preserve"> </w:t>
      </w:r>
      <w:r w:rsidRPr="00D6643C">
        <w:t>NBC’s Chuck Todd that initiating an FBI investigation of the role of Saudi Crown Prince Mohammed Bin Salman over the murder of Washington Post columnist Jamal Khashoggi might jeopardize lucrative U.S. arms deals with the kingdom.</w:t>
      </w:r>
      <w:r>
        <w:t xml:space="preserve"> </w:t>
      </w:r>
      <w:r w:rsidRPr="00D6643C">
        <w:t>This is just the latest example of his love affair with weapons exports, beginning with his much-touted and greatly exaggerated</w:t>
      </w:r>
      <w:hyperlink r:id="rId248" w:tgtFrame="_blank" w:history="1">
        <w:r>
          <w:rPr>
            <w:rStyle w:val="Hyperlink"/>
          </w:rPr>
          <w:t xml:space="preserve"> </w:t>
        </w:r>
        <w:r w:rsidRPr="00D6643C">
          <w:rPr>
            <w:rStyle w:val="Hyperlink"/>
          </w:rPr>
          <w:t>$110 billion</w:t>
        </w:r>
      </w:hyperlink>
      <w:r>
        <w:t xml:space="preserve"> </w:t>
      </w:r>
      <w:r w:rsidRPr="00D6643C">
        <w:t>arms sales package to Saudi Arabia that he announced during his May 2017 visit to Riyadh.</w:t>
      </w:r>
      <w:r>
        <w:t xml:space="preserve"> </w:t>
      </w:r>
      <w:r w:rsidRPr="00D6643C">
        <w:t xml:space="preserve">Building on </w:t>
      </w:r>
      <w:r w:rsidRPr="00277A49">
        <w:rPr>
          <w:rStyle w:val="StyleUnderline"/>
          <w:highlight w:val="cyan"/>
        </w:rPr>
        <w:t>the Saudi mega-deal</w:t>
      </w:r>
      <w:r w:rsidRPr="00D6643C">
        <w:t xml:space="preserve"> – </w:t>
      </w:r>
      <w:r w:rsidRPr="00277A49">
        <w:rPr>
          <w:rStyle w:val="StyleUnderline"/>
          <w:highlight w:val="cyan"/>
        </w:rPr>
        <w:t>which independent analysts have determined may be as little as</w:t>
      </w:r>
      <w:hyperlink r:id="rId249" w:tgtFrame="_blank" w:history="1">
        <w:r w:rsidRPr="00277A49">
          <w:rPr>
            <w:rStyle w:val="StyleUnderline"/>
            <w:highlight w:val="cyan"/>
          </w:rPr>
          <w:t xml:space="preserve"> 10%</w:t>
        </w:r>
      </w:hyperlink>
      <w:r w:rsidRPr="00277A49">
        <w:rPr>
          <w:rStyle w:val="StyleUnderline"/>
          <w:highlight w:val="cyan"/>
        </w:rPr>
        <w:t xml:space="preserve"> as large as the $110 billion figure the president claim</w:t>
      </w:r>
      <w:r w:rsidRPr="00D6643C">
        <w:t xml:space="preserve">s – </w:t>
      </w:r>
      <w:r w:rsidRPr="00277A49">
        <w:rPr>
          <w:rStyle w:val="StyleUnderline"/>
          <w:highlight w:val="cyan"/>
        </w:rPr>
        <w:t xml:space="preserve">Trump has thrown out </w:t>
      </w:r>
      <w:hyperlink r:id="rId250" w:tgtFrame="_blank" w:history="1">
        <w:r w:rsidRPr="00277A49">
          <w:rPr>
            <w:rStyle w:val="StyleUnderline"/>
            <w:highlight w:val="cyan"/>
          </w:rPr>
          <w:t>incredible estimates</w:t>
        </w:r>
      </w:hyperlink>
      <w:r w:rsidRPr="00277A49">
        <w:rPr>
          <w:rStyle w:val="StyleUnderline"/>
          <w:highlight w:val="cyan"/>
        </w:rPr>
        <w:t xml:space="preserve"> of the U.S jobs generated</w:t>
      </w:r>
      <w:r w:rsidRPr="00D6643C">
        <w:t xml:space="preserve"> by the Saudi sales, from 40,000 to 500,000 and up to one million if one counts related deals outside the military sphere.</w:t>
      </w:r>
      <w:r>
        <w:t xml:space="preserve"> </w:t>
      </w:r>
      <w:r w:rsidRPr="00D6643C">
        <w:t xml:space="preserve">An estimate I did for a report by the Center for International Policy indicates that </w:t>
      </w:r>
      <w:r w:rsidRPr="00277A49">
        <w:rPr>
          <w:rStyle w:val="StyleUnderline"/>
          <w:highlight w:val="cyan"/>
        </w:rPr>
        <w:t xml:space="preserve">the real number of jobs generated by the roughly $2.5 billion a year in arms deliveries to Saudi Arabia over the past decade is likely </w:t>
      </w:r>
      <w:hyperlink r:id="rId251" w:tgtFrame="_blank" w:history="1">
        <w:r w:rsidRPr="00277A49">
          <w:rPr>
            <w:rStyle w:val="StyleUnderline"/>
            <w:highlight w:val="cyan"/>
          </w:rPr>
          <w:t xml:space="preserve">20,000 to 40,000 </w:t>
        </w:r>
      </w:hyperlink>
      <w:r w:rsidRPr="00277A49">
        <w:rPr>
          <w:rStyle w:val="StyleUnderline"/>
          <w:highlight w:val="cyan"/>
        </w:rPr>
        <w:t>jobs, a tiny fraction of the more than 150 million jobs in the U.S. economy</w:t>
      </w:r>
      <w:r w:rsidRPr="00D6643C">
        <w:t>.</w:t>
      </w:r>
    </w:p>
    <w:p w:rsidR="00D6643C" w:rsidRDefault="00D6643C" w:rsidP="00D6643C">
      <w:pPr>
        <w:pStyle w:val="Heading4"/>
      </w:pPr>
      <w:r>
        <w:t>No economy link – other US projects sustain the companies, its not really that much money and the most expensive exports will still happen</w:t>
      </w:r>
    </w:p>
    <w:p w:rsidR="00244FF0" w:rsidRPr="00D6643C" w:rsidRDefault="00244FF0" w:rsidP="00D6643C">
      <w:r w:rsidRPr="00D6643C">
        <w:t xml:space="preserve">William </w:t>
      </w:r>
      <w:r w:rsidRPr="00D6643C">
        <w:rPr>
          <w:rStyle w:val="Style13ptBold"/>
        </w:rPr>
        <w:t>Hartung</w:t>
      </w:r>
      <w:r w:rsidRPr="00D6643C">
        <w:t xml:space="preserve"> Contributor</w:t>
      </w:r>
      <w:r w:rsidR="00D6643C">
        <w:t xml:space="preserve"> </w:t>
      </w:r>
      <w:r w:rsidRPr="00D6643C">
        <w:t>I am the director of the Arms and Security Project at the Center for International Policy.</w:t>
      </w:r>
      <w:r w:rsidR="00D6643C">
        <w:t xml:space="preserve"> </w:t>
      </w:r>
      <w:r w:rsidRPr="00D6643C">
        <w:t xml:space="preserve">Jun 24, </w:t>
      </w:r>
      <w:r w:rsidRPr="00D6643C">
        <w:rPr>
          <w:rStyle w:val="Style13ptBold"/>
        </w:rPr>
        <w:t>2019</w:t>
      </w:r>
      <w:r w:rsidRPr="00D6643C">
        <w:t>, 02:09pm</w:t>
      </w:r>
      <w:r w:rsidR="00D6643C">
        <w:t xml:space="preserve"> </w:t>
      </w:r>
      <w:r w:rsidRPr="00D6643C">
        <w:t xml:space="preserve">Do U.S. Defense Firms Really Need To Export Arms To Saudi Arabia? </w:t>
      </w:r>
      <w:hyperlink r:id="rId252" w:anchor="1237cd5563eb" w:history="1">
        <w:r w:rsidRPr="00D6643C">
          <w:rPr>
            <w:rStyle w:val="Hyperlink"/>
          </w:rPr>
          <w:t>https://www.forbes.com/sites/williamhartung/2019/06/24/do-u-s-defense-firms-really-need-arms-exports/#1237cd5563eb</w:t>
        </w:r>
      </w:hyperlink>
    </w:p>
    <w:p w:rsidR="00DA3C50" w:rsidRPr="00D6643C" w:rsidRDefault="00244FF0" w:rsidP="00D6643C">
      <w:r w:rsidRPr="00D6643C">
        <w:t xml:space="preserve">But </w:t>
      </w:r>
      <w:r w:rsidRPr="00277A49">
        <w:rPr>
          <w:rStyle w:val="StyleUnderline"/>
          <w:highlight w:val="cyan"/>
        </w:rPr>
        <w:t>the truth of the matter is that U.S. firms could do without sales to Saudi Arabia and other repressive regimes, and they’d still be doing just fine financially</w:t>
      </w:r>
      <w:r w:rsidRPr="00D6643C">
        <w:t>. </w:t>
      </w:r>
      <w:r w:rsidRPr="00277A49">
        <w:rPr>
          <w:rStyle w:val="StyleUnderline"/>
          <w:highlight w:val="cyan"/>
        </w:rPr>
        <w:t>The current Pentagon budget</w:t>
      </w:r>
      <w:r w:rsidRPr="00D6643C">
        <w:t xml:space="preserve"> is at one of the highest levels since World War II, and it </w:t>
      </w:r>
      <w:r w:rsidRPr="00277A49">
        <w:rPr>
          <w:rStyle w:val="StyleUnderline"/>
          <w:highlight w:val="cyan"/>
        </w:rPr>
        <w:t>provides ample funding for procurement and R&amp;D, much of which lands in the coffers of major defense firms</w:t>
      </w:r>
      <w:r w:rsidRPr="00D6643C">
        <w:t xml:space="preserve"> that are the leading weapons exporters. This is particularly true when one considers that the most likely outcome would not be a total ban on sales to Saudi Arabia, but a prohibition on weapons most relevant to the Yemen war – precision-guided munitions in particular.  Other deals, like a lucrative</w:t>
      </w:r>
      <w:hyperlink r:id="rId253" w:tgtFrame="_blank" w:history="1">
        <w:r w:rsidRPr="00D6643C">
          <w:rPr>
            <w:rStyle w:val="Hyperlink"/>
          </w:rPr>
          <w:t> $15 billion</w:t>
        </w:r>
      </w:hyperlink>
      <w:r w:rsidRPr="00D6643C">
        <w:t> sale of the Lockheed Martin THAAD missile defense system to Riyadh, would likely remain untouched.  </w:t>
      </w:r>
      <w:r w:rsidRPr="00277A49">
        <w:rPr>
          <w:rStyle w:val="StyleUnderline"/>
          <w:highlight w:val="cyan"/>
        </w:rPr>
        <w:t>Arms sales in general are important to key firms like Lockheed Martin and Raytheon</w:t>
      </w:r>
      <w:r w:rsidRPr="00D6643C">
        <w:t>, which got roughly </w:t>
      </w:r>
      <w:hyperlink r:id="rId254" w:tgtFrame="_blank" w:history="1">
        <w:r w:rsidRPr="00D6643C">
          <w:rPr>
            <w:rStyle w:val="Hyperlink"/>
          </w:rPr>
          <w:t>one-quarter</w:t>
        </w:r>
      </w:hyperlink>
      <w:r w:rsidRPr="00D6643C">
        <w:t> to</w:t>
      </w:r>
      <w:hyperlink w:tgtFrame="_blank" w:history="1">
        <w:r w:rsidRPr="00D6643C">
          <w:rPr>
            <w:rStyle w:val="Hyperlink"/>
          </w:rPr>
          <w:t> one-third</w:t>
        </w:r>
      </w:hyperlink>
      <w:r w:rsidRPr="00D6643C">
        <w:t> of their revenues, respectively, from foreign sales in 2018.  </w:t>
      </w:r>
      <w:r w:rsidRPr="00277A49">
        <w:rPr>
          <w:rStyle w:val="StyleUnderline"/>
          <w:highlight w:val="cyan"/>
        </w:rPr>
        <w:t>But the biggest export earners were missile defense systems and combat aircraft exported to allies in Europe and Asia, not bombs being used in war zones</w:t>
      </w:r>
      <w:r w:rsidRPr="00D6643C">
        <w:t>.</w:t>
      </w:r>
    </w:p>
    <w:p w:rsidR="00A50FE6" w:rsidRPr="005E692D" w:rsidRDefault="00A50FE6" w:rsidP="00A50FE6">
      <w:pPr>
        <w:pStyle w:val="Heading4"/>
      </w:pPr>
      <w:r w:rsidRPr="005E692D">
        <w:t xml:space="preserve">Arms sales spending </w:t>
      </w:r>
      <w:r w:rsidRPr="005E692D">
        <w:rPr>
          <w:i/>
          <w:u w:val="single"/>
        </w:rPr>
        <w:t>directly trades off</w:t>
      </w:r>
      <w:r w:rsidRPr="005E692D">
        <w:t xml:space="preserve"> with domestic spending that would benefit the economy more</w:t>
      </w:r>
      <w:r>
        <w:t xml:space="preserve"> </w:t>
      </w:r>
    </w:p>
    <w:p w:rsidR="00A50FE6" w:rsidRPr="005E692D" w:rsidRDefault="00A50FE6" w:rsidP="00A50FE6">
      <w:r w:rsidRPr="005E692D">
        <w:t xml:space="preserve">Peter </w:t>
      </w:r>
      <w:r w:rsidRPr="005E692D">
        <w:rPr>
          <w:rStyle w:val="Style13ptBold"/>
        </w:rPr>
        <w:t>Castagno, 19</w:t>
      </w:r>
      <w:r w:rsidRPr="005E692D">
        <w:t>, 2-20-2019, Master’s degree in International Conflict Resolution, "The Arms Trade Is Intensifying Under Trump", [https://truthout.org/articles/the-arms-trade-is-intensifying-under-trump/], AVD</w:t>
      </w:r>
    </w:p>
    <w:p w:rsidR="00A50FE6" w:rsidRPr="005E692D" w:rsidRDefault="00A50FE6" w:rsidP="00A50FE6">
      <w:pPr>
        <w:rPr>
          <w:rStyle w:val="Emphasis"/>
        </w:rPr>
      </w:pPr>
      <w:r w:rsidRPr="005E692D">
        <w:rPr>
          <w:rStyle w:val="StyleUnderline"/>
        </w:rPr>
        <w:t>The Trump administration’s priorities on arms sales were further demonstrated after the CIA confirmed Saudi crown prince Mohammed bin Salman’s role in ordering the savage execution of journalist Jamal Khashoggi</w:t>
      </w:r>
      <w:r w:rsidRPr="005E692D">
        <w:rPr>
          <w:sz w:val="16"/>
        </w:rPr>
        <w:t xml:space="preserve">. President Trump resisted calls to punish the Saudi prince on the grounds that punitive action would jeopardize lucrative arms deals with the kingdom. </w:t>
      </w:r>
      <w:r w:rsidRPr="005E692D">
        <w:rPr>
          <w:rStyle w:val="StyleUnderline"/>
        </w:rPr>
        <w:t>President</w:t>
      </w:r>
      <w:r w:rsidRPr="005E692D">
        <w:rPr>
          <w:sz w:val="16"/>
        </w:rPr>
        <w:t xml:space="preserve"> </w:t>
      </w:r>
      <w:r w:rsidRPr="00277A49">
        <w:rPr>
          <w:rStyle w:val="Emphasis"/>
          <w:highlight w:val="cyan"/>
        </w:rPr>
        <w:t xml:space="preserve">Trump’s claims vastly overstated the amount of jobs and money to be lost if the U.S. withdrew support </w:t>
      </w:r>
      <w:r w:rsidRPr="005E692D">
        <w:rPr>
          <w:rStyle w:val="Emphasis"/>
        </w:rPr>
        <w:t>for Saudi military adventurism.</w:t>
      </w:r>
    </w:p>
    <w:p w:rsidR="00A50FE6" w:rsidRPr="005E692D" w:rsidRDefault="00A50FE6" w:rsidP="00A50FE6">
      <w:pPr>
        <w:rPr>
          <w:rStyle w:val="StyleUnderline"/>
        </w:rPr>
      </w:pPr>
      <w:r w:rsidRPr="005E692D">
        <w:rPr>
          <w:sz w:val="16"/>
        </w:rPr>
        <w:t xml:space="preserve">Research from Brown University shows </w:t>
      </w:r>
      <w:r w:rsidRPr="00277A49">
        <w:rPr>
          <w:rStyle w:val="StyleUnderline"/>
          <w:highlight w:val="cyan"/>
        </w:rPr>
        <w:t>domestic investment in education and health care creates more than twice as many jobs as military spending</w:t>
      </w:r>
      <w:r w:rsidRPr="005E692D">
        <w:rPr>
          <w:rStyle w:val="StyleUnderline"/>
        </w:rPr>
        <w:t>. Trump’s argument that we have to provide Saudi Arabia or the UAE with bombs that land on school buses, hospitals and weddings in order to preserve jobs is unconscionable and demonstrates a warped sense of priorities</w:t>
      </w:r>
      <w:r w:rsidRPr="005E692D">
        <w:rPr>
          <w:sz w:val="16"/>
        </w:rPr>
        <w:t xml:space="preserve">. We don’t have to contribute to what a United Nations Children’s Fund official has labeled a “war on children” to maintain what accumulates to a total of less than 0.5 percent of U.S. jobs. </w:t>
      </w:r>
      <w:r w:rsidRPr="00277A49">
        <w:rPr>
          <w:rStyle w:val="StyleUnderline"/>
          <w:highlight w:val="cyan"/>
        </w:rPr>
        <w:t>We can invest in productive sectors of the economy like renewable energy and create jobs that truly serve our society.</w:t>
      </w:r>
    </w:p>
    <w:p w:rsidR="003F5ACD" w:rsidRDefault="003F5ACD"/>
    <w:p w:rsidR="003F5ACD" w:rsidRDefault="002D6F1C" w:rsidP="002D6F1C">
      <w:pPr>
        <w:pStyle w:val="Heading3"/>
      </w:pPr>
      <w:r>
        <w:t>A2 Fill - In</w:t>
      </w:r>
    </w:p>
    <w:p w:rsidR="00205D3B" w:rsidRDefault="00205D3B" w:rsidP="00205D3B">
      <w:pPr>
        <w:pStyle w:val="Heading4"/>
        <w:rPr>
          <w:shd w:val="clear" w:color="auto" w:fill="FFFFFF"/>
        </w:rPr>
      </w:pPr>
      <w:r>
        <w:rPr>
          <w:shd w:val="clear" w:color="auto" w:fill="FFFFFF"/>
        </w:rPr>
        <w:t xml:space="preserve">The fill in arguments are irrelevant – and an ethically bankrupt attempt to avoid US complicity with the mass atrocities carried out in Yemen in our name.  We have an obligation to protect the civilians. </w:t>
      </w:r>
    </w:p>
    <w:p w:rsidR="00205D3B" w:rsidRPr="00C17607" w:rsidRDefault="00277A49" w:rsidP="00205D3B">
      <w:hyperlink r:id="rId255" w:tooltip="Posts by Thalif Deen" w:history="1">
        <w:r w:rsidR="00205D3B" w:rsidRPr="00C17607">
          <w:rPr>
            <w:rStyle w:val="Hyperlink"/>
          </w:rPr>
          <w:t xml:space="preserve">Thalif </w:t>
        </w:r>
        <w:r w:rsidR="00205D3B" w:rsidRPr="00C17607">
          <w:rPr>
            <w:rStyle w:val="Style13ptBold"/>
          </w:rPr>
          <w:t>Deen</w:t>
        </w:r>
      </w:hyperlink>
      <w:r w:rsidR="00205D3B">
        <w:t xml:space="preserve"> </w:t>
      </w:r>
      <w:r w:rsidR="00205D3B" w:rsidRPr="00C17607">
        <w:rPr>
          <w:rStyle w:val="Style13ptBold"/>
        </w:rPr>
        <w:t>2019</w:t>
      </w:r>
      <w:r w:rsidR="00205D3B">
        <w:t xml:space="preserve"> </w:t>
      </w:r>
      <w:r w:rsidR="00205D3B" w:rsidRPr="00C17607">
        <w:t>Trump’s Veto Will Trigger More US Arms to Kill Civilians in Yemen</w:t>
      </w:r>
      <w:r w:rsidR="00205D3B">
        <w:t xml:space="preserve"> </w:t>
      </w:r>
      <w:hyperlink r:id="rId256" w:history="1">
        <w:r w:rsidR="00205D3B" w:rsidRPr="00C17607">
          <w:rPr>
            <w:rStyle w:val="Hyperlink"/>
          </w:rPr>
          <w:t>http://www.ipsnews.net/2019/04/trumps-veto-will-trigger-us-arms-kill-civilians-yemen/</w:t>
        </w:r>
      </w:hyperlink>
    </w:p>
    <w:p w:rsidR="00205D3B" w:rsidRPr="00C17607" w:rsidRDefault="00205D3B" w:rsidP="00205D3B">
      <w:r w:rsidRPr="00C17607">
        <w:t xml:space="preserve">Justifying US arms sales to Saudi Arabia, </w:t>
      </w:r>
      <w:r w:rsidRPr="00277A49">
        <w:rPr>
          <w:rStyle w:val="StyleUnderline"/>
          <w:highlight w:val="cyan"/>
        </w:rPr>
        <w:t>Trump has repeatedly said that if the US doesn’t sell weapons, the Chinese and the Russians will sell them</w:t>
      </w:r>
      <w:r w:rsidRPr="00C17607">
        <w:t>.</w:t>
      </w:r>
      <w:r>
        <w:t xml:space="preserve"> </w:t>
      </w:r>
      <w:r w:rsidRPr="00C17607">
        <w:t>Asked if this a valid argument, NRC’s Solvang told IPS : “I have no idea if the Chinese or the Russians would step in to replace US arms sales. As we now know, there is no shortage of countries willing to sell arms to the (Saudi-led) Coalition “ – judging by the latest revelations out of France and the previous information out of the UK.</w:t>
      </w:r>
      <w:r>
        <w:t xml:space="preserve"> </w:t>
      </w:r>
      <w:r w:rsidRPr="00277A49">
        <w:rPr>
          <w:rStyle w:val="StyleUnderline"/>
          <w:highlight w:val="cyan"/>
        </w:rPr>
        <w:t>“The argument is basically irrelevant, and avoids the question of whether the US wants to be complicit in supporting the killing of civilians in Yemen</w:t>
      </w:r>
      <w:r w:rsidRPr="00C17607">
        <w:t>. Congress thinks the US should not be and that’s what’s important here,” he said.</w:t>
      </w:r>
      <w:r>
        <w:t xml:space="preserve"> </w:t>
      </w:r>
      <w:r w:rsidRPr="00C17607">
        <w:t xml:space="preserve">Meanwhile, </w:t>
      </w:r>
      <w:r w:rsidRPr="00277A49">
        <w:rPr>
          <w:rStyle w:val="StyleUnderline"/>
          <w:highlight w:val="cyan"/>
        </w:rPr>
        <w:t>US arms supplies to the Saudi-led coalition are also viewed as a move directed at Iran</w:t>
      </w:r>
      <w:r w:rsidRPr="00C17607">
        <w:t xml:space="preserve"> which is allied with the Yemenis caught in the middle of a larger confrontation between Iran on one side and the US and the Saudis on the other.</w:t>
      </w:r>
      <w:r>
        <w:t xml:space="preserve"> </w:t>
      </w:r>
      <w:r w:rsidRPr="00C17607">
        <w:t>Solvang said that was also Trump’s justification for the veto.</w:t>
      </w:r>
      <w:r>
        <w:t xml:space="preserve"> </w:t>
      </w:r>
      <w:r w:rsidRPr="00C17607">
        <w:t>He pointed out that the US views Ansar Allah, also known as the Houthis, as an Iranian proxy force, and US aid to the Coalition is part of the wider struggle in the region against Iran.</w:t>
      </w:r>
      <w:r>
        <w:t xml:space="preserve"> </w:t>
      </w:r>
      <w:r w:rsidRPr="00C17607">
        <w:t>“This is not in dispute and the analysis is enthusiastically embraced by key administration officials, such as Secretary of State Mike Pompeo, who has accused Ansar Allah of being the primary cause of the humanitarian catastrophe in Yemen.”</w:t>
      </w:r>
      <w:r>
        <w:t xml:space="preserve"> </w:t>
      </w:r>
      <w:r w:rsidRPr="00277A49">
        <w:rPr>
          <w:rStyle w:val="StyleUnderline"/>
          <w:highlight w:val="cyan"/>
        </w:rPr>
        <w:t>This does not, however, relieve the US of its obligations to do what it can to protect civilians</w:t>
      </w:r>
      <w:r w:rsidRPr="00C17607">
        <w:t>. That includes putting as much pressure on the coalition as it can – privately and publicly – to abide by the laws of war, said Solvang.</w:t>
      </w:r>
      <w:r>
        <w:t xml:space="preserve"> </w:t>
      </w:r>
      <w:r w:rsidRPr="00C17607">
        <w:t xml:space="preserve">And, </w:t>
      </w:r>
      <w:r w:rsidRPr="00277A49">
        <w:rPr>
          <w:rStyle w:val="StyleUnderline"/>
          <w:highlight w:val="cyan"/>
        </w:rPr>
        <w:t>ultimately, if the US sees that it is not able to shift coalition behaviour sufficiently, end the cooperation or risk becoming complicit in the abuses, these obligations are the same for all parties to the war in Yemen.</w:t>
      </w:r>
      <w:r>
        <w:rPr>
          <w:rStyle w:val="StyleUnderline"/>
        </w:rPr>
        <w:t xml:space="preserve"> </w:t>
      </w:r>
      <w:r w:rsidRPr="00C17607">
        <w:t>Asked about the rising casualties, he pointed out that in the first three months of this year alone</w:t>
      </w:r>
      <w:r w:rsidRPr="00277A49">
        <w:rPr>
          <w:rStyle w:val="StyleUnderline"/>
          <w:highlight w:val="cyan"/>
        </w:rPr>
        <w:t>, NRC’s analysis of attacks on civilians reveals that civilian casualties in Hajjah and Taiz alone have more than doubled since the Hodeidah ceasefire and Stockholm Agreement</w:t>
      </w:r>
      <w:r w:rsidRPr="00C17607">
        <w:t xml:space="preserve"> came into effect, with 164 and 184 people killed respectively.</w:t>
      </w:r>
      <w:r>
        <w:t xml:space="preserve"> </w:t>
      </w:r>
      <w:r w:rsidRPr="00C17607">
        <w:t>An estimated 788 civilian casualties were reported nationwide since 18 December last year. The majority of them, 318 people, were killed by shelling. Across Yemen, a total of 1,631 houses, 385 farms, 47 local businesses and 13 schools were attacked in the same period.</w:t>
      </w:r>
      <w:r>
        <w:t xml:space="preserve"> </w:t>
      </w:r>
      <w:r w:rsidRPr="00C17607">
        <w:t>Meanwhile, in a statement released April 17, the 15-member UN Security Council reiterated their call on the (warring) parties to fulfil their obligations under international human rights law and international humanitarian law, including ensuring the protection of civilians.</w:t>
      </w:r>
      <w:r>
        <w:t xml:space="preserve"> </w:t>
      </w:r>
      <w:r w:rsidRPr="00C17607">
        <w:t>They expressed deep concern at the devastating impact this conflict has had on civilians, especially Yemeni children.</w:t>
      </w:r>
    </w:p>
    <w:p w:rsidR="00205D3B" w:rsidRDefault="00205D3B" w:rsidP="00854B35">
      <w:pPr>
        <w:pStyle w:val="Heading4"/>
      </w:pPr>
    </w:p>
    <w:p w:rsidR="003F5ACD" w:rsidRDefault="00854B35" w:rsidP="00854B35">
      <w:pPr>
        <w:pStyle w:val="Heading4"/>
      </w:pPr>
      <w:r>
        <w:t xml:space="preserve">The fill-in argument is not real – they could not immediately switch systems and buy from Russia (or China) – and a big deal is that they can’t fight without our backing.  </w:t>
      </w:r>
    </w:p>
    <w:p w:rsidR="003F5ACD" w:rsidRPr="008F3A76" w:rsidRDefault="00277A49" w:rsidP="008F3A76">
      <w:hyperlink r:id="rId257" w:tooltip="Posts by Thalif Deen" w:history="1">
        <w:r w:rsidR="008F3A76" w:rsidRPr="008F3A76">
          <w:rPr>
            <w:rStyle w:val="Hyperlink"/>
          </w:rPr>
          <w:t xml:space="preserve">Thalif </w:t>
        </w:r>
        <w:r w:rsidR="008F3A76" w:rsidRPr="008F3A76">
          <w:rPr>
            <w:rStyle w:val="Style13ptBold"/>
          </w:rPr>
          <w:t>Deen</w:t>
        </w:r>
      </w:hyperlink>
      <w:r w:rsidR="008F3A76">
        <w:t xml:space="preserve"> April 26 </w:t>
      </w:r>
      <w:r w:rsidR="008F3A76" w:rsidRPr="008F3A76">
        <w:rPr>
          <w:rStyle w:val="Style13ptBold"/>
        </w:rPr>
        <w:t>2019</w:t>
      </w:r>
      <w:r w:rsidR="008F3A76">
        <w:t xml:space="preserve"> Inter Press Service News Agency, </w:t>
      </w:r>
      <w:r w:rsidR="008F3A76" w:rsidRPr="008F3A76">
        <w:t>US &amp; Western Arms in Yemen Conflict Signal Potential War Crime Charges</w:t>
      </w:r>
      <w:r w:rsidR="008F3A76">
        <w:t xml:space="preserve"> </w:t>
      </w:r>
      <w:r w:rsidR="008F3A76" w:rsidRPr="008F3A76">
        <w:t>By</w:t>
      </w:r>
      <w:r w:rsidR="008F3A76">
        <w:t xml:space="preserve"> </w:t>
      </w:r>
      <w:hyperlink r:id="rId258" w:history="1">
        <w:r w:rsidR="008F3A76" w:rsidRPr="008F3A76">
          <w:rPr>
            <w:rStyle w:val="Hyperlink"/>
          </w:rPr>
          <w:t>http://www.ipsnews.net/2019/04/us-western-arms-yemen-conflict-signal-potential-war-crime-charges/</w:t>
        </w:r>
      </w:hyperlink>
    </w:p>
    <w:p w:rsidR="002A7E9C" w:rsidRDefault="003F5ACD">
      <w:r w:rsidRPr="008F3A76">
        <w:t>When US political leaders urged the Trump administration to either reduce or cut off arms supplies to Saudi Arabia – largely as a punishment for its indiscriminate bombings of civilians in the four-year old military conflict in Yemen—President Trump provided a predictable response: “If we don’t sell arms to Saudi Arabia, the Chinese and the Russians will.”</w:t>
      </w:r>
      <w:r w:rsidR="008F3A76">
        <w:t xml:space="preserve"> </w:t>
      </w:r>
      <w:r w:rsidRPr="008F3A76">
        <w:t xml:space="preserve">Perhaps in theory it’s plausible, but </w:t>
      </w:r>
      <w:r w:rsidRPr="008B22BB">
        <w:rPr>
          <w:rStyle w:val="StyleUnderline"/>
        </w:rPr>
        <w:t xml:space="preserve">in practice it’s a long shot primarily because </w:t>
      </w:r>
      <w:r w:rsidRPr="00277A49">
        <w:rPr>
          <w:rStyle w:val="StyleUnderline"/>
          <w:highlight w:val="cyan"/>
        </w:rPr>
        <w:t>switching weapons systems from Western to Chinese and Russian arms— particularly in the middle of a devastating war– could be a long drawn out process since it involves maintenance, servicing, training, military advice and uninterrupted supplies of spares</w:t>
      </w:r>
      <w:r w:rsidRPr="008F3A76">
        <w:t>.</w:t>
      </w:r>
      <w:r w:rsidR="008F3A76">
        <w:t xml:space="preserve"> </w:t>
      </w:r>
      <w:r w:rsidRPr="008F3A76">
        <w:t>Asked for a response,</w:t>
      </w:r>
      <w:r w:rsidR="008F3A76">
        <w:t xml:space="preserve"> </w:t>
      </w:r>
      <w:r w:rsidRPr="008F3A76">
        <w:t>Pieter Wezeman, Senior Researcher, Arms and Military Expenditure Programme at the Stockholm International Peace Research Institute (SIPRI), told IPS: “</w:t>
      </w:r>
      <w:r w:rsidRPr="00277A49">
        <w:rPr>
          <w:rStyle w:val="StyleUnderline"/>
          <w:highlight w:val="cyan"/>
        </w:rPr>
        <w:t>If,</w:t>
      </w:r>
      <w:r w:rsidRPr="008F3A76">
        <w:t xml:space="preserve"> (very hypothetical) </w:t>
      </w:r>
      <w:r w:rsidRPr="00277A49">
        <w:rPr>
          <w:rStyle w:val="StyleUnderline"/>
          <w:highlight w:val="cyan"/>
        </w:rPr>
        <w:t>the USA</w:t>
      </w:r>
      <w:r w:rsidRPr="008F3A76">
        <w:t xml:space="preserve"> and the UK </w:t>
      </w:r>
      <w:r w:rsidRPr="00277A49">
        <w:rPr>
          <w:rStyle w:val="StyleUnderline"/>
          <w:highlight w:val="cyan"/>
        </w:rPr>
        <w:t>would stop supplying arms to Saudi Arabia, this would be a major problem for Saudi Arabia</w:t>
      </w:r>
      <w:r w:rsidRPr="008F3A76">
        <w:t>, in military and financial terms”.</w:t>
      </w:r>
      <w:r w:rsidR="008F3A76">
        <w:t xml:space="preserve"> </w:t>
      </w:r>
      <w:r w:rsidRPr="008F3A76">
        <w:t xml:space="preserve">He pointed out </w:t>
      </w:r>
      <w:r w:rsidRPr="00854B35">
        <w:t>that Saudi Arabia would find it very hard to maintain the US and UK weapons its armed forces largely rely on without the support of the large numbers of US and</w:t>
      </w:r>
      <w:r w:rsidRPr="008F3A76">
        <w:t xml:space="preserve"> UK service personnel in the country right now.</w:t>
      </w:r>
      <w:r w:rsidR="008F3A76">
        <w:t xml:space="preserve"> </w:t>
      </w:r>
      <w:r w:rsidRPr="00277A49">
        <w:rPr>
          <w:rStyle w:val="StyleUnderline"/>
          <w:highlight w:val="cyan"/>
        </w:rPr>
        <w:t>The Saudi military might be able to keep the weapons going for a while, but presumably at a much lower operational level</w:t>
      </w:r>
      <w:r w:rsidRPr="008F3A76">
        <w:t>.</w:t>
      </w:r>
      <w:r w:rsidR="008F3A76">
        <w:t xml:space="preserve"> </w:t>
      </w:r>
      <w:r w:rsidRPr="008F3A76">
        <w:t xml:space="preserve">He said it will </w:t>
      </w:r>
      <w:r w:rsidRPr="00277A49">
        <w:rPr>
          <w:rStyle w:val="StyleUnderline"/>
          <w:highlight w:val="cyan"/>
        </w:rPr>
        <w:t>not only be very costly for Saudi Arabia to replace the expensive existing equipment</w:t>
      </w:r>
      <w:r w:rsidRPr="008F3A76">
        <w:t xml:space="preserve"> — which is supposed to be in service for decades– </w:t>
      </w:r>
      <w:r w:rsidRPr="00277A49">
        <w:rPr>
          <w:rStyle w:val="StyleUnderline"/>
          <w:highlight w:val="cyan"/>
        </w:rPr>
        <w:t>but it also means that Chinese and Russian weapons will not be as high quality</w:t>
      </w:r>
      <w:r w:rsidRPr="008F3A76">
        <w:t xml:space="preserve"> as what Saudis now receive from the USA and Western Europe.</w:t>
      </w:r>
      <w:r w:rsidR="008F3A76">
        <w:t xml:space="preserve"> </w:t>
      </w:r>
      <w:r w:rsidRPr="008F3A76">
        <w:t>And New York Times roving correspondent Nicholas Kristof says “</w:t>
      </w:r>
      <w:r w:rsidRPr="00277A49">
        <w:rPr>
          <w:rStyle w:val="StyleUnderline"/>
          <w:highlight w:val="cyan"/>
        </w:rPr>
        <w:t>some Saudis kept trying to suggest to me that if we block weapons sales to Riyadh, the kingdom will turn to Moscow.”</w:t>
      </w:r>
      <w:r w:rsidR="008F3A76" w:rsidRPr="00277A49">
        <w:rPr>
          <w:rStyle w:val="StyleUnderline"/>
          <w:highlight w:val="cyan"/>
        </w:rPr>
        <w:t xml:space="preserve"> </w:t>
      </w:r>
      <w:r w:rsidRPr="00277A49">
        <w:rPr>
          <w:rStyle w:val="StyleUnderline"/>
          <w:highlight w:val="cyan"/>
        </w:rPr>
        <w:t>“That’s absurd. It needs our spare parts</w:t>
      </w:r>
      <w:r w:rsidRPr="008F3A76">
        <w:t xml:space="preserve"> </w:t>
      </w:r>
      <w:r w:rsidRPr="00277A49">
        <w:rPr>
          <w:rStyle w:val="StyleUnderline"/>
          <w:highlight w:val="cyan"/>
        </w:rPr>
        <w:t>and, more important, it buys our weapons because they come with an implicit guarantee that we will bail the Saudis out militarily if they get into trouble with Iran</w:t>
      </w:r>
      <w:r w:rsidRPr="008F3A76">
        <w:t>.”</w:t>
      </w:r>
      <w:r w:rsidR="008F3A76">
        <w:t xml:space="preserve"> </w:t>
      </w:r>
      <w:r w:rsidRPr="008F3A76">
        <w:t xml:space="preserve">In an oped piece, Kristof said the </w:t>
      </w:r>
      <w:r w:rsidRPr="00277A49">
        <w:rPr>
          <w:rStyle w:val="StyleUnderline"/>
          <w:highlight w:val="cyan"/>
        </w:rPr>
        <w:t>Saudi armed forces can’t even defeat a militia in Yemen. So, how could they stand up to Iran?,</w:t>
      </w:r>
      <w:r w:rsidRPr="008F3A76">
        <w:t xml:space="preserve"> he asked.</w:t>
      </w:r>
      <w:r w:rsidR="008F3A76">
        <w:t xml:space="preserve"> </w:t>
      </w:r>
      <w:r w:rsidRPr="008F3A76">
        <w:t>“</w:t>
      </w:r>
      <w:r w:rsidRPr="00277A49">
        <w:rPr>
          <w:rStyle w:val="StyleUnderline"/>
          <w:highlight w:val="cyan"/>
        </w:rPr>
        <w:t>That’s why we have leverage</w:t>
      </w:r>
      <w:r w:rsidRPr="00854B35">
        <w:rPr>
          <w:rStyle w:val="StyleUnderline"/>
        </w:rPr>
        <w:t xml:space="preserve"> </w:t>
      </w:r>
      <w:r w:rsidRPr="008F3A76">
        <w:t>over Saudi Arabia, not the other way around.” The next step, he argued, should be a suspension of arms sales until Saudi Arabia ends its war in Yemen, for that war has made the US complicit in mass starvation.</w:t>
      </w:r>
      <w:r w:rsidR="00A76625">
        <w:t xml:space="preserve"> </w:t>
      </w:r>
    </w:p>
    <w:p w:rsidR="00E03182" w:rsidRDefault="00E03182" w:rsidP="00E03182">
      <w:pPr>
        <w:pStyle w:val="Heading4"/>
      </w:pPr>
      <w:r>
        <w:t>Even if there is a chance of another country filling in where the plan removes weapons it is always just that A CHANCE. The AFF is a guarantee</w:t>
      </w:r>
      <w:r w:rsidR="000A2B98">
        <w:t>s an outcome- reject low probability arguments</w:t>
      </w:r>
      <w:r>
        <w:t>.</w:t>
      </w:r>
    </w:p>
    <w:p w:rsidR="00E03182" w:rsidRPr="00131BE5" w:rsidRDefault="00E03182" w:rsidP="00E03182">
      <w:r w:rsidRPr="00131BE5">
        <w:t xml:space="preserve">Adrian </w:t>
      </w:r>
      <w:r w:rsidRPr="00131BE5">
        <w:rPr>
          <w:b/>
          <w:sz w:val="26"/>
          <w:szCs w:val="26"/>
        </w:rPr>
        <w:t>Bonenberger</w:t>
      </w:r>
      <w:r w:rsidRPr="00131BE5">
        <w:t>, 6-3-20</w:t>
      </w:r>
      <w:r w:rsidRPr="00131BE5">
        <w:rPr>
          <w:b/>
          <w:sz w:val="26"/>
          <w:szCs w:val="26"/>
        </w:rPr>
        <w:t>17</w:t>
      </w:r>
      <w:r w:rsidRPr="00131BE5">
        <w:t xml:space="preserve">, "Arms Sales, Cash, and Losing Your Religion," Wrath-Bearing Tree, </w:t>
      </w:r>
      <w:hyperlink r:id="rId259" w:history="1">
        <w:r w:rsidRPr="00B059EF">
          <w:rPr>
            <w:rStyle w:val="Hyperlink"/>
          </w:rPr>
          <w:t>https://www.wrath-bearingtree.com/2017/06/2752/</w:t>
        </w:r>
      </w:hyperlink>
      <w:r>
        <w:t xml:space="preserve"> (Ocessed Jun 5</w:t>
      </w:r>
      <w:r w:rsidRPr="00131BE5">
        <w:rPr>
          <w:vertAlign w:val="superscript"/>
        </w:rPr>
        <w:t>th</w:t>
      </w:r>
      <w:r>
        <w:t xml:space="preserve"> 2019): Oli</w:t>
      </w:r>
    </w:p>
    <w:p w:rsidR="00E03182" w:rsidRPr="007B6B42" w:rsidRDefault="00E03182" w:rsidP="007B6B42">
      <w:r w:rsidRPr="009B03DA">
        <w:t>And choices that result in people dying in war (</w:t>
      </w:r>
      <w:r w:rsidRPr="009B03DA">
        <w:rPr>
          <w:i/>
          <w:iCs/>
        </w:rPr>
        <w:t>especially</w:t>
      </w:r>
      <w:r w:rsidRPr="009B03DA">
        <w:t> Americans dying) weigh particularly heavy on Americans’ consciences, more so even than </w:t>
      </w:r>
      <w:hyperlink r:id="rId260" w:history="1">
        <w:r w:rsidRPr="009B03DA">
          <w:rPr>
            <w:rStyle w:val="Hyperlink"/>
          </w:rPr>
          <w:t>more quotidian choices with equally far-reaching effects</w:t>
        </w:r>
      </w:hyperlink>
      <w:r w:rsidRPr="009B03DA">
        <w:t>. One might think that if the lesson was going to be learned, that Democrats would have learned this lesson after getting us into Vietnam, and certainly </w:t>
      </w:r>
      <w:hyperlink r:id="rId261" w:history="1">
        <w:r w:rsidRPr="009B03DA">
          <w:rPr>
            <w:rStyle w:val="Hyperlink"/>
          </w:rPr>
          <w:t>after authorizing the use of force in Iraq</w:t>
        </w:r>
      </w:hyperlink>
      <w:r w:rsidRPr="009B03DA">
        <w:t> (</w:t>
      </w:r>
      <w:hyperlink r:id="rId262" w:history="1">
        <w:r w:rsidRPr="009B03DA">
          <w:rPr>
            <w:rStyle w:val="Hyperlink"/>
          </w:rPr>
          <w:t>they did not</w:t>
        </w:r>
      </w:hyperlink>
      <w:r w:rsidRPr="009B03DA">
        <w:t>). Somehow in spite of history, the American Center-left has slowly but inevitably arrived at the current moment, wherein an Obama Democrat and </w:t>
      </w:r>
      <w:r w:rsidRPr="009B03DA">
        <w:rPr>
          <w:i/>
          <w:iCs/>
        </w:rPr>
        <w:t>war veteran who </w:t>
      </w:r>
      <w:hyperlink r:id="rId263" w:history="1">
        <w:r w:rsidRPr="009B03DA">
          <w:rPr>
            <w:rStyle w:val="Hyperlink"/>
            <w:i/>
            <w:iCs/>
          </w:rPr>
          <w:t>knows what it means to make the argument</w:t>
        </w:r>
      </w:hyperlink>
      <w:r w:rsidRPr="009B03DA">
        <w:t> </w:t>
      </w:r>
      <w:r w:rsidRPr="00277A49">
        <w:rPr>
          <w:highlight w:val="cyan"/>
        </w:rPr>
        <w:t>claims that if we don’t arm and equip a horrific, repressive regime that is actively and enthusiastically murdering its own people</w:t>
      </w:r>
      <w:r w:rsidRPr="009B03DA">
        <w:t xml:space="preserve"> as well as everyone with whom it disagrees and can lay hands on—Saudi Arabia, most recently—</w:t>
      </w:r>
      <w:r w:rsidRPr="00277A49">
        <w:rPr>
          <w:highlight w:val="cyan"/>
        </w:rPr>
        <w:t>that China will do so, and we’ll lose money and influence</w:t>
      </w:r>
      <w:r w:rsidRPr="009B03DA">
        <w:t>. And oh, right, Democratic squeamishness has made it so that Trump can make this deal with the Saudis instead of the Chinese, and that’s why workers support Trump, because he’s willing to do what’s necessary.</w:t>
      </w:r>
      <w:r>
        <w:t xml:space="preserve"> </w:t>
      </w:r>
      <w:r w:rsidRPr="00277A49">
        <w:rPr>
          <w:highlight w:val="cyan"/>
        </w:rPr>
        <w:t>This</w:t>
      </w:r>
      <w:r w:rsidRPr="009B03DA">
        <w:t xml:space="preserve"> hedonistic, </w:t>
      </w:r>
      <w:r w:rsidRPr="00277A49">
        <w:rPr>
          <w:highlight w:val="cyan"/>
        </w:rPr>
        <w:t>Satanic view of the world</w:t>
      </w:r>
      <w:r w:rsidRPr="009B03DA">
        <w:t xml:space="preserve"> (selfishness and cynicism usually descend into Hedonism, very rarely sublimating into Stoicism) </w:t>
      </w:r>
      <w:r w:rsidRPr="00277A49">
        <w:rPr>
          <w:highlight w:val="cyan"/>
        </w:rPr>
        <w:t>only accounts for one part of the equation</w:t>
      </w:r>
      <w:r w:rsidRPr="009B03DA">
        <w:t xml:space="preserve"> (the financial part that we can measure precisely, today) </w:t>
      </w:r>
      <w:r w:rsidRPr="00277A49">
        <w:rPr>
          <w:highlight w:val="cyan"/>
        </w:rPr>
        <w:t>and ignores the probability of any potential negative consequence, even likely negative consequences.</w:t>
      </w:r>
      <w:r w:rsidRPr="009B03DA">
        <w:t xml:space="preserve"> But there’s another component—</w:t>
      </w:r>
      <w:r w:rsidRPr="00277A49">
        <w:rPr>
          <w:highlight w:val="cyan"/>
        </w:rPr>
        <w:t>as long as we peddle weapons to bad regimes, we will always</w:t>
      </w:r>
      <w:r w:rsidRPr="009B03DA">
        <w:t>—as in, never not—</w:t>
      </w:r>
      <w:r w:rsidRPr="00277A49">
        <w:rPr>
          <w:highlight w:val="cyan"/>
        </w:rPr>
        <w:t>live in a world beset by the type of systemic oppression and repression that only ever get resolved through violence. </w:t>
      </w:r>
      <w:hyperlink r:id="rId264" w:history="1">
        <w:r w:rsidRPr="00277A49">
          <w:rPr>
            <w:rStyle w:val="Hyperlink"/>
            <w:b/>
            <w:highlight w:val="cyan"/>
          </w:rPr>
          <w:t>Regimes</w:t>
        </w:r>
      </w:hyperlink>
      <w:r w:rsidRPr="00277A49">
        <w:rPr>
          <w:highlight w:val="cyan"/>
        </w:rPr>
        <w:t> like the one ruling</w:t>
      </w:r>
      <w:r w:rsidRPr="007B6B42">
        <w:t xml:space="preserve"> </w:t>
      </w:r>
      <w:r w:rsidRPr="00277A49">
        <w:rPr>
          <w:highlight w:val="cyan"/>
        </w:rPr>
        <w:t>S</w:t>
      </w:r>
      <w:r w:rsidRPr="007B6B42">
        <w:t xml:space="preserve">audi </w:t>
      </w:r>
      <w:r w:rsidRPr="00277A49">
        <w:rPr>
          <w:highlight w:val="cyan"/>
        </w:rPr>
        <w:t>A</w:t>
      </w:r>
      <w:r w:rsidRPr="007B6B42">
        <w:t xml:space="preserve">rabia have a way of </w:t>
      </w:r>
      <w:r w:rsidRPr="00277A49">
        <w:rPr>
          <w:highlight w:val="cyan"/>
        </w:rPr>
        <w:t>murdering their civilians and those of neighbors, then requiring more weapons.</w:t>
      </w:r>
    </w:p>
    <w:p w:rsidR="000A2B98" w:rsidRPr="007B6B42" w:rsidRDefault="000A2B98" w:rsidP="007B6B42"/>
    <w:p w:rsidR="007B6B42" w:rsidRDefault="007B6B42" w:rsidP="007B6B42">
      <w:pPr>
        <w:pStyle w:val="Heading4"/>
      </w:pPr>
      <w:r>
        <w:t>Other countries won’t be able to fill in – we have the most overwhelming influence and can discourage other sales.</w:t>
      </w:r>
    </w:p>
    <w:p w:rsidR="000A2B98" w:rsidRPr="007B6B42" w:rsidRDefault="007B6B42" w:rsidP="007B6B42">
      <w:r w:rsidRPr="007B6B42">
        <w:t xml:space="preserve">Jonathan </w:t>
      </w:r>
      <w:r w:rsidR="000A2B98" w:rsidRPr="007B6B42">
        <w:rPr>
          <w:rStyle w:val="Style13ptBold"/>
        </w:rPr>
        <w:t xml:space="preserve">Caverley, </w:t>
      </w:r>
      <w:r w:rsidRPr="007B6B42">
        <w:rPr>
          <w:rStyle w:val="Style13ptBold"/>
        </w:rPr>
        <w:t>20</w:t>
      </w:r>
      <w:r w:rsidR="000A2B98" w:rsidRPr="007B6B42">
        <w:rPr>
          <w:rStyle w:val="Style13ptBold"/>
        </w:rPr>
        <w:t>18</w:t>
      </w:r>
      <w:r w:rsidR="000A2B98" w:rsidRPr="007B6B42">
        <w:t xml:space="preserve"> - Jonathan Caverley is Associate Professor of Strategy in the Strategic &amp; Operational Research Department of the Naval War College's Center for Naval Warfare Studies and a research scientist in political science at the Massachusetts Institute of Technology (“Want to Punish Saudi Arabia? Cut Off Its Weapons Supply” New York Times, 10/12, </w:t>
      </w:r>
      <w:hyperlink r:id="rId265" w:history="1">
        <w:r w:rsidR="000A2B98" w:rsidRPr="007B6B42">
          <w:rPr>
            <w:rStyle w:val="Hyperlink"/>
          </w:rPr>
          <w:t>https://www.nytimes.com/2018/10/12/opinion/saudi-arabia-arms-sales.html</w:t>
        </w:r>
      </w:hyperlink>
    </w:p>
    <w:p w:rsidR="000A2B98" w:rsidRPr="007B6B42" w:rsidRDefault="000A2B98" w:rsidP="007B6B42">
      <w:r w:rsidRPr="007B6B42">
        <w:t xml:space="preserve">Perhaps selling weapons “strengthens international partnerships,” as Mr. Navarro put it, or at least discourages </w:t>
      </w:r>
      <w:r w:rsidRPr="00277A49">
        <w:rPr>
          <w:rStyle w:val="StyleUnderline"/>
          <w:highlight w:val="cyan"/>
        </w:rPr>
        <w:t>Saudi Arabia</w:t>
      </w:r>
      <w:r w:rsidRPr="007B6B42">
        <w:t xml:space="preserve"> from </w:t>
      </w:r>
      <w:r w:rsidRPr="00277A49">
        <w:rPr>
          <w:rStyle w:val="StyleUnderline"/>
          <w:highlight w:val="cyan"/>
        </w:rPr>
        <w:t>finding</w:t>
      </w:r>
      <w:r w:rsidRPr="007B6B42">
        <w:rPr>
          <w:rStyle w:val="StyleUnderline"/>
        </w:rPr>
        <w:t xml:space="preserve"> </w:t>
      </w:r>
      <w:r w:rsidRPr="007B6B42">
        <w:t xml:space="preserve">different ones. Mr. Trump on Thursday cited “four or five </w:t>
      </w:r>
      <w:r w:rsidRPr="00277A49">
        <w:rPr>
          <w:rStyle w:val="StyleUnderline"/>
          <w:highlight w:val="cyan"/>
        </w:rPr>
        <w:t>alternatives” to American weapons</w:t>
      </w:r>
      <w:r w:rsidRPr="007B6B42">
        <w:t xml:space="preserve">, and the need to avoid “letting Russia have that money and letting China have that money.” This, however, </w:t>
      </w:r>
      <w:r w:rsidRPr="00277A49">
        <w:rPr>
          <w:rStyle w:val="StyleUnderline"/>
          <w:highlight w:val="cyan"/>
        </w:rPr>
        <w:t>is unlikely even in the long term</w:t>
      </w:r>
      <w:r w:rsidRPr="00277A49">
        <w:rPr>
          <w:highlight w:val="cyan"/>
        </w:rPr>
        <w:t>.</w:t>
      </w:r>
    </w:p>
    <w:p w:rsidR="000A2B98" w:rsidRPr="007B6B42" w:rsidRDefault="000A2B98" w:rsidP="007B6B42">
      <w:r w:rsidRPr="007B6B42">
        <w:t xml:space="preserve">Saudi Arabia is in the middle of a major war, and more than 60 percent of its arms deliveries over the past five years came from the United States. </w:t>
      </w:r>
      <w:r w:rsidRPr="00277A49">
        <w:rPr>
          <w:rStyle w:val="StyleUnderline"/>
          <w:highlight w:val="cyan"/>
        </w:rPr>
        <w:t>The Saudi military relies not just on American tanks, planes and missiles but for a daily supply of maintenance, training and support</w:t>
      </w:r>
      <w:r w:rsidRPr="007B6B42">
        <w:t xml:space="preserve">, such as intelligence and refueling. In the longer term, almost all of Saudi Arabia’s remaining exports come from Europe. To truly squeeze Saudi Arabia, </w:t>
      </w:r>
      <w:r w:rsidRPr="00277A49">
        <w:rPr>
          <w:rStyle w:val="StyleUnderline"/>
          <w:highlight w:val="cyan"/>
        </w:rPr>
        <w:t>a coordinated embargo</w:t>
      </w:r>
      <w:r w:rsidRPr="007B6B42">
        <w:t xml:space="preserve"> — much like the one now in place against Russia — </w:t>
      </w:r>
      <w:r w:rsidRPr="00277A49">
        <w:rPr>
          <w:rStyle w:val="StyleUnderline"/>
          <w:highlight w:val="cyan"/>
        </w:rPr>
        <w:t>would be</w:t>
      </w:r>
      <w:r w:rsidRPr="007B6B42">
        <w:t xml:space="preserve"> necessary but relatively </w:t>
      </w:r>
      <w:r w:rsidRPr="00277A49">
        <w:rPr>
          <w:rStyle w:val="StyleUnderline"/>
          <w:highlight w:val="cyan"/>
        </w:rPr>
        <w:t>easy. European governments already feel strong domestic political pressure not to export</w:t>
      </w:r>
      <w:r w:rsidRPr="007B6B42">
        <w:t xml:space="preserve"> to regimes like Saudi Arabia.</w:t>
      </w:r>
    </w:p>
    <w:p w:rsidR="000A2B98" w:rsidRPr="007B6B42" w:rsidRDefault="000A2B98" w:rsidP="007B6B42">
      <w:r w:rsidRPr="00277A49">
        <w:rPr>
          <w:rStyle w:val="StyleUnderline"/>
          <w:highlight w:val="cyan"/>
        </w:rPr>
        <w:t>Transforming the Saudi military to employ Russian, much less Chinese, weapons would cost a fortune even by Gulf standards, would require years of retraining and would</w:t>
      </w:r>
      <w:r w:rsidRPr="00277A49">
        <w:rPr>
          <w:highlight w:val="cyan"/>
        </w:rPr>
        <w:t xml:space="preserve"> </w:t>
      </w:r>
      <w:r w:rsidRPr="00277A49">
        <w:rPr>
          <w:rStyle w:val="StyleUnderline"/>
          <w:highlight w:val="cyan"/>
        </w:rPr>
        <w:t>greatly reduce its military power for a generation</w:t>
      </w:r>
      <w:r w:rsidRPr="007B6B42">
        <w:rPr>
          <w:rStyle w:val="StyleUnderline"/>
        </w:rPr>
        <w:t xml:space="preserve">. </w:t>
      </w:r>
      <w:r w:rsidRPr="00277A49">
        <w:rPr>
          <w:rStyle w:val="StyleUnderline"/>
          <w:highlight w:val="cyan"/>
        </w:rPr>
        <w:t>Russia cannot produce next-generation fighter aircraft</w:t>
      </w:r>
      <w:r w:rsidRPr="007B6B42">
        <w:t xml:space="preserve">, tanks and infantry fighting vehicles for its own armed forces, much less for the export market. </w:t>
      </w:r>
      <w:r w:rsidRPr="00277A49">
        <w:rPr>
          <w:rStyle w:val="StyleUnderline"/>
          <w:highlight w:val="cyan"/>
        </w:rPr>
        <w:t>China has not produced</w:t>
      </w:r>
      <w:r w:rsidRPr="007B6B42">
        <w:t xml:space="preserve">, never mind exported, </w:t>
      </w:r>
      <w:r w:rsidRPr="00277A49">
        <w:rPr>
          <w:rStyle w:val="StyleUnderline"/>
          <w:highlight w:val="cyan"/>
        </w:rPr>
        <w:t>the sophisticated aircraft</w:t>
      </w:r>
      <w:r w:rsidRPr="007B6B42">
        <w:t xml:space="preserve"> and missile defense systems </w:t>
      </w:r>
      <w:r w:rsidRPr="00277A49">
        <w:rPr>
          <w:rStyle w:val="StyleUnderline"/>
          <w:highlight w:val="cyan"/>
        </w:rPr>
        <w:t>Saudi Arabia wants</w:t>
      </w:r>
      <w:r w:rsidRPr="00277A49">
        <w:rPr>
          <w:highlight w:val="cyan"/>
        </w:rPr>
        <w:t>.</w:t>
      </w:r>
    </w:p>
    <w:p w:rsidR="000A2B98" w:rsidRPr="007B6B42" w:rsidRDefault="000A2B98" w:rsidP="007B6B42">
      <w:r w:rsidRPr="007B6B42">
        <w:t xml:space="preserve">Last month, Secretary of State Mike Pompeo certified that Saudi Arabia was minimizing civilian casualties in the Yemen air campaign apparently to avoid jeopardizing $2 billion in weapons sales. That small number does not show how powerful the Saudis are so much as how cheaply the United States can be bought. </w:t>
      </w:r>
      <w:r w:rsidRPr="00277A49">
        <w:rPr>
          <w:rStyle w:val="StyleUnderline"/>
          <w:highlight w:val="cyan"/>
        </w:rPr>
        <w:t>Given</w:t>
      </w:r>
      <w:r w:rsidRPr="007B6B42">
        <w:t xml:space="preserve"> these sales’ low domestic economic impact and </w:t>
      </w:r>
      <w:r w:rsidRPr="00277A49">
        <w:rPr>
          <w:rStyle w:val="StyleUnderline"/>
          <w:highlight w:val="cyan"/>
        </w:rPr>
        <w:t>the enormous costs of going elsewhere</w:t>
      </w:r>
      <w:r w:rsidRPr="007B6B42">
        <w:t xml:space="preserve"> for Saudi Arabia, </w:t>
      </w:r>
      <w:r w:rsidRPr="00277A49">
        <w:rPr>
          <w:rStyle w:val="StyleUnderline"/>
          <w:highlight w:val="cyan"/>
        </w:rPr>
        <w:t>the U</w:t>
      </w:r>
      <w:r w:rsidRPr="007B6B42">
        <w:rPr>
          <w:rStyle w:val="StyleUnderline"/>
        </w:rPr>
        <w:t xml:space="preserve">nited </w:t>
      </w:r>
      <w:r w:rsidRPr="00277A49">
        <w:rPr>
          <w:rStyle w:val="StyleUnderline"/>
          <w:highlight w:val="cyan"/>
        </w:rPr>
        <w:t>S</w:t>
      </w:r>
      <w:r w:rsidRPr="007B6B42">
        <w:rPr>
          <w:rStyle w:val="StyleUnderline"/>
        </w:rPr>
        <w:t xml:space="preserve">tates </w:t>
      </w:r>
      <w:r w:rsidRPr="00277A49">
        <w:rPr>
          <w:rStyle w:val="StyleUnderline"/>
          <w:highlight w:val="cyan"/>
        </w:rPr>
        <w:t>has the preponderance of influence in this arms trade relationship</w:t>
      </w:r>
      <w:r w:rsidRPr="007B6B42">
        <w:t>. It should act accordingly.</w:t>
      </w:r>
    </w:p>
    <w:p w:rsidR="000A2B98" w:rsidRPr="009B03DA" w:rsidRDefault="000A2B98" w:rsidP="00E03182">
      <w:pPr>
        <w:rPr>
          <w:b/>
          <w:u w:val="single"/>
        </w:rPr>
      </w:pPr>
    </w:p>
    <w:p w:rsidR="00E03182" w:rsidRPr="00072DB4" w:rsidRDefault="00E03182" w:rsidP="00E03182">
      <w:pPr>
        <w:pStyle w:val="Heading4"/>
      </w:pPr>
      <w:r w:rsidRPr="0093230E">
        <w:t xml:space="preserve">Cost is too high to transfer over to other military weaponry </w:t>
      </w:r>
    </w:p>
    <w:p w:rsidR="00E03182" w:rsidRPr="0093230E" w:rsidRDefault="00E03182" w:rsidP="00E03182">
      <w:pPr>
        <w:spacing w:line="264" w:lineRule="auto"/>
        <w:rPr>
          <w:color w:val="000000" w:themeColor="text1"/>
        </w:rPr>
      </w:pPr>
      <w:r w:rsidRPr="0093230E">
        <w:rPr>
          <w:color w:val="000000" w:themeColor="text1"/>
        </w:rPr>
        <w:t xml:space="preserve">Sophia </w:t>
      </w:r>
      <w:r w:rsidRPr="0093230E">
        <w:rPr>
          <w:b/>
          <w:color w:val="000000" w:themeColor="text1"/>
          <w:sz w:val="26"/>
          <w:szCs w:val="26"/>
        </w:rPr>
        <w:t>Lam</w:t>
      </w:r>
      <w:r w:rsidRPr="0093230E">
        <w:rPr>
          <w:b/>
          <w:color w:val="000000" w:themeColor="text1"/>
        </w:rPr>
        <w:t xml:space="preserve"> </w:t>
      </w:r>
      <w:r w:rsidRPr="0093230E">
        <w:rPr>
          <w:color w:val="000000" w:themeColor="text1"/>
        </w:rPr>
        <w:t>is a contributing writer, 4-9-20</w:t>
      </w:r>
      <w:r w:rsidRPr="0093230E">
        <w:rPr>
          <w:b/>
          <w:color w:val="000000" w:themeColor="text1"/>
          <w:sz w:val="26"/>
          <w:szCs w:val="26"/>
        </w:rPr>
        <w:t>19</w:t>
      </w:r>
      <w:r w:rsidRPr="0093230E">
        <w:rPr>
          <w:color w:val="000000" w:themeColor="text1"/>
        </w:rPr>
        <w:t>, "Ending US Arms Sales to Saudi Arabia," Then Gate, </w:t>
      </w:r>
      <w:hyperlink r:id="rId266" w:history="1">
        <w:r w:rsidRPr="0093230E">
          <w:rPr>
            <w:rStyle w:val="Hyperlink"/>
            <w:color w:val="000000" w:themeColor="text1"/>
          </w:rPr>
          <w:t>http://uchicagogate.com/articles/2019/4/9/ending-us-arms-sales-saudi-arabia/</w:t>
        </w:r>
      </w:hyperlink>
      <w:r w:rsidRPr="0093230E">
        <w:rPr>
          <w:color w:val="000000" w:themeColor="text1"/>
        </w:rPr>
        <w:t xml:space="preserve"> (Occessed April 16 2019)</w:t>
      </w:r>
      <w:r>
        <w:rPr>
          <w:color w:val="000000" w:themeColor="text1"/>
        </w:rPr>
        <w:t>: Oli</w:t>
      </w:r>
    </w:p>
    <w:p w:rsidR="00E03182" w:rsidRPr="0093230E" w:rsidRDefault="00E03182" w:rsidP="00E03182">
      <w:pPr>
        <w:spacing w:line="264" w:lineRule="auto"/>
        <w:rPr>
          <w:color w:val="000000" w:themeColor="text1"/>
        </w:rPr>
      </w:pPr>
      <w:r w:rsidRPr="0093230E">
        <w:rPr>
          <w:color w:val="000000" w:themeColor="text1"/>
        </w:rPr>
        <w:t>The United States continues to play a preeminent role in Saudi weapons acquisitions. European countries have </w:t>
      </w:r>
      <w:hyperlink r:id="rId267" w:history="1">
        <w:r w:rsidRPr="0093230E">
          <w:rPr>
            <w:rStyle w:val="Hyperlink"/>
            <w:color w:val="000000" w:themeColor="text1"/>
          </w:rPr>
          <w:t>reduced</w:t>
        </w:r>
      </w:hyperlink>
      <w:r w:rsidRPr="0093230E">
        <w:rPr>
          <w:color w:val="000000" w:themeColor="text1"/>
        </w:rPr>
        <w:t xml:space="preserve"> their arms sales in response to Khashoggi’s death while the United States has increased sales. </w:t>
      </w:r>
      <w:r w:rsidRPr="00277A49">
        <w:rPr>
          <w:color w:val="000000" w:themeColor="text1"/>
          <w:highlight w:val="cyan"/>
          <w:u w:val="single"/>
        </w:rPr>
        <w:t>There are multiple actors in the international game but the US has the biggest muscles to flex</w:t>
      </w:r>
      <w:r w:rsidRPr="001603FC">
        <w:rPr>
          <w:color w:val="000000" w:themeColor="text1"/>
          <w:u w:val="single"/>
        </w:rPr>
        <w:t xml:space="preserve">, economically and diplomatically speaking. </w:t>
      </w:r>
      <w:r w:rsidRPr="00277A49">
        <w:rPr>
          <w:color w:val="000000" w:themeColor="text1"/>
          <w:highlight w:val="cyan"/>
          <w:u w:val="single"/>
        </w:rPr>
        <w:t>Nearly all of Saudi Arabia’s weapons </w:t>
      </w:r>
      <w:hyperlink r:id="rId268" w:history="1">
        <w:r w:rsidRPr="00277A49">
          <w:rPr>
            <w:rStyle w:val="Hyperlink"/>
            <w:color w:val="000000" w:themeColor="text1"/>
            <w:highlight w:val="cyan"/>
          </w:rPr>
          <w:t>have American parts</w:t>
        </w:r>
      </w:hyperlink>
      <w:r w:rsidRPr="0093230E">
        <w:rPr>
          <w:color w:val="000000" w:themeColor="text1"/>
        </w:rPr>
        <w:t xml:space="preserve"> or are maintained by American technicians. </w:t>
      </w:r>
      <w:r w:rsidRPr="00277A49">
        <w:rPr>
          <w:color w:val="000000" w:themeColor="text1"/>
          <w:highlight w:val="cyan"/>
          <w:u w:val="single"/>
        </w:rPr>
        <w:t>Saudi Arabia cannot find an easy replacement for its US weapons imports: it would take decades for Saudi Arabia to implement different systems</w:t>
      </w:r>
      <w:r w:rsidRPr="0093230E">
        <w:rPr>
          <w:color w:val="000000" w:themeColor="text1"/>
        </w:rPr>
        <w:t xml:space="preserve"> and the transition costs of such a switch would be monumental. By ending arms sales, the United States can assert its sway over Saudi Arabia: if Saudi weapons and systems are so reliant on US assistance, perhaps the Saudis should be compelled to comply with new US terms; Such a move would help change the narrative that the US will never use its military aid leverage over other countries. </w:t>
      </w:r>
      <w:r w:rsidRPr="00277A49">
        <w:rPr>
          <w:color w:val="000000" w:themeColor="text1"/>
          <w:highlight w:val="cyan"/>
          <w:u w:val="single"/>
        </w:rPr>
        <w:t>If the United States suspended arms sales to Saudi Arabia, other major arms exporters might either take similiar measures</w:t>
      </w:r>
      <w:r w:rsidRPr="00277A49">
        <w:rPr>
          <w:color w:val="000000" w:themeColor="text1"/>
          <w:highlight w:val="cyan"/>
        </w:rPr>
        <w:t xml:space="preserve"> </w:t>
      </w:r>
      <w:r w:rsidRPr="0093230E">
        <w:rPr>
          <w:color w:val="000000" w:themeColor="text1"/>
        </w:rPr>
        <w:t>or continue to follow their own preexisting scale backs.</w:t>
      </w:r>
    </w:p>
    <w:p w:rsidR="00E03182" w:rsidRDefault="00E03182" w:rsidP="00E03182">
      <w:pPr>
        <w:pStyle w:val="Heading4"/>
      </w:pPr>
      <w:r w:rsidRPr="0093230E">
        <w:t>Saudi Arabia cant simply switch over to other arms dealers like Russia and China, they have become dependent on US and NATO weaponry</w:t>
      </w:r>
    </w:p>
    <w:p w:rsidR="00E03182" w:rsidRPr="00E03182" w:rsidRDefault="00E03182" w:rsidP="00E03182">
      <w:r w:rsidRPr="00E03182">
        <w:t xml:space="preserve">Alex </w:t>
      </w:r>
      <w:r w:rsidRPr="00E03182">
        <w:rPr>
          <w:rStyle w:val="Style13ptBold"/>
        </w:rPr>
        <w:t>Emmons,</w:t>
      </w:r>
      <w:r w:rsidRPr="00E03182">
        <w:t xml:space="preserve"> 4-14-</w:t>
      </w:r>
      <w:r w:rsidRPr="00E03182">
        <w:rPr>
          <w:rStyle w:val="Style13ptBold"/>
        </w:rPr>
        <w:t>2019</w:t>
      </w:r>
      <w:r w:rsidRPr="00E03182">
        <w:t xml:space="preserve">, "Secret Report Reveals Saudi Incompetence and Widespread Use of U.S. Weapons in Yemen," Intercept, </w:t>
      </w:r>
      <w:hyperlink r:id="rId269" w:history="1">
        <w:r w:rsidRPr="00E03182">
          <w:rPr>
            <w:rStyle w:val="Hyperlink"/>
          </w:rPr>
          <w:t>https://theintercept.com/2019/04/15/saudi-weapons-yemen-us-france/</w:t>
        </w:r>
      </w:hyperlink>
      <w:r w:rsidRPr="00E03182">
        <w:t xml:space="preserve"> (Occessed April 15th 2019): Oli</w:t>
      </w:r>
    </w:p>
    <w:p w:rsidR="00E03182" w:rsidRPr="0067299A" w:rsidRDefault="00E03182" w:rsidP="00E03182">
      <w:pPr>
        <w:pStyle w:val="NormalWeb"/>
        <w:shd w:val="clear" w:color="auto" w:fill="FFFFFF"/>
        <w:spacing w:before="390" w:after="390" w:line="264" w:lineRule="auto"/>
        <w:rPr>
          <w:rFonts w:asciiTheme="minorHAnsi" w:hAnsiTheme="minorHAnsi" w:cstheme="minorHAnsi"/>
          <w:color w:val="000000" w:themeColor="text1"/>
          <w:sz w:val="22"/>
          <w:szCs w:val="22"/>
        </w:rPr>
      </w:pPr>
      <w:r w:rsidRPr="0093230E">
        <w:rPr>
          <w:rFonts w:asciiTheme="minorHAnsi" w:hAnsiTheme="minorHAnsi" w:cstheme="minorHAnsi"/>
          <w:color w:val="000000" w:themeColor="text1"/>
          <w:sz w:val="22"/>
          <w:szCs w:val="22"/>
        </w:rPr>
        <w:t>“I don’t like the concept of stopping an investment of $110 billion into the United States,” Trump </w:t>
      </w:r>
      <w:hyperlink r:id="rId270" w:history="1">
        <w:r w:rsidRPr="0093230E">
          <w:rPr>
            <w:rStyle w:val="Hyperlink"/>
            <w:rFonts w:asciiTheme="minorHAnsi" w:eastAsiaTheme="majorEastAsia" w:hAnsiTheme="minorHAnsi" w:cstheme="minorHAnsi"/>
            <w:color w:val="000000" w:themeColor="text1"/>
            <w:szCs w:val="22"/>
          </w:rPr>
          <w:t>told reporters in October</w:t>
        </w:r>
      </w:hyperlink>
      <w:r w:rsidRPr="0093230E">
        <w:rPr>
          <w:rFonts w:asciiTheme="minorHAnsi" w:hAnsiTheme="minorHAnsi" w:cstheme="minorHAnsi"/>
          <w:color w:val="000000" w:themeColor="text1"/>
          <w:sz w:val="22"/>
          <w:szCs w:val="22"/>
        </w:rPr>
        <w:t>, referring to a </w:t>
      </w:r>
      <w:hyperlink r:id="rId271" w:history="1">
        <w:r w:rsidRPr="0093230E">
          <w:rPr>
            <w:rStyle w:val="Hyperlink"/>
            <w:rFonts w:asciiTheme="minorHAnsi" w:eastAsiaTheme="majorEastAsia" w:hAnsiTheme="minorHAnsi" w:cstheme="minorHAnsi"/>
            <w:color w:val="000000" w:themeColor="text1"/>
            <w:szCs w:val="22"/>
          </w:rPr>
          <w:t>collection of intent letters</w:t>
        </w:r>
      </w:hyperlink>
      <w:r w:rsidRPr="0093230E">
        <w:rPr>
          <w:rFonts w:asciiTheme="minorHAnsi" w:hAnsiTheme="minorHAnsi" w:cstheme="minorHAnsi"/>
          <w:color w:val="000000" w:themeColor="text1"/>
          <w:sz w:val="22"/>
          <w:szCs w:val="22"/>
        </w:rPr>
        <w:t xml:space="preserve"> signed with the Saudis in the early months of his presidency. “You know what they are going to do? They’re going to take that money and spend it in Russia or China or someplace else.” But </w:t>
      </w:r>
      <w:r w:rsidRPr="00277A49">
        <w:rPr>
          <w:rFonts w:asciiTheme="minorHAnsi" w:hAnsiTheme="minorHAnsi" w:cstheme="minorHAnsi"/>
          <w:color w:val="000000" w:themeColor="text1"/>
          <w:sz w:val="22"/>
          <w:szCs w:val="22"/>
          <w:highlight w:val="cyan"/>
          <w:u w:val="single"/>
        </w:rPr>
        <w:t>a</w:t>
      </w:r>
      <w:r w:rsidRPr="0093230E">
        <w:rPr>
          <w:rFonts w:asciiTheme="minorHAnsi" w:hAnsiTheme="minorHAnsi" w:cstheme="minorHAnsi"/>
          <w:color w:val="000000" w:themeColor="text1"/>
          <w:sz w:val="22"/>
          <w:szCs w:val="22"/>
        </w:rPr>
        <w:t xml:space="preserve"> highly </w:t>
      </w:r>
      <w:r w:rsidRPr="00277A49">
        <w:rPr>
          <w:rFonts w:asciiTheme="minorHAnsi" w:hAnsiTheme="minorHAnsi" w:cstheme="minorHAnsi"/>
          <w:color w:val="000000" w:themeColor="text1"/>
          <w:sz w:val="22"/>
          <w:szCs w:val="22"/>
          <w:highlight w:val="cyan"/>
          <w:u w:val="single"/>
        </w:rPr>
        <w:t>classified document</w:t>
      </w:r>
      <w:r w:rsidRPr="0093230E">
        <w:rPr>
          <w:rFonts w:asciiTheme="minorHAnsi" w:hAnsiTheme="minorHAnsi" w:cstheme="minorHAnsi"/>
          <w:color w:val="000000" w:themeColor="text1"/>
          <w:sz w:val="22"/>
          <w:szCs w:val="22"/>
        </w:rPr>
        <w:t xml:space="preserve"> produced </w:t>
      </w:r>
      <w:r w:rsidRPr="00277A49">
        <w:rPr>
          <w:rFonts w:asciiTheme="minorHAnsi" w:hAnsiTheme="minorHAnsi" w:cstheme="minorHAnsi"/>
          <w:color w:val="000000" w:themeColor="text1"/>
          <w:sz w:val="22"/>
          <w:szCs w:val="22"/>
          <w:highlight w:val="cyan"/>
          <w:u w:val="single"/>
        </w:rPr>
        <w:t>by the French Directorate of Military Intelligence shows that Saudi Arabia and the United Arab Emirates are overwhelmingly dependent on Western-produced weapon systems to wage their devastating war in Yemen.</w:t>
      </w:r>
      <w:r w:rsidRPr="0093230E">
        <w:rPr>
          <w:rFonts w:asciiTheme="minorHAnsi" w:hAnsiTheme="minorHAnsi" w:cstheme="minorHAnsi"/>
          <w:color w:val="000000" w:themeColor="text1"/>
          <w:sz w:val="22"/>
          <w:szCs w:val="22"/>
        </w:rPr>
        <w:t xml:space="preserve"> Many of the systems listed are only compatible with munitions, spare parts, and communications systems produced in NATO countries, meaning that the Saudis and UAE would have to replace large portions of their arsenals to continue with Russian or Chinese weapons. “</w:t>
      </w:r>
      <w:r w:rsidRPr="00277A49">
        <w:rPr>
          <w:rFonts w:asciiTheme="minorHAnsi" w:hAnsiTheme="minorHAnsi" w:cstheme="minorHAnsi"/>
          <w:color w:val="000000" w:themeColor="text1"/>
          <w:sz w:val="22"/>
          <w:szCs w:val="22"/>
          <w:highlight w:val="cyan"/>
          <w:u w:val="single"/>
        </w:rPr>
        <w:t>You can’t just swap out the missiles that are used in U.S. planes for suddenly using Chinese and Russian missiles</w:t>
      </w:r>
      <w:r w:rsidRPr="0093230E">
        <w:rPr>
          <w:rFonts w:asciiTheme="minorHAnsi" w:hAnsiTheme="minorHAnsi" w:cstheme="minorHAnsi"/>
          <w:color w:val="000000" w:themeColor="text1"/>
          <w:sz w:val="22"/>
          <w:szCs w:val="22"/>
        </w:rPr>
        <w:t>,” said Rachel Stohl, managing director of the Conventional Defense Program at the Stimson Center in Washington, D.C. “</w:t>
      </w:r>
      <w:r w:rsidRPr="00277A49">
        <w:rPr>
          <w:rFonts w:asciiTheme="minorHAnsi" w:hAnsiTheme="minorHAnsi" w:cstheme="minorHAnsi"/>
          <w:color w:val="000000" w:themeColor="text1"/>
          <w:sz w:val="22"/>
          <w:szCs w:val="22"/>
          <w:highlight w:val="cyan"/>
          <w:u w:val="single"/>
        </w:rPr>
        <w:t>It takes decades to build your air force. It’s not something you do in one fell swoop</w:t>
      </w:r>
      <w:r w:rsidRPr="00277A49">
        <w:rPr>
          <w:rFonts w:asciiTheme="minorHAnsi" w:hAnsiTheme="minorHAnsi" w:cstheme="minorHAnsi"/>
          <w:color w:val="000000" w:themeColor="text1"/>
          <w:sz w:val="22"/>
          <w:szCs w:val="22"/>
          <w:highlight w:val="cyan"/>
        </w:rPr>
        <w:t>.</w:t>
      </w:r>
      <w:r w:rsidRPr="0093230E">
        <w:rPr>
          <w:rFonts w:asciiTheme="minorHAnsi" w:hAnsiTheme="minorHAnsi" w:cstheme="minorHAnsi"/>
          <w:color w:val="000000" w:themeColor="text1"/>
          <w:sz w:val="22"/>
          <w:szCs w:val="22"/>
        </w:rPr>
        <w:t>”</w:t>
      </w:r>
    </w:p>
    <w:p w:rsidR="00782C8A" w:rsidRDefault="00782C8A"/>
    <w:p w:rsidR="00782C8A" w:rsidRDefault="00782C8A"/>
    <w:p w:rsidR="004B2AED" w:rsidRDefault="00175D66" w:rsidP="00175D66">
      <w:pPr>
        <w:pStyle w:val="Heading3"/>
      </w:pPr>
      <w:r>
        <w:t>A2 Houthis Bad</w:t>
      </w:r>
    </w:p>
    <w:p w:rsidR="00A76625" w:rsidRDefault="00A76625" w:rsidP="00101173">
      <w:pPr>
        <w:pStyle w:val="Heading4"/>
      </w:pPr>
      <w:r>
        <w:t>*also answered in the Iran adv</w:t>
      </w:r>
    </w:p>
    <w:p w:rsidR="004B2AED" w:rsidRDefault="00101173" w:rsidP="00101173">
      <w:pPr>
        <w:pStyle w:val="Heading4"/>
      </w:pPr>
      <w:r>
        <w:t>The Houthis are a political movement and less radical than the fundamentalist terrorism supported by Saudi Arabia.  They didn’t launch any missile attacks until years after Saudi military aggression in Yemen.</w:t>
      </w:r>
    </w:p>
    <w:p w:rsidR="00C17607" w:rsidRPr="00C17607" w:rsidRDefault="00C17607" w:rsidP="00C17607">
      <w:r w:rsidRPr="00C17607">
        <w:t xml:space="preserve">Doug </w:t>
      </w:r>
      <w:r w:rsidRPr="00C17607">
        <w:rPr>
          <w:rStyle w:val="Style13ptBold"/>
        </w:rPr>
        <w:t xml:space="preserve">Bandow </w:t>
      </w:r>
      <w:r w:rsidRPr="00C17607">
        <w:t>U.S. Support Has Fueled, Not Moderated, the Yemen War Senior Fellow at the Cato Institute. A former Special Assistant to President Ronald Reagan, he is author of Foreign Follies: America’s New Global Empire.</w:t>
      </w:r>
      <w:r>
        <w:t xml:space="preserve"> </w:t>
      </w:r>
      <w:r w:rsidRPr="00C17607">
        <w:t xml:space="preserve">This article appeared on The National Interest (Online) on May 19, </w:t>
      </w:r>
      <w:r w:rsidRPr="00C17607">
        <w:rPr>
          <w:rStyle w:val="Style13ptBold"/>
        </w:rPr>
        <w:t>2019</w:t>
      </w:r>
      <w:r w:rsidRPr="00C17607">
        <w:t xml:space="preserve">. </w:t>
      </w:r>
      <w:hyperlink r:id="rId272" w:history="1">
        <w:r w:rsidRPr="00C17607">
          <w:rPr>
            <w:rStyle w:val="Hyperlink"/>
          </w:rPr>
          <w:t>https://www.cato.org/publications/commentary/us-support-has-fueled-not-moderated-yemen-war</w:t>
        </w:r>
      </w:hyperlink>
    </w:p>
    <w:p w:rsidR="004B2AED" w:rsidRDefault="004B2AED">
      <w:r w:rsidRPr="00101173">
        <w:t xml:space="preserve">Another was that Houthi control would threaten the Kingdom, the Persian Gulf, and America. </w:t>
      </w:r>
      <w:r w:rsidRPr="00277A49">
        <w:rPr>
          <w:rStyle w:val="StyleUnderline"/>
          <w:highlight w:val="cyan"/>
        </w:rPr>
        <w:t>This indigenous religious/political movement is far less radical than Wahhabism, the variant of Islamic fundamentalism lavishly promoted by Riyadh across the globe</w:t>
      </w:r>
      <w:r w:rsidRPr="00101173">
        <w:t xml:space="preserve">, including in Yemen. </w:t>
      </w:r>
      <w:r w:rsidRPr="00277A49">
        <w:rPr>
          <w:rStyle w:val="StyleUnderline"/>
          <w:highlight w:val="cyan"/>
        </w:rPr>
        <w:t>The Houthis</w:t>
      </w:r>
      <w:r w:rsidRPr="00101173">
        <w:t xml:space="preserve"> spent years battling Saleh before joining with him against a common enemy, Hadi (and then the coalition). They </w:t>
      </w:r>
      <w:r w:rsidRPr="00277A49">
        <w:rPr>
          <w:rStyle w:val="StyleUnderline"/>
          <w:highlight w:val="cyan"/>
        </w:rPr>
        <w:t>never waged war on the United States, KSA, or anyone else. Missile attacks were retaliation for military aggression by the Kingdom, following years of ravaging air attacks on Yemen</w:t>
      </w:r>
      <w:r w:rsidR="00832049">
        <w:t>. </w:t>
      </w:r>
    </w:p>
    <w:p w:rsidR="00A76625" w:rsidRDefault="00A76625" w:rsidP="00A76625">
      <w:pPr>
        <w:pStyle w:val="Heading4"/>
      </w:pPr>
      <w:r>
        <w:t>Claims that the Houthi’s are puppets of Iran is Western propaganda. They are a political resistance movement.  Either way – the US-Saudi war has been ineffective at ending support for them in Yemen.</w:t>
      </w:r>
    </w:p>
    <w:p w:rsidR="00A76625" w:rsidRPr="004B24A7" w:rsidRDefault="00A76625" w:rsidP="00A76625">
      <w:r w:rsidRPr="004B24A7">
        <w:t xml:space="preserve">Ben </w:t>
      </w:r>
      <w:r w:rsidRPr="004B24A7">
        <w:rPr>
          <w:rStyle w:val="Style13ptBold"/>
        </w:rPr>
        <w:t>Norton</w:t>
      </w:r>
      <w:r>
        <w:t xml:space="preserve"> </w:t>
      </w:r>
      <w:r w:rsidRPr="004B24A7">
        <w:t>is a journalist and writer</w:t>
      </w:r>
      <w:r>
        <w:t xml:space="preserve"> </w:t>
      </w:r>
      <w:r w:rsidRPr="004B24A7">
        <w:rPr>
          <w:rStyle w:val="Style13ptBold"/>
        </w:rPr>
        <w:t>2019</w:t>
      </w:r>
      <w:r w:rsidRPr="004B24A7">
        <w:t>. He is a reporter for The Grayzone, and the producer of the</w:t>
      </w:r>
      <w:r>
        <w:t xml:space="preserve"> </w:t>
      </w:r>
      <w:hyperlink r:id="rId273" w:tgtFrame="_blank" w:history="1">
        <w:r w:rsidRPr="004B24A7">
          <w:rPr>
            <w:rStyle w:val="Hyperlink"/>
          </w:rPr>
          <w:t>Moderate Rebels</w:t>
        </w:r>
        <w:r>
          <w:rPr>
            <w:rStyle w:val="Hyperlink"/>
          </w:rPr>
          <w:t xml:space="preserve"> </w:t>
        </w:r>
      </w:hyperlink>
      <w:r w:rsidRPr="004B24A7">
        <w:t>podcast, which he co-hosts with Max Blumenthal. His website is</w:t>
      </w:r>
      <w:r>
        <w:t xml:space="preserve"> </w:t>
      </w:r>
      <w:hyperlink r:id="rId274" w:tgtFrame="_blank" w:history="1">
        <w:r w:rsidRPr="004B24A7">
          <w:rPr>
            <w:rStyle w:val="Hyperlink"/>
          </w:rPr>
          <w:t>BenNorton.com</w:t>
        </w:r>
      </w:hyperlink>
      <w:r w:rsidRPr="004B24A7">
        <w:t>, and he tweets at @</w:t>
      </w:r>
      <w:hyperlink r:id="rId275" w:tgtFrame="_blank" w:history="1">
        <w:r w:rsidRPr="004B24A7">
          <w:rPr>
            <w:rStyle w:val="Hyperlink"/>
          </w:rPr>
          <w:t>BenjaminNorton</w:t>
        </w:r>
      </w:hyperlink>
      <w:r w:rsidRPr="004B24A7">
        <w:t>.</w:t>
      </w:r>
      <w:r>
        <w:t xml:space="preserve"> </w:t>
      </w:r>
      <w:r w:rsidRPr="004B24A7">
        <w:t xml:space="preserve">Four Years of Hell: To Crush Yemen’s Independence, US-Saudi War Created World’s Worst Humanitarian Crisis </w:t>
      </w:r>
      <w:hyperlink r:id="rId276" w:history="1">
        <w:r w:rsidRPr="004B24A7">
          <w:rPr>
            <w:rStyle w:val="Hyperlink"/>
          </w:rPr>
          <w:t>https://www.mintpressnews.com/four-years-of-hell-to-crush-yemen-independence-us-saudi-war-created-worlds-worst-humanitarian-crisis/256593/</w:t>
        </w:r>
      </w:hyperlink>
    </w:p>
    <w:p w:rsidR="00A76625" w:rsidRPr="004B24A7" w:rsidRDefault="00A76625" w:rsidP="00A76625">
      <w:r w:rsidRPr="00277A49">
        <w:rPr>
          <w:rStyle w:val="StyleUnderline"/>
          <w:highlight w:val="cyan"/>
        </w:rPr>
        <w:t>Because the Houthi movement has politically expressed support for Iran</w:t>
      </w:r>
      <w:r w:rsidRPr="004B24A7">
        <w:t xml:space="preserve">, Syria, Lebanese Hezbollah, and Palestinian resistance groups, along with other anti-imperialist states like Venezuela and Cuba, </w:t>
      </w:r>
      <w:r w:rsidRPr="00277A49">
        <w:rPr>
          <w:rStyle w:val="StyleUnderline"/>
          <w:highlight w:val="cyan"/>
        </w:rPr>
        <w:t>Western governments and corporate media have portrayed it as</w:t>
      </w:r>
      <w:r w:rsidRPr="004B24A7">
        <w:t xml:space="preserve"> a cat’s paw for foreign interests, </w:t>
      </w:r>
      <w:r w:rsidRPr="00277A49">
        <w:rPr>
          <w:rStyle w:val="StyleUnderline"/>
          <w:highlight w:val="cyan"/>
        </w:rPr>
        <w:t>a “</w:t>
      </w:r>
      <w:hyperlink r:id="rId277" w:tgtFrame="_blank" w:history="1">
        <w:r w:rsidRPr="00277A49">
          <w:rPr>
            <w:rStyle w:val="StyleUnderline"/>
            <w:highlight w:val="cyan"/>
          </w:rPr>
          <w:t>proxy of Iran</w:t>
        </w:r>
      </w:hyperlink>
      <w:r w:rsidRPr="00277A49">
        <w:rPr>
          <w:rStyle w:val="StyleUnderline"/>
          <w:highlight w:val="cyan"/>
        </w:rPr>
        <w:t>.” But this misleading myth is used to obscure how</w:t>
      </w:r>
      <w:r w:rsidRPr="004B24A7">
        <w:t xml:space="preserve"> Ansar </w:t>
      </w:r>
      <w:r w:rsidRPr="00277A49">
        <w:rPr>
          <w:rStyle w:val="StyleUnderline"/>
          <w:highlight w:val="cyan"/>
        </w:rPr>
        <w:t>Allah and its allies are organic political forces that developed in the grassroots of Yemeni society to resist foreign domination</w:t>
      </w:r>
      <w:r w:rsidRPr="004B24A7">
        <w:t>.</w:t>
      </w:r>
      <w:r>
        <w:t xml:space="preserve"> </w:t>
      </w:r>
      <w:r w:rsidRPr="004B24A7">
        <w:t xml:space="preserve">In a way, </w:t>
      </w:r>
      <w:r w:rsidRPr="00277A49">
        <w:rPr>
          <w:rStyle w:val="StyleUnderline"/>
          <w:highlight w:val="cyan"/>
        </w:rPr>
        <w:t>the fact that the</w:t>
      </w:r>
      <w:r w:rsidRPr="004B24A7">
        <w:t xml:space="preserve"> </w:t>
      </w:r>
      <w:r w:rsidRPr="00277A49">
        <w:rPr>
          <w:rStyle w:val="StyleUnderline"/>
          <w:highlight w:val="cyan"/>
        </w:rPr>
        <w:t>Houthi movement still governs northern Yemen</w:t>
      </w:r>
      <w:r w:rsidRPr="004B24A7">
        <w:t>, including the most populated areas of the country</w:t>
      </w:r>
      <w:r w:rsidRPr="00277A49">
        <w:rPr>
          <w:rStyle w:val="StyleUnderline"/>
          <w:highlight w:val="cyan"/>
        </w:rPr>
        <w:t>, is a sign that the US-Saudi war has failed</w:t>
      </w:r>
      <w:r w:rsidRPr="004B24A7">
        <w:t>.</w:t>
      </w:r>
    </w:p>
    <w:p w:rsidR="004B2AED" w:rsidRDefault="00101173">
      <w:pPr>
        <w:rPr>
          <w:rFonts w:eastAsiaTheme="majorEastAsia" w:cstheme="majorBidi"/>
          <w:b/>
          <w:iCs/>
          <w:sz w:val="26"/>
        </w:rPr>
      </w:pPr>
      <w:r>
        <w:rPr>
          <w:color w:val="050607"/>
          <w:spacing w:val="3"/>
          <w:sz w:val="30"/>
          <w:szCs w:val="30"/>
          <w:shd w:val="clear" w:color="auto" w:fill="FFFFFF"/>
        </w:rPr>
        <w:t>T</w:t>
      </w:r>
      <w:r w:rsidRPr="00101173">
        <w:rPr>
          <w:rFonts w:eastAsiaTheme="majorEastAsia" w:cstheme="majorBidi"/>
          <w:b/>
          <w:iCs/>
          <w:sz w:val="26"/>
        </w:rPr>
        <w:t xml:space="preserve">he air war is doing the most damage and the Houthis don’t even have an air force </w:t>
      </w:r>
    </w:p>
    <w:p w:rsidR="00C17607" w:rsidRPr="00C17607" w:rsidRDefault="00C17607" w:rsidP="00C17607">
      <w:r w:rsidRPr="00C17607">
        <w:t xml:space="preserve">Doug </w:t>
      </w:r>
      <w:r w:rsidRPr="00C17607">
        <w:rPr>
          <w:rStyle w:val="Style13ptBold"/>
        </w:rPr>
        <w:t xml:space="preserve">Bandow </w:t>
      </w:r>
      <w:r w:rsidRPr="00C17607">
        <w:t>U.S. Support Has Fueled, Not Moderated, the Yemen War Senior Fellow at the Cato Institute. A former Special Assistant to President Ronald Reagan, he is author of Foreign Follies: America’s New Global Empire.</w:t>
      </w:r>
      <w:r>
        <w:t xml:space="preserve"> </w:t>
      </w:r>
      <w:r w:rsidRPr="00C17607">
        <w:t xml:space="preserve">This article appeared on The National Interest (Online) on May 19, </w:t>
      </w:r>
      <w:r w:rsidRPr="00C17607">
        <w:rPr>
          <w:rStyle w:val="Style13ptBold"/>
        </w:rPr>
        <w:t>2019</w:t>
      </w:r>
      <w:r w:rsidRPr="00C17607">
        <w:t xml:space="preserve">. </w:t>
      </w:r>
      <w:hyperlink r:id="rId278" w:history="1">
        <w:r w:rsidRPr="00C17607">
          <w:rPr>
            <w:rStyle w:val="Hyperlink"/>
          </w:rPr>
          <w:t>https://www.cato.org/publications/commentary/us-support-has-fueled-not-moderated-yemen-war</w:t>
        </w:r>
      </w:hyperlink>
    </w:p>
    <w:p w:rsidR="004B2AED" w:rsidRDefault="004B2AED" w:rsidP="00101173">
      <w:pPr>
        <w:rPr>
          <w:rStyle w:val="StyleUnderline"/>
        </w:rPr>
      </w:pPr>
      <w:r w:rsidRPr="00101173">
        <w:t>Despite administration claims of being a moderating influence</w:t>
      </w:r>
      <w:r w:rsidRPr="00277A49">
        <w:rPr>
          <w:highlight w:val="cyan"/>
        </w:rPr>
        <w:t xml:space="preserve">, </w:t>
      </w:r>
      <w:r w:rsidRPr="00277A49">
        <w:rPr>
          <w:rStyle w:val="StyleUnderline"/>
          <w:highlight w:val="cyan"/>
        </w:rPr>
        <w:t>the coalition has conducted a ferocious and unrestrained air war. Yemen’s economic and human infrastructure has been wrecked</w:t>
      </w:r>
      <w:r w:rsidRPr="00101173">
        <w:t xml:space="preserve">, mostly by air attacks; perhaps twenty thousand, and probably more, civilians have been killed, the vast majority by air attacks. </w:t>
      </w:r>
      <w:r w:rsidRPr="00277A49">
        <w:rPr>
          <w:rStyle w:val="StyleUnderline"/>
          <w:highlight w:val="cyan"/>
        </w:rPr>
        <w:t>The only air force involved is backed and guided by Washington.</w:t>
      </w:r>
      <w:r w:rsidRPr="00101173">
        <w:t xml:space="preserve"> Limiting the damage has been coalition capabilities, not U.S. advice. </w:t>
      </w:r>
      <w:r w:rsidRPr="00277A49">
        <w:rPr>
          <w:rStyle w:val="StyleUnderline"/>
          <w:highlight w:val="cyan"/>
        </w:rPr>
        <w:t>The Obama and Trump administrations have made the American nation an accomplice to mass murder.</w:t>
      </w:r>
    </w:p>
    <w:p w:rsidR="001109CF" w:rsidRPr="00101173" w:rsidRDefault="001109CF" w:rsidP="00101173">
      <w:pPr>
        <w:rPr>
          <w:rStyle w:val="StyleUnderline"/>
        </w:rPr>
      </w:pPr>
    </w:p>
    <w:p w:rsidR="004B2AED" w:rsidRDefault="00175D66" w:rsidP="00175D66">
      <w:pPr>
        <w:pStyle w:val="Heading3"/>
        <w:rPr>
          <w:shd w:val="clear" w:color="auto" w:fill="FFFFFF"/>
        </w:rPr>
      </w:pPr>
      <w:r>
        <w:rPr>
          <w:shd w:val="clear" w:color="auto" w:fill="FFFFFF"/>
        </w:rPr>
        <w:t>A2 Leverage</w:t>
      </w:r>
    </w:p>
    <w:p w:rsidR="00C17607" w:rsidRDefault="00C17607" w:rsidP="00C17607">
      <w:pPr>
        <w:pStyle w:val="Heading4"/>
        <w:rPr>
          <w:shd w:val="clear" w:color="auto" w:fill="FFFFFF"/>
        </w:rPr>
      </w:pPr>
      <w:r>
        <w:rPr>
          <w:shd w:val="clear" w:color="auto" w:fill="FFFFFF"/>
        </w:rPr>
        <w:t>Arms sales provide no leverage for Saudi Arabia to moderate its approach, and that argument is repugnant anyway.</w:t>
      </w:r>
    </w:p>
    <w:p w:rsidR="00C17607" w:rsidRPr="00C17607" w:rsidRDefault="00C17607" w:rsidP="00C17607">
      <w:r w:rsidRPr="00C17607">
        <w:t xml:space="preserve">Doug </w:t>
      </w:r>
      <w:r w:rsidRPr="00C17607">
        <w:rPr>
          <w:rStyle w:val="Style13ptBold"/>
        </w:rPr>
        <w:t xml:space="preserve">Bandow </w:t>
      </w:r>
      <w:r w:rsidRPr="00C17607">
        <w:t>U.S. Support Has Fueled, Not Moderated, the Yemen War Senior Fellow at the Cato Institute. A former Special Assistant to President Ronald Reagan, he is author of Foreign Follies: America’s New Global Empire.</w:t>
      </w:r>
      <w:r>
        <w:t xml:space="preserve"> </w:t>
      </w:r>
      <w:r w:rsidRPr="00C17607">
        <w:t xml:space="preserve">This article appeared on The National Interest (Online) on May 19, </w:t>
      </w:r>
      <w:r w:rsidRPr="00C17607">
        <w:rPr>
          <w:rStyle w:val="Style13ptBold"/>
        </w:rPr>
        <w:t>2019</w:t>
      </w:r>
      <w:r w:rsidRPr="00C17607">
        <w:t xml:space="preserve">. </w:t>
      </w:r>
      <w:hyperlink r:id="rId279" w:history="1">
        <w:r w:rsidRPr="00C17607">
          <w:rPr>
            <w:rStyle w:val="Hyperlink"/>
          </w:rPr>
          <w:t>https://www.cato.org/publications/commentary/us-support-has-fueled-not-moderated-yemen-war</w:t>
        </w:r>
      </w:hyperlink>
    </w:p>
    <w:p w:rsidR="004B2AED" w:rsidRPr="00C17607" w:rsidRDefault="007C7B77" w:rsidP="00C17607">
      <w:r w:rsidRPr="00C17607">
        <w:t xml:space="preserve">Yet </w:t>
      </w:r>
      <w:r w:rsidRPr="00277A49">
        <w:rPr>
          <w:rStyle w:val="StyleUnderline"/>
          <w:highlight w:val="cyan"/>
        </w:rPr>
        <w:t>the coalition has shown no inclination to moderate its approach despite four years of U.S. support</w:t>
      </w:r>
      <w:r w:rsidRPr="00C17607">
        <w:t xml:space="preserve"> supposedly directed at moderating its approach. And the administration’s close embrace has only emboldened Crown Prince bin </w:t>
      </w:r>
      <w:r w:rsidRPr="00277A49">
        <w:rPr>
          <w:rStyle w:val="StyleUnderline"/>
          <w:highlight w:val="cyan"/>
        </w:rPr>
        <w:t>Salman</w:t>
      </w:r>
      <w:r w:rsidRPr="00C17607">
        <w:t xml:space="preserve">, who </w:t>
      </w:r>
      <w:r w:rsidRPr="00277A49">
        <w:rPr>
          <w:rStyle w:val="StyleUnderline"/>
          <w:highlight w:val="cyan"/>
        </w:rPr>
        <w:t>has grown more repressive and reckless</w:t>
      </w:r>
      <w:r w:rsidRPr="00C17607">
        <w:t xml:space="preserve">. </w:t>
      </w:r>
      <w:r w:rsidRPr="00277A49">
        <w:rPr>
          <w:rStyle w:val="StyleUnderline"/>
          <w:highlight w:val="cyan"/>
        </w:rPr>
        <w:t>Worse, this strategy requires Washington to help kill even more Yemenis, who have done nothing against America.  Imagine this argument applied to World War II. Our objective should be to halt the fighting between Nazi Germany and Soviet Russia. Thus, America should assist Adolf Hitler’s forces to make Joseph Stalin more willing to negotiate a ceasefire and peace agreement. Similarly, in East Asia America should back Japan against China, since the latter was unwilling to accept accommodation with Tokyo</w:t>
      </w:r>
      <w:r w:rsidRPr="00C17607">
        <w:t>. Aiding imperial Japan would force the recalcitrant Chinese, nationalists and communists alike, to come to terms.</w:t>
      </w:r>
    </w:p>
    <w:p w:rsidR="00175D66" w:rsidRDefault="00175D66" w:rsidP="00175D66">
      <w:pPr>
        <w:pStyle w:val="Heading4"/>
      </w:pPr>
      <w:r>
        <w:t>Military leverage on Iran will only spark further conflict – economic is better anyway</w:t>
      </w:r>
    </w:p>
    <w:p w:rsidR="00175D66" w:rsidRPr="004B24A7" w:rsidRDefault="00277A49" w:rsidP="00175D66">
      <w:hyperlink r:id="rId280" w:history="1">
        <w:r w:rsidR="00175D66" w:rsidRPr="004B24A7">
          <w:rPr>
            <w:rStyle w:val="Hyperlink"/>
          </w:rPr>
          <w:t xml:space="preserve">Robert </w:t>
        </w:r>
        <w:r w:rsidR="00175D66" w:rsidRPr="004B24A7">
          <w:rPr>
            <w:rStyle w:val="Style13ptBold"/>
          </w:rPr>
          <w:t>Malley</w:t>
        </w:r>
      </w:hyperlink>
      <w:r w:rsidR="00175D66">
        <w:t xml:space="preserve"> </w:t>
      </w:r>
      <w:r w:rsidR="00175D66" w:rsidRPr="004B24A7">
        <w:t>President and CEO of the International Crisis Group</w:t>
      </w:r>
      <w:r w:rsidR="00175D66">
        <w:t xml:space="preserve"> </w:t>
      </w:r>
      <w:r w:rsidR="00175D66" w:rsidRPr="004B24A7">
        <w:rPr>
          <w:rStyle w:val="Style13ptBold"/>
        </w:rPr>
        <w:t>and</w:t>
      </w:r>
      <w:r w:rsidR="00175D66">
        <w:t xml:space="preserve"> </w:t>
      </w:r>
      <w:hyperlink r:id="rId281" w:history="1">
        <w:r w:rsidR="00175D66" w:rsidRPr="004B24A7">
          <w:rPr>
            <w:rStyle w:val="Hyperlink"/>
          </w:rPr>
          <w:t xml:space="preserve">Stephen </w:t>
        </w:r>
        <w:r w:rsidR="00175D66" w:rsidRPr="004B24A7">
          <w:rPr>
            <w:rStyle w:val="Style13ptBold"/>
          </w:rPr>
          <w:t>Pomper</w:t>
        </w:r>
      </w:hyperlink>
      <w:r w:rsidR="00175D66">
        <w:t xml:space="preserve"> </w:t>
      </w:r>
      <w:r w:rsidR="00175D66" w:rsidRPr="004B24A7">
        <w:t>Director of Crisis Group’s U.S. program Yemen Cannot Afford to Wait</w:t>
      </w:r>
      <w:r w:rsidR="00175D66">
        <w:t xml:space="preserve"> </w:t>
      </w:r>
      <w:r w:rsidR="00175D66" w:rsidRPr="004B24A7">
        <w:t>The scars in the country run deep—and the U.S. shares responsibility.</w:t>
      </w:r>
      <w:r w:rsidR="00175D66">
        <w:t xml:space="preserve"> </w:t>
      </w:r>
      <w:r w:rsidR="00175D66" w:rsidRPr="004B24A7">
        <w:t xml:space="preserve">APR 5, </w:t>
      </w:r>
      <w:r w:rsidR="00175D66" w:rsidRPr="004B24A7">
        <w:rPr>
          <w:rStyle w:val="Style13ptBold"/>
        </w:rPr>
        <w:t>2019</w:t>
      </w:r>
      <w:r w:rsidR="00175D66">
        <w:t xml:space="preserve"> </w:t>
      </w:r>
      <w:hyperlink r:id="rId282" w:history="1">
        <w:r w:rsidR="00175D66" w:rsidRPr="004B24A7">
          <w:rPr>
            <w:rStyle w:val="Hyperlink"/>
          </w:rPr>
          <w:t>https://www.theatlantic.com/ideas/archive/2019/04/us-culpable-yemens-tragedy/586558/</w:t>
        </w:r>
      </w:hyperlink>
    </w:p>
    <w:p w:rsidR="00175D66" w:rsidRPr="004B24A7" w:rsidRDefault="00175D66" w:rsidP="00175D66">
      <w:r w:rsidRPr="004B24A7">
        <w:t xml:space="preserve">An economic tug-of-war between the two, though, plays to Riyadh’s benefit. It can dangle before the Houthis and their constituents the prospect of reconstruction in a way that Tehran simply cannot. </w:t>
      </w:r>
      <w:r w:rsidRPr="00277A49">
        <w:rPr>
          <w:rStyle w:val="StyleUnderline"/>
          <w:highlight w:val="cyan"/>
        </w:rPr>
        <w:t>If the Saudis want more pragmatic Houthis to stand up to more militant ones, they are far likelier to achieve that goal through their economic</w:t>
      </w:r>
      <w:r w:rsidRPr="004B24A7">
        <w:t xml:space="preserve"> </w:t>
      </w:r>
      <w:r w:rsidRPr="00277A49">
        <w:rPr>
          <w:rStyle w:val="StyleUnderline"/>
          <w:highlight w:val="cyan"/>
        </w:rPr>
        <w:t>leverage than by waging a battle that unites the insurgent group in opposition.</w:t>
      </w:r>
      <w:r w:rsidRPr="004B24A7">
        <w:t xml:space="preserve"> Alliances fluctuate. In the 1960s, the kingdom helped the Zaydi-Shiite rulers of northern Yemen against Egyptian-backed revolutionaries who sought to overthrow their rule. </w:t>
      </w:r>
      <w:r w:rsidRPr="00277A49">
        <w:rPr>
          <w:rStyle w:val="StyleUnderline"/>
          <w:highlight w:val="cyan"/>
        </w:rPr>
        <w:t>In war, Iran has the advantage; in peace, it cannot compete</w:t>
      </w:r>
      <w:r w:rsidRPr="004B24A7">
        <w:t>.</w:t>
      </w:r>
    </w:p>
    <w:p w:rsidR="00E03182" w:rsidRDefault="00E03182" w:rsidP="00E03182">
      <w:pPr>
        <w:pStyle w:val="Heading3"/>
      </w:pPr>
      <w:r>
        <w:t>A2 2020</w:t>
      </w:r>
    </w:p>
    <w:p w:rsidR="00E03182" w:rsidRDefault="00E03182" w:rsidP="00E03182">
      <w:pPr>
        <w:pStyle w:val="Heading4"/>
      </w:pPr>
      <w:r>
        <w:t>Link Turn- The reason people hate the democrats is because they don’t have a backbone our plan gives them one</w:t>
      </w:r>
    </w:p>
    <w:p w:rsidR="00E03182" w:rsidRPr="00131BE5" w:rsidRDefault="00E03182" w:rsidP="00E03182">
      <w:r w:rsidRPr="00131BE5">
        <w:t xml:space="preserve">Adrian </w:t>
      </w:r>
      <w:r w:rsidRPr="00131BE5">
        <w:rPr>
          <w:b/>
          <w:sz w:val="26"/>
          <w:szCs w:val="26"/>
        </w:rPr>
        <w:t>Bonenberger</w:t>
      </w:r>
      <w:r w:rsidRPr="00131BE5">
        <w:t>, 6-3-20</w:t>
      </w:r>
      <w:r w:rsidRPr="00131BE5">
        <w:rPr>
          <w:b/>
          <w:sz w:val="26"/>
          <w:szCs w:val="26"/>
        </w:rPr>
        <w:t>17</w:t>
      </w:r>
      <w:r w:rsidRPr="00131BE5">
        <w:t xml:space="preserve">, "Arms Sales, Cash, and Losing Your Religion," Wrath-Bearing Tree, </w:t>
      </w:r>
      <w:hyperlink r:id="rId283" w:history="1">
        <w:r w:rsidRPr="00B059EF">
          <w:rPr>
            <w:rStyle w:val="Hyperlink"/>
          </w:rPr>
          <w:t>https://www.wrath-bearingtree.com/2017/06/2752/</w:t>
        </w:r>
      </w:hyperlink>
      <w:r>
        <w:t xml:space="preserve"> (Ocessed July 1</w:t>
      </w:r>
      <w:r>
        <w:rPr>
          <w:vertAlign w:val="superscript"/>
        </w:rPr>
        <w:t>st</w:t>
      </w:r>
      <w:r>
        <w:t xml:space="preserve"> 2019): Oli</w:t>
      </w:r>
    </w:p>
    <w:p w:rsidR="00E03182" w:rsidRPr="00E27C71" w:rsidRDefault="00E03182" w:rsidP="00E03182">
      <w:r w:rsidRPr="00277A49">
        <w:rPr>
          <w:highlight w:val="cyan"/>
          <w:u w:val="single"/>
        </w:rPr>
        <w:t>Why can’t</w:t>
      </w:r>
      <w:r w:rsidRPr="00E27C71">
        <w:t xml:space="preserve"> establishment </w:t>
      </w:r>
      <w:r w:rsidRPr="00277A49">
        <w:rPr>
          <w:highlight w:val="cyan"/>
          <w:u w:val="single"/>
        </w:rPr>
        <w:t>Democrats see how their ethically promiscuous attitude toward selling weapons is exactly what’s turning workers of all colors, ethnicities, nations and gender and/or sexual identifications </w:t>
      </w:r>
      <w:r w:rsidRPr="00277A49">
        <w:rPr>
          <w:i/>
          <w:iCs/>
          <w:highlight w:val="cyan"/>
          <w:u w:val="single"/>
        </w:rPr>
        <w:t>away</w:t>
      </w:r>
      <w:r w:rsidRPr="00277A49">
        <w:rPr>
          <w:highlight w:val="cyan"/>
          <w:u w:val="single"/>
        </w:rPr>
        <w:t> from the party</w:t>
      </w:r>
      <w:r w:rsidRPr="00E27C71">
        <w:t xml:space="preserve">, and from America? </w:t>
      </w:r>
      <w:r w:rsidRPr="00277A49">
        <w:rPr>
          <w:highlight w:val="cyan"/>
          <w:u w:val="single"/>
        </w:rPr>
        <w:t>That losing votes isn’t a function of certain hyper-specific constituency platforms, but rather of conspicuous moral turpitude and blatant hypocrisy</w:t>
      </w:r>
      <w:r w:rsidRPr="00E27C71">
        <w:t>? Is the cash from Raytheon that good?</w:t>
      </w:r>
    </w:p>
    <w:p w:rsidR="00FB3BB1" w:rsidRDefault="006C7D0E" w:rsidP="006C7D0E">
      <w:pPr>
        <w:pStyle w:val="Heading3"/>
        <w:rPr>
          <w:shd w:val="clear" w:color="auto" w:fill="FFFFFF"/>
        </w:rPr>
      </w:pPr>
      <w:r>
        <w:rPr>
          <w:shd w:val="clear" w:color="auto" w:fill="FFFFFF"/>
        </w:rPr>
        <w:t>A2 Politics / USMCA</w:t>
      </w:r>
    </w:p>
    <w:p w:rsidR="006C7D0E" w:rsidRDefault="00382E6A" w:rsidP="00382E6A">
      <w:pPr>
        <w:pStyle w:val="Heading4"/>
      </w:pPr>
      <w:r>
        <w:t>Bipartisan support in Congress to block arms sales to Saudi coalition.</w:t>
      </w:r>
    </w:p>
    <w:p w:rsidR="00382E6A" w:rsidRPr="00382E6A" w:rsidRDefault="00382E6A" w:rsidP="00382E6A">
      <w:r w:rsidRPr="00382E6A">
        <w:t xml:space="preserve">JORDAIN </w:t>
      </w:r>
      <w:r w:rsidRPr="00382E6A">
        <w:rPr>
          <w:rStyle w:val="Style13ptBold"/>
        </w:rPr>
        <w:t>CARNEY</w:t>
      </w:r>
      <w:r w:rsidRPr="00382E6A">
        <w:t xml:space="preserve"> - 06/19/</w:t>
      </w:r>
      <w:r w:rsidRPr="00382E6A">
        <w:rPr>
          <w:rStyle w:val="Style13ptBold"/>
        </w:rPr>
        <w:t>19</w:t>
      </w:r>
      <w:r w:rsidRPr="00382E6A">
        <w:t xml:space="preserve"> 06:20 PM EDT Senate to vote Thursday to block Trump's Saudi arms deal</w:t>
      </w:r>
      <w:r>
        <w:t xml:space="preserve"> </w:t>
      </w:r>
      <w:hyperlink r:id="rId284" w:history="1">
        <w:r w:rsidRPr="00382E6A">
          <w:rPr>
            <w:rStyle w:val="Hyperlink"/>
          </w:rPr>
          <w:t>https://thehill.com/blogs/floor-action/senate/449420-senate-to-vote-thursday-to-block-trumps-saudi-arms-deal</w:t>
        </w:r>
      </w:hyperlink>
    </w:p>
    <w:p w:rsidR="00382E6A" w:rsidRPr="00382E6A" w:rsidRDefault="00382E6A" w:rsidP="00382E6A">
      <w:r w:rsidRPr="00382E6A">
        <w:t>Sen.</w:t>
      </w:r>
      <w:r>
        <w:t xml:space="preserve"> </w:t>
      </w:r>
      <w:hyperlink r:id="rId285" w:history="1">
        <w:r w:rsidRPr="00382E6A">
          <w:rPr>
            <w:rStyle w:val="Hyperlink"/>
          </w:rPr>
          <w:t xml:space="preserve">Rand </w:t>
        </w:r>
        <w:r w:rsidRPr="00277A49">
          <w:rPr>
            <w:rStyle w:val="StyleUnderline"/>
            <w:highlight w:val="cyan"/>
          </w:rPr>
          <w:t>Paul</w:t>
        </w:r>
      </w:hyperlink>
      <w:r>
        <w:t xml:space="preserve"> </w:t>
      </w:r>
      <w:r w:rsidRPr="00382E6A">
        <w:t xml:space="preserve">(R-Ky.) </w:t>
      </w:r>
      <w:r w:rsidRPr="00277A49">
        <w:rPr>
          <w:rStyle w:val="StyleUnderline"/>
          <w:highlight w:val="cyan"/>
        </w:rPr>
        <w:t>pointed to the bipartisan opposition to the arms sales as a sign of "coalition building" in Congress</w:t>
      </w:r>
      <w:r w:rsidRPr="00382E6A">
        <w:t xml:space="preserve"> to check an administration's foreign policy authority.</w:t>
      </w:r>
      <w:r>
        <w:t xml:space="preserve"> </w:t>
      </w:r>
      <w:r w:rsidRPr="00277A49">
        <w:rPr>
          <w:rStyle w:val="StyleUnderline"/>
          <w:highlight w:val="cyan"/>
        </w:rPr>
        <w:t>"I think the votes going to be significant</w:t>
      </w:r>
      <w:r w:rsidRPr="00382E6A">
        <w:t xml:space="preserve"> — well over 50 but</w:t>
      </w:r>
      <w:r>
        <w:t xml:space="preserve"> </w:t>
      </w:r>
      <w:r w:rsidRPr="00382E6A">
        <w:t>possibly over 60 and even with a potential of getting a veto-proof," Paul told reporters.</w:t>
      </w:r>
      <w:r>
        <w:t xml:space="preserve"> </w:t>
      </w:r>
      <w:r w:rsidRPr="00277A49">
        <w:rPr>
          <w:rStyle w:val="StyleUnderline"/>
          <w:highlight w:val="cyan"/>
        </w:rPr>
        <w:t>The unprecedented move to block the sales reflects growing frustration on Capitol Hill about the U.S.-Saudi relationship</w:t>
      </w:r>
      <w:r w:rsidRPr="00382E6A">
        <w:t xml:space="preserve"> and would come after two votes fell short in recent years to block arms deals with Saudi Arabia. One, in 2016, garnered support from only 27 senators. The other, in June 2017, had the backing of 47 senators.</w:t>
      </w:r>
    </w:p>
    <w:p w:rsidR="008E5B05" w:rsidRDefault="008E5B05" w:rsidP="008E5B05">
      <w:pPr>
        <w:pStyle w:val="Heading4"/>
      </w:pPr>
      <w:r>
        <w:t>Congress always hates Saudi arms sales</w:t>
      </w:r>
    </w:p>
    <w:p w:rsidR="008E5B05" w:rsidRPr="008E5B05" w:rsidRDefault="008E5B05" w:rsidP="008E5B05">
      <w:r>
        <w:t xml:space="preserve">Jennifer </w:t>
      </w:r>
      <w:r w:rsidRPr="008E5B05">
        <w:rPr>
          <w:rStyle w:val="Style13ptBold"/>
        </w:rPr>
        <w:t>Spindel</w:t>
      </w:r>
      <w:r>
        <w:t xml:space="preserve"> </w:t>
      </w:r>
      <w:r w:rsidRPr="008E5B05">
        <w:t xml:space="preserve">assistant professor of international security at the University of Oklahoma and the associate director of the Cyber Governance and Policy Center </w:t>
      </w:r>
      <w:r w:rsidRPr="008E5B05">
        <w:rPr>
          <w:rStyle w:val="Style13ptBold"/>
        </w:rPr>
        <w:t>2019</w:t>
      </w:r>
      <w:r w:rsidRPr="008E5B05">
        <w:t xml:space="preserve"> - an “Yes, Trump can override Congress and sell weapons to Saudi Arabia — even over Republican objections” Washington Post, 5/30, proquest</w:t>
      </w:r>
    </w:p>
    <w:p w:rsidR="008E5B05" w:rsidRDefault="008E5B05" w:rsidP="008E5B05">
      <w:r w:rsidRPr="008E5B05">
        <w:t xml:space="preserve">3. </w:t>
      </w:r>
      <w:r w:rsidRPr="00277A49">
        <w:rPr>
          <w:rStyle w:val="StyleUnderline"/>
          <w:highlight w:val="cyan"/>
        </w:rPr>
        <w:t>This isn't the first battle over U.S. arms sales to Saudi Arabia</w:t>
      </w:r>
      <w:r w:rsidRPr="008E5B05">
        <w:t>.</w:t>
      </w:r>
      <w:r>
        <w:t xml:space="preserve"> </w:t>
      </w:r>
      <w:r w:rsidRPr="00277A49">
        <w:rPr>
          <w:rStyle w:val="StyleUnderline"/>
          <w:highlight w:val="cyan"/>
        </w:rPr>
        <w:t>When Congress and the president disagree about arms sales, it's almost always about selling to Saudi Arabia</w:t>
      </w:r>
      <w:r w:rsidRPr="008E5B05">
        <w:t>. That's been true for decades, as lawmakers have raised concerns about human rights and the regional balance of power. U.S. arms sales to Saudi Arabia worry Israel and arouse American anti-Arab sentiments. For instance, in 1981, the House voted not to approve the sale of Airborne Warning and Control System planes (AWACS) to Saudi Arabia, but the Senate failed to pass the resolution, and Saudi Arabia received the first AWACS in 1986. In October 1990, Sen. Alan Cranston (D-Calif.) introduced a resolution to block $7.3 billion worth of tanks, helicopters and missiles, but the resolution never made it to the floor.</w:t>
      </w:r>
      <w:r>
        <w:t xml:space="preserve"> </w:t>
      </w:r>
      <w:r w:rsidRPr="008E5B05">
        <w:t xml:space="preserve">In April, Congress invoked the 1973 War Powers Resolution for the first time, with the goal of stopping the administration from supporting the Saudi war in Yemen. </w:t>
      </w:r>
      <w:r w:rsidRPr="00277A49">
        <w:rPr>
          <w:rStyle w:val="StyleUnderline"/>
          <w:highlight w:val="cyan"/>
        </w:rPr>
        <w:t>Behind the congressional resolution lay the worsening humanitarian crisis in</w:t>
      </w:r>
      <w:r w:rsidRPr="008E5B05">
        <w:t xml:space="preserve"> </w:t>
      </w:r>
      <w:r w:rsidRPr="00277A49">
        <w:rPr>
          <w:rStyle w:val="StyleUnderline"/>
          <w:highlight w:val="cyan"/>
        </w:rPr>
        <w:t>Yemen</w:t>
      </w:r>
      <w:r w:rsidRPr="008E5B05">
        <w:t xml:space="preserve"> and the CIA's conclusion that Saudi Arabia's crown prince ordered the assassination of Washington Post contributing columnist Jamal Khashoggi. Trump vetoed the resolution on April 17.</w:t>
      </w:r>
      <w:r>
        <w:t xml:space="preserve"> </w:t>
      </w:r>
      <w:r w:rsidRPr="008E5B05">
        <w:t xml:space="preserve">Assuming Trump follows through and uses the emergency provision in the 1976 act, </w:t>
      </w:r>
      <w:r w:rsidRPr="00277A49">
        <w:rPr>
          <w:rStyle w:val="StyleUnderline"/>
          <w:highlight w:val="cyan"/>
        </w:rPr>
        <w:t>he will authorize the sale</w:t>
      </w:r>
      <w:r w:rsidRPr="008E5B05">
        <w:t xml:space="preserve"> of precision-guided munitions and fighter jets to Saudi Arabia </w:t>
      </w:r>
      <w:r w:rsidRPr="00277A49">
        <w:rPr>
          <w:rStyle w:val="StyleUnderline"/>
          <w:highlight w:val="cyan"/>
        </w:rPr>
        <w:t>over congressional objections</w:t>
      </w:r>
      <w:r w:rsidRPr="008E5B05">
        <w:t>, driving a bigger wedge between himself and congressional Republicans on U.S. policy toward Saudi Arabia.</w:t>
      </w:r>
      <w:r>
        <w:t xml:space="preserve"> </w:t>
      </w:r>
      <w:r w:rsidRPr="008E5B05">
        <w:t>But unless Congress can include a clause blocking the arms sale in a must-pass spending bill — or use informal influence — the arms sale is likely to go forward, in line with existing U.S. law and practices.</w:t>
      </w:r>
    </w:p>
    <w:p w:rsidR="0044412C" w:rsidRDefault="0044412C" w:rsidP="0044412C">
      <w:pPr>
        <w:pStyle w:val="Heading4"/>
      </w:pPr>
      <w:r>
        <w:t>Bipartisan coalition to end support for the war in Yemen – plan is popular</w:t>
      </w:r>
    </w:p>
    <w:p w:rsidR="0044412C" w:rsidRPr="0044412C" w:rsidRDefault="00277A49" w:rsidP="0044412C">
      <w:hyperlink r:id="rId286" w:history="1">
        <w:r w:rsidR="0044412C" w:rsidRPr="0044412C">
          <w:rPr>
            <w:rStyle w:val="Hyperlink"/>
          </w:rPr>
          <w:t xml:space="preserve">Steven </w:t>
        </w:r>
        <w:r w:rsidR="0044412C" w:rsidRPr="0044412C">
          <w:rPr>
            <w:rStyle w:val="Style13ptBold"/>
          </w:rPr>
          <w:t>Simon</w:t>
        </w:r>
      </w:hyperlink>
      <w:r w:rsidR="0044412C" w:rsidRPr="0044412C">
        <w:t xml:space="preserve"> </w:t>
      </w:r>
      <w:r w:rsidR="0044412C" w:rsidRPr="0044412C">
        <w:rPr>
          <w:rStyle w:val="Style13ptBold"/>
        </w:rPr>
        <w:t>and</w:t>
      </w:r>
      <w:r w:rsidR="0044412C" w:rsidRPr="0044412C">
        <w:t xml:space="preserve"> </w:t>
      </w:r>
      <w:hyperlink r:id="rId287" w:history="1">
        <w:r w:rsidR="0044412C" w:rsidRPr="0044412C">
          <w:rPr>
            <w:rStyle w:val="Hyperlink"/>
          </w:rPr>
          <w:t xml:space="preserve">Daniel </w:t>
        </w:r>
        <w:r w:rsidR="0044412C" w:rsidRPr="0044412C">
          <w:rPr>
            <w:rStyle w:val="Style13ptBold"/>
          </w:rPr>
          <w:t>Benjamin</w:t>
        </w:r>
      </w:hyperlink>
      <w:r w:rsidR="0044412C" w:rsidRPr="0044412C">
        <w:t xml:space="preserve"> </w:t>
      </w:r>
      <w:hyperlink r:id="rId288" w:history="1">
        <w:r w:rsidR="0044412C" w:rsidRPr="0044412C">
          <w:rPr>
            <w:rStyle w:val="Hyperlink"/>
          </w:rPr>
          <w:t xml:space="preserve">JUNE 27, </w:t>
        </w:r>
        <w:r w:rsidR="0044412C" w:rsidRPr="0044412C">
          <w:rPr>
            <w:rStyle w:val="Style13ptBold"/>
          </w:rPr>
          <w:t>2019</w:t>
        </w:r>
        <w:r w:rsidR="0044412C" w:rsidRPr="0044412C">
          <w:rPr>
            <w:rStyle w:val="Hyperlink"/>
          </w:rPr>
          <w:t xml:space="preserve"> ISSUE</w:t>
        </w:r>
      </w:hyperlink>
      <w:r w:rsidR="0044412C">
        <w:t xml:space="preserve"> </w:t>
      </w:r>
      <w:r w:rsidR="0044412C" w:rsidRPr="0044412C">
        <w:t>New York Review of Books, Reckless in Riyadh</w:t>
      </w:r>
      <w:hyperlink r:id="rId289" w:history="1">
        <w:r w:rsidR="0044412C" w:rsidRPr="0044412C">
          <w:rPr>
            <w:rStyle w:val="Hyperlink"/>
          </w:rPr>
          <w:t>https://www.nybooks.com/articles/2019/06/27/mohammad-bin-salman-reckless-riyadh/</w:t>
        </w:r>
      </w:hyperlink>
    </w:p>
    <w:p w:rsidR="0044412C" w:rsidRPr="0044412C" w:rsidRDefault="0044412C" w:rsidP="0044412C">
      <w:r w:rsidRPr="00277A49">
        <w:rPr>
          <w:rStyle w:val="StyleUnderline"/>
          <w:highlight w:val="cyan"/>
        </w:rPr>
        <w:t>Ending US support for the war in Yemen has been the goal of a bipartisan coalition in Congress, and the unpopularity of the Saudi campaign led Mattis to curtail important elements of the US assistance program</w:t>
      </w:r>
      <w:r w:rsidRPr="0044412C">
        <w:t xml:space="preserve"> in 2018, including air refueling of Saudi jets. President </w:t>
      </w:r>
      <w:r w:rsidRPr="00277A49">
        <w:rPr>
          <w:rStyle w:val="StyleUnderline"/>
          <w:highlight w:val="cyan"/>
        </w:rPr>
        <w:t>Trump</w:t>
      </w:r>
      <w:r w:rsidRPr="0044412C">
        <w:t xml:space="preserve">, who has made extravagant and false claims about Riyadh wanting to buy $100 billion in arms, </w:t>
      </w:r>
      <w:r w:rsidRPr="00277A49">
        <w:rPr>
          <w:rStyle w:val="StyleUnderline"/>
          <w:highlight w:val="cyan"/>
        </w:rPr>
        <w:t>seems determined to thwart legislative action</w:t>
      </w:r>
      <w:r w:rsidRPr="0044412C">
        <w:t xml:space="preserve"> to curtail military aid to the Saudis. Earlier this year, </w:t>
      </w:r>
      <w:r w:rsidRPr="00277A49">
        <w:rPr>
          <w:rStyle w:val="StyleUnderline"/>
          <w:highlight w:val="cyan"/>
        </w:rPr>
        <w:t>Congress approved legislation demanding a halt to all such aid, including most weapons sales</w:t>
      </w:r>
      <w:r w:rsidRPr="0044412C">
        <w:t>, logistics, and intelligence support, but it was unable to override Trump’s veto.</w:t>
      </w:r>
    </w:p>
    <w:p w:rsidR="0044412C" w:rsidRPr="008E5B05" w:rsidRDefault="0044412C" w:rsidP="008E5B05"/>
    <w:p w:rsidR="00382E6A" w:rsidRDefault="00382E6A" w:rsidP="00382E6A">
      <w:pPr>
        <w:shd w:val="clear" w:color="auto" w:fill="FFFFFF"/>
        <w:rPr>
          <w:rFonts w:ascii="Helvetica" w:hAnsi="Helvetica" w:cs="Helvetica"/>
          <w:color w:val="2B2C30"/>
          <w:sz w:val="27"/>
          <w:szCs w:val="27"/>
        </w:rPr>
      </w:pPr>
    </w:p>
    <w:p w:rsidR="00A76625" w:rsidRDefault="000E6FE7" w:rsidP="000E6FE7">
      <w:pPr>
        <w:pStyle w:val="Heading1"/>
      </w:pPr>
      <w:r>
        <w:t xml:space="preserve">Saudi Arabia </w:t>
      </w:r>
      <w:r w:rsidR="00A76625">
        <w:t>Negative</w:t>
      </w:r>
    </w:p>
    <w:p w:rsidR="00693B9B" w:rsidRPr="00D6643C" w:rsidRDefault="00693B9B" w:rsidP="00693B9B">
      <w:pPr>
        <w:pStyle w:val="Heading3"/>
      </w:pPr>
      <w:r>
        <w:t>A2 Yemen War Adv</w:t>
      </w:r>
    </w:p>
    <w:p w:rsidR="00775631" w:rsidRDefault="00775631" w:rsidP="00775631">
      <w:pPr>
        <w:pStyle w:val="Heading4"/>
      </w:pPr>
      <w:r>
        <w:t>If the US ends arms sales, it will only make things worse for Yemeni citizens.  The war will become even more brutal and less targeted – the only hope at peace is US pressure.</w:t>
      </w:r>
    </w:p>
    <w:p w:rsidR="00775631" w:rsidRPr="008F4A88" w:rsidRDefault="00775631" w:rsidP="00775631">
      <w:r>
        <w:t xml:space="preserve">Tom </w:t>
      </w:r>
      <w:r w:rsidRPr="00C828BF">
        <w:rPr>
          <w:rStyle w:val="Style13ptBold"/>
        </w:rPr>
        <w:t>Rogan,</w:t>
      </w:r>
      <w:r>
        <w:t xml:space="preserve"> 11-28-</w:t>
      </w:r>
      <w:r w:rsidRPr="00C828BF">
        <w:rPr>
          <w:rStyle w:val="Style13ptBold"/>
        </w:rPr>
        <w:t>18</w:t>
      </w:r>
      <w:r>
        <w:t xml:space="preserve">, Washington Examiner, “Ending US support for Saudi Arabia would make things much worse in Yemen”, </w:t>
      </w:r>
      <w:hyperlink r:id="rId290" w:history="1">
        <w:r w:rsidRPr="009F3CC5">
          <w:rPr>
            <w:rStyle w:val="Hyperlink"/>
          </w:rPr>
          <w:t>https://www.washingtonexaminer.com/opinion/ending-us-support-for-saudi-arabia-would-make-things-much-worse-in-yemen</w:t>
        </w:r>
      </w:hyperlink>
    </w:p>
    <w:p w:rsidR="00775631" w:rsidRDefault="00775631" w:rsidP="00775631">
      <w:r>
        <w:t xml:space="preserve">But the problem is that the senators are wrong. </w:t>
      </w:r>
      <w:r w:rsidRPr="00277A49">
        <w:rPr>
          <w:rStyle w:val="Emphasis"/>
          <w:highlight w:val="cyan"/>
        </w:rPr>
        <w:t>If</w:t>
      </w:r>
      <w:r w:rsidRPr="00277A49">
        <w:rPr>
          <w:rStyle w:val="StyleUnderline"/>
          <w:highlight w:val="cyan"/>
        </w:rPr>
        <w:t xml:space="preserve"> the U.S. pulls its functional support for the Saudi alliance, two negative consequences will </w:t>
      </w:r>
      <w:r w:rsidRPr="00277A49">
        <w:rPr>
          <w:rStyle w:val="Emphasis"/>
          <w:highlight w:val="cyan"/>
        </w:rPr>
        <w:t>immediately</w:t>
      </w:r>
      <w:r w:rsidRPr="00277A49">
        <w:rPr>
          <w:rStyle w:val="StyleUnderline"/>
          <w:highlight w:val="cyan"/>
        </w:rPr>
        <w:t xml:space="preserve"> follow</w:t>
      </w:r>
      <w:r>
        <w:t xml:space="preserve">. </w:t>
      </w:r>
      <w:r w:rsidRPr="00C73034">
        <w:rPr>
          <w:rStyle w:val="StyleUnderline"/>
        </w:rPr>
        <w:t>First</w:t>
      </w:r>
      <w:r>
        <w:t xml:space="preserve">, </w:t>
      </w:r>
      <w:r w:rsidRPr="00277A49">
        <w:rPr>
          <w:rStyle w:val="StyleUnderline"/>
          <w:highlight w:val="cyan"/>
        </w:rPr>
        <w:t>the Saudis will lose all the inhibitions about accurate targeting of Houthi formations</w:t>
      </w:r>
      <w:r w:rsidRPr="00C73034">
        <w:rPr>
          <w:rStyle w:val="StyleUnderline"/>
        </w:rPr>
        <w:t xml:space="preserve"> that American intervention has forced</w:t>
      </w:r>
      <w:r>
        <w:t xml:space="preserve">. </w:t>
      </w:r>
      <w:r w:rsidRPr="00C73034">
        <w:rPr>
          <w:rStyle w:val="StyleUnderline"/>
        </w:rPr>
        <w:t>Second</w:t>
      </w:r>
      <w:r>
        <w:t xml:space="preserve">, </w:t>
      </w:r>
      <w:r w:rsidRPr="00277A49">
        <w:rPr>
          <w:rStyle w:val="StyleUnderline"/>
          <w:highlight w:val="cyan"/>
        </w:rPr>
        <w:t>Riyadh will lose interest in energetic efforts by Washington to reach a durable cease fire. Both of those developments will be disastrous for Yemeni civilians</w:t>
      </w:r>
      <w:r>
        <w:t xml:space="preserve">. For a start, </w:t>
      </w:r>
      <w:r w:rsidRPr="00C73034">
        <w:rPr>
          <w:rStyle w:val="StyleUnderline"/>
        </w:rPr>
        <w:t xml:space="preserve">the only reason the Saudis are now moving toward a cease fire is the Trump </w:t>
      </w:r>
      <w:r w:rsidRPr="00C73034">
        <w:t>administration's</w:t>
      </w:r>
      <w:r w:rsidRPr="00C73034">
        <w:rPr>
          <w:rStyle w:val="StyleUnderline"/>
        </w:rPr>
        <w:t xml:space="preserve"> pressure</w:t>
      </w:r>
      <w:r>
        <w:t xml:space="preserve">. </w:t>
      </w:r>
      <w:r w:rsidRPr="00C73034">
        <w:rPr>
          <w:rStyle w:val="StyleUnderline"/>
        </w:rPr>
        <w:t>Trump has earned Saudi trust and their corresponding deference on</w:t>
      </w:r>
      <w:r>
        <w:t xml:space="preserve"> issues negatively affecting America: in this case, the human suffering of </w:t>
      </w:r>
      <w:r w:rsidRPr="00C73034">
        <w:rPr>
          <w:rStyle w:val="StyleUnderline"/>
        </w:rPr>
        <w:t>the Yemeni civil war</w:t>
      </w:r>
      <w:r>
        <w:t xml:space="preserve">. The </w:t>
      </w:r>
      <w:r w:rsidRPr="00C73034">
        <w:rPr>
          <w:rStyle w:val="StyleUnderline"/>
        </w:rPr>
        <w:t>Saudis have not suddenly woken up and realized that the war is causing too much suffering without adequate prospect of strategic gain</w:t>
      </w:r>
      <w:r>
        <w:t xml:space="preserve">. Saudi Crown Prince Mohammed bin Salman sees Yemen as a defining battleground in an existential fight against Iran. </w:t>
      </w:r>
      <w:r w:rsidRPr="00C73034">
        <w:rPr>
          <w:rStyle w:val="StyleUnderline"/>
        </w:rPr>
        <w:t xml:space="preserve">With Iran repeatedly firing ballistic missiles at Riyadh and helping assassinate erstwhile Saudi allies, </w:t>
      </w:r>
      <w:r w:rsidRPr="00277A49">
        <w:rPr>
          <w:rStyle w:val="StyleUnderline"/>
          <w:highlight w:val="cyan"/>
        </w:rPr>
        <w:t xml:space="preserve">it is </w:t>
      </w:r>
      <w:r w:rsidRPr="00277A49">
        <w:rPr>
          <w:rStyle w:val="Emphasis"/>
          <w:highlight w:val="cyan"/>
        </w:rPr>
        <w:t>ludicrous</w:t>
      </w:r>
      <w:r w:rsidRPr="00277A49">
        <w:rPr>
          <w:rStyle w:val="StyleUnderline"/>
          <w:highlight w:val="cyan"/>
        </w:rPr>
        <w:t xml:space="preserve"> to think the prince would cease his war effort absent</w:t>
      </w:r>
      <w:r>
        <w:t xml:space="preserve"> the present mix of </w:t>
      </w:r>
      <w:r w:rsidRPr="00277A49">
        <w:rPr>
          <w:rStyle w:val="StyleUnderline"/>
          <w:highlight w:val="cyan"/>
        </w:rPr>
        <w:t>major U.S. pressure and resolute U.S. support</w:t>
      </w:r>
      <w:r>
        <w:t xml:space="preserve">. And if you want to understand how a U.S. withdrawal of military support would affect the Saudi war effort, look no further than President Bashar Assad's Syria. The </w:t>
      </w:r>
      <w:r w:rsidRPr="00476100">
        <w:rPr>
          <w:rStyle w:val="StyleUnderline"/>
        </w:rPr>
        <w:t>Saudi coalition</w:t>
      </w:r>
      <w:r>
        <w:t xml:space="preserve"> has far more advanced weapons platforms than the Syrians, but it </w:t>
      </w:r>
      <w:r w:rsidRPr="00476100">
        <w:rPr>
          <w:rStyle w:val="StyleUnderline"/>
        </w:rPr>
        <w:t>lacks the integrated command and control, intelligence, targeting, communications, and logistical skill to employ its military effectively</w:t>
      </w:r>
      <w:r>
        <w:t xml:space="preserve">. </w:t>
      </w:r>
      <w:r w:rsidRPr="00476100">
        <w:rPr>
          <w:rStyle w:val="StyleUnderline"/>
        </w:rPr>
        <w:t>The U.S. has been</w:t>
      </w:r>
      <w:r>
        <w:t xml:space="preserve"> absolutely </w:t>
      </w:r>
      <w:r w:rsidRPr="00476100">
        <w:rPr>
          <w:rStyle w:val="StyleUnderline"/>
        </w:rPr>
        <w:t>critical in filling in the gaps</w:t>
      </w:r>
      <w:r>
        <w:t xml:space="preserve"> in these areas. And although the Saudis are still too capricious with their use of force, </w:t>
      </w:r>
      <w:r w:rsidRPr="00277A49">
        <w:rPr>
          <w:rStyle w:val="StyleUnderline"/>
          <w:highlight w:val="cyan"/>
        </w:rPr>
        <w:t xml:space="preserve">American guidance has helped them target Houthi formations rather than </w:t>
      </w:r>
      <w:r w:rsidRPr="00277A49">
        <w:rPr>
          <w:rStyle w:val="Emphasis"/>
          <w:highlight w:val="cyan"/>
        </w:rPr>
        <w:t>entire city blocks</w:t>
      </w:r>
      <w:r>
        <w:t xml:space="preserve"> with a few Houthis somewhere inside those blocks. Again, </w:t>
      </w:r>
      <w:r w:rsidRPr="00476100">
        <w:rPr>
          <w:rStyle w:val="StyleUnderline"/>
        </w:rPr>
        <w:t xml:space="preserve">motivated by their </w:t>
      </w:r>
      <w:r w:rsidRPr="00476100">
        <w:rPr>
          <w:rStyle w:val="Emphasis"/>
        </w:rPr>
        <w:t>historic</w:t>
      </w:r>
      <w:r w:rsidRPr="00476100">
        <w:rPr>
          <w:rStyle w:val="StyleUnderline"/>
        </w:rPr>
        <w:t xml:space="preserve">, </w:t>
      </w:r>
      <w:r w:rsidRPr="00476100">
        <w:rPr>
          <w:rStyle w:val="Emphasis"/>
        </w:rPr>
        <w:t>cultural</w:t>
      </w:r>
      <w:r w:rsidRPr="00476100">
        <w:rPr>
          <w:rStyle w:val="StyleUnderline"/>
        </w:rPr>
        <w:t xml:space="preserve">, and </w:t>
      </w:r>
      <w:r w:rsidRPr="00476100">
        <w:rPr>
          <w:rStyle w:val="Emphasis"/>
        </w:rPr>
        <w:t>theological</w:t>
      </w:r>
      <w:r w:rsidRPr="00476100">
        <w:rPr>
          <w:rStyle w:val="StyleUnderline"/>
        </w:rPr>
        <w:t xml:space="preserve"> blood feud with Iran, </w:t>
      </w:r>
      <w:r w:rsidRPr="00277A49">
        <w:rPr>
          <w:rStyle w:val="StyleUnderline"/>
          <w:highlight w:val="cyan"/>
        </w:rPr>
        <w:t xml:space="preserve">the Saudis would care little about killing </w:t>
      </w:r>
      <w:r w:rsidRPr="00277A49">
        <w:rPr>
          <w:rStyle w:val="Emphasis"/>
          <w:highlight w:val="cyan"/>
        </w:rPr>
        <w:t>thousands more civilians</w:t>
      </w:r>
      <w:r w:rsidRPr="00277A49">
        <w:rPr>
          <w:rStyle w:val="StyleUnderline"/>
          <w:highlight w:val="cyan"/>
        </w:rPr>
        <w:t xml:space="preserve"> if they believed it might win the war</w:t>
      </w:r>
      <w:r w:rsidRPr="00277A49">
        <w:rPr>
          <w:highlight w:val="cyan"/>
        </w:rPr>
        <w:t>.</w:t>
      </w:r>
      <w:r>
        <w:t xml:space="preserve"> </w:t>
      </w:r>
      <w:r w:rsidRPr="00277A49">
        <w:rPr>
          <w:rStyle w:val="StyleUnderline"/>
          <w:highlight w:val="cyan"/>
        </w:rPr>
        <w:t>America is the only check on them at this moment</w:t>
      </w:r>
      <w:r>
        <w:t xml:space="preserve">. And, </w:t>
      </w:r>
      <w:r w:rsidRPr="00476100">
        <w:rPr>
          <w:rStyle w:val="StyleUnderline"/>
        </w:rPr>
        <w:t xml:space="preserve">as demonstrated by the </w:t>
      </w:r>
      <w:r w:rsidRPr="00476100">
        <w:rPr>
          <w:rStyle w:val="Emphasis"/>
        </w:rPr>
        <w:t>Saudi suspension of operations around the port of Hodeidah</w:t>
      </w:r>
      <w:r w:rsidRPr="00476100">
        <w:rPr>
          <w:rStyle w:val="StyleUnderline"/>
        </w:rPr>
        <w:t>, that check has held</w:t>
      </w:r>
      <w:r>
        <w:t xml:space="preserve">. None of this is palatable for a democracy like ours. We want our world to be without wars. But reality sometimes sucks. And </w:t>
      </w:r>
      <w:r w:rsidRPr="00476100">
        <w:rPr>
          <w:rStyle w:val="StyleUnderline"/>
        </w:rPr>
        <w:t>the simple reality of the Yemeni civil war is that it would be</w:t>
      </w:r>
      <w:r>
        <w:t>, as Secretary of State Mike Pompeo put it on Wednesday, "</w:t>
      </w:r>
      <w:r w:rsidRPr="00476100">
        <w:rPr>
          <w:rStyle w:val="StyleUnderline"/>
        </w:rPr>
        <w:t>a hell of a lot worse</w:t>
      </w:r>
      <w:r>
        <w:t xml:space="preserve">" </w:t>
      </w:r>
      <w:r w:rsidRPr="00476100">
        <w:rPr>
          <w:rStyle w:val="StyleUnderline"/>
        </w:rPr>
        <w:t>were the U.S. disengaged from it</w:t>
      </w:r>
      <w:r>
        <w:t xml:space="preserve">. Yes, Pompeo exaggerates the degree to which Saudi Arabia is a constructive, stable partner for the U.S. in the broader Middle East. Still, he is right on the fundamental issue: that the U.S. needs a Saudi Arabia that is modernizing and stable. </w:t>
      </w:r>
      <w:r w:rsidRPr="00277A49">
        <w:rPr>
          <w:rStyle w:val="StyleUnderline"/>
          <w:highlight w:val="cyan"/>
        </w:rPr>
        <w:t>If we want a cease-fire that restrains Iran as well as serving the Yemeni people, we need to stay engaged with the Saudis</w:t>
      </w:r>
      <w:r>
        <w:t xml:space="preserve">. In the end, </w:t>
      </w:r>
      <w:r w:rsidRPr="00476100">
        <w:rPr>
          <w:rStyle w:val="StyleUnderline"/>
        </w:rPr>
        <w:t xml:space="preserve">the Senate's looming action would only decorate Yemen with </w:t>
      </w:r>
      <w:r w:rsidRPr="00476100">
        <w:rPr>
          <w:rStyle w:val="Emphasis"/>
        </w:rPr>
        <w:t>more civilian blood</w:t>
      </w:r>
      <w:r>
        <w:t>.</w:t>
      </w:r>
    </w:p>
    <w:p w:rsidR="00775631" w:rsidRDefault="00775631" w:rsidP="00693B9B">
      <w:pPr>
        <w:pStyle w:val="Heading4"/>
      </w:pPr>
    </w:p>
    <w:p w:rsidR="00693B9B" w:rsidRDefault="00693B9B" w:rsidP="00693B9B">
      <w:pPr>
        <w:pStyle w:val="Heading4"/>
      </w:pPr>
      <w:r>
        <w:t>Ending arms sales will not change the behavior of Saudi Arabia – plan fails</w:t>
      </w:r>
    </w:p>
    <w:p w:rsidR="00693B9B" w:rsidRDefault="00277A49" w:rsidP="00693B9B">
      <w:hyperlink r:id="rId291" w:tooltip="Posts by Ray Rounds" w:history="1">
        <w:r w:rsidR="00693B9B" w:rsidRPr="00062352">
          <w:rPr>
            <w:rStyle w:val="Hyperlink"/>
          </w:rPr>
          <w:t xml:space="preserve">RAY </w:t>
        </w:r>
        <w:r w:rsidR="00693B9B" w:rsidRPr="00062352">
          <w:rPr>
            <w:rStyle w:val="Style13ptBold"/>
          </w:rPr>
          <w:t>ROUNDS</w:t>
        </w:r>
      </w:hyperlink>
      <w:r w:rsidR="00693B9B" w:rsidRPr="00062352">
        <w:t xml:space="preserve"> APRIL 16, </w:t>
      </w:r>
      <w:r w:rsidR="00693B9B" w:rsidRPr="00062352">
        <w:rPr>
          <w:rStyle w:val="Style13ptBold"/>
        </w:rPr>
        <w:t>2019</w:t>
      </w:r>
      <w:r w:rsidR="00693B9B" w:rsidRPr="00062352">
        <w:t xml:space="preserve"> </w:t>
      </w:r>
      <w:hyperlink r:id="rId292" w:history="1">
        <w:r w:rsidR="00693B9B" w:rsidRPr="00062352">
          <w:rPr>
            <w:rStyle w:val="Hyperlink"/>
          </w:rPr>
          <w:t>COMMENTARY</w:t>
        </w:r>
      </w:hyperlink>
      <w:r w:rsidR="00693B9B">
        <w:t xml:space="preserve"> </w:t>
      </w:r>
      <w:r w:rsidR="00693B9B" w:rsidRPr="00062352">
        <w:t xml:space="preserve">Lt. Col. Ray Rounds is a U.S. Air Force F-15E pilot and a Ph.D. candidate at Georgetown University in International Relations. He is a U.S. Air Force School of Advanced Air and Space Studies graduate and a former Mirage 2000 exchange pilot with the French Air Force. THE CASE AGAINST ARMS EMBARGOS, EVEN FOR SAUDI ARABIA </w:t>
      </w:r>
      <w:hyperlink r:id="rId293" w:history="1">
        <w:r w:rsidR="00693B9B" w:rsidRPr="00062352">
          <w:rPr>
            <w:rStyle w:val="Hyperlink"/>
          </w:rPr>
          <w:t>https://warontherocks.com/2019/04/the-case-against-arms-embargos-even-for-saudi-arabia/</w:t>
        </w:r>
      </w:hyperlink>
    </w:p>
    <w:p w:rsidR="00693B9B" w:rsidRPr="00062352" w:rsidRDefault="00693B9B" w:rsidP="00693B9B">
      <w:r w:rsidRPr="00062352">
        <w:t xml:space="preserve">Arms exports are best used for maintaining or strengthening relationships while limiting adversary access to client states; a tool of nuanced influence, not outright coercion. In fact, </w:t>
      </w:r>
      <w:r w:rsidRPr="00277A49">
        <w:rPr>
          <w:rStyle w:val="StyleUnderline"/>
          <w:highlight w:val="cyan"/>
        </w:rPr>
        <w:t>threatening to withhold arms sales to coerce a state into changing its behavior often has the opposite effect</w:t>
      </w:r>
      <w:r w:rsidRPr="00062352">
        <w:t xml:space="preserve">, </w:t>
      </w:r>
      <w:r w:rsidRPr="00277A49">
        <w:rPr>
          <w:rStyle w:val="StyleUnderline"/>
          <w:highlight w:val="cyan"/>
        </w:rPr>
        <w:t>leading clients to diversify their arms sourcing instead of shifting course.</w:t>
      </w:r>
      <w:r w:rsidRPr="00062352">
        <w:t xml:space="preserve"> Similarly, calls to restrict technology transfer and worries about demands for direct offsets mistake what is known as “design technology transfer” for the much more difficult “capacity” level of transfer. Both are explained in more detail below, but for now it is worth noting that design transfer, the level at which most of these offsets occur, does not lead to the creation of an independent defense industry, but instead provides the </w:t>
      </w:r>
      <w:hyperlink r:id="rId294" w:history="1">
        <w:r w:rsidRPr="00062352">
          <w:rPr>
            <w:rStyle w:val="Hyperlink"/>
          </w:rPr>
          <w:t>United States with a source of political power</w:t>
        </w:r>
      </w:hyperlink>
      <w:r w:rsidRPr="00062352">
        <w:t xml:space="preserve">. The United States should not fear technology transfer, but with the appropriate end-user controls, encourage it. Additionally, </w:t>
      </w:r>
      <w:r w:rsidRPr="00277A49">
        <w:rPr>
          <w:rStyle w:val="StyleUnderline"/>
          <w:highlight w:val="cyan"/>
        </w:rPr>
        <w:t>while a large domestic market provides the United States the luxury of sacrificing financial gains for political influence, sometimes economics do matter; especially when it comes to preserving complex production lines for future flexibility</w:t>
      </w:r>
      <w:r w:rsidRPr="00062352">
        <w:t xml:space="preserve">. </w:t>
      </w:r>
      <w:r w:rsidRPr="00277A49">
        <w:rPr>
          <w:rStyle w:val="StyleUnderline"/>
          <w:highlight w:val="cyan"/>
        </w:rPr>
        <w:t>Finally, the United States should not look to use an arms embargo to coerce Saudi policy change, not for economic reasons, but simply because it is unlikely to work.</w:t>
      </w:r>
    </w:p>
    <w:p w:rsidR="00693B9B" w:rsidRDefault="00693B9B" w:rsidP="00693B9B">
      <w:pPr>
        <w:pStyle w:val="Heading4"/>
      </w:pPr>
      <w:r>
        <w:t xml:space="preserve">Ending arms sales is the worst option.  Saudi intervention did not cause the violence, and leaving will not end it.  The plan will just turn the region over to the Houthi violence.  </w:t>
      </w:r>
    </w:p>
    <w:p w:rsidR="00693B9B" w:rsidRPr="00101173" w:rsidRDefault="00277A49" w:rsidP="00693B9B">
      <w:hyperlink r:id="rId295" w:tooltip="More articles by Michael Knights" w:history="1">
        <w:r w:rsidR="00693B9B" w:rsidRPr="00101173">
          <w:rPr>
            <w:rStyle w:val="Hyperlink"/>
          </w:rPr>
          <w:t xml:space="preserve">Michael </w:t>
        </w:r>
        <w:r w:rsidR="00693B9B" w:rsidRPr="00101173">
          <w:rPr>
            <w:rStyle w:val="Style13ptBold"/>
          </w:rPr>
          <w:t>Knights</w:t>
        </w:r>
      </w:hyperlink>
      <w:r w:rsidR="00693B9B" w:rsidRPr="00101173">
        <w:t>,</w:t>
      </w:r>
      <w:r w:rsidR="00693B9B">
        <w:t xml:space="preserve"> </w:t>
      </w:r>
      <w:hyperlink r:id="rId296" w:tooltip="More articles by Kenneth M. Pollack" w:history="1">
        <w:r w:rsidR="00693B9B" w:rsidRPr="00101173">
          <w:rPr>
            <w:rStyle w:val="Hyperlink"/>
          </w:rPr>
          <w:t xml:space="preserve">Kenneth M. </w:t>
        </w:r>
        <w:r w:rsidR="00693B9B" w:rsidRPr="00101173">
          <w:rPr>
            <w:rStyle w:val="Style13ptBold"/>
          </w:rPr>
          <w:t>Pollack</w:t>
        </w:r>
      </w:hyperlink>
      <w:r w:rsidR="00693B9B" w:rsidRPr="00101173">
        <w:t xml:space="preserve">, </w:t>
      </w:r>
      <w:r w:rsidR="00693B9B" w:rsidRPr="00101173">
        <w:rPr>
          <w:rStyle w:val="Style13ptBold"/>
        </w:rPr>
        <w:t>And</w:t>
      </w:r>
      <w:r w:rsidR="00693B9B">
        <w:t xml:space="preserve"> </w:t>
      </w:r>
      <w:hyperlink r:id="rId297" w:tooltip="More articles by Barbara F. Walter" w:history="1">
        <w:r w:rsidR="00693B9B" w:rsidRPr="00101173">
          <w:rPr>
            <w:rStyle w:val="Hyperlink"/>
          </w:rPr>
          <w:t xml:space="preserve">Barbara F. </w:t>
        </w:r>
        <w:r w:rsidR="00693B9B" w:rsidRPr="00101173">
          <w:rPr>
            <w:rStyle w:val="Style13ptBold"/>
          </w:rPr>
          <w:t>Walter</w:t>
        </w:r>
      </w:hyperlink>
      <w:r w:rsidR="00693B9B">
        <w:t xml:space="preserve"> </w:t>
      </w:r>
      <w:r w:rsidR="00693B9B" w:rsidRPr="00101173">
        <w:t xml:space="preserve">May 2, </w:t>
      </w:r>
      <w:r w:rsidR="00693B9B" w:rsidRPr="00101173">
        <w:rPr>
          <w:rStyle w:val="Style13ptBold"/>
        </w:rPr>
        <w:t>2019</w:t>
      </w:r>
      <w:r w:rsidR="00693B9B">
        <w:t xml:space="preserve"> </w:t>
      </w:r>
      <w:r w:rsidR="00693B9B" w:rsidRPr="00101173">
        <w:t>A Real Plan to End the War in Yemen</w:t>
      </w:r>
      <w:r w:rsidR="00693B9B">
        <w:t xml:space="preserve"> </w:t>
      </w:r>
      <w:r w:rsidR="00693B9B" w:rsidRPr="00101173">
        <w:t>To Stop the Fighting, Keep Supporting Saudi Arabia</w:t>
      </w:r>
      <w:r w:rsidR="00693B9B">
        <w:t xml:space="preserve"> </w:t>
      </w:r>
      <w:r w:rsidR="00693B9B" w:rsidRPr="00101173">
        <w:t>By</w:t>
      </w:r>
      <w:r w:rsidR="00693B9B">
        <w:t xml:space="preserve"> </w:t>
      </w:r>
      <w:hyperlink r:id="rId298" w:history="1">
        <w:r w:rsidR="00693B9B" w:rsidRPr="00101173">
          <w:rPr>
            <w:rStyle w:val="Hyperlink"/>
          </w:rPr>
          <w:t>https://www.foreignaffairs.com/articles/yemen/2019-05-02/real-plan-end-war-yemen</w:t>
        </w:r>
      </w:hyperlink>
    </w:p>
    <w:p w:rsidR="00693B9B" w:rsidRPr="00101173" w:rsidRDefault="00693B9B" w:rsidP="00693B9B">
      <w:r w:rsidRPr="00101173">
        <w:t>A degree of normalcy has returned to Yemen’s biggest seaport, </w:t>
      </w:r>
      <w:hyperlink r:id="rId299" w:tgtFrame="_blank" w:history="1">
        <w:r w:rsidRPr="00101173">
          <w:rPr>
            <w:rStyle w:val="Hyperlink"/>
          </w:rPr>
          <w:t>Hodeidah</w:t>
        </w:r>
      </w:hyperlink>
      <w:r w:rsidRPr="00101173">
        <w:t>, thanks to a cease-fire among the country’s warring factions that has held since December 2018. But beyond the port’s outskirts, a vicious fight between Houthi insurgents and a Saudi-led military coalition rages on. The death toll keeps climbing; malnutrition and hunger are rampant. Yemen’s humanitarian crisis, the United Nations </w:t>
      </w:r>
      <w:hyperlink r:id="rId300" w:tgtFrame="_blank" w:history="1">
        <w:r w:rsidRPr="00101173">
          <w:rPr>
            <w:rStyle w:val="Hyperlink"/>
          </w:rPr>
          <w:t>warned</w:t>
        </w:r>
      </w:hyperlink>
      <w:r w:rsidRPr="00101173">
        <w:t> in February, is the worst in the world today.</w:t>
      </w:r>
    </w:p>
    <w:p w:rsidR="00693B9B" w:rsidRPr="00101173" w:rsidRDefault="00693B9B" w:rsidP="00693B9B">
      <w:r w:rsidRPr="00101173">
        <w:t xml:space="preserve">In Washington, </w:t>
      </w:r>
      <w:r w:rsidRPr="00277A49">
        <w:rPr>
          <w:rStyle w:val="StyleUnderline"/>
          <w:highlight w:val="cyan"/>
        </w:rPr>
        <w:t>a growing chorus of analysts and politicians has called on the United States to</w:t>
      </w:r>
      <w:r w:rsidRPr="00101173">
        <w:t xml:space="preserve"> step up, </w:t>
      </w:r>
      <w:r w:rsidRPr="00277A49">
        <w:rPr>
          <w:rStyle w:val="StyleUnderline"/>
          <w:highlight w:val="cyan"/>
        </w:rPr>
        <w:t>withdraw U.S. support for the Saudi war effort</w:t>
      </w:r>
      <w:r w:rsidRPr="00101173">
        <w:t xml:space="preserve">, and turn the UN-brokered cease-fire into a lasting peace. Doing so, they argue, is the only morally and strategically defensible course of action. </w:t>
      </w:r>
      <w:r w:rsidRPr="00277A49">
        <w:rPr>
          <w:rStyle w:val="StyleUnderline"/>
          <w:highlight w:val="cyan"/>
        </w:rPr>
        <w:t>But of all the options before the United States, this one is the least likely to stop the killing, the dying, and the complications</w:t>
      </w:r>
      <w:r w:rsidRPr="00101173">
        <w:t xml:space="preserve"> for U.S. interests.</w:t>
      </w:r>
    </w:p>
    <w:p w:rsidR="00693B9B" w:rsidRPr="00101173" w:rsidRDefault="00693B9B" w:rsidP="00693B9B">
      <w:r w:rsidRPr="00277A49">
        <w:rPr>
          <w:rStyle w:val="StyleUnderline"/>
          <w:highlight w:val="cyan"/>
        </w:rPr>
        <w:t>The Saudi-led intervention</w:t>
      </w:r>
      <w:r w:rsidRPr="00101173">
        <w:rPr>
          <w:rStyle w:val="StyleUnderline"/>
        </w:rPr>
        <w:t xml:space="preserve"> </w:t>
      </w:r>
      <w:r w:rsidRPr="00101173">
        <w:t xml:space="preserve">may have exacerbated the situation in Yemen, but it </w:t>
      </w:r>
      <w:r w:rsidRPr="00277A49">
        <w:rPr>
          <w:rStyle w:val="StyleUnderline"/>
          <w:highlight w:val="cyan"/>
        </w:rPr>
        <w:t>did not start the war. Getting the Saudis to pull out will no more end the bloodshed in Yemen than getting the United States to abstain from the civil war in Syria halted the violence there</w:t>
      </w:r>
      <w:r w:rsidRPr="00101173">
        <w:t xml:space="preserve">. </w:t>
      </w:r>
      <w:r w:rsidRPr="00277A49">
        <w:rPr>
          <w:rStyle w:val="StyleUnderline"/>
          <w:highlight w:val="cyan"/>
        </w:rPr>
        <w:t>Nor will a Saudi withdrawal lead to a negotiated settlement.</w:t>
      </w:r>
      <w:r w:rsidRPr="00101173">
        <w:t xml:space="preserve"> Instead, </w:t>
      </w:r>
      <w:r w:rsidRPr="00277A49">
        <w:rPr>
          <w:rStyle w:val="StyleUnderline"/>
          <w:highlight w:val="cyan"/>
        </w:rPr>
        <w:t>the fighting will go on, and innocent Yemenis will continue to die until</w:t>
      </w:r>
      <w:r w:rsidRPr="00101173">
        <w:t xml:space="preserve"> one side—most likely </w:t>
      </w:r>
      <w:r w:rsidRPr="00277A49">
        <w:rPr>
          <w:rStyle w:val="StyleUnderline"/>
          <w:highlight w:val="cyan"/>
        </w:rPr>
        <w:t>the Houthis—have won</w:t>
      </w:r>
      <w:r w:rsidRPr="00101173">
        <w:t>.</w:t>
      </w:r>
    </w:p>
    <w:p w:rsidR="00693B9B" w:rsidRPr="00101173" w:rsidRDefault="00693B9B" w:rsidP="00693B9B">
      <w:r w:rsidRPr="00101173">
        <w:t xml:space="preserve">True peace in Yemen will remain elusive unless both sides accept that they have nothing to gain from more fighting. We are not there yet. </w:t>
      </w:r>
      <w:r w:rsidRPr="00277A49">
        <w:rPr>
          <w:rStyle w:val="StyleUnderline"/>
          <w:highlight w:val="cyan"/>
        </w:rPr>
        <w:t>To get there will require not cutting off U.S. support for Saudi Arabia but threatening to double down on it unless the Houthis honor their commitments</w:t>
      </w:r>
      <w:r w:rsidRPr="00101173">
        <w:t xml:space="preserve"> to the UN and are ready to disgorge most of their initial conquests. If Washington is serious about ending the war, it must come to terms with this uncomfortable fact.</w:t>
      </w:r>
    </w:p>
    <w:p w:rsidR="00673781" w:rsidRDefault="00673781" w:rsidP="00693B9B">
      <w:pPr>
        <w:pStyle w:val="Heading4"/>
      </w:pPr>
    </w:p>
    <w:p w:rsidR="00673781" w:rsidRDefault="00673781" w:rsidP="00673781">
      <w:pPr>
        <w:pStyle w:val="Heading4"/>
      </w:pPr>
      <w:r>
        <w:t>Ending arms sales cannot resolve the conflict – rebel forces will reassert and conflict will remain.</w:t>
      </w:r>
    </w:p>
    <w:p w:rsidR="00673781" w:rsidRPr="00673781" w:rsidRDefault="00673781" w:rsidP="00673781">
      <w:r w:rsidRPr="00673781">
        <w:t xml:space="preserve">Gerald </w:t>
      </w:r>
      <w:r w:rsidRPr="00673781">
        <w:rPr>
          <w:rStyle w:val="Style13ptBold"/>
        </w:rPr>
        <w:t>Feierstein 2017</w:t>
      </w:r>
      <w:r>
        <w:t xml:space="preserve"> </w:t>
      </w:r>
      <w:r w:rsidRPr="00673781">
        <w:t>PRISM Volume 7, No 1 PRISM Volume 7, No 1</w:t>
      </w:r>
      <w:r>
        <w:t xml:space="preserve"> </w:t>
      </w:r>
      <w:r w:rsidRPr="00673781">
        <w:t>Is There a Path Out of the Yemen Conflict? Why it Matters</w:t>
      </w:r>
      <w:r>
        <w:t xml:space="preserve"> </w:t>
      </w:r>
      <w:hyperlink r:id="rId301" w:history="1">
        <w:r w:rsidRPr="00673781">
          <w:rPr>
            <w:rStyle w:val="Hyperlink"/>
          </w:rPr>
          <w:t>https://cco.ndu.edu/PRISM-7-1/Article/1298296/is-there-a-path-out-of-the-yemen-conflict-why-it-matters/</w:t>
        </w:r>
      </w:hyperlink>
    </w:p>
    <w:p w:rsidR="00673781" w:rsidRPr="00673781" w:rsidRDefault="00673781" w:rsidP="00673781">
      <w:r w:rsidRPr="00673781">
        <w:t xml:space="preserve">Two years of fighting in Yemen reveal that </w:t>
      </w:r>
      <w:r w:rsidRPr="00277A49">
        <w:rPr>
          <w:rStyle w:val="StyleUnderline"/>
          <w:highlight w:val="cyan"/>
        </w:rPr>
        <w:t>the fissures dividing Yemeni society persist and will not be resolved by an end to the conflict</w:t>
      </w:r>
      <w:r w:rsidRPr="00673781">
        <w:t>. One potential flashpoint is the possible de facto re-division of Yemen along the pre–1990 border. The majority of anti-Huthi/Salih fighters in the former South Yemen, according to the International Crisis Group, belong to a network of loosely allied militias dubbed the “Southern Resistance,” who are fighting for independence and resistance to “northern invaders.”35</w:t>
      </w:r>
      <w:r>
        <w:t xml:space="preserve"> </w:t>
      </w:r>
      <w:r w:rsidRPr="00673781">
        <w:t xml:space="preserve">These </w:t>
      </w:r>
      <w:r w:rsidRPr="00277A49">
        <w:rPr>
          <w:rStyle w:val="StyleUnderline"/>
          <w:highlight w:val="cyan"/>
        </w:rPr>
        <w:t>groups are</w:t>
      </w:r>
      <w:r w:rsidRPr="00673781">
        <w:t xml:space="preserve"> </w:t>
      </w:r>
      <w:r w:rsidRPr="00277A49">
        <w:rPr>
          <w:rStyle w:val="StyleUnderline"/>
          <w:highlight w:val="cyan"/>
        </w:rPr>
        <w:t>likely to reassert their desire for southern independence once the threat from the Huthi/Salih forces is eliminated</w:t>
      </w:r>
      <w:r w:rsidRPr="00673781">
        <w:t xml:space="preserve">. While there are some outside of Yemen who might welcome that prospect, </w:t>
      </w:r>
      <w:r w:rsidRPr="00277A49">
        <w:rPr>
          <w:rStyle w:val="StyleUnderline"/>
          <w:highlight w:val="cyan"/>
        </w:rPr>
        <w:t>it is fundamentally an outcome to be avoided, as it will mean two (or more) failed states in the southern Arabian Peninsula</w:t>
      </w:r>
      <w:r w:rsidRPr="00673781">
        <w:t>, each one incapable of providing adequately for its population and both becoming breeding grounds for violent extremist groups.36</w:t>
      </w:r>
      <w:r>
        <w:t xml:space="preserve"> </w:t>
      </w:r>
      <w:r w:rsidRPr="00277A49">
        <w:rPr>
          <w:rStyle w:val="StyleUnderline"/>
          <w:highlight w:val="cyan"/>
        </w:rPr>
        <w:t>Moreover, the two Yemeni coalitions</w:t>
      </w:r>
      <w:r w:rsidRPr="00673781">
        <w:t xml:space="preserve"> that are parties to the conflict </w:t>
      </w:r>
      <w:r w:rsidRPr="00277A49">
        <w:rPr>
          <w:rStyle w:val="StyleUnderline"/>
          <w:highlight w:val="cyan"/>
        </w:rPr>
        <w:t>are, themselves, internally fragile</w:t>
      </w:r>
      <w:r w:rsidRPr="00673781">
        <w:t>. The Huthi–Salih alliance, in particular, is a marriage of convenience rather than a true partnership and is unlikely to survive in a political environment rather than an armed conflict. Long years of enmity between Salih and his followers and the Huthis have been papered over, not resolved. And both sides have political aspirations that will be difficult to reconcile when it comes to a real political process. It has long been anticipated that the final act of the drama over political control in Sanaa will be a showdown between Salih and the Huthis, and signs of tension between the two sides abound.</w:t>
      </w:r>
    </w:p>
    <w:p w:rsidR="00693B9B" w:rsidRDefault="00693B9B" w:rsidP="00693B9B">
      <w:pPr>
        <w:pStyle w:val="Heading4"/>
      </w:pPr>
      <w:r>
        <w:t>Houthis are diverting international food aid and causing mass starvation.</w:t>
      </w:r>
    </w:p>
    <w:p w:rsidR="00693B9B" w:rsidRPr="003B7F4A" w:rsidRDefault="00693B9B" w:rsidP="00693B9B">
      <w:r w:rsidRPr="003B7F4A">
        <w:rPr>
          <w:rStyle w:val="Style13ptBold"/>
        </w:rPr>
        <w:t>TRT World</w:t>
      </w:r>
      <w:r w:rsidRPr="003B7F4A">
        <w:t>, NEWS MIDDLE-EAST</w:t>
      </w:r>
      <w:r>
        <w:t xml:space="preserve"> </w:t>
      </w:r>
      <w:r w:rsidRPr="003B7F4A">
        <w:rPr>
          <w:rStyle w:val="Style13ptBold"/>
        </w:rPr>
        <w:t>June 18 2019</w:t>
      </w:r>
      <w:r>
        <w:t xml:space="preserve"> </w:t>
      </w:r>
      <w:r w:rsidRPr="003B7F4A">
        <w:t>UN food agency accuses Yemen's Houthis of diverting food aid</w:t>
      </w:r>
      <w:r>
        <w:t xml:space="preserve"> </w:t>
      </w:r>
      <w:r w:rsidRPr="003B7F4A">
        <w:t xml:space="preserve">18 JUN 2019 </w:t>
      </w:r>
      <w:hyperlink r:id="rId302" w:history="1">
        <w:r w:rsidRPr="003B7F4A">
          <w:rPr>
            <w:rStyle w:val="Hyperlink"/>
          </w:rPr>
          <w:t>https://www.trtworld.com/middle-east/un-food-agency-accuses-yemen-s-houthis-of-diverting-food-aid-27568</w:t>
        </w:r>
      </w:hyperlink>
    </w:p>
    <w:p w:rsidR="00693B9B" w:rsidRDefault="00693B9B" w:rsidP="00693B9B">
      <w:r w:rsidRPr="00277A49">
        <w:rPr>
          <w:rStyle w:val="StyleUnderline"/>
          <w:highlight w:val="cyan"/>
        </w:rPr>
        <w:t>The head of the UN food agency accused Yemen's Houthi rebels</w:t>
      </w:r>
      <w:r w:rsidRPr="003B7F4A">
        <w:t xml:space="preserve"> on Monday </w:t>
      </w:r>
      <w:r w:rsidRPr="00277A49">
        <w:rPr>
          <w:rStyle w:val="StyleUnderline"/>
          <w:highlight w:val="cyan"/>
        </w:rPr>
        <w:t>of diverting food from the war-torn country's hungriest people and threatened to suspend food</w:t>
      </w:r>
      <w:r w:rsidRPr="003B7F4A">
        <w:t xml:space="preserve"> </w:t>
      </w:r>
      <w:r w:rsidRPr="00277A49">
        <w:rPr>
          <w:rStyle w:val="StyleUnderline"/>
          <w:highlight w:val="cyan"/>
        </w:rPr>
        <w:t>aid</w:t>
      </w:r>
      <w:r w:rsidRPr="003B7F4A">
        <w:rPr>
          <w:rStyle w:val="StyleUnderline"/>
        </w:rPr>
        <w:t xml:space="preserve"> </w:t>
      </w:r>
      <w:r w:rsidRPr="003B7F4A">
        <w:t>later this week unless they immediately implement registration and monitoring agreements.</w:t>
      </w:r>
      <w:r>
        <w:t xml:space="preserve"> </w:t>
      </w:r>
      <w:r w:rsidRPr="003B7F4A">
        <w:t xml:space="preserve">David Beasley, executive director of the World Food Program, told </w:t>
      </w:r>
      <w:r w:rsidRPr="00277A49">
        <w:rPr>
          <w:rStyle w:val="StyleUnderline"/>
          <w:highlight w:val="cyan"/>
        </w:rPr>
        <w:t>the UN Security Council</w:t>
      </w:r>
      <w:r w:rsidRPr="003B7F4A">
        <w:t xml:space="preserve"> that the agency in late 2018 </w:t>
      </w:r>
      <w:r w:rsidRPr="00277A49">
        <w:rPr>
          <w:rStyle w:val="StyleUnderline"/>
          <w:highlight w:val="cyan"/>
        </w:rPr>
        <w:t>uncovered "serious evidence that food was being diverted and going to the wrong people</w:t>
      </w:r>
      <w:r w:rsidRPr="003B7F4A">
        <w:t>" in the capital of Sanaa and other Houthi-controlled areas.</w:t>
      </w:r>
      <w:r>
        <w:t xml:space="preserve"> </w:t>
      </w:r>
      <w:r w:rsidRPr="003B7F4A">
        <w:t xml:space="preserve">As examples, he said </w:t>
      </w:r>
      <w:r w:rsidRPr="00277A49">
        <w:rPr>
          <w:rStyle w:val="StyleUnderline"/>
          <w:highlight w:val="cyan"/>
        </w:rPr>
        <w:t>up to 60 percent of beneficiaries at seven centres in Sanaa "confirmed they had not received any assistance" and 33 percent of respondents in the rebels' northern stronghold of Saada received no food in April.</w:t>
      </w:r>
      <w:r>
        <w:t xml:space="preserve"> </w:t>
      </w:r>
      <w:r w:rsidRPr="003B7F4A">
        <w:t>He said WFP has insisted on — and the Houthis finally agreed to — registration and biometric identification of beneficiaries and monitoring in December and January, but the agency has faced roadblocks ever since in implementing the agreements.</w:t>
      </w:r>
      <w:r>
        <w:t xml:space="preserve"> </w:t>
      </w:r>
      <w:r w:rsidRPr="003B7F4A">
        <w:t>Beasley said he wrote to Houthi authorities again asking for action, not words.</w:t>
      </w:r>
      <w:r>
        <w:t xml:space="preserve"> </w:t>
      </w:r>
      <w:r w:rsidRPr="003B7F4A">
        <w:t xml:space="preserve">"If we do not receive these assurances, then we will </w:t>
      </w:r>
      <w:r>
        <w:t>be</w:t>
      </w:r>
      <w:r w:rsidRPr="003B7F4A">
        <w:t>gin a phased suspension of food assistance, most likely towards the end of this week," he said.</w:t>
      </w:r>
    </w:p>
    <w:p w:rsidR="001D64EA" w:rsidRDefault="001D64EA" w:rsidP="001D64EA">
      <w:pPr>
        <w:pStyle w:val="Heading4"/>
      </w:pPr>
      <w:bookmarkStart w:id="1" w:name="_Hlk165594"/>
      <w:r>
        <w:t>Withdrawing arms sales won’t end the Yemen war, which is worse for Yemeni civilians and concedes Yemen to Iran, causing further destabilization in the Middle East</w:t>
      </w:r>
    </w:p>
    <w:p w:rsidR="001D64EA" w:rsidRPr="00AE6BDD" w:rsidRDefault="001D64EA" w:rsidP="001D64EA">
      <w:pPr>
        <w:rPr>
          <w:rFonts w:asciiTheme="minorHAnsi" w:hAnsiTheme="minorHAnsi" w:cstheme="minorHAnsi"/>
        </w:rPr>
      </w:pPr>
      <w:r w:rsidRPr="00AE6BDD">
        <w:t>Fatima</w:t>
      </w:r>
      <w:r>
        <w:rPr>
          <w:rStyle w:val="Style13ptBold"/>
          <w:rFonts w:asciiTheme="minorHAnsi" w:hAnsiTheme="minorHAnsi" w:cstheme="minorHAnsi"/>
        </w:rPr>
        <w:t xml:space="preserve"> </w:t>
      </w:r>
      <w:r w:rsidRPr="00F83B3C">
        <w:rPr>
          <w:rStyle w:val="Style13ptBold"/>
          <w:rFonts w:asciiTheme="minorHAnsi" w:hAnsiTheme="minorHAnsi" w:cstheme="minorHAnsi"/>
        </w:rPr>
        <w:t xml:space="preserve">Alasrar </w:t>
      </w:r>
      <w:r w:rsidRPr="00F83B3C">
        <w:rPr>
          <w:rFonts w:asciiTheme="minorHAnsi" w:hAnsiTheme="minorHAnsi" w:cstheme="minorHAnsi"/>
        </w:rPr>
        <w:t>Senior Yemen Analyst at The Arabia Foundation 7/25/</w:t>
      </w:r>
      <w:r w:rsidRPr="00F83B3C">
        <w:rPr>
          <w:rStyle w:val="Style13ptBold"/>
          <w:rFonts w:asciiTheme="minorHAnsi" w:hAnsiTheme="minorHAnsi" w:cstheme="minorHAnsi"/>
        </w:rPr>
        <w:t>18</w:t>
      </w:r>
      <w:r w:rsidRPr="00F83B3C">
        <w:rPr>
          <w:rFonts w:asciiTheme="minorHAnsi" w:hAnsiTheme="minorHAnsi" w:cstheme="minorHAnsi"/>
        </w:rPr>
        <w:t xml:space="preserve"> "Yemen Is Bad but It Would Be Worse Without U.S. Involvement" https://nationalinterest.org/blog/middle-east-watch/yemen-bad-it-would-be-worse-without-</w:t>
      </w:r>
      <w:r>
        <w:rPr>
          <w:rFonts w:asciiTheme="minorHAnsi" w:hAnsiTheme="minorHAnsi" w:cstheme="minorHAnsi"/>
        </w:rPr>
        <w:t>us-involvement-26801?page=0%2C1</w:t>
      </w:r>
    </w:p>
    <w:p w:rsidR="001D64EA" w:rsidRPr="00AE6BDD" w:rsidRDefault="001D64EA" w:rsidP="001D64EA">
      <w:pPr>
        <w:rPr>
          <w:rStyle w:val="StyleUnderline"/>
        </w:rPr>
      </w:pPr>
      <w:r w:rsidRPr="00F83B3C">
        <w:rPr>
          <w:sz w:val="14"/>
        </w:rPr>
        <w:t xml:space="preserve">Furthermore, </w:t>
      </w:r>
      <w:r w:rsidRPr="00277A49">
        <w:rPr>
          <w:rStyle w:val="StyleUnderline"/>
          <w:highlight w:val="cyan"/>
        </w:rPr>
        <w:t>vital U.S. interests are at stake</w:t>
      </w:r>
      <w:r w:rsidRPr="00AE6BDD">
        <w:t xml:space="preserve">. </w:t>
      </w:r>
      <w:r w:rsidRPr="00277A49">
        <w:rPr>
          <w:rStyle w:val="StyleUnderline"/>
          <w:highlight w:val="cyan"/>
        </w:rPr>
        <w:t>The Houthis have repeatedly threatened to disrupt international shipping</w:t>
      </w:r>
      <w:r w:rsidRPr="00AE6BDD">
        <w:t xml:space="preserve">. Earlier this year, they made good on this promise by firing on a Saudi oil tanker and a Turkish freighter carrying wheat. The </w:t>
      </w:r>
      <w:r w:rsidRPr="00277A49">
        <w:rPr>
          <w:rStyle w:val="StyleUnderline"/>
          <w:highlight w:val="cyan"/>
        </w:rPr>
        <w:t>Houthi militias are a sworn enemy of the United States and a tool for expanding Tehran’s destabilizing influence</w:t>
      </w:r>
      <w:r w:rsidRPr="00AE6BDD">
        <w:t xml:space="preserve"> throughout the Middle East. The Iranians have supplied ballistic missiles to the Houthis that have been launched against America’s Saudi, Emirati, and Yemeni allies. </w:t>
      </w:r>
      <w:r w:rsidRPr="00277A49">
        <w:rPr>
          <w:rStyle w:val="StyleUnderline"/>
          <w:highlight w:val="cyan"/>
        </w:rPr>
        <w:t>For the United States to withdraw its support now would be tantamount to conceding Yemen to Iran, which would deal a serious blow to Washington’s regional credibility.</w:t>
      </w:r>
      <w:r w:rsidRPr="00AE6BDD">
        <w:rPr>
          <w:rStyle w:val="StyleUnderline"/>
        </w:rPr>
        <w:t xml:space="preserve">                                               </w:t>
      </w:r>
    </w:p>
    <w:p w:rsidR="001D64EA" w:rsidRPr="00AE6BDD" w:rsidRDefault="001D64EA" w:rsidP="001D64EA">
      <w:r w:rsidRPr="00AE6BDD">
        <w:t>The war against Iran and the Houthis is also linked with the United States’ war on terror, which is supported by Congress, specifically the fight against al-Qaeda in the Arabian Peninsula (AQAP), an organization that is based in Yemen and is widely considered to be the most dangerous of al-Qaeda’s remaining regional affiliates. For example, the Saudi-led coalition helped to build the elite anti-Houthi Southern Security Belt forces. These United Arab Emirates–trained Yemeni units have, alongside Emirati special forces, fought AQAP. Last year, they pushed them out of the Shabwah Governorate, where, six years ago, a U.S. drone successfully targeted one of the al-Qaeda terrorists responsible for the 2000 attack on the USS Cole.</w:t>
      </w:r>
    </w:p>
    <w:p w:rsidR="001D64EA" w:rsidRPr="00AE6BDD" w:rsidRDefault="001D64EA" w:rsidP="001D64EA">
      <w:r w:rsidRPr="00AE6BDD">
        <w:t xml:space="preserve">In addition, </w:t>
      </w:r>
      <w:r w:rsidRPr="00277A49">
        <w:rPr>
          <w:rStyle w:val="StyleUnderline"/>
          <w:highlight w:val="cyan"/>
        </w:rPr>
        <w:t>the U.S. military plays a critical role in safeguarding Yemeni civilians</w:t>
      </w:r>
      <w:r w:rsidRPr="00AE6BDD">
        <w:t xml:space="preserve"> by identifying nonmilitary and civilian facilities for the coalition so that these are not accidentally targeted by air strikes. This intelligence support has not prevented civilian casualties altogether, but it has almost certainly reduced their number. Also, American-produced Patriot missile defense systems have allowed the coalition to intercept dozens of Houthi ballistic missiles fired against Saudi, Emirati, and Yemeni civilian population centers. </w:t>
      </w:r>
      <w:r w:rsidRPr="00277A49">
        <w:rPr>
          <w:rStyle w:val="StyleUnderline"/>
          <w:highlight w:val="cyan"/>
        </w:rPr>
        <w:t>American involvement</w:t>
      </w:r>
      <w:r w:rsidRPr="00AE6BDD">
        <w:rPr>
          <w:rStyle w:val="StyleUnderline"/>
        </w:rPr>
        <w:t xml:space="preserve"> also </w:t>
      </w:r>
      <w:r w:rsidRPr="00277A49">
        <w:rPr>
          <w:rStyle w:val="StyleUnderline"/>
          <w:highlight w:val="cyan"/>
        </w:rPr>
        <w:t>bolsters ties between the</w:t>
      </w:r>
      <w:r w:rsidRPr="00AE6BDD">
        <w:rPr>
          <w:rStyle w:val="StyleUnderline"/>
        </w:rPr>
        <w:t xml:space="preserve"> U.S. </w:t>
      </w:r>
      <w:r w:rsidRPr="00277A49">
        <w:rPr>
          <w:rStyle w:val="StyleUnderline"/>
          <w:highlight w:val="cyan"/>
        </w:rPr>
        <w:t>military and</w:t>
      </w:r>
      <w:r w:rsidRPr="00AE6BDD">
        <w:rPr>
          <w:rStyle w:val="StyleUnderline"/>
        </w:rPr>
        <w:t xml:space="preserve"> the militaries of its </w:t>
      </w:r>
      <w:r w:rsidRPr="00277A49">
        <w:rPr>
          <w:rStyle w:val="StyleUnderline"/>
          <w:highlight w:val="cyan"/>
        </w:rPr>
        <w:t>Arab allies</w:t>
      </w:r>
      <w:r w:rsidRPr="00AE6BDD">
        <w:rPr>
          <w:rStyle w:val="StyleUnderline"/>
        </w:rPr>
        <w:t xml:space="preserve"> and these relationships are </w:t>
      </w:r>
      <w:r w:rsidRPr="00277A49">
        <w:rPr>
          <w:rStyle w:val="StyleUnderline"/>
          <w:highlight w:val="cyan"/>
        </w:rPr>
        <w:t>a key tool of U.S. power and influence</w:t>
      </w:r>
      <w:r w:rsidRPr="00AE6BDD">
        <w:t xml:space="preserve"> if America is to remain globally relevant.                                        </w:t>
      </w:r>
    </w:p>
    <w:p w:rsidR="001D64EA" w:rsidRDefault="001D64EA" w:rsidP="001D64EA">
      <w:r w:rsidRPr="00AE6BDD">
        <w:t xml:space="preserve">America should continue to support United Nations Special Envoy Martin Griffiths’ in his attempt to broker a lasting political resolution. But the Houthis will have little incentive to negotiate in good faith absent continuing military pressure. </w:t>
      </w:r>
      <w:r w:rsidRPr="00277A49">
        <w:rPr>
          <w:rStyle w:val="StyleUnderline"/>
          <w:highlight w:val="cyan"/>
        </w:rPr>
        <w:t>Withdrawing</w:t>
      </w:r>
      <w:r w:rsidRPr="00AE6BDD">
        <w:rPr>
          <w:rStyle w:val="StyleUnderline"/>
        </w:rPr>
        <w:t xml:space="preserve"> U.S. </w:t>
      </w:r>
      <w:r w:rsidRPr="00277A49">
        <w:rPr>
          <w:rStyle w:val="StyleUnderline"/>
          <w:highlight w:val="cyan"/>
        </w:rPr>
        <w:t>support for the Saudi</w:t>
      </w:r>
      <w:r w:rsidRPr="00AE6BDD">
        <w:rPr>
          <w:rStyle w:val="StyleUnderline"/>
        </w:rPr>
        <w:t xml:space="preserve">-led </w:t>
      </w:r>
      <w:r w:rsidRPr="00277A49">
        <w:rPr>
          <w:rStyle w:val="StyleUnderline"/>
          <w:highlight w:val="cyan"/>
        </w:rPr>
        <w:t>coalition</w:t>
      </w:r>
      <w:r w:rsidRPr="00AE6BDD">
        <w:t xml:space="preserve"> and for Yemen’s internationally recognized government </w:t>
      </w:r>
      <w:r w:rsidRPr="00277A49">
        <w:rPr>
          <w:rStyle w:val="StyleUnderline"/>
          <w:highlight w:val="cyan"/>
        </w:rPr>
        <w:t>will ease</w:t>
      </w:r>
      <w:r w:rsidRPr="00AE6BDD">
        <w:rPr>
          <w:rStyle w:val="StyleUnderline"/>
        </w:rPr>
        <w:t xml:space="preserve"> this </w:t>
      </w:r>
      <w:r w:rsidRPr="00277A49">
        <w:rPr>
          <w:rStyle w:val="StyleUnderline"/>
          <w:highlight w:val="cyan"/>
        </w:rPr>
        <w:t>pressure without doing anything to end Yemen’s war</w:t>
      </w:r>
      <w:r w:rsidRPr="00AE6BDD">
        <w:t xml:space="preserve">. It also will not help—and may even exacerbate—the country’s humanitarian crisis </w:t>
      </w:r>
      <w:r w:rsidRPr="00277A49">
        <w:rPr>
          <w:rStyle w:val="StyleUnderline"/>
          <w:highlight w:val="cyan"/>
        </w:rPr>
        <w:t>while dealing a blow to America’s</w:t>
      </w:r>
      <w:r w:rsidRPr="00AE6BDD">
        <w:t xml:space="preserve"> regional prestige and its short and long-term </w:t>
      </w:r>
      <w:r w:rsidRPr="00277A49">
        <w:rPr>
          <w:rStyle w:val="StyleUnderline"/>
          <w:highlight w:val="cyan"/>
        </w:rPr>
        <w:t>strategic interests</w:t>
      </w:r>
      <w:r w:rsidRPr="00AE6BDD">
        <w:t>. Lawmakers would do well to consider these costs as they seek to reclaim war-making powers from the executive branch.</w:t>
      </w:r>
    </w:p>
    <w:p w:rsidR="000D6A26" w:rsidRDefault="000D6A26" w:rsidP="000D6A26">
      <w:pPr>
        <w:pStyle w:val="Heading4"/>
        <w:shd w:val="clear" w:color="auto" w:fill="FFFFFF"/>
        <w:spacing w:line="278" w:lineRule="atLeast"/>
        <w:rPr>
          <w:rFonts w:cs="Calibri"/>
          <w:color w:val="212121"/>
          <w:szCs w:val="26"/>
        </w:rPr>
      </w:pPr>
      <w:r>
        <w:rPr>
          <w:rFonts w:cs="Calibri"/>
          <w:color w:val="212121"/>
          <w:szCs w:val="26"/>
        </w:rPr>
        <w:t>Houthis are worse for Human Rights</w:t>
      </w:r>
    </w:p>
    <w:p w:rsidR="000D6A26" w:rsidRDefault="000D6A26" w:rsidP="000D6A26">
      <w:pPr>
        <w:pStyle w:val="xmsonormal"/>
        <w:shd w:val="clear" w:color="auto" w:fill="FFFFFF"/>
        <w:spacing w:before="0" w:beforeAutospacing="0" w:after="160" w:afterAutospacing="0" w:line="235" w:lineRule="atLeast"/>
        <w:rPr>
          <w:rFonts w:ascii="Calibri" w:hAnsi="Calibri" w:cs="Calibri"/>
          <w:color w:val="212121"/>
          <w:sz w:val="22"/>
          <w:szCs w:val="22"/>
        </w:rPr>
      </w:pPr>
      <w:r>
        <w:rPr>
          <w:rFonts w:ascii="Calibri" w:hAnsi="Calibri" w:cs="Calibri"/>
          <w:color w:val="212121"/>
          <w:sz w:val="22"/>
          <w:szCs w:val="22"/>
        </w:rPr>
        <w:t>Jonathan S. </w:t>
      </w:r>
      <w:r>
        <w:rPr>
          <w:rFonts w:ascii="Calibri" w:hAnsi="Calibri" w:cs="Calibri"/>
          <w:b/>
          <w:bCs/>
          <w:color w:val="212121"/>
        </w:rPr>
        <w:t>Tobin</w:t>
      </w:r>
      <w:r>
        <w:rPr>
          <w:rFonts w:ascii="Calibri" w:hAnsi="Calibri" w:cs="Calibri"/>
          <w:b/>
          <w:bCs/>
          <w:color w:val="212121"/>
          <w:sz w:val="22"/>
          <w:szCs w:val="22"/>
        </w:rPr>
        <w:t>, </w:t>
      </w:r>
      <w:r>
        <w:rPr>
          <w:rFonts w:ascii="Calibri" w:hAnsi="Calibri" w:cs="Calibri"/>
          <w:color w:val="212121"/>
          <w:sz w:val="22"/>
          <w:szCs w:val="22"/>
        </w:rPr>
        <w:t>Jonathan S. Tobin is editor in chief of JNS.org and a contributor to </w:t>
      </w:r>
      <w:r>
        <w:rPr>
          <w:rFonts w:ascii="Calibri" w:hAnsi="Calibri" w:cs="Calibri"/>
          <w:i/>
          <w:iCs/>
          <w:color w:val="212121"/>
          <w:sz w:val="22"/>
          <w:szCs w:val="22"/>
        </w:rPr>
        <w:t>National Review</w:t>
      </w:r>
      <w:r>
        <w:rPr>
          <w:rFonts w:ascii="Calibri" w:hAnsi="Calibri" w:cs="Calibri"/>
          <w:color w:val="212121"/>
          <w:sz w:val="22"/>
          <w:szCs w:val="22"/>
        </w:rPr>
        <w:t>. 2-15-20</w:t>
      </w:r>
      <w:r>
        <w:rPr>
          <w:rFonts w:ascii="Calibri" w:hAnsi="Calibri" w:cs="Calibri"/>
          <w:b/>
          <w:bCs/>
          <w:color w:val="212121"/>
        </w:rPr>
        <w:t>19</w:t>
      </w:r>
      <w:r>
        <w:rPr>
          <w:rFonts w:ascii="Calibri" w:hAnsi="Calibri" w:cs="Calibri"/>
          <w:color w:val="212121"/>
          <w:sz w:val="22"/>
          <w:szCs w:val="22"/>
        </w:rPr>
        <w:t>, "Don’t Hand Iran a Victory in Yemen," National Review, </w:t>
      </w:r>
      <w:hyperlink r:id="rId303" w:tgtFrame="_blank" w:history="1">
        <w:r>
          <w:rPr>
            <w:rStyle w:val="Hyperlink"/>
            <w:rFonts w:eastAsiaTheme="majorEastAsia" w:cs="Calibri"/>
            <w:sz w:val="22"/>
            <w:szCs w:val="22"/>
          </w:rPr>
          <w:t>https://www.nationalreview.com/2019/02/yemen-war-iran-shouldnt-be-handed-victory/</w:t>
        </w:r>
      </w:hyperlink>
      <w:r>
        <w:rPr>
          <w:rFonts w:ascii="Calibri" w:hAnsi="Calibri" w:cs="Calibri"/>
          <w:color w:val="212121"/>
          <w:sz w:val="22"/>
          <w:szCs w:val="22"/>
        </w:rPr>
        <w:t> (Ocessed July 5</w:t>
      </w:r>
      <w:r>
        <w:rPr>
          <w:rFonts w:ascii="Calibri" w:hAnsi="Calibri" w:cs="Calibri"/>
          <w:color w:val="212121"/>
          <w:sz w:val="22"/>
          <w:szCs w:val="22"/>
          <w:vertAlign w:val="superscript"/>
        </w:rPr>
        <w:t>th</w:t>
      </w:r>
      <w:r>
        <w:rPr>
          <w:rFonts w:ascii="Calibri" w:hAnsi="Calibri" w:cs="Calibri"/>
          <w:color w:val="212121"/>
          <w:sz w:val="22"/>
          <w:szCs w:val="22"/>
        </w:rPr>
        <w:t> 2019): Oli</w:t>
      </w:r>
    </w:p>
    <w:p w:rsidR="000D6A26" w:rsidRDefault="000D6A26" w:rsidP="000D6A26">
      <w:pPr>
        <w:pStyle w:val="xmsonormal"/>
        <w:shd w:val="clear" w:color="auto" w:fill="FFFFFF"/>
        <w:spacing w:before="0" w:beforeAutospacing="0" w:after="160" w:afterAutospacing="0" w:line="235" w:lineRule="atLeast"/>
        <w:rPr>
          <w:rFonts w:ascii="Calibri" w:hAnsi="Calibri" w:cs="Calibri"/>
          <w:color w:val="212121"/>
          <w:sz w:val="22"/>
          <w:szCs w:val="22"/>
        </w:rPr>
      </w:pPr>
      <w:r>
        <w:rPr>
          <w:rFonts w:ascii="Calibri" w:hAnsi="Calibri" w:cs="Calibri"/>
          <w:color w:val="212121"/>
          <w:sz w:val="22"/>
          <w:szCs w:val="22"/>
        </w:rPr>
        <w:t>But while the Saudis’ record is difficult to defend, Congress’s invoking the War Powers Act in order to </w:t>
      </w:r>
      <w:r>
        <w:rPr>
          <w:rFonts w:ascii="Calibri" w:hAnsi="Calibri" w:cs="Calibri"/>
          <w:b/>
          <w:bCs/>
          <w:color w:val="212121"/>
          <w:sz w:val="22"/>
          <w:szCs w:val="22"/>
          <w:u w:val="single"/>
          <w:shd w:val="clear" w:color="auto" w:fill="FFFF00"/>
        </w:rPr>
        <w:t>eliminate the U.S. role in the conflict will not lessen the suffering</w:t>
      </w:r>
      <w:r>
        <w:rPr>
          <w:rFonts w:ascii="Calibri" w:hAnsi="Calibri" w:cs="Calibri"/>
          <w:color w:val="212121"/>
          <w:sz w:val="22"/>
          <w:szCs w:val="22"/>
        </w:rPr>
        <w:t> of the people of Yemen. To the contrary, </w:t>
      </w:r>
      <w:r>
        <w:rPr>
          <w:rFonts w:ascii="Calibri" w:hAnsi="Calibri" w:cs="Calibri"/>
          <w:b/>
          <w:bCs/>
          <w:color w:val="212121"/>
          <w:sz w:val="22"/>
          <w:szCs w:val="22"/>
          <w:u w:val="single"/>
          <w:shd w:val="clear" w:color="auto" w:fill="FFFF00"/>
        </w:rPr>
        <w:t>doing so would merely give the Houthis — a force whose human-rights record is probably even worse than that of the Saudis — a leg up in their efforts to topple the government of Yemen.</w:t>
      </w:r>
      <w:r>
        <w:rPr>
          <w:rFonts w:ascii="Calibri" w:hAnsi="Calibri" w:cs="Calibri"/>
          <w:color w:val="212121"/>
          <w:sz w:val="22"/>
          <w:szCs w:val="22"/>
        </w:rPr>
        <w:t> Just as dangerous, it would be widely interpreted as one more victory for Iran in a region that is still reeling from Tehran’s successful intervention in Syria. Tehran’s role in aiding the Houthi war effort is an example of just how misplaced President Obama’s hopes that Iran would use the nuclear deal to “get right with the world” were. Iran has continued to push for regional hegemony, rightly scaring moderate Arab regimes as well as fueling the fears of Israelis.</w:t>
      </w:r>
    </w:p>
    <w:bookmarkEnd w:id="1"/>
    <w:p w:rsidR="00693B9B" w:rsidRDefault="00693B9B" w:rsidP="00693B9B">
      <w:pPr>
        <w:pStyle w:val="Heading4"/>
        <w:rPr>
          <w:shd w:val="clear" w:color="auto" w:fill="FFFFFF"/>
        </w:rPr>
      </w:pPr>
      <w:r>
        <w:rPr>
          <w:shd w:val="clear" w:color="auto" w:fill="FFFFFF"/>
        </w:rPr>
        <w:t>Arms embargos don’t work as tools of change</w:t>
      </w:r>
    </w:p>
    <w:p w:rsidR="00693B9B" w:rsidRPr="00802158" w:rsidRDefault="00277A49" w:rsidP="00693B9B">
      <w:hyperlink r:id="rId304" w:tooltip="Posts by Ray Rounds" w:history="1">
        <w:r w:rsidR="00693B9B" w:rsidRPr="00062352">
          <w:rPr>
            <w:rStyle w:val="Hyperlink"/>
          </w:rPr>
          <w:t xml:space="preserve">RAY </w:t>
        </w:r>
        <w:r w:rsidR="00693B9B" w:rsidRPr="00062352">
          <w:rPr>
            <w:rStyle w:val="Style13ptBold"/>
          </w:rPr>
          <w:t>ROUNDS</w:t>
        </w:r>
      </w:hyperlink>
      <w:r w:rsidR="00693B9B" w:rsidRPr="00062352">
        <w:t xml:space="preserve"> APRIL 16, </w:t>
      </w:r>
      <w:r w:rsidR="00693B9B" w:rsidRPr="00062352">
        <w:rPr>
          <w:rStyle w:val="Style13ptBold"/>
        </w:rPr>
        <w:t>2019</w:t>
      </w:r>
      <w:r w:rsidR="00693B9B" w:rsidRPr="00062352">
        <w:t xml:space="preserve"> </w:t>
      </w:r>
      <w:hyperlink r:id="rId305" w:history="1">
        <w:r w:rsidR="00693B9B" w:rsidRPr="00062352">
          <w:rPr>
            <w:rStyle w:val="Hyperlink"/>
          </w:rPr>
          <w:t>COMMENTARY</w:t>
        </w:r>
      </w:hyperlink>
      <w:r w:rsidR="00693B9B">
        <w:t xml:space="preserve"> </w:t>
      </w:r>
      <w:r w:rsidR="00693B9B" w:rsidRPr="00062352">
        <w:t xml:space="preserve">Lt. Col. Ray Rounds is a U.S. Air Force F-15E pilot and a Ph.D. candidate at Georgetown University in International Relations. He is a U.S. Air Force School of Advanced Air and Space Studies graduate and a former Mirage 2000 exchange pilot with the French Air Force. THE CASE AGAINST ARMS EMBARGOS, EVEN FOR SAUDI ARABIA </w:t>
      </w:r>
      <w:hyperlink r:id="rId306" w:history="1">
        <w:r w:rsidR="00693B9B" w:rsidRPr="00062352">
          <w:rPr>
            <w:rStyle w:val="Hyperlink"/>
          </w:rPr>
          <w:t>https://warontherocks.com/2019/04/the-case-against-arms-embargos-even-for-saudi-arabia/</w:t>
        </w:r>
      </w:hyperlink>
    </w:p>
    <w:p w:rsidR="00693B9B" w:rsidRPr="00A40FB9" w:rsidRDefault="00693B9B" w:rsidP="00693B9B">
      <w:pPr>
        <w:rPr>
          <w:rStyle w:val="StyleUnderline"/>
        </w:rPr>
      </w:pPr>
      <w:r w:rsidRPr="00277A49">
        <w:rPr>
          <w:rStyle w:val="StyleUnderline"/>
          <w:highlight w:val="cyan"/>
        </w:rPr>
        <w:t xml:space="preserve">Arms sales are </w:t>
      </w:r>
      <w:hyperlink r:id="rId307" w:history="1">
        <w:r w:rsidRPr="00277A49">
          <w:rPr>
            <w:rStyle w:val="StyleUnderline"/>
            <w:highlight w:val="cyan"/>
          </w:rPr>
          <w:t>useful tools for maintaining communication, strengthening relationships</w:t>
        </w:r>
      </w:hyperlink>
      <w:r w:rsidRPr="00277A49">
        <w:rPr>
          <w:rStyle w:val="StyleUnderline"/>
          <w:highlight w:val="cyan"/>
        </w:rPr>
        <w:t>, and keeping potential adversary states at bay.</w:t>
      </w:r>
      <w:r w:rsidRPr="0028356B">
        <w:t xml:space="preserve"> Conversely, </w:t>
      </w:r>
      <w:r w:rsidRPr="00277A49">
        <w:rPr>
          <w:rStyle w:val="StyleUnderline"/>
          <w:highlight w:val="cyan"/>
        </w:rPr>
        <w:t>as a blunt instrument of coercion</w:t>
      </w:r>
      <w:r w:rsidRPr="0028356B">
        <w:t xml:space="preserve"> (i.e. if you do not do X, we will suspend Y), </w:t>
      </w:r>
      <w:r w:rsidRPr="00277A49">
        <w:rPr>
          <w:rStyle w:val="StyleUnderline"/>
          <w:highlight w:val="cyan"/>
        </w:rPr>
        <w:t>they are likely losers</w:t>
      </w:r>
      <w:r w:rsidRPr="0028356B">
        <w:t>. Senior U.S. government officials involved in the arms transfer process that I interviewed over the past year during the course of my research have echoed similar sentiments. This is also</w:t>
      </w:r>
      <w:r>
        <w:t xml:space="preserve"> </w:t>
      </w:r>
      <w:hyperlink r:id="rId308" w:history="1">
        <w:r w:rsidRPr="0028356B">
          <w:rPr>
            <w:rStyle w:val="Hyperlink"/>
          </w:rPr>
          <w:t>borne out by previous research</w:t>
        </w:r>
      </w:hyperlink>
      <w:r>
        <w:t xml:space="preserve"> </w:t>
      </w:r>
      <w:r w:rsidRPr="0028356B">
        <w:t>providing evidence that using</w:t>
      </w:r>
      <w:r>
        <w:t xml:space="preserve"> </w:t>
      </w:r>
      <w:hyperlink r:id="rId309" w:history="1">
        <w:r w:rsidRPr="00277A49">
          <w:rPr>
            <w:rStyle w:val="StyleUnderline"/>
            <w:highlight w:val="cyan"/>
          </w:rPr>
          <w:t>arms transfers as situationally coercive tools is rarely successful</w:t>
        </w:r>
      </w:hyperlink>
      <w:r w:rsidRPr="00277A49">
        <w:rPr>
          <w:rStyle w:val="StyleUnderline"/>
          <w:highlight w:val="cyan"/>
        </w:rPr>
        <w:t>.</w:t>
      </w:r>
      <w:r w:rsidRPr="0028356B">
        <w:t xml:space="preserve"> Interestingly,</w:t>
      </w:r>
      <w:r>
        <w:t xml:space="preserve"> </w:t>
      </w:r>
      <w:hyperlink r:id="rId310" w:history="1">
        <w:r w:rsidRPr="00277A49">
          <w:rPr>
            <w:rStyle w:val="StyleUnderline"/>
            <w:highlight w:val="cyan"/>
          </w:rPr>
          <w:t>coercion attempts using arms transfers are least likely to be successful</w:t>
        </w:r>
      </w:hyperlink>
      <w:r w:rsidRPr="00277A49">
        <w:rPr>
          <w:rStyle w:val="StyleUnderline"/>
          <w:highlight w:val="cyan"/>
        </w:rPr>
        <w:t xml:space="preserve"> when used as a punishment or threat against an autocratic regime, such as Saudi Arabia.</w:t>
      </w:r>
      <w:r w:rsidRPr="003027E4">
        <w:rPr>
          <w:rStyle w:val="StyleUnderline"/>
        </w:rPr>
        <w:t xml:space="preserve"> </w:t>
      </w:r>
      <w:r w:rsidRPr="0028356B">
        <w:t>Instead, punishments in the form of an embargo can often push a client to diversify sourcing rather than to change behavior.</w:t>
      </w:r>
      <w:r>
        <w:t xml:space="preserve"> </w:t>
      </w:r>
      <w:r w:rsidRPr="00277A49">
        <w:rPr>
          <w:rStyle w:val="StyleUnderline"/>
          <w:highlight w:val="cyan"/>
        </w:rPr>
        <w:t>Consider Indonesia and Egypt</w:t>
      </w:r>
      <w:r w:rsidRPr="0028356B">
        <w:t>. In 2015, Egypt agreed to purchase nearly 50 Russian MiG-29M/M2s and more than two-dozen French Rafales. This represented a shocking turn of events after more than three decades of purchasing</w:t>
      </w:r>
      <w:r>
        <w:t xml:space="preserve"> </w:t>
      </w:r>
      <w:r w:rsidRPr="0028356B">
        <w:t>only</w:t>
      </w:r>
      <w:r>
        <w:t xml:space="preserve"> </w:t>
      </w:r>
      <w:r w:rsidRPr="0028356B">
        <w:t>American-made fighter jets. It was also</w:t>
      </w:r>
      <w:r>
        <w:t xml:space="preserve"> </w:t>
      </w:r>
      <w:hyperlink r:id="rId311" w:history="1">
        <w:r w:rsidRPr="0028356B">
          <w:rPr>
            <w:rStyle w:val="Hyperlink"/>
          </w:rPr>
          <w:t>driven largely</w:t>
        </w:r>
      </w:hyperlink>
      <w:r>
        <w:t xml:space="preserve"> </w:t>
      </w:r>
      <w:r w:rsidRPr="0028356B">
        <w:t>by the</w:t>
      </w:r>
      <w:r>
        <w:t xml:space="preserve"> </w:t>
      </w:r>
      <w:hyperlink r:id="rId312" w:anchor="ifn43" w:history="1">
        <w:r w:rsidRPr="0028356B">
          <w:rPr>
            <w:rStyle w:val="Hyperlink"/>
          </w:rPr>
          <w:t>U.S. embargo</w:t>
        </w:r>
      </w:hyperlink>
      <w:r>
        <w:t xml:space="preserve"> </w:t>
      </w:r>
      <w:r w:rsidRPr="0028356B">
        <w:t>put in place in 2013, after the Egyptian army’s removal of then-President Mohamed Morsi, who had won the presidency in a 2012 election. The embargo caused</w:t>
      </w:r>
      <w:r>
        <w:t xml:space="preserve"> </w:t>
      </w:r>
      <w:hyperlink r:id="rId313" w:history="1">
        <w:r w:rsidRPr="0028356B">
          <w:rPr>
            <w:rStyle w:val="Hyperlink"/>
          </w:rPr>
          <w:t>significant tension between the two states</w:t>
        </w:r>
      </w:hyperlink>
      <w:r>
        <w:t xml:space="preserve"> </w:t>
      </w:r>
      <w:r w:rsidRPr="0028356B">
        <w:t>driven by “an Egyptian sense that they were at a point of mortal peril” while the United States was moralizing about democratic reforms. Remarkably, the</w:t>
      </w:r>
      <w:r>
        <w:t xml:space="preserve"> </w:t>
      </w:r>
      <w:hyperlink r:id="rId314" w:history="1">
        <w:r w:rsidRPr="0028356B">
          <w:rPr>
            <w:rStyle w:val="Hyperlink"/>
          </w:rPr>
          <w:t>United States lifted the embargo</w:t>
        </w:r>
      </w:hyperlink>
      <w:r>
        <w:t xml:space="preserve"> </w:t>
      </w:r>
      <w:r w:rsidRPr="0028356B">
        <w:t>in 2015 with virtually no change in Egyptian policies,</w:t>
      </w:r>
      <w:r>
        <w:t xml:space="preserve"> </w:t>
      </w:r>
      <w:hyperlink r:id="rId315" w:history="1">
        <w:r w:rsidRPr="0028356B">
          <w:rPr>
            <w:rStyle w:val="Hyperlink"/>
          </w:rPr>
          <w:t>no official U.S. “democracy certification”</w:t>
        </w:r>
      </w:hyperlink>
      <w:r w:rsidRPr="0028356B">
        <w:t>, and</w:t>
      </w:r>
      <w:r>
        <w:t xml:space="preserve"> </w:t>
      </w:r>
      <w:hyperlink r:id="rId316" w:anchor="egypt-4" w:history="1">
        <w:r w:rsidRPr="0028356B">
          <w:rPr>
            <w:rStyle w:val="Hyperlink"/>
          </w:rPr>
          <w:t>Egyptian military support for the Saudi-led war in Yemen</w:t>
        </w:r>
      </w:hyperlink>
      <w:r w:rsidRPr="0028356B">
        <w:t xml:space="preserve">. </w:t>
      </w:r>
      <w:r w:rsidRPr="00277A49">
        <w:rPr>
          <w:rStyle w:val="StyleUnderline"/>
          <w:highlight w:val="cyan"/>
        </w:rPr>
        <w:t>The U.S. arms embargo as a tool of coercive change was an abject failure</w:t>
      </w:r>
      <w:r w:rsidRPr="0028356B">
        <w:t>.</w:t>
      </w:r>
      <w:r>
        <w:t xml:space="preserve"> </w:t>
      </w:r>
      <w:r w:rsidRPr="0028356B">
        <w:t>A similar story played out in Indonesia more than a decade prior. A</w:t>
      </w:r>
      <w:r>
        <w:t xml:space="preserve"> </w:t>
      </w:r>
      <w:hyperlink r:id="rId317" w:anchor="important" w:history="1">
        <w:r w:rsidRPr="0028356B">
          <w:rPr>
            <w:rStyle w:val="Hyperlink"/>
          </w:rPr>
          <w:t>long-time arms client of the United States</w:t>
        </w:r>
      </w:hyperlink>
      <w:r>
        <w:t xml:space="preserve"> </w:t>
      </w:r>
      <w:r w:rsidRPr="0028356B">
        <w:t>with no</w:t>
      </w:r>
      <w:r>
        <w:t xml:space="preserve"> </w:t>
      </w:r>
      <w:hyperlink r:id="rId318" w:history="1">
        <w:r w:rsidRPr="0028356B">
          <w:rPr>
            <w:rStyle w:val="Hyperlink"/>
          </w:rPr>
          <w:t>history of Russian imports</w:t>
        </w:r>
      </w:hyperlink>
      <w:r w:rsidRPr="0028356B">
        <w:t>,</w:t>
      </w:r>
      <w:r>
        <w:t xml:space="preserve"> </w:t>
      </w:r>
      <w:hyperlink r:id="rId319" w:history="1">
        <w:r w:rsidRPr="0028356B">
          <w:rPr>
            <w:rStyle w:val="Hyperlink"/>
          </w:rPr>
          <w:t>Indonesia announced a deal with Russia</w:t>
        </w:r>
      </w:hyperlink>
      <w:r>
        <w:t xml:space="preserve"> </w:t>
      </w:r>
      <w:r w:rsidRPr="0028356B">
        <w:t>in 2003 to purchase Russian Su-27/30s. While Indonesia was always far more politically neutral than Egypt, this remarkable turnaround in arms sourcing diversification appears to be the result of a U.S. arms embargo implemented in 1999 in response to</w:t>
      </w:r>
      <w:r>
        <w:t xml:space="preserve"> </w:t>
      </w:r>
      <w:hyperlink r:id="rId320" w:history="1">
        <w:r w:rsidRPr="0028356B">
          <w:rPr>
            <w:rStyle w:val="Hyperlink"/>
          </w:rPr>
          <w:t>Indonesia’s apparent human rights violations</w:t>
        </w:r>
      </w:hyperlink>
      <w:r>
        <w:t xml:space="preserve"> </w:t>
      </w:r>
      <w:r w:rsidRPr="0028356B">
        <w:t>carrying out heavy-handed military actions in East Timor. Furious at U.S. meddling in something the government considered a domestic issue, Indonesia looked instead to Russia with the specific intent to</w:t>
      </w:r>
      <w:r>
        <w:t xml:space="preserve"> </w:t>
      </w:r>
      <w:hyperlink r:id="rId321" w:history="1">
        <w:r w:rsidRPr="0028356B">
          <w:rPr>
            <w:rStyle w:val="Hyperlink"/>
          </w:rPr>
          <w:t>“overcome the effects of [U.S.] arms sales restrictions.”</w:t>
        </w:r>
      </w:hyperlink>
      <w:r>
        <w:t xml:space="preserve"> </w:t>
      </w:r>
      <w:r w:rsidRPr="0028356B">
        <w:t>In other words, Indonesia looked to diversify, not capitulate. Indonesia continued sourcing Russian arms even after the United States lifted the embargo in 2005. Perhaps most remarkably, even after the United States agreed to</w:t>
      </w:r>
      <w:r>
        <w:t xml:space="preserve"> </w:t>
      </w:r>
      <w:r w:rsidRPr="0028356B">
        <w:t>give</w:t>
      </w:r>
      <w:r>
        <w:t xml:space="preserve"> </w:t>
      </w:r>
      <w:hyperlink r:id="rId322" w:history="1">
        <w:r w:rsidRPr="0028356B">
          <w:rPr>
            <w:rStyle w:val="Hyperlink"/>
          </w:rPr>
          <w:t>Indonesia 24 F-16s in 2012</w:t>
        </w:r>
      </w:hyperlink>
      <w:r w:rsidRPr="0028356B">
        <w:t>, the archipelago state still</w:t>
      </w:r>
      <w:r>
        <w:t xml:space="preserve"> </w:t>
      </w:r>
      <w:hyperlink r:id="rId323" w:history="1">
        <w:r w:rsidRPr="0028356B">
          <w:rPr>
            <w:rStyle w:val="Hyperlink"/>
          </w:rPr>
          <w:t>agreed to purchase 11 Russian Su-35s</w:t>
        </w:r>
      </w:hyperlink>
      <w:r w:rsidRPr="0028356B">
        <w:t xml:space="preserve">. </w:t>
      </w:r>
      <w:r w:rsidRPr="00277A49">
        <w:rPr>
          <w:rStyle w:val="StyleUnderline"/>
          <w:highlight w:val="cyan"/>
        </w:rPr>
        <w:t>The U.S. attempt at coercion not only failed but continues to perpetuate negative strategic effects today.</w:t>
      </w:r>
    </w:p>
    <w:p w:rsidR="00F7667F" w:rsidRPr="00C83A2E" w:rsidRDefault="00F7667F" w:rsidP="00F7667F">
      <w:pPr>
        <w:pStyle w:val="Heading4"/>
      </w:pPr>
      <w:r>
        <w:t>Ending US Support in Yemen war will trigger undesired consequences.</w:t>
      </w:r>
    </w:p>
    <w:p w:rsidR="00F7667F" w:rsidRPr="00F7667F" w:rsidRDefault="00F7667F" w:rsidP="00F7667F">
      <w:r w:rsidRPr="00F7667F">
        <w:t xml:space="preserve">Madyson Hutchinson </w:t>
      </w:r>
      <w:r w:rsidRPr="00F7667F">
        <w:rPr>
          <w:rStyle w:val="Style13ptBold"/>
        </w:rPr>
        <w:t>Posey,</w:t>
      </w:r>
      <w:r w:rsidRPr="00F7667F">
        <w:t xml:space="preserve"> 12-6-</w:t>
      </w:r>
      <w:r w:rsidRPr="00F7667F">
        <w:rPr>
          <w:rStyle w:val="Style13ptBold"/>
        </w:rPr>
        <w:t>2018,</w:t>
      </w:r>
      <w:r w:rsidRPr="00F7667F">
        <w:t xml:space="preserve"> "Ending U.S. Military Support for Saudi Arabia in Yemen Would Trigger Dangerous Consequences," Heritage Foundation, https://www.heritage.org/middle-east/commentary/ending-us-military-support-saudi-arabia-yemen-would-trigger-dangerous</w:t>
      </w:r>
    </w:p>
    <w:p w:rsidR="00F7667F" w:rsidRDefault="00F7667F" w:rsidP="00F7667F">
      <w:pPr>
        <w:rPr>
          <w:u w:val="single"/>
        </w:rPr>
      </w:pPr>
      <w:r w:rsidRPr="0030650A">
        <w:rPr>
          <w:sz w:val="16"/>
        </w:rPr>
        <w:t xml:space="preserve">In a new resolution, a bipartisan group of senators is calling for the United States to end its involvement—specifically its support of Saudi Arabia—in the Yemen conflict. On Wednesday, the Senate voted 63-37 to pass a procedural measure that will clear the way for a floor debate on the issue next week. The push comes largely in response to the recent murder of Saudi journalist Jamal Khashoggi. The Trump administration has banned 21 Saudi suspects in that murder from entering the U.S., imposed sanctions on 17 Saudi officials, and expressed its willingness to take further action if warranted by ongoing investigations. Many senators seek to do more to punish the Saudis, even if it means sacrificing the interests of the Yemeni government and making a negotiated settlement of the conflict more difficult. The killing of Khashoggi was certainly abhorrent, but </w:t>
      </w:r>
      <w:r w:rsidRPr="00277A49">
        <w:rPr>
          <w:highlight w:val="cyan"/>
          <w:u w:val="single"/>
        </w:rPr>
        <w:t xml:space="preserve">ending U.S. support </w:t>
      </w:r>
      <w:r w:rsidRPr="0030650A">
        <w:rPr>
          <w:u w:val="single"/>
        </w:rPr>
        <w:t xml:space="preserve">for the multinational coalition </w:t>
      </w:r>
      <w:r w:rsidRPr="00277A49">
        <w:rPr>
          <w:highlight w:val="cyan"/>
          <w:u w:val="single"/>
        </w:rPr>
        <w:t>in Yemen is not the</w:t>
      </w:r>
      <w:r w:rsidRPr="0030650A">
        <w:rPr>
          <w:u w:val="single"/>
        </w:rPr>
        <w:t xml:space="preserve"> proper </w:t>
      </w:r>
      <w:r w:rsidRPr="00277A49">
        <w:rPr>
          <w:highlight w:val="cyan"/>
          <w:u w:val="single"/>
        </w:rPr>
        <w:t>solution.</w:t>
      </w:r>
      <w:r w:rsidRPr="0030650A">
        <w:rPr>
          <w:u w:val="single"/>
        </w:rPr>
        <w:t xml:space="preserve"> </w:t>
      </w:r>
      <w:r w:rsidRPr="00277A49">
        <w:rPr>
          <w:highlight w:val="cyan"/>
          <w:u w:val="single"/>
        </w:rPr>
        <w:t>It risks dangerously conflating two separate issues and would inevitably trigger</w:t>
      </w:r>
      <w:r w:rsidRPr="0030650A">
        <w:rPr>
          <w:u w:val="single"/>
        </w:rPr>
        <w:t xml:space="preserve"> unintended </w:t>
      </w:r>
      <w:r w:rsidRPr="00277A49">
        <w:rPr>
          <w:highlight w:val="cyan"/>
          <w:u w:val="single"/>
        </w:rPr>
        <w:t>consequences that would undermine U.S. national security</w:t>
      </w:r>
      <w:r w:rsidRPr="0030650A">
        <w:rPr>
          <w:u w:val="single"/>
        </w:rPr>
        <w:t xml:space="preserve"> interests in the region.</w:t>
      </w:r>
      <w:r>
        <w:rPr>
          <w:u w:val="single"/>
        </w:rPr>
        <w:t xml:space="preserve"> </w:t>
      </w:r>
      <w:r w:rsidRPr="0030650A">
        <w:rPr>
          <w:u w:val="single"/>
        </w:rPr>
        <w:t xml:space="preserve">Senators must remember that Saudi Arabia is not the only belligerent in Yemen. </w:t>
      </w:r>
      <w:r w:rsidRPr="00277A49">
        <w:rPr>
          <w:highlight w:val="cyan"/>
          <w:u w:val="single"/>
        </w:rPr>
        <w:t>A cutoff of U.S. support would</w:t>
      </w:r>
      <w:r w:rsidRPr="0030650A">
        <w:rPr>
          <w:u w:val="single"/>
        </w:rPr>
        <w:t xml:space="preserve"> also </w:t>
      </w:r>
      <w:r w:rsidRPr="00277A49">
        <w:rPr>
          <w:highlight w:val="cyan"/>
          <w:u w:val="single"/>
        </w:rPr>
        <w:t>hurt the</w:t>
      </w:r>
      <w:r w:rsidRPr="0030650A">
        <w:rPr>
          <w:u w:val="single"/>
        </w:rPr>
        <w:t xml:space="preserve"> elected and internationally recognized </w:t>
      </w:r>
      <w:r w:rsidRPr="00277A49">
        <w:rPr>
          <w:highlight w:val="cyan"/>
          <w:u w:val="single"/>
        </w:rPr>
        <w:t>government of Yemen</w:t>
      </w:r>
      <w:r w:rsidRPr="0030650A">
        <w:rPr>
          <w:u w:val="single"/>
        </w:rPr>
        <w:t>,</w:t>
      </w:r>
      <w:r w:rsidRPr="0030650A">
        <w:rPr>
          <w:sz w:val="16"/>
        </w:rPr>
        <w:t xml:space="preserve"> which was ousted by Iran-backed Houthi rebels in 2015 in a bloody coup that violated a U.N.-brokered ceasefire. </w:t>
      </w:r>
      <w:r w:rsidRPr="00277A49">
        <w:rPr>
          <w:highlight w:val="cyan"/>
          <w:u w:val="single"/>
        </w:rPr>
        <w:t>Withdrawing U.S. support would</w:t>
      </w:r>
      <w:r w:rsidRPr="0030650A">
        <w:rPr>
          <w:u w:val="single"/>
        </w:rPr>
        <w:t xml:space="preserve"> also </w:t>
      </w:r>
      <w:r w:rsidRPr="00277A49">
        <w:rPr>
          <w:highlight w:val="cyan"/>
          <w:u w:val="single"/>
        </w:rPr>
        <w:t>harm the interests of other U.S. allies</w:t>
      </w:r>
      <w:r w:rsidRPr="0030650A">
        <w:rPr>
          <w:u w:val="single"/>
        </w:rPr>
        <w:t xml:space="preserve"> fighting in Yemen, </w:t>
      </w:r>
      <w:r w:rsidRPr="00277A49">
        <w:rPr>
          <w:highlight w:val="cyan"/>
          <w:u w:val="single"/>
        </w:rPr>
        <w:t>including</w:t>
      </w:r>
      <w:r w:rsidRPr="0030650A">
        <w:rPr>
          <w:u w:val="single"/>
        </w:rPr>
        <w:t xml:space="preserve"> the </w:t>
      </w:r>
      <w:r w:rsidRPr="00277A49">
        <w:rPr>
          <w:highlight w:val="cyan"/>
          <w:u w:val="single"/>
        </w:rPr>
        <w:t>United Arab Emirates and Bahrain.</w:t>
      </w:r>
      <w:r>
        <w:rPr>
          <w:u w:val="single"/>
        </w:rPr>
        <w:t xml:space="preserve"> </w:t>
      </w:r>
    </w:p>
    <w:p w:rsidR="004A2D0B" w:rsidRPr="00170850" w:rsidRDefault="004A2D0B" w:rsidP="004A2D0B">
      <w:pPr>
        <w:pStyle w:val="Heading3"/>
      </w:pPr>
      <w:r w:rsidRPr="00170850">
        <w:t>A2 Structural Violence Outweighs</w:t>
      </w:r>
    </w:p>
    <w:p w:rsidR="004A2D0B" w:rsidRPr="00E30BE9" w:rsidRDefault="004A2D0B" w:rsidP="004A2D0B">
      <w:pPr>
        <w:pStyle w:val="Heading4"/>
        <w:rPr>
          <w:rFonts w:cs="Times New Roman"/>
        </w:rPr>
      </w:pPr>
      <w:r w:rsidRPr="00AE6BDD">
        <w:t>War outweighs and re-entrenches</w:t>
      </w:r>
      <w:r w:rsidRPr="00E30BE9">
        <w:rPr>
          <w:rFonts w:cs="Times New Roman"/>
        </w:rPr>
        <w:t xml:space="preserve"> </w:t>
      </w:r>
      <w:r>
        <w:rPr>
          <w:rFonts w:cs="Times New Roman"/>
        </w:rPr>
        <w:t>structural violence.</w:t>
      </w:r>
      <w:r w:rsidRPr="00E30BE9">
        <w:rPr>
          <w:rFonts w:cs="Times New Roman"/>
        </w:rPr>
        <w:t xml:space="preserve"> </w:t>
      </w:r>
    </w:p>
    <w:p w:rsidR="004A2D0B" w:rsidRPr="006855D2" w:rsidRDefault="004A2D0B" w:rsidP="004A2D0B">
      <w:r w:rsidRPr="00170850">
        <w:t>John</w:t>
      </w:r>
      <w:r>
        <w:rPr>
          <w:rStyle w:val="Style13ptBold"/>
        </w:rPr>
        <w:t xml:space="preserve"> </w:t>
      </w:r>
      <w:r w:rsidRPr="00E30BE9">
        <w:rPr>
          <w:rStyle w:val="Style13ptBold"/>
        </w:rPr>
        <w:t xml:space="preserve">Horgan </w:t>
      </w:r>
      <w:r w:rsidRPr="00E30BE9">
        <w:t>Director of the Center for Science Writings at the Stevens Institute of Technology</w:t>
      </w:r>
      <w:r>
        <w:rPr>
          <w:rStyle w:val="Style13ptBold"/>
        </w:rPr>
        <w:t xml:space="preserve"> 20</w:t>
      </w:r>
      <w:r w:rsidRPr="00E30BE9">
        <w:rPr>
          <w:rStyle w:val="Style13ptBold"/>
        </w:rPr>
        <w:t>12</w:t>
      </w:r>
      <w:r w:rsidRPr="00E30BE9">
        <w:t xml:space="preserve">, , The End of War, Chapter 5, Kindle p. 1600-1659) </w:t>
      </w:r>
    </w:p>
    <w:p w:rsidR="004A2D0B" w:rsidRPr="00E30BE9" w:rsidRDefault="004A2D0B" w:rsidP="004A2D0B">
      <w:pPr>
        <w:rPr>
          <w:sz w:val="16"/>
        </w:rPr>
      </w:pPr>
      <w:r w:rsidRPr="00E30BE9">
        <w:rPr>
          <w:sz w:val="16"/>
        </w:rPr>
        <w:t xml:space="preserve">Throughout this book, I’ve examined attempts by scholars to identify factors especially conducive for peace. But </w:t>
      </w:r>
      <w:r w:rsidRPr="00E30BE9">
        <w:rPr>
          <w:rStyle w:val="StyleUnderline"/>
        </w:rPr>
        <w:t xml:space="preserve">there seem to be </w:t>
      </w:r>
      <w:r w:rsidRPr="00277A49">
        <w:rPr>
          <w:rStyle w:val="StyleUnderline"/>
          <w:highlight w:val="cyan"/>
        </w:rPr>
        <w:t>no conditions</w:t>
      </w:r>
      <w:r w:rsidRPr="00E30BE9">
        <w:rPr>
          <w:rStyle w:val="StyleUnderline"/>
        </w:rPr>
        <w:t xml:space="preserve"> that, </w:t>
      </w:r>
      <w:r w:rsidRPr="00277A49">
        <w:rPr>
          <w:rStyle w:val="StyleUnderline"/>
          <w:highlight w:val="cyan"/>
        </w:rPr>
        <w:t>in and of themselves</w:t>
      </w:r>
      <w:r w:rsidRPr="00E30BE9">
        <w:rPr>
          <w:rStyle w:val="StyleUnderline"/>
        </w:rPr>
        <w:t xml:space="preserve">, </w:t>
      </w:r>
      <w:r w:rsidRPr="00277A49">
        <w:rPr>
          <w:rStyle w:val="StyleUnderline"/>
          <w:highlight w:val="cyan"/>
        </w:rPr>
        <w:t xml:space="preserve">inoculate </w:t>
      </w:r>
      <w:r w:rsidRPr="00E30BE9">
        <w:rPr>
          <w:rStyle w:val="StyleUnderline"/>
        </w:rPr>
        <w:t xml:space="preserve">a society </w:t>
      </w:r>
      <w:r w:rsidRPr="00277A49">
        <w:rPr>
          <w:rStyle w:val="StyleUnderline"/>
          <w:highlight w:val="cyan"/>
        </w:rPr>
        <w:t>against militarism</w:t>
      </w:r>
      <w:r w:rsidRPr="00E30BE9">
        <w:rPr>
          <w:sz w:val="16"/>
        </w:rPr>
        <w:t>. Not small government nor big government. Not democracy, socialism, capitalism, Christianity, Islam, Buddhism, nor secularism. Not giving equal rights to women or minorities nor reducing poverty. The contagion of war can infect any kind of society.</w:t>
      </w:r>
      <w:r>
        <w:rPr>
          <w:sz w:val="16"/>
        </w:rPr>
        <w:t xml:space="preserve"> </w:t>
      </w:r>
      <w:r w:rsidRPr="00E30BE9">
        <w:rPr>
          <w:sz w:val="16"/>
        </w:rPr>
        <w:t xml:space="preserve">Some scholars, like the political scientist Joshua Goldstein, find this conclusion dispiriting. Early in his career Goldstein investigated economic theories of war, including those of Marx and Malthus. He concluded that </w:t>
      </w:r>
      <w:r w:rsidRPr="00277A49">
        <w:rPr>
          <w:rStyle w:val="StyleUnderline"/>
          <w:highlight w:val="cyan"/>
        </w:rPr>
        <w:t xml:space="preserve">war </w:t>
      </w:r>
      <w:r w:rsidRPr="00277A49">
        <w:rPr>
          <w:rStyle w:val="Emphasis"/>
          <w:highlight w:val="cyan"/>
        </w:rPr>
        <w:t>causes</w:t>
      </w:r>
      <w:r w:rsidRPr="00E30BE9">
        <w:rPr>
          <w:rStyle w:val="StyleUnderline"/>
        </w:rPr>
        <w:t xml:space="preserve"> economic </w:t>
      </w:r>
      <w:r w:rsidRPr="00277A49">
        <w:rPr>
          <w:rStyle w:val="StyleUnderline"/>
          <w:highlight w:val="cyan"/>
        </w:rPr>
        <w:t>inequality and scarcity</w:t>
      </w:r>
      <w:r w:rsidRPr="00E30BE9">
        <w:rPr>
          <w:rStyle w:val="StyleUnderline"/>
        </w:rPr>
        <w:t xml:space="preserve"> of resources </w:t>
      </w:r>
      <w:r w:rsidRPr="00277A49">
        <w:rPr>
          <w:rStyle w:val="StyleUnderline"/>
          <w:highlight w:val="cyan"/>
        </w:rPr>
        <w:t>as much as it stems from them</w:t>
      </w:r>
      <w:r w:rsidRPr="00E30BE9">
        <w:rPr>
          <w:sz w:val="16"/>
        </w:rPr>
        <w:t>. Goldstein, a self-described “pro-feminist,” then set out to test whether macho, patriarchal attitudes caused armed violence. He felt so strongly about this thesis that he and his wife limited their son’s exposure to violent media and contact sports.</w:t>
      </w:r>
      <w:r>
        <w:rPr>
          <w:sz w:val="16"/>
        </w:rPr>
        <w:t xml:space="preserve"> </w:t>
      </w:r>
      <w:r w:rsidRPr="00E30BE9">
        <w:rPr>
          <w:sz w:val="16"/>
        </w:rPr>
        <w:t>But by the time he finished writing his 522-page book War and Gender in 2001, Goldstein had rejected the thesis. He questioned many of his initial assumptions about the causes of war. He never gave credence to explanations involving innate male aggression—war breaks out too sporadically for that—but he saw no clear-cut evidence for non-biological factors either. “</w:t>
      </w:r>
      <w:r w:rsidRPr="00277A49">
        <w:rPr>
          <w:rStyle w:val="StyleUnderline"/>
          <w:highlight w:val="cyan"/>
        </w:rPr>
        <w:t xml:space="preserve">War is not a product of capitalism, imperialism, gender, innate aggression, or </w:t>
      </w:r>
      <w:r w:rsidRPr="00277A49">
        <w:rPr>
          <w:rStyle w:val="Emphasis"/>
          <w:highlight w:val="cyan"/>
        </w:rPr>
        <w:t>any other single cause</w:t>
      </w:r>
      <w:r w:rsidRPr="00E30BE9">
        <w:rPr>
          <w:rStyle w:val="StyleUnderline"/>
        </w:rPr>
        <w:t>, although all of these influence wars’ outbreaks and outcomes</w:t>
      </w:r>
      <w:r w:rsidRPr="00E30BE9">
        <w:rPr>
          <w:sz w:val="16"/>
        </w:rPr>
        <w:t>,” Goldstein writes. “</w:t>
      </w:r>
      <w:r w:rsidRPr="00277A49">
        <w:rPr>
          <w:rStyle w:val="Emphasis"/>
          <w:highlight w:val="cyan"/>
        </w:rPr>
        <w:t>Rather</w:t>
      </w:r>
      <w:r w:rsidRPr="00277A49">
        <w:rPr>
          <w:rStyle w:val="StyleUnderline"/>
          <w:highlight w:val="cyan"/>
        </w:rPr>
        <w:t>, war has</w:t>
      </w:r>
      <w:r w:rsidRPr="00E30BE9">
        <w:rPr>
          <w:sz w:val="16"/>
        </w:rPr>
        <w:t xml:space="preserve"> in part </w:t>
      </w:r>
      <w:r w:rsidRPr="00277A49">
        <w:rPr>
          <w:rStyle w:val="StyleUnderline"/>
          <w:highlight w:val="cyan"/>
        </w:rPr>
        <w:t>fueled and sustained these</w:t>
      </w:r>
      <w:r w:rsidRPr="00E30BE9">
        <w:rPr>
          <w:rStyle w:val="StyleUnderline"/>
        </w:rPr>
        <w:t xml:space="preserve"> and other </w:t>
      </w:r>
      <w:r w:rsidRPr="00277A49">
        <w:rPr>
          <w:rStyle w:val="StyleUnderline"/>
          <w:highlight w:val="cyan"/>
        </w:rPr>
        <w:t>injustices</w:t>
      </w:r>
      <w:r w:rsidRPr="00E30BE9">
        <w:rPr>
          <w:sz w:val="16"/>
        </w:rPr>
        <w:t>.” He admits that all his research has left him “somewhat more pessimistic about how quickly or easily war may end.”</w:t>
      </w:r>
      <w:r>
        <w:rPr>
          <w:sz w:val="16"/>
        </w:rPr>
        <w:t xml:space="preserve"> </w:t>
      </w:r>
      <w:r w:rsidRPr="00E30BE9">
        <w:rPr>
          <w:sz w:val="16"/>
        </w:rPr>
        <w:t xml:space="preserve">But here is the upside of this insight: if there are no conditions that in and of themselves prevent war, there are none that make peace impossible, either. This is the source of John Mueller’s optimism, and mine. </w:t>
      </w:r>
      <w:r w:rsidRPr="00E30BE9">
        <w:rPr>
          <w:rStyle w:val="StyleUnderline"/>
        </w:rPr>
        <w:t>If we want peace badly enough, we can have it,</w:t>
      </w:r>
      <w:r w:rsidRPr="00E30BE9">
        <w:rPr>
          <w:sz w:val="16"/>
        </w:rPr>
        <w:t xml:space="preserve"> no matter what kind of society we live in. The choice is ours. And </w:t>
      </w:r>
      <w:r w:rsidRPr="00277A49">
        <w:rPr>
          <w:rStyle w:val="StyleUnderline"/>
          <w:highlight w:val="cyan"/>
        </w:rPr>
        <w:t>once we have escaped</w:t>
      </w:r>
      <w:r w:rsidRPr="00E30BE9">
        <w:rPr>
          <w:rStyle w:val="StyleUnderline"/>
        </w:rPr>
        <w:t xml:space="preserve"> from the shadow of </w:t>
      </w:r>
      <w:r w:rsidRPr="00277A49">
        <w:rPr>
          <w:rStyle w:val="StyleUnderline"/>
          <w:highlight w:val="cyan"/>
        </w:rPr>
        <w:t>war, we will have</w:t>
      </w:r>
      <w:r w:rsidRPr="00E30BE9">
        <w:rPr>
          <w:rStyle w:val="StyleUnderline"/>
        </w:rPr>
        <w:t xml:space="preserve"> more </w:t>
      </w:r>
      <w:r w:rsidRPr="00277A49">
        <w:rPr>
          <w:rStyle w:val="StyleUnderline"/>
          <w:highlight w:val="cyan"/>
        </w:rPr>
        <w:t>resources to devote to other problems</w:t>
      </w:r>
      <w:r w:rsidRPr="00E30BE9">
        <w:rPr>
          <w:rStyle w:val="StyleUnderline"/>
        </w:rPr>
        <w:t xml:space="preserve"> that plague us, </w:t>
      </w:r>
      <w:r w:rsidRPr="00277A49">
        <w:rPr>
          <w:rStyle w:val="StyleUnderline"/>
          <w:highlight w:val="cyan"/>
        </w:rPr>
        <w:t>like economic injustice, poor health, and environmental destruction, which war</w:t>
      </w:r>
      <w:r w:rsidRPr="00E30BE9">
        <w:rPr>
          <w:rStyle w:val="StyleUnderline"/>
        </w:rPr>
        <w:t xml:space="preserve"> often </w:t>
      </w:r>
      <w:r w:rsidRPr="00277A49">
        <w:rPr>
          <w:rStyle w:val="StyleUnderline"/>
          <w:highlight w:val="cyan"/>
        </w:rPr>
        <w:t>exacerbates</w:t>
      </w:r>
      <w:r w:rsidRPr="00E30BE9">
        <w:rPr>
          <w:rStyle w:val="StyleUnderline"/>
        </w:rPr>
        <w:t>.</w:t>
      </w:r>
      <w:r>
        <w:rPr>
          <w:sz w:val="16"/>
        </w:rPr>
        <w:t xml:space="preserve"> </w:t>
      </w:r>
      <w:r w:rsidRPr="00E30BE9">
        <w:rPr>
          <w:sz w:val="16"/>
        </w:rPr>
        <w:t>The Waorani, whose abandonment of war led to increased trade and intermarriage, are a case in point. So is Costa Rica. In 2010, this Central American country was ranked number one out of 148 nations in a “World Database of Happiness” compiled by Dutch sociologists, who gathered information on the self-reported happiness of people around the world. Costa Rica also received the highest score in another “happiness” survey, carried out by an American think tank, that factored in the nation’s impact on the environment. The United States was ranked twentieth and 114th, respectively, on the surveys. Instead of spending on arms, over the past half century Costa</w:t>
      </w:r>
      <w:r>
        <w:rPr>
          <w:sz w:val="16"/>
        </w:rPr>
        <w:t xml:space="preserve"> </w:t>
      </w:r>
      <w:r w:rsidRPr="00E30BE9">
        <w:rPr>
          <w:sz w:val="16"/>
        </w:rPr>
        <w:t xml:space="preserve">Rica’s government invested in education, as well as healthcare, environmental conservation, and tourism, all of which helped make the country more prosperous, healthy, and happy. </w:t>
      </w:r>
      <w:r w:rsidRPr="00E30BE9">
        <w:rPr>
          <w:rStyle w:val="StyleUnderline"/>
        </w:rPr>
        <w:t>There is no single way to peace, but peace is the way to solve many other problems.</w:t>
      </w:r>
      <w:r>
        <w:rPr>
          <w:rStyle w:val="StyleUnderline"/>
        </w:rPr>
        <w:t xml:space="preserve"> </w:t>
      </w:r>
      <w:r w:rsidRPr="00E30BE9">
        <w:rPr>
          <w:sz w:val="16"/>
        </w:rPr>
        <w:t xml:space="preserve">The </w:t>
      </w:r>
      <w:r w:rsidRPr="00E30BE9">
        <w:rPr>
          <w:rStyle w:val="StyleUnderline"/>
        </w:rPr>
        <w:t>research</w:t>
      </w:r>
      <w:r w:rsidRPr="00E30BE9">
        <w:rPr>
          <w:sz w:val="16"/>
        </w:rPr>
        <w:t xml:space="preserve"> of Mueller, Goldstein, Forsberg, and other scholars </w:t>
      </w:r>
      <w:r w:rsidRPr="00E30BE9">
        <w:rPr>
          <w:rStyle w:val="StyleUnderline"/>
        </w:rPr>
        <w:t>yields one essential lesson.</w:t>
      </w:r>
      <w:r w:rsidRPr="00E30BE9">
        <w:rPr>
          <w:sz w:val="16"/>
        </w:rPr>
        <w:t xml:space="preserve"> </w:t>
      </w:r>
      <w:r w:rsidRPr="00277A49">
        <w:rPr>
          <w:rStyle w:val="StyleUnderline"/>
          <w:highlight w:val="cyan"/>
        </w:rPr>
        <w:t>Those</w:t>
      </w:r>
      <w:r w:rsidRPr="00E30BE9">
        <w:rPr>
          <w:rStyle w:val="StyleUnderline"/>
        </w:rPr>
        <w:t xml:space="preserve"> of us </w:t>
      </w:r>
      <w:r w:rsidRPr="00277A49">
        <w:rPr>
          <w:rStyle w:val="StyleUnderline"/>
          <w:highlight w:val="cyan"/>
        </w:rPr>
        <w:t>who want to make the world</w:t>
      </w:r>
      <w:r w:rsidRPr="00E30BE9">
        <w:rPr>
          <w:rStyle w:val="StyleUnderline"/>
        </w:rPr>
        <w:t xml:space="preserve"> a </w:t>
      </w:r>
      <w:r w:rsidRPr="00277A49">
        <w:rPr>
          <w:rStyle w:val="StyleUnderline"/>
          <w:highlight w:val="cyan"/>
        </w:rPr>
        <w:t>better</w:t>
      </w:r>
      <w:r w:rsidRPr="00E30BE9">
        <w:rPr>
          <w:rStyle w:val="StyleUnderline"/>
        </w:rPr>
        <w:t xml:space="preserve"> place—more democratic, equitable, healthier, cleaner—</w:t>
      </w:r>
      <w:r w:rsidRPr="00277A49">
        <w:rPr>
          <w:rStyle w:val="StyleUnderline"/>
          <w:highlight w:val="cyan"/>
        </w:rPr>
        <w:t xml:space="preserve">should make </w:t>
      </w:r>
      <w:r w:rsidRPr="00277A49">
        <w:rPr>
          <w:rStyle w:val="Emphasis"/>
          <w:highlight w:val="cyan"/>
        </w:rPr>
        <w:t>abolishing</w:t>
      </w:r>
      <w:r w:rsidRPr="00E30BE9">
        <w:rPr>
          <w:rStyle w:val="Emphasis"/>
        </w:rPr>
        <w:t xml:space="preserve"> the invention of </w:t>
      </w:r>
      <w:r w:rsidRPr="00277A49">
        <w:rPr>
          <w:rStyle w:val="Emphasis"/>
          <w:highlight w:val="cyan"/>
        </w:rPr>
        <w:t>war</w:t>
      </w:r>
      <w:r w:rsidRPr="00277A49">
        <w:rPr>
          <w:rStyle w:val="StyleUnderline"/>
          <w:highlight w:val="cyan"/>
        </w:rPr>
        <w:t xml:space="preserve"> our priority</w:t>
      </w:r>
      <w:r w:rsidRPr="00E30BE9">
        <w:rPr>
          <w:rStyle w:val="StyleUnderline"/>
        </w:rPr>
        <w:t xml:space="preserve">, </w:t>
      </w:r>
      <w:r w:rsidRPr="00277A49">
        <w:rPr>
          <w:rStyle w:val="StyleUnderline"/>
          <w:highlight w:val="cyan"/>
        </w:rPr>
        <w:t>because peace can</w:t>
      </w:r>
      <w:r w:rsidRPr="00E30BE9">
        <w:rPr>
          <w:rStyle w:val="StyleUnderline"/>
        </w:rPr>
        <w:t xml:space="preserve"> help </w:t>
      </w:r>
      <w:r w:rsidRPr="00277A49">
        <w:rPr>
          <w:rStyle w:val="StyleUnderline"/>
          <w:highlight w:val="cyan"/>
        </w:rPr>
        <w:t>bring</w:t>
      </w:r>
      <w:r w:rsidRPr="00E30BE9">
        <w:rPr>
          <w:rStyle w:val="StyleUnderline"/>
        </w:rPr>
        <w:t xml:space="preserve"> about many of the </w:t>
      </w:r>
      <w:r w:rsidRPr="00277A49">
        <w:rPr>
          <w:rStyle w:val="StyleUnderline"/>
          <w:highlight w:val="cyan"/>
        </w:rPr>
        <w:t>other changes</w:t>
      </w:r>
      <w:r w:rsidRPr="00E30BE9">
        <w:rPr>
          <w:rStyle w:val="StyleUnderline"/>
        </w:rPr>
        <w:t xml:space="preserve"> we seek</w:t>
      </w:r>
      <w:r w:rsidRPr="00E30BE9">
        <w:rPr>
          <w:b/>
          <w:u w:val="single"/>
        </w:rPr>
        <w:t>.</w:t>
      </w:r>
      <w:r w:rsidRPr="00E30BE9">
        <w:rPr>
          <w:sz w:val="16"/>
        </w:rPr>
        <w:t xml:space="preserve"> </w:t>
      </w:r>
      <w:r w:rsidRPr="00E30BE9">
        <w:rPr>
          <w:rStyle w:val="StyleUnderline"/>
        </w:rPr>
        <w:t>This formula turns on its head the old social activists’ slogan: “If you want peace, work for justice</w:t>
      </w:r>
      <w:r w:rsidRPr="00E30BE9">
        <w:rPr>
          <w:sz w:val="16"/>
        </w:rPr>
        <w:t>.” I say instead, “</w:t>
      </w:r>
      <w:r w:rsidRPr="00277A49">
        <w:rPr>
          <w:rStyle w:val="Emphasis"/>
          <w:highlight w:val="cyan"/>
        </w:rPr>
        <w:t>If you want justice, work for peace</w:t>
      </w:r>
      <w:r w:rsidRPr="00E30BE9">
        <w:rPr>
          <w:rStyle w:val="Emphasis"/>
        </w:rPr>
        <w:t>.</w:t>
      </w:r>
      <w:r w:rsidRPr="00E30BE9">
        <w:rPr>
          <w:sz w:val="16"/>
        </w:rPr>
        <w:t xml:space="preserve">” </w:t>
      </w:r>
      <w:r w:rsidRPr="00E30BE9">
        <w:rPr>
          <w:rStyle w:val="StyleUnderline"/>
        </w:rPr>
        <w:t>If you want less pollution, more money for healthcare and education, an improved legal and political system—work for peace</w:t>
      </w:r>
      <w:r w:rsidRPr="00E30BE9">
        <w:rPr>
          <w:sz w:val="16"/>
        </w:rPr>
        <w:t>.</w:t>
      </w:r>
    </w:p>
    <w:p w:rsidR="004A2D0B" w:rsidRDefault="004A2D0B" w:rsidP="004A2D0B">
      <w:pPr>
        <w:rPr>
          <w:rStyle w:val="Style13ptBold"/>
        </w:rPr>
      </w:pPr>
    </w:p>
    <w:p w:rsidR="004A2D0B" w:rsidRDefault="004A2D0B" w:rsidP="004A2D0B">
      <w:pPr>
        <w:rPr>
          <w:rStyle w:val="Style13ptBold"/>
        </w:rPr>
      </w:pPr>
      <w:r>
        <w:rPr>
          <w:rStyle w:val="Style13ptBold"/>
        </w:rPr>
        <w:t>Even a low risk of extinction should be evaluated prior because of the likely harm</w:t>
      </w:r>
    </w:p>
    <w:p w:rsidR="004A2D0B" w:rsidRPr="00FE2D7E" w:rsidRDefault="004A2D0B" w:rsidP="004A2D0B">
      <w:pPr>
        <w:rPr>
          <w:sz w:val="12"/>
        </w:rPr>
      </w:pPr>
      <w:r w:rsidRPr="00AE6BDD">
        <w:t xml:space="preserve">Nick </w:t>
      </w:r>
      <w:r w:rsidRPr="00FE2D7E">
        <w:rPr>
          <w:rStyle w:val="Style13ptBold"/>
        </w:rPr>
        <w:t>Bostrom</w:t>
      </w:r>
      <w:r>
        <w:rPr>
          <w:rStyle w:val="Style13ptBold"/>
        </w:rPr>
        <w:t xml:space="preserve"> </w:t>
      </w:r>
      <w:r w:rsidRPr="00AE6BDD">
        <w:t>Professor in the Faculty of Philosophy at Oxford, Ph.D. in Philosophy from the London School of Economics</w:t>
      </w:r>
      <w:r w:rsidRPr="00FE2D7E">
        <w:rPr>
          <w:rStyle w:val="Style13ptBold"/>
        </w:rPr>
        <w:t xml:space="preserve"> </w:t>
      </w:r>
      <w:r>
        <w:rPr>
          <w:rStyle w:val="Style13ptBold"/>
        </w:rPr>
        <w:t>20</w:t>
      </w:r>
      <w:r w:rsidRPr="00FE2D7E">
        <w:rPr>
          <w:rStyle w:val="Style13ptBold"/>
        </w:rPr>
        <w:t>11</w:t>
      </w:r>
      <w:r w:rsidRPr="00AE6BDD">
        <w:t xml:space="preserve">, “The Concept of Existential Risk,” Draft of a Paper published on ExistentialRisk.com, </w:t>
      </w:r>
      <w:hyperlink r:id="rId324" w:history="1">
        <w:r w:rsidRPr="00AE6BDD">
          <w:rPr>
            <w:rStyle w:val="Hyperlink"/>
          </w:rPr>
          <w:t>http://www.existentialrisk.com/concept.html</w:t>
        </w:r>
      </w:hyperlink>
      <w:r>
        <w:rPr>
          <w:sz w:val="12"/>
        </w:rPr>
        <w:t xml:space="preserve"> </w:t>
      </w:r>
    </w:p>
    <w:p w:rsidR="004A2D0B" w:rsidRPr="00FE2D7E" w:rsidRDefault="004A2D0B" w:rsidP="004A2D0B">
      <w:pPr>
        <w:rPr>
          <w:b/>
          <w:sz w:val="20"/>
          <w:u w:val="single"/>
        </w:rPr>
      </w:pPr>
      <w:r w:rsidRPr="00FE2D7E">
        <w:rPr>
          <w:u w:val="single"/>
        </w:rPr>
        <w:t>We can explicate the seriousness of a risk as the expected loss associated with it</w:t>
      </w:r>
      <w:r w:rsidRPr="00FE2D7E">
        <w:rPr>
          <w:sz w:val="12"/>
        </w:rPr>
        <w:t xml:space="preserve">.  That is,  [equation omitted — without using graphics, closest version is this: Seriousness(R) = E[Loss(R)]  = P(R)Loss(R)]  If some particular risk is defined in terms of how much value is lost as a consequence of an untoward event—e.g., the risk “lightning kills one person”—then Loss(R) can be straightforwardly read off from the definition (in this case, the value of the loss of one life).[4]  Often, however, risks are defined without explicit reference to the value of the loss they would cause.  For example, the risk “there is a smallpox outbreak” materializes if and only if there is a smallpox outbreak; but the value lost as a result of such an event ranges over a wide interval:  The outbreak might kill nobody or it might produce hundreds of millions of casualties.  In such a case, Loss(R) is itself an expectation value:  [equation omitted — without using graphics, closest version is this: Loss(R)=E Loss (R, hi)P(h1)]  The sum here is over a partition of specific hypotheses, H = {hi}, about the specific ways in which the unfavorable event might unfold.  </w:t>
      </w:r>
      <w:r w:rsidRPr="00277A49">
        <w:rPr>
          <w:b/>
          <w:highlight w:val="cyan"/>
          <w:u w:val="single"/>
        </w:rPr>
        <w:t xml:space="preserve">A risk of </w:t>
      </w:r>
      <w:r w:rsidRPr="00FE2D7E">
        <w:rPr>
          <w:b/>
          <w:u w:val="single"/>
        </w:rPr>
        <w:t xml:space="preserve">some event </w:t>
      </w:r>
      <w:r w:rsidRPr="00277A49">
        <w:rPr>
          <w:b/>
          <w:highlight w:val="cyan"/>
          <w:u w:val="single"/>
        </w:rPr>
        <w:t>X occurring can</w:t>
      </w:r>
      <w:r w:rsidRPr="00FE2D7E">
        <w:rPr>
          <w:sz w:val="12"/>
        </w:rPr>
        <w:t xml:space="preserve"> therefore </w:t>
      </w:r>
      <w:r w:rsidRPr="00277A49">
        <w:rPr>
          <w:b/>
          <w:highlight w:val="cyan"/>
          <w:u w:val="single"/>
        </w:rPr>
        <w:t>be serious even if</w:t>
      </w:r>
      <w:r w:rsidRPr="00FE2D7E">
        <w:rPr>
          <w:sz w:val="12"/>
        </w:rPr>
        <w:t xml:space="preserve"> (a) </w:t>
      </w:r>
      <w:r w:rsidRPr="00277A49">
        <w:rPr>
          <w:b/>
          <w:highlight w:val="cyan"/>
          <w:u w:val="single"/>
        </w:rPr>
        <w:t>X is unlikely to occur and</w:t>
      </w:r>
      <w:r w:rsidRPr="00FE2D7E">
        <w:rPr>
          <w:sz w:val="12"/>
        </w:rPr>
        <w:t xml:space="preserve"> (b) </w:t>
      </w:r>
      <w:r w:rsidRPr="00277A49">
        <w:rPr>
          <w:b/>
          <w:highlight w:val="cyan"/>
          <w:u w:val="single"/>
        </w:rPr>
        <w:t>it is unlikely that much harm would result if X does occur</w:t>
      </w:r>
      <w:r w:rsidRPr="00FE2D7E">
        <w:rPr>
          <w:b/>
          <w:u w:val="single"/>
        </w:rPr>
        <w:t xml:space="preserve">.  </w:t>
      </w:r>
      <w:r w:rsidRPr="00277A49">
        <w:rPr>
          <w:b/>
          <w:highlight w:val="cyan"/>
          <w:u w:val="single"/>
        </w:rPr>
        <w:t>Such a risk can still be serious if the potential harm is sufficiently great</w:t>
      </w:r>
      <w:r w:rsidRPr="00FE2D7E">
        <w:rPr>
          <w:sz w:val="12"/>
        </w:rPr>
        <w:t xml:space="preserve">.  Thus, for example, </w:t>
      </w:r>
      <w:r w:rsidRPr="00FE2D7E">
        <w:rPr>
          <w:u w:val="single"/>
        </w:rPr>
        <w:t>the risk of theft of a nuclear weapon</w:t>
      </w:r>
      <w:r w:rsidRPr="00FE2D7E">
        <w:rPr>
          <w:sz w:val="12"/>
        </w:rPr>
        <w:t xml:space="preserve"> from a military installation </w:t>
      </w:r>
      <w:r w:rsidRPr="00FE2D7E">
        <w:rPr>
          <w:u w:val="single"/>
        </w:rPr>
        <w:t xml:space="preserve">is fairly serious, even though it may be unlikely that any such weapon will be stolen or, if stolen, successfully detonated.  </w:t>
      </w:r>
      <w:r w:rsidRPr="00277A49">
        <w:rPr>
          <w:highlight w:val="cyan"/>
          <w:u w:val="single"/>
        </w:rPr>
        <w:t>The worst-case scenario is sufficiently bad that it is worth taking precautions even against this double unlikelihood</w:t>
      </w:r>
      <w:r w:rsidRPr="00FE2D7E">
        <w:rPr>
          <w:u w:val="single"/>
        </w:rPr>
        <w:t>.  For this reason, nuclear weapons are not only kept under lock and key, protected by armed guards, but are also equipped with specialized security features such as permissive action links</w:t>
      </w:r>
      <w:r w:rsidRPr="00FE2D7E">
        <w:rPr>
          <w:sz w:val="12"/>
        </w:rPr>
        <w:t xml:space="preserve">. </w:t>
      </w:r>
      <w:r w:rsidRPr="00FE2D7E">
        <w:rPr>
          <w:rStyle w:val="StyleUnderline"/>
        </w:rPr>
        <w:t xml:space="preserve"> </w:t>
      </w:r>
    </w:p>
    <w:p w:rsidR="004A2D0B" w:rsidRPr="00FE2D7E" w:rsidRDefault="004A2D0B" w:rsidP="004A2D0B">
      <w:pPr>
        <w:pStyle w:val="Heading4"/>
      </w:pPr>
      <w:bookmarkStart w:id="2" w:name="_Hlk494059185"/>
      <w:r w:rsidRPr="00FE2D7E">
        <w:t>The cognitive bias is backwards – you assume an existential risk won’t happen because of good story bias</w:t>
      </w:r>
    </w:p>
    <w:p w:rsidR="004A2D0B" w:rsidRPr="00C20FDC" w:rsidRDefault="004A2D0B" w:rsidP="004A2D0B">
      <w:pPr>
        <w:rPr>
          <w:sz w:val="12"/>
        </w:rPr>
      </w:pPr>
      <w:r w:rsidRPr="00AE6BDD">
        <w:t xml:space="preserve">Nick </w:t>
      </w:r>
      <w:r w:rsidRPr="00FE2D7E">
        <w:rPr>
          <w:rStyle w:val="Style13ptBold"/>
        </w:rPr>
        <w:t>Bostrom</w:t>
      </w:r>
      <w:r>
        <w:rPr>
          <w:rStyle w:val="Style13ptBold"/>
        </w:rPr>
        <w:t xml:space="preserve"> </w:t>
      </w:r>
      <w:r w:rsidRPr="00AE6BDD">
        <w:t>Professor in the Faculty of Philosophy at Oxford, Ph.D. in Philosophy from the London School of Economics</w:t>
      </w:r>
      <w:r w:rsidRPr="00FE2D7E">
        <w:rPr>
          <w:rStyle w:val="Style13ptBold"/>
        </w:rPr>
        <w:t xml:space="preserve"> </w:t>
      </w:r>
      <w:r>
        <w:rPr>
          <w:rStyle w:val="Style13ptBold"/>
        </w:rPr>
        <w:t>20</w:t>
      </w:r>
      <w:r w:rsidRPr="00FE2D7E">
        <w:rPr>
          <w:rStyle w:val="Style13ptBold"/>
        </w:rPr>
        <w:t>11</w:t>
      </w:r>
      <w:r w:rsidRPr="00AE6BDD">
        <w:t xml:space="preserve">, “The Concept of Existential Risk,” Draft of a Paper published on ExistentialRisk.com, </w:t>
      </w:r>
      <w:hyperlink r:id="rId325" w:history="1">
        <w:r w:rsidRPr="00AE6BDD">
          <w:rPr>
            <w:rStyle w:val="Hyperlink"/>
          </w:rPr>
          <w:t>http://www.existentialrisk.com/concept.html</w:t>
        </w:r>
      </w:hyperlink>
      <w:r>
        <w:rPr>
          <w:sz w:val="12"/>
        </w:rPr>
        <w:t xml:space="preserve"> </w:t>
      </w:r>
    </w:p>
    <w:p w:rsidR="004A2D0B" w:rsidRPr="00534BE5" w:rsidRDefault="004A2D0B" w:rsidP="004A2D0B">
      <w:pPr>
        <w:rPr>
          <w:sz w:val="12"/>
        </w:rPr>
      </w:pPr>
      <w:r w:rsidRPr="00FE2D7E">
        <w:rPr>
          <w:rStyle w:val="StyleUnderline"/>
          <w:rFonts w:cs="Arial"/>
        </w:rPr>
        <w:t xml:space="preserve">Many kinds of </w:t>
      </w:r>
      <w:r w:rsidRPr="00277A49">
        <w:rPr>
          <w:rStyle w:val="StyleUnderline"/>
          <w:rFonts w:cs="Arial"/>
          <w:highlight w:val="cyan"/>
        </w:rPr>
        <w:t>cognitive bias</w:t>
      </w:r>
      <w:r w:rsidRPr="00FE2D7E">
        <w:rPr>
          <w:rStyle w:val="StyleUnderline"/>
          <w:rFonts w:cs="Arial"/>
        </w:rPr>
        <w:t xml:space="preserve"> and other psychological phenomena </w:t>
      </w:r>
      <w:r w:rsidRPr="00277A49">
        <w:rPr>
          <w:rStyle w:val="StyleUnderline"/>
          <w:rFonts w:cs="Arial"/>
          <w:highlight w:val="cyan"/>
        </w:rPr>
        <w:t>impede efforts at thinking clearly and dealing effectively with existential risk</w:t>
      </w:r>
      <w:r w:rsidRPr="00FE2D7E">
        <w:rPr>
          <w:sz w:val="12"/>
        </w:rPr>
        <w:t xml:space="preserve">.[32] For example, </w:t>
      </w:r>
      <w:r w:rsidRPr="00277A49">
        <w:rPr>
          <w:rStyle w:val="StyleUnderline"/>
          <w:rFonts w:cs="Arial"/>
          <w:highlight w:val="cyan"/>
        </w:rPr>
        <w:t>use of the availability heuristic may create a “good-story bias” whereby people evaluate the plausibility of existential-risk scenarios on the basis of experience,</w:t>
      </w:r>
      <w:r w:rsidRPr="00FE2D7E">
        <w:rPr>
          <w:rStyle w:val="StyleUnderline"/>
          <w:rFonts w:cs="Arial"/>
        </w:rPr>
        <w:t xml:space="preserve"> or on how easily the various possibilities spring to mind. Since </w:t>
      </w:r>
      <w:r w:rsidRPr="00277A49">
        <w:rPr>
          <w:rStyle w:val="StyleUnderline"/>
          <w:rFonts w:cs="Arial"/>
          <w:highlight w:val="cyan"/>
        </w:rPr>
        <w:t>nobody has any real experience with existential catastrophe</w:t>
      </w:r>
      <w:r w:rsidRPr="00FE2D7E">
        <w:rPr>
          <w:rStyle w:val="StyleUnderline"/>
          <w:rFonts w:cs="Arial"/>
        </w:rPr>
        <w:t xml:space="preserve">, </w:t>
      </w:r>
      <w:r w:rsidRPr="00277A49">
        <w:rPr>
          <w:rStyle w:val="StyleUnderline"/>
          <w:rFonts w:cs="Arial"/>
          <w:highlight w:val="cyan"/>
        </w:rPr>
        <w:t>expectations may be formed instead on the basis of fictional evidence</w:t>
      </w:r>
      <w:r w:rsidRPr="00FE2D7E">
        <w:rPr>
          <w:sz w:val="12"/>
        </w:rPr>
        <w:t xml:space="preserve"> derived from movies and novels. Such </w:t>
      </w:r>
      <w:r w:rsidRPr="00FE2D7E">
        <w:rPr>
          <w:rStyle w:val="StyleUnderline"/>
          <w:rFonts w:cs="Arial"/>
        </w:rPr>
        <w:t>fictional exposures are systematically biased in favor of scenarios that make for entertaining stories</w:t>
      </w:r>
      <w:r w:rsidRPr="00FE2D7E">
        <w:rPr>
          <w:sz w:val="12"/>
        </w:rPr>
        <w:t xml:space="preserve">. Plotlines may feature a small band of human protagonists successfully repelling an alien invasion or a robot army. </w:t>
      </w:r>
      <w:r w:rsidRPr="00277A49">
        <w:rPr>
          <w:rStyle w:val="StyleUnderline"/>
          <w:rFonts w:cs="Arial"/>
          <w:highlight w:val="cyan"/>
        </w:rPr>
        <w:t>A story in which humankind goes extinct suddenly</w:t>
      </w:r>
      <w:r w:rsidRPr="00FE2D7E">
        <w:rPr>
          <w:rStyle w:val="StyleUnderline"/>
          <w:rFonts w:cs="Arial"/>
        </w:rPr>
        <w:t>—without warning and without being replaced by some other interesting beings—</w:t>
      </w:r>
      <w:r w:rsidRPr="00277A49">
        <w:rPr>
          <w:rStyle w:val="StyleUnderline"/>
          <w:rFonts w:cs="Arial"/>
          <w:highlight w:val="cyan"/>
        </w:rPr>
        <w:t>is less likely to succeed at the box office</w:t>
      </w:r>
      <w:r w:rsidRPr="00277A49">
        <w:rPr>
          <w:sz w:val="12"/>
          <w:highlight w:val="cyan"/>
        </w:rPr>
        <w:t xml:space="preserve"> (</w:t>
      </w:r>
      <w:r w:rsidRPr="00277A49">
        <w:rPr>
          <w:rStyle w:val="StyleUnderline"/>
          <w:rFonts w:cs="Arial"/>
          <w:highlight w:val="cyan"/>
        </w:rPr>
        <w:t>although more likely to happen in reality</w:t>
      </w:r>
      <w:r w:rsidRPr="00277A49">
        <w:rPr>
          <w:sz w:val="12"/>
          <w:highlight w:val="cyan"/>
        </w:rPr>
        <w:t>).</w:t>
      </w:r>
    </w:p>
    <w:p w:rsidR="004A2D0B" w:rsidRPr="00170850" w:rsidRDefault="004A2D0B" w:rsidP="004A2D0B"/>
    <w:p w:rsidR="004A2D0B" w:rsidRPr="00FE2D7E" w:rsidRDefault="004A2D0B" w:rsidP="004A2D0B">
      <w:pPr>
        <w:pStyle w:val="Heading4"/>
      </w:pPr>
      <w:r w:rsidRPr="00FE2D7E">
        <w:t xml:space="preserve">Consequences first—philosophical concerns bracket off inequality. </w:t>
      </w:r>
    </w:p>
    <w:p w:rsidR="004A2D0B" w:rsidRPr="00FE2D7E" w:rsidRDefault="004A2D0B" w:rsidP="004A2D0B">
      <w:r w:rsidRPr="00FE2D7E">
        <w:t xml:space="preserve">Lois </w:t>
      </w:r>
      <w:r w:rsidRPr="00FE2D7E">
        <w:rPr>
          <w:rStyle w:val="Style13ptBold"/>
        </w:rPr>
        <w:t>MCNAY 14</w:t>
      </w:r>
      <w:r w:rsidRPr="00FE2D7E">
        <w:t xml:space="preserve">. Professor of Political Theory at Oxford University and Fellow of Somerville College. </w:t>
      </w:r>
      <w:r w:rsidRPr="00FE2D7E">
        <w:rPr>
          <w:i/>
        </w:rPr>
        <w:t>The Misguided Search for the Political</w:t>
      </w:r>
      <w:r w:rsidRPr="00FE2D7E">
        <w:t xml:space="preserve">. 214-5. </w:t>
      </w:r>
    </w:p>
    <w:p w:rsidR="004A2D0B" w:rsidRPr="00FE2D7E" w:rsidRDefault="004A2D0B" w:rsidP="004A2D0B">
      <w:pPr>
        <w:rPr>
          <w:sz w:val="16"/>
        </w:rPr>
      </w:pPr>
      <w:r w:rsidRPr="00FE2D7E">
        <w:rPr>
          <w:sz w:val="16"/>
        </w:rPr>
        <w:t xml:space="preserve">What other features might a radical democratic theory possess that takes seriously the critique of social suffering? </w:t>
      </w:r>
      <w:r w:rsidRPr="00FE2D7E">
        <w:rPr>
          <w:rStyle w:val="StyleUnderline"/>
        </w:rPr>
        <w:t xml:space="preserve">It may be </w:t>
      </w:r>
      <w:r w:rsidRPr="00277A49">
        <w:rPr>
          <w:rStyle w:val="StyleUnderline"/>
          <w:highlight w:val="cyan"/>
        </w:rPr>
        <w:t>more fruitful</w:t>
      </w:r>
      <w:r w:rsidRPr="00FE2D7E">
        <w:rPr>
          <w:rStyle w:val="StyleUnderline"/>
        </w:rPr>
        <w:t xml:space="preserve"> to adopt an approach that, at least in the first instance, </w:t>
      </w:r>
      <w:r w:rsidRPr="00277A49">
        <w:rPr>
          <w:rStyle w:val="StyleUnderline"/>
          <w:highlight w:val="cyan"/>
        </w:rPr>
        <w:t xml:space="preserve">is </w:t>
      </w:r>
      <w:r w:rsidRPr="00277A49">
        <w:rPr>
          <w:rStyle w:val="Emphasis"/>
          <w:highlight w:val="cyan"/>
        </w:rPr>
        <w:t>problem- rather than model-oriented</w:t>
      </w:r>
      <w:r w:rsidRPr="00FE2D7E">
        <w:rPr>
          <w:rStyle w:val="StyleUnderline"/>
        </w:rPr>
        <w:t xml:space="preserve">. Radical democrats might do better to develop </w:t>
      </w:r>
      <w:r w:rsidRPr="00277A49">
        <w:rPr>
          <w:rStyle w:val="StyleUnderline"/>
          <w:highlight w:val="cyan"/>
        </w:rPr>
        <w:t>principles from</w:t>
      </w:r>
      <w:r w:rsidRPr="00FE2D7E">
        <w:rPr>
          <w:rStyle w:val="StyleUnderline"/>
        </w:rPr>
        <w:t xml:space="preserve"> an </w:t>
      </w:r>
      <w:r w:rsidRPr="00FE2D7E">
        <w:rPr>
          <w:rStyle w:val="Emphasis"/>
        </w:rPr>
        <w:t xml:space="preserve">initial </w:t>
      </w:r>
      <w:r w:rsidRPr="00277A49">
        <w:rPr>
          <w:rStyle w:val="Emphasis"/>
          <w:highlight w:val="cyan"/>
        </w:rPr>
        <w:t>focus on specific issues of</w:t>
      </w:r>
      <w:r w:rsidRPr="00FE2D7E">
        <w:rPr>
          <w:rStyle w:val="Emphasis"/>
        </w:rPr>
        <w:t xml:space="preserve"> social </w:t>
      </w:r>
      <w:r w:rsidRPr="00277A49">
        <w:rPr>
          <w:rStyle w:val="Emphasis"/>
          <w:highlight w:val="cyan"/>
        </w:rPr>
        <w:t>inequality</w:t>
      </w:r>
      <w:r w:rsidRPr="00277A49">
        <w:rPr>
          <w:rStyle w:val="StyleUnderline"/>
          <w:highlight w:val="cyan"/>
        </w:rPr>
        <w:t>, rather than</w:t>
      </w:r>
      <w:r w:rsidRPr="00FE2D7E">
        <w:rPr>
          <w:rStyle w:val="StyleUnderline"/>
        </w:rPr>
        <w:t xml:space="preserve"> embark at the outset on </w:t>
      </w:r>
      <w:r w:rsidRPr="00277A49">
        <w:rPr>
          <w:rStyle w:val="StyleUnderline"/>
          <w:highlight w:val="cyan"/>
        </w:rPr>
        <w:t>a quest to distil</w:t>
      </w:r>
      <w:r w:rsidRPr="00FE2D7E">
        <w:rPr>
          <w:rStyle w:val="StyleUnderline"/>
        </w:rPr>
        <w:t xml:space="preserve"> the essence of </w:t>
      </w:r>
      <w:r w:rsidRPr="00277A49">
        <w:rPr>
          <w:rStyle w:val="StyleUnderline"/>
          <w:highlight w:val="cyan"/>
        </w:rPr>
        <w:t>the political and from this derive models into which all</w:t>
      </w:r>
      <w:r w:rsidRPr="00FE2D7E">
        <w:rPr>
          <w:rStyle w:val="StyleUnderline"/>
        </w:rPr>
        <w:t xml:space="preserve"> concrete </w:t>
      </w:r>
      <w:r w:rsidRPr="00277A49">
        <w:rPr>
          <w:rStyle w:val="StyleUnderline"/>
          <w:highlight w:val="cyan"/>
        </w:rPr>
        <w:t xml:space="preserve">struggles are </w:t>
      </w:r>
      <w:r w:rsidRPr="00277A49">
        <w:rPr>
          <w:rStyle w:val="Emphasis"/>
          <w:highlight w:val="cyan"/>
        </w:rPr>
        <w:t>subsequently shoehorned</w:t>
      </w:r>
      <w:r w:rsidRPr="00FE2D7E">
        <w:rPr>
          <w:sz w:val="16"/>
        </w:rPr>
        <w:t xml:space="preserve">. Of course, </w:t>
      </w:r>
      <w:r w:rsidRPr="00277A49">
        <w:rPr>
          <w:rStyle w:val="StyleUnderline"/>
          <w:highlight w:val="cyan"/>
        </w:rPr>
        <w:t>any problem-oriented approach</w:t>
      </w:r>
      <w:r w:rsidRPr="00FE2D7E">
        <w:rPr>
          <w:rStyle w:val="StyleUnderline"/>
        </w:rPr>
        <w:t xml:space="preserve"> will unavoidably be 'influenced' by theoretical presuppositions, but it </w:t>
      </w:r>
      <w:r w:rsidRPr="00277A49">
        <w:rPr>
          <w:rStyle w:val="StyleUnderline"/>
          <w:highlight w:val="cyan"/>
        </w:rPr>
        <w:t>won't</w:t>
      </w:r>
      <w:r w:rsidRPr="00FE2D7E">
        <w:rPr>
          <w:rStyle w:val="StyleUnderline"/>
        </w:rPr>
        <w:t xml:space="preserve"> necessarily </w:t>
      </w:r>
      <w:r w:rsidRPr="00277A49">
        <w:rPr>
          <w:rStyle w:val="StyleUnderline"/>
          <w:highlight w:val="cyan"/>
        </w:rPr>
        <w:t>be</w:t>
      </w:r>
      <w:r w:rsidRPr="00FE2D7E">
        <w:rPr>
          <w:rStyle w:val="StyleUnderline"/>
        </w:rPr>
        <w:t xml:space="preserve"> as </w:t>
      </w:r>
      <w:r w:rsidRPr="00277A49">
        <w:rPr>
          <w:rStyle w:val="StyleUnderline"/>
          <w:highlight w:val="cyan"/>
        </w:rPr>
        <w:t>‘driven’ by the rigid logic of the model</w:t>
      </w:r>
      <w:r w:rsidRPr="00FE2D7E">
        <w:rPr>
          <w:rStyle w:val="StyleUnderline"/>
        </w:rPr>
        <w:t xml:space="preserve"> that seems to flow </w:t>
      </w:r>
      <w:r w:rsidRPr="00277A49">
        <w:rPr>
          <w:rStyle w:val="StyleUnderline"/>
          <w:highlight w:val="cyan"/>
        </w:rPr>
        <w:t>from</w:t>
      </w:r>
      <w:r w:rsidRPr="00FE2D7E">
        <w:rPr>
          <w:rStyle w:val="StyleUnderline"/>
        </w:rPr>
        <w:t xml:space="preserve"> a </w:t>
      </w:r>
      <w:r w:rsidRPr="00277A49">
        <w:rPr>
          <w:rStyle w:val="StyleUnderline"/>
          <w:highlight w:val="cyan"/>
        </w:rPr>
        <w:t>one-sided</w:t>
      </w:r>
      <w:r w:rsidRPr="00FE2D7E">
        <w:rPr>
          <w:rStyle w:val="StyleUnderline"/>
        </w:rPr>
        <w:t xml:space="preserve"> focus on </w:t>
      </w:r>
      <w:r w:rsidRPr="00277A49">
        <w:rPr>
          <w:rStyle w:val="StyleUnderline"/>
          <w:highlight w:val="cyan"/>
        </w:rPr>
        <w:t>political ontology</w:t>
      </w:r>
      <w:r w:rsidRPr="00FE2D7E">
        <w:rPr>
          <w:sz w:val="16"/>
        </w:rPr>
        <w:t xml:space="preserve"> (see Shapiro 2007). It is, after all, </w:t>
      </w:r>
      <w:r w:rsidRPr="00FE2D7E">
        <w:rPr>
          <w:rStyle w:val="StyleUnderline"/>
        </w:rPr>
        <w:t>a problem-oriented approach</w:t>
      </w:r>
      <w:r w:rsidRPr="00FE2D7E">
        <w:rPr>
          <w:sz w:val="16"/>
        </w:rPr>
        <w:t xml:space="preserve"> that </w:t>
      </w:r>
      <w:r w:rsidRPr="00FE2D7E">
        <w:rPr>
          <w:rStyle w:val="StyleUnderline"/>
        </w:rPr>
        <w:t>has informed many other types of radical theorizing, such as feminism, and has made them suspicious of the formal abstractions of theory that disregard the distinctiveness of certain group experiences</w:t>
      </w:r>
      <w:r w:rsidRPr="00FE2D7E">
        <w:rPr>
          <w:sz w:val="16"/>
        </w:rPr>
        <w:t xml:space="preserve"> (e.g. Martineau and Squires 2012). </w:t>
      </w:r>
      <w:r w:rsidRPr="00FE2D7E">
        <w:rPr>
          <w:rStyle w:val="StyleUnderline"/>
        </w:rPr>
        <w:t xml:space="preserve">Partly because of its established links with activism, </w:t>
      </w:r>
      <w:r w:rsidRPr="00277A49">
        <w:rPr>
          <w:rStyle w:val="StyleUnderline"/>
          <w:highlight w:val="cyan"/>
        </w:rPr>
        <w:t>feminist theorizing has</w:t>
      </w:r>
      <w:r w:rsidRPr="00FE2D7E">
        <w:rPr>
          <w:rStyle w:val="StyleUnderline"/>
        </w:rPr>
        <w:t xml:space="preserve"> more often than not </w:t>
      </w:r>
      <w:r w:rsidRPr="00277A49">
        <w:rPr>
          <w:rStyle w:val="StyleUnderline"/>
          <w:highlight w:val="cyan"/>
        </w:rPr>
        <w:t xml:space="preserve">been </w:t>
      </w:r>
      <w:r w:rsidRPr="00277A49">
        <w:rPr>
          <w:rStyle w:val="Emphasis"/>
          <w:highlight w:val="cyan"/>
        </w:rPr>
        <w:t>propelled</w:t>
      </w:r>
      <w:r w:rsidRPr="00FE2D7E">
        <w:rPr>
          <w:rStyle w:val="Emphasis"/>
        </w:rPr>
        <w:t xml:space="preserve">, in the first instance, </w:t>
      </w:r>
      <w:r w:rsidRPr="00277A49">
        <w:rPr>
          <w:rStyle w:val="Emphasis"/>
          <w:highlight w:val="cyan"/>
        </w:rPr>
        <w:t>by particular problems</w:t>
      </w:r>
      <w:r w:rsidRPr="00277A49">
        <w:rPr>
          <w:rStyle w:val="StyleUnderline"/>
          <w:highlight w:val="cyan"/>
        </w:rPr>
        <w:t xml:space="preserve"> relating to</w:t>
      </w:r>
      <w:r w:rsidRPr="00FE2D7E">
        <w:rPr>
          <w:rStyle w:val="StyleUnderline"/>
        </w:rPr>
        <w:t xml:space="preserve"> gender inequality and the marginalized </w:t>
      </w:r>
      <w:r w:rsidRPr="00277A49">
        <w:rPr>
          <w:rStyle w:val="StyleUnderline"/>
          <w:highlight w:val="cyan"/>
        </w:rPr>
        <w:t xml:space="preserve">experiences </w:t>
      </w:r>
      <w:r w:rsidRPr="00FE2D7E">
        <w:rPr>
          <w:rStyle w:val="StyleUnderline"/>
        </w:rPr>
        <w:t>of women</w:t>
      </w:r>
      <w:r w:rsidRPr="00FE2D7E">
        <w:rPr>
          <w:sz w:val="16"/>
        </w:rPr>
        <w:t xml:space="preserve">. Feminist political theorizing about justice, for instance, starts with the problem of the gendered division of labour, and the undervaluing of women's care work. </w:t>
      </w:r>
      <w:r w:rsidRPr="00FE2D7E">
        <w:rPr>
          <w:rStyle w:val="StyleUnderline"/>
        </w:rPr>
        <w:t>It uses this sociological perspective to expose the conceptual deficiencies of asocial individualism as a device for deriving principles of justice because of the way it obscures human vulnerability and dependency and</w:t>
      </w:r>
      <w:r w:rsidRPr="00FE2D7E">
        <w:rPr>
          <w:sz w:val="16"/>
        </w:rPr>
        <w:t xml:space="preserve"> thereby </w:t>
      </w:r>
      <w:r w:rsidRPr="00FE2D7E">
        <w:rPr>
          <w:rStyle w:val="StyleUnderline"/>
        </w:rPr>
        <w:t>fails to recognize care as a fundamental element of social justice</w:t>
      </w:r>
      <w:r w:rsidRPr="00FE2D7E">
        <w:rPr>
          <w:sz w:val="16"/>
        </w:rPr>
        <w:t xml:space="preserve"> (Bubeck 1995; Fraser 1997; Kittay 1999). Others feminists think through issues of democratic participation starting from the problem of the underrepresentation of women in [END PAGE 214] established democratic structures, their effective political invisibility, which is a consequence of their vulnerable position as workers in transnational production processes (e.g. Fraser 2008; Phillips 1991).</w:t>
      </w:r>
    </w:p>
    <w:p w:rsidR="004A2D0B" w:rsidRPr="00FE2D7E" w:rsidRDefault="004A2D0B" w:rsidP="004A2D0B">
      <w:pPr>
        <w:rPr>
          <w:sz w:val="16"/>
        </w:rPr>
      </w:pPr>
      <w:r w:rsidRPr="00FE2D7E">
        <w:rPr>
          <w:sz w:val="16"/>
        </w:rPr>
        <w:t xml:space="preserve">The hope is that </w:t>
      </w:r>
      <w:r w:rsidRPr="00277A49">
        <w:rPr>
          <w:rStyle w:val="StyleUnderline"/>
          <w:highlight w:val="cyan"/>
        </w:rPr>
        <w:t>a problem-oriented approach</w:t>
      </w:r>
      <w:r w:rsidRPr="00FE2D7E">
        <w:rPr>
          <w:rStyle w:val="StyleUnderline"/>
        </w:rPr>
        <w:t xml:space="preserve"> to radical democratic theorizing </w:t>
      </w:r>
      <w:r w:rsidRPr="00277A49">
        <w:rPr>
          <w:rStyle w:val="StyleUnderline"/>
          <w:highlight w:val="cyan"/>
        </w:rPr>
        <w:t>is less likely to result in</w:t>
      </w:r>
      <w:r w:rsidRPr="00FE2D7E">
        <w:rPr>
          <w:rStyle w:val="StyleUnderline"/>
        </w:rPr>
        <w:t xml:space="preserve"> the </w:t>
      </w:r>
      <w:r w:rsidRPr="00277A49">
        <w:rPr>
          <w:rStyle w:val="StyleUnderline"/>
          <w:highlight w:val="cyan"/>
        </w:rPr>
        <w:t>marginalization</w:t>
      </w:r>
      <w:r w:rsidRPr="00FE2D7E">
        <w:rPr>
          <w:rStyle w:val="StyleUnderline"/>
        </w:rPr>
        <w:t xml:space="preserve"> of the actual and disregard </w:t>
      </w:r>
      <w:r w:rsidRPr="00277A49">
        <w:rPr>
          <w:rStyle w:val="StyleUnderline"/>
          <w:highlight w:val="cyan"/>
        </w:rPr>
        <w:t>of</w:t>
      </w:r>
      <w:r w:rsidRPr="00FE2D7E">
        <w:rPr>
          <w:rStyle w:val="StyleUnderline"/>
        </w:rPr>
        <w:t xml:space="preserve"> distinctive group </w:t>
      </w:r>
      <w:r w:rsidRPr="00277A49">
        <w:rPr>
          <w:rStyle w:val="StyleUnderline"/>
          <w:highlight w:val="cyan"/>
        </w:rPr>
        <w:t>experiences than</w:t>
      </w:r>
      <w:r w:rsidRPr="00FE2D7E">
        <w:rPr>
          <w:rStyle w:val="StyleUnderline"/>
        </w:rPr>
        <w:t xml:space="preserve"> are approaches oriented to the issue of </w:t>
      </w:r>
      <w:r w:rsidRPr="00277A49">
        <w:rPr>
          <w:rStyle w:val="StyleUnderline"/>
          <w:highlight w:val="cyan"/>
        </w:rPr>
        <w:t>ontology</w:t>
      </w:r>
      <w:r w:rsidRPr="00FE2D7E">
        <w:rPr>
          <w:rStyle w:val="StyleUnderline"/>
        </w:rPr>
        <w:t xml:space="preserve">. The difficulty with </w:t>
      </w:r>
      <w:r w:rsidRPr="00277A49">
        <w:rPr>
          <w:rStyle w:val="StyleUnderline"/>
          <w:highlight w:val="cyan"/>
        </w:rPr>
        <w:t>the latter</w:t>
      </w:r>
      <w:r w:rsidRPr="00FE2D7E">
        <w:rPr>
          <w:rStyle w:val="StyleUnderline"/>
        </w:rPr>
        <w:t xml:space="preserve"> approaches is that the </w:t>
      </w:r>
      <w:r w:rsidRPr="00277A49">
        <w:rPr>
          <w:rStyle w:val="StyleUnderline"/>
          <w:highlight w:val="cyan"/>
        </w:rPr>
        <w:t>strategy of</w:t>
      </w:r>
      <w:r w:rsidRPr="00FE2D7E">
        <w:rPr>
          <w:rStyle w:val="StyleUnderline"/>
        </w:rPr>
        <w:t xml:space="preserve"> </w:t>
      </w:r>
      <w:r w:rsidRPr="00FE2D7E">
        <w:rPr>
          <w:rStyle w:val="Emphasis"/>
        </w:rPr>
        <w:t xml:space="preserve">temporarily </w:t>
      </w:r>
      <w:r w:rsidRPr="00277A49">
        <w:rPr>
          <w:rStyle w:val="Emphasis"/>
          <w:highlight w:val="cyan"/>
        </w:rPr>
        <w:t>bracketing off</w:t>
      </w:r>
      <w:r w:rsidRPr="00277A49">
        <w:rPr>
          <w:rStyle w:val="StyleUnderline"/>
          <w:highlight w:val="cyan"/>
        </w:rPr>
        <w:t xml:space="preserve"> social relations</w:t>
      </w:r>
      <w:r w:rsidRPr="00FE2D7E">
        <w:rPr>
          <w:rStyle w:val="StyleUnderline"/>
        </w:rPr>
        <w:t xml:space="preserve"> in order to capture the essence of the political </w:t>
      </w:r>
      <w:r w:rsidRPr="00277A49">
        <w:rPr>
          <w:rStyle w:val="StyleUnderline"/>
          <w:highlight w:val="cyan"/>
        </w:rPr>
        <w:t xml:space="preserve">turns into a </w:t>
      </w:r>
      <w:r w:rsidRPr="00277A49">
        <w:rPr>
          <w:rStyle w:val="Emphasis"/>
          <w:highlight w:val="cyan"/>
        </w:rPr>
        <w:t>theoretical inability</w:t>
      </w:r>
      <w:r w:rsidRPr="00277A49">
        <w:rPr>
          <w:rStyle w:val="StyleUnderline"/>
          <w:highlight w:val="cyan"/>
        </w:rPr>
        <w:t xml:space="preserve"> to reintroduce excluded issues of power without violating the </w:t>
      </w:r>
      <w:r w:rsidRPr="00277A49">
        <w:rPr>
          <w:rStyle w:val="Emphasis"/>
          <w:highlight w:val="cyan"/>
        </w:rPr>
        <w:t>pristine foundational logic</w:t>
      </w:r>
      <w:r w:rsidRPr="00FE2D7E">
        <w:rPr>
          <w:rStyle w:val="StyleUnderline"/>
        </w:rPr>
        <w:t xml:space="preserve"> that they claim to have identified</w:t>
      </w:r>
      <w:r w:rsidRPr="00FE2D7E">
        <w:rPr>
          <w:sz w:val="16"/>
        </w:rPr>
        <w:t xml:space="preserve">. Consequently, </w:t>
      </w:r>
      <w:r w:rsidRPr="00277A49">
        <w:rPr>
          <w:rStyle w:val="StyleUnderline"/>
          <w:highlight w:val="cyan"/>
        </w:rPr>
        <w:t>the</w:t>
      </w:r>
      <w:r w:rsidRPr="00FE2D7E">
        <w:rPr>
          <w:rStyle w:val="StyleUnderline"/>
        </w:rPr>
        <w:t xml:space="preserve"> logic of </w:t>
      </w:r>
      <w:r w:rsidRPr="00277A49">
        <w:rPr>
          <w:rStyle w:val="StyleUnderline"/>
          <w:highlight w:val="cyan"/>
        </w:rPr>
        <w:t xml:space="preserve">political ontology is given an </w:t>
      </w:r>
      <w:r w:rsidRPr="00277A49">
        <w:rPr>
          <w:rStyle w:val="Emphasis"/>
          <w:highlight w:val="cyan"/>
        </w:rPr>
        <w:t>unwarranted primacy</w:t>
      </w:r>
      <w:r w:rsidRPr="00277A49">
        <w:rPr>
          <w:rStyle w:val="StyleUnderline"/>
          <w:highlight w:val="cyan"/>
        </w:rPr>
        <w:t xml:space="preserve"> that</w:t>
      </w:r>
      <w:r w:rsidRPr="00FE2D7E">
        <w:rPr>
          <w:rStyle w:val="StyleUnderline"/>
        </w:rPr>
        <w:t xml:space="preserve"> effectively </w:t>
      </w:r>
      <w:r w:rsidRPr="00277A49">
        <w:rPr>
          <w:rStyle w:val="Emphasis"/>
          <w:highlight w:val="cyan"/>
        </w:rPr>
        <w:t>occludes</w:t>
      </w:r>
      <w:r w:rsidRPr="00277A49">
        <w:rPr>
          <w:rStyle w:val="StyleUnderline"/>
          <w:highlight w:val="cyan"/>
        </w:rPr>
        <w:t xml:space="preserve"> the</w:t>
      </w:r>
      <w:r w:rsidRPr="00FE2D7E">
        <w:rPr>
          <w:rStyle w:val="StyleUnderline"/>
        </w:rPr>
        <w:t xml:space="preserve"> autonomy and </w:t>
      </w:r>
      <w:r w:rsidRPr="00277A49">
        <w:rPr>
          <w:rStyle w:val="Emphasis"/>
          <w:highlight w:val="cyan"/>
        </w:rPr>
        <w:t>specificity of social relations</w:t>
      </w:r>
      <w:r w:rsidRPr="00FE2D7E">
        <w:rPr>
          <w:rStyle w:val="StyleUnderline"/>
        </w:rPr>
        <w:t xml:space="preserve"> and practices</w:t>
      </w:r>
      <w:r w:rsidRPr="00FE2D7E">
        <w:rPr>
          <w:sz w:val="16"/>
        </w:rPr>
        <w:t xml:space="preserve">. Differently put, in so far as it lacks a sense of mediation, </w:t>
      </w:r>
      <w:r w:rsidRPr="00277A49">
        <w:rPr>
          <w:rStyle w:val="Emphasis"/>
          <w:highlight w:val="cyan"/>
        </w:rPr>
        <w:t>this</w:t>
      </w:r>
      <w:r w:rsidRPr="00FE2D7E">
        <w:rPr>
          <w:rStyle w:val="Emphasis"/>
        </w:rPr>
        <w:t xml:space="preserve"> political anti-essentialism </w:t>
      </w:r>
      <w:r w:rsidRPr="00277A49">
        <w:rPr>
          <w:rStyle w:val="Emphasis"/>
          <w:highlight w:val="cyan"/>
        </w:rPr>
        <w:t>becomes an essentialism</w:t>
      </w:r>
      <w:r w:rsidRPr="00FE2D7E">
        <w:rPr>
          <w:sz w:val="16"/>
        </w:rPr>
        <w:t xml:space="preserve">. Thus, Mouffe is unable to address substantive issues about power that have a direct bearing on her model of democratic agonism because of a misplaced fear of falling into an essentialism that would violate her rigid linguistic constructivism. Arendtian ideas of political action as creative inauguration are famously empty, proscribing many issues of subordination and oppression by relegating them to the realm of social necessity and, therefore, privacy. Although his ontology of abundance is more materialist in nature, </w:t>
      </w:r>
      <w:r w:rsidRPr="00FE2D7E">
        <w:rPr>
          <w:rStyle w:val="StyleUnderline"/>
        </w:rPr>
        <w:t>Connolly finds it hard to incorporate types of social experience or practice that do not conform to his notions of creative becoming and dynamic assemblages</w:t>
      </w:r>
      <w:r w:rsidRPr="00FE2D7E">
        <w:rPr>
          <w:sz w:val="16"/>
        </w:rPr>
        <w:t xml:space="preserve">. In all these cases, </w:t>
      </w:r>
      <w:r w:rsidRPr="00277A49">
        <w:rPr>
          <w:rStyle w:val="StyleUnderline"/>
          <w:highlight w:val="cyan"/>
        </w:rPr>
        <w:t>social being is treated in a tokenistic</w:t>
      </w:r>
      <w:r w:rsidRPr="00FE2D7E">
        <w:rPr>
          <w:rStyle w:val="StyleUnderline"/>
        </w:rPr>
        <w:t xml:space="preserve"> and cipher-like </w:t>
      </w:r>
      <w:r w:rsidRPr="00277A49">
        <w:rPr>
          <w:rStyle w:val="StyleUnderline"/>
          <w:highlight w:val="cyan"/>
        </w:rPr>
        <w:t xml:space="preserve">fashion </w:t>
      </w:r>
      <w:r w:rsidRPr="00277A49">
        <w:rPr>
          <w:rStyle w:val="Emphasis"/>
          <w:highlight w:val="cyan"/>
        </w:rPr>
        <w:t>as simply</w:t>
      </w:r>
      <w:r w:rsidRPr="00FE2D7E">
        <w:rPr>
          <w:rStyle w:val="Emphasis"/>
        </w:rPr>
        <w:t xml:space="preserve"> yet </w:t>
      </w:r>
      <w:r w:rsidRPr="00277A49">
        <w:rPr>
          <w:rStyle w:val="Emphasis"/>
          <w:highlight w:val="cyan"/>
        </w:rPr>
        <w:t>another empirical exemplification of foundational dynamics of indeterminacy</w:t>
      </w:r>
      <w:r w:rsidRPr="00FE2D7E">
        <w:rPr>
          <w:rStyle w:val="StyleUnderline"/>
        </w:rPr>
        <w:t xml:space="preserve">. Although it is not abstraction per se that causes socially weightless thinking, it may be that radical democratic </w:t>
      </w:r>
      <w:r w:rsidRPr="00277A49">
        <w:rPr>
          <w:rStyle w:val="StyleUnderline"/>
          <w:highlight w:val="cyan"/>
        </w:rPr>
        <w:t xml:space="preserve">theory </w:t>
      </w:r>
      <w:r w:rsidRPr="00FE2D7E">
        <w:rPr>
          <w:rStyle w:val="StyleUnderline"/>
        </w:rPr>
        <w:t xml:space="preserve">may be </w:t>
      </w:r>
      <w:r w:rsidRPr="00277A49">
        <w:rPr>
          <w:rStyle w:val="StyleUnderline"/>
          <w:highlight w:val="cyan"/>
        </w:rPr>
        <w:t xml:space="preserve">better </w:t>
      </w:r>
      <w:r w:rsidRPr="00FE2D7E">
        <w:rPr>
          <w:rStyle w:val="StyleUnderline"/>
        </w:rPr>
        <w:t xml:space="preserve">placed to think about oppression by </w:t>
      </w:r>
      <w:r w:rsidRPr="00277A49">
        <w:rPr>
          <w:rStyle w:val="StyleUnderline"/>
          <w:highlight w:val="cyan"/>
          <w:bdr w:val="single" w:sz="4" w:space="0" w:color="auto"/>
        </w:rPr>
        <w:t>deploy</w:t>
      </w:r>
      <w:r w:rsidRPr="00FE2D7E">
        <w:rPr>
          <w:rStyle w:val="StyleUnderline"/>
        </w:rPr>
        <w:t xml:space="preserve">ing </w:t>
      </w:r>
      <w:r w:rsidRPr="00277A49">
        <w:rPr>
          <w:rStyle w:val="StyleUnderline"/>
          <w:highlight w:val="cyan"/>
        </w:rPr>
        <w:t>abstractions that are</w:t>
      </w:r>
      <w:r w:rsidRPr="00FE2D7E">
        <w:rPr>
          <w:rStyle w:val="StyleUnderline"/>
        </w:rPr>
        <w:t xml:space="preserve">, </w:t>
      </w:r>
      <w:r w:rsidRPr="00FE2D7E">
        <w:rPr>
          <w:rStyle w:val="Emphasis"/>
        </w:rPr>
        <w:t>at least in the first instance</w:t>
      </w:r>
      <w:r w:rsidRPr="00FE2D7E">
        <w:rPr>
          <w:rStyle w:val="StyleUnderline"/>
        </w:rPr>
        <w:t xml:space="preserve">, </w:t>
      </w:r>
      <w:r w:rsidRPr="00277A49">
        <w:rPr>
          <w:rStyle w:val="Emphasis"/>
          <w:highlight w:val="cyan"/>
        </w:rPr>
        <w:t>sociological rather than philosophical</w:t>
      </w:r>
      <w:r w:rsidRPr="00FE2D7E">
        <w:rPr>
          <w:sz w:val="16"/>
        </w:rPr>
        <w:t xml:space="preserve"> in nature. </w:t>
      </w:r>
      <w:r w:rsidRPr="00FE2D7E">
        <w:rPr>
          <w:rStyle w:val="StyleUnderline"/>
        </w:rPr>
        <w:t xml:space="preserve">The aim of grounding political theory in sociological reconstruction rather than ontological construction would be </w:t>
      </w:r>
      <w:r w:rsidRPr="00277A49">
        <w:rPr>
          <w:rStyle w:val="StyleUnderline"/>
          <w:highlight w:val="cyan"/>
        </w:rPr>
        <w:t>to</w:t>
      </w:r>
      <w:r w:rsidRPr="00FE2D7E">
        <w:rPr>
          <w:sz w:val="16"/>
        </w:rPr>
        <w:t xml:space="preserve">, in Charles W. Mills’s words, </w:t>
      </w:r>
      <w:r w:rsidRPr="00277A49">
        <w:rPr>
          <w:rStyle w:val="StyleUnderline"/>
          <w:highlight w:val="cyan"/>
        </w:rPr>
        <w:t>'reflect</w:t>
      </w:r>
      <w:r w:rsidRPr="00FE2D7E">
        <w:rPr>
          <w:rStyle w:val="StyleUnderline"/>
        </w:rPr>
        <w:t xml:space="preserve"> the </w:t>
      </w:r>
      <w:r w:rsidRPr="00277A49">
        <w:rPr>
          <w:rStyle w:val="StyleUnderline"/>
          <w:highlight w:val="cyan"/>
        </w:rPr>
        <w:t>specificities of</w:t>
      </w:r>
      <w:r w:rsidRPr="00FE2D7E">
        <w:rPr>
          <w:rStyle w:val="StyleUnderline"/>
        </w:rPr>
        <w:t xml:space="preserve"> group </w:t>
      </w:r>
      <w:r w:rsidRPr="00277A49">
        <w:rPr>
          <w:rStyle w:val="StyleUnderline"/>
          <w:highlight w:val="cyan"/>
        </w:rPr>
        <w:t>experience</w:t>
      </w:r>
      <w:r w:rsidRPr="00FE2D7E">
        <w:rPr>
          <w:sz w:val="16"/>
        </w:rPr>
        <w:t xml:space="preserve">, thereby potentially </w:t>
      </w:r>
      <w:r w:rsidRPr="00277A49">
        <w:rPr>
          <w:rStyle w:val="StyleUnderline"/>
          <w:highlight w:val="cyan"/>
        </w:rPr>
        <w:t>generating</w:t>
      </w:r>
      <w:r w:rsidRPr="00FE2D7E">
        <w:rPr>
          <w:rStyle w:val="StyleUnderline"/>
        </w:rPr>
        <w:t xml:space="preserve"> categories and </w:t>
      </w:r>
      <w:r w:rsidRPr="00277A49">
        <w:rPr>
          <w:rStyle w:val="StyleUnderline"/>
          <w:highlight w:val="cyan"/>
        </w:rPr>
        <w:t xml:space="preserve">principles that </w:t>
      </w:r>
      <w:r w:rsidRPr="00277A49">
        <w:rPr>
          <w:rStyle w:val="Emphasis"/>
          <w:highlight w:val="cyan"/>
        </w:rPr>
        <w:t>illuminate rather than obfuscate</w:t>
      </w:r>
      <w:r w:rsidRPr="00277A49">
        <w:rPr>
          <w:rStyle w:val="StyleUnderline"/>
          <w:highlight w:val="cyan"/>
        </w:rPr>
        <w:t xml:space="preserve"> the reality of</w:t>
      </w:r>
      <w:r w:rsidRPr="00FE2D7E">
        <w:rPr>
          <w:rStyle w:val="StyleUnderline"/>
        </w:rPr>
        <w:t xml:space="preserve"> different kinds of </w:t>
      </w:r>
      <w:r w:rsidRPr="00277A49">
        <w:rPr>
          <w:rStyle w:val="StyleUnderline"/>
          <w:highlight w:val="cyan"/>
        </w:rPr>
        <w:t>subordination'</w:t>
      </w:r>
      <w:r w:rsidRPr="00FE2D7E">
        <w:rPr>
          <w:sz w:val="16"/>
        </w:rPr>
        <w:t xml:space="preserve"> (2005: 173; also Honneth 2012: 46-8).</w:t>
      </w:r>
      <w:bookmarkEnd w:id="2"/>
    </w:p>
    <w:p w:rsidR="00693B9B" w:rsidRPr="003B7F4A" w:rsidRDefault="00693B9B" w:rsidP="00693B9B"/>
    <w:p w:rsidR="008C751D" w:rsidRPr="00A76625" w:rsidRDefault="00A76625" w:rsidP="00A76625">
      <w:pPr>
        <w:pStyle w:val="Heading3"/>
      </w:pPr>
      <w:r>
        <w:t xml:space="preserve">A2 </w:t>
      </w:r>
      <w:r w:rsidR="00A858F6">
        <w:t>Human Rights Cred</w:t>
      </w:r>
      <w:r>
        <w:t xml:space="preserve"> Adv</w:t>
      </w:r>
    </w:p>
    <w:p w:rsidR="00A858F6" w:rsidRDefault="00A858F6" w:rsidP="00A858F6">
      <w:pPr>
        <w:pStyle w:val="Heading4"/>
      </w:pPr>
      <w:r>
        <w:t xml:space="preserve">US human rights can’t be recovered by the plan - </w:t>
      </w:r>
      <w:r w:rsidRPr="009475DC">
        <w:t>indefinite detention, Guantanamo Bay</w:t>
      </w:r>
      <w:r>
        <w:t xml:space="preserve">, </w:t>
      </w:r>
      <w:r w:rsidRPr="009475DC">
        <w:t>drone strikes</w:t>
      </w:r>
      <w:r>
        <w:t>,</w:t>
      </w:r>
      <w:r w:rsidRPr="009475DC">
        <w:t xml:space="preserve"> NSA surveillance</w:t>
      </w:r>
      <w:r>
        <w:t xml:space="preserve"> - are alt causes </w:t>
      </w:r>
    </w:p>
    <w:p w:rsidR="00A858F6" w:rsidRDefault="00A858F6" w:rsidP="00A858F6">
      <w:r w:rsidRPr="009475DC">
        <w:t>Robert</w:t>
      </w:r>
      <w:r>
        <w:rPr>
          <w:rStyle w:val="Heading4Char"/>
        </w:rPr>
        <w:t xml:space="preserve"> </w:t>
      </w:r>
      <w:r w:rsidRPr="00E6593A">
        <w:rPr>
          <w:rStyle w:val="Heading4Char"/>
        </w:rPr>
        <w:t>Morgus</w:t>
      </w:r>
      <w:r>
        <w:rPr>
          <w:rStyle w:val="Heading4Char"/>
        </w:rPr>
        <w:t xml:space="preserve"> </w:t>
      </w:r>
      <w:r>
        <w:t>Research Associate at the New America Foundation’s Open Technology Institute</w:t>
      </w:r>
      <w:r w:rsidRPr="00E6593A">
        <w:rPr>
          <w:rStyle w:val="Heading4Char"/>
        </w:rPr>
        <w:t xml:space="preserve"> </w:t>
      </w:r>
      <w:r w:rsidRPr="00E6593A">
        <w:t>Winter</w:t>
      </w:r>
      <w:r>
        <w:rPr>
          <w:rStyle w:val="Heading4Char"/>
        </w:rPr>
        <w:t xml:space="preserve"> 20</w:t>
      </w:r>
      <w:r w:rsidRPr="00E6593A">
        <w:rPr>
          <w:rStyle w:val="Heading4Char"/>
        </w:rPr>
        <w:t>15</w:t>
      </w:r>
      <w:r>
        <w:t xml:space="preserve">  “CREDIBILITY MATTERS: REVISITING HARD POWER, SOFT POWER, AND SMART POWER” http://publicdiplomacymagazine.com/wp-content/uploads/2015/02/Magazine-LGBT-Winter-2014-Smart-Power.pdf</w:t>
      </w:r>
    </w:p>
    <w:p w:rsidR="00A858F6" w:rsidRPr="0079085D" w:rsidRDefault="00A858F6" w:rsidP="00A858F6">
      <w:pPr>
        <w:rPr>
          <w:sz w:val="16"/>
        </w:rPr>
      </w:pPr>
      <w:r w:rsidRPr="009E796C">
        <w:rPr>
          <w:sz w:val="16"/>
        </w:rPr>
        <w:t xml:space="preserve">In 2003, General Wesley Clark noted that </w:t>
      </w:r>
      <w:r w:rsidRPr="00277A49">
        <w:rPr>
          <w:rStyle w:val="IntenseEmphasis"/>
          <w:highlight w:val="cyan"/>
        </w:rPr>
        <w:t>the attraction of America</w:t>
      </w:r>
      <w:r w:rsidRPr="009E796C">
        <w:rPr>
          <w:sz w:val="16"/>
        </w:rPr>
        <w:t xml:space="preserve">n culture, ideas, and values gave the United States “influence far beyond the hard edge of traditional balanceof-power politics.”5 The ability to attract, set an agenda, and persuade others </w:t>
      </w:r>
      <w:r w:rsidRPr="00277A49">
        <w:rPr>
          <w:rStyle w:val="IntenseEmphasis"/>
          <w:highlight w:val="cyan"/>
        </w:rPr>
        <w:t>comes from</w:t>
      </w:r>
      <w:r w:rsidRPr="009E796C">
        <w:rPr>
          <w:sz w:val="16"/>
        </w:rPr>
        <w:t xml:space="preserve"> a resource scarcer than the oil that makes both our economy and military tick: </w:t>
      </w:r>
      <w:r w:rsidRPr="00277A49">
        <w:rPr>
          <w:rStyle w:val="Emphasis"/>
          <w:highlight w:val="cyan"/>
        </w:rPr>
        <w:t>credibility</w:t>
      </w:r>
      <w:r w:rsidRPr="009E796C">
        <w:rPr>
          <w:sz w:val="16"/>
        </w:rPr>
        <w:t xml:space="preserve">.6 In an ungoverned global system where leaders are not elected, the credibility of an actor cannot be inherited or derived from laws like in many political systems. Rather, it stems from either performance or, at least in the past, charisma. But in a global society with increasingly immediate access to knowledge and information, charismatic </w:t>
      </w:r>
      <w:r w:rsidRPr="00E6593A">
        <w:rPr>
          <w:rStyle w:val="IntenseEmphasis"/>
        </w:rPr>
        <w:t xml:space="preserve">leaders that do not deliver on promises </w:t>
      </w:r>
      <w:r w:rsidRPr="00E6593A">
        <w:rPr>
          <w:rStyle w:val="Emphasis"/>
        </w:rPr>
        <w:t>lose credibility rapidly</w:t>
      </w:r>
      <w:r w:rsidRPr="009E796C">
        <w:rPr>
          <w:sz w:val="16"/>
        </w:rPr>
        <w:t xml:space="preserve">. Thus, </w:t>
      </w:r>
      <w:r w:rsidRPr="00E6593A">
        <w:rPr>
          <w:rStyle w:val="IntenseEmphasis"/>
        </w:rPr>
        <w:t>in the information age</w:t>
      </w:r>
      <w:r w:rsidRPr="009E796C">
        <w:rPr>
          <w:sz w:val="16"/>
        </w:rPr>
        <w:t xml:space="preserve">, </w:t>
      </w:r>
      <w:r w:rsidRPr="00E6593A">
        <w:rPr>
          <w:rStyle w:val="IntenseEmphasis"/>
        </w:rPr>
        <w:t>credibility stems</w:t>
      </w:r>
      <w:r w:rsidRPr="009E796C">
        <w:rPr>
          <w:sz w:val="16"/>
        </w:rPr>
        <w:t xml:space="preserve"> primarily </w:t>
      </w:r>
      <w:r w:rsidRPr="00E6593A">
        <w:rPr>
          <w:rStyle w:val="IntenseEmphasis"/>
        </w:rPr>
        <w:t>from</w:t>
      </w:r>
      <w:r w:rsidRPr="009E796C">
        <w:rPr>
          <w:sz w:val="16"/>
        </w:rPr>
        <w:t xml:space="preserve"> being or </w:t>
      </w:r>
      <w:r w:rsidRPr="00E6593A">
        <w:rPr>
          <w:rStyle w:val="IntenseEmphasis"/>
        </w:rPr>
        <w:t>doing what the world perceives as “good” more often than not</w:t>
      </w:r>
      <w:r w:rsidRPr="009E796C">
        <w:rPr>
          <w:sz w:val="16"/>
        </w:rPr>
        <w:t xml:space="preserve">. </w:t>
      </w:r>
      <w:r w:rsidRPr="00E6593A">
        <w:rPr>
          <w:rStyle w:val="IntenseEmphasis"/>
        </w:rPr>
        <w:t>Public diplomacy</w:t>
      </w:r>
      <w:r w:rsidRPr="009E796C">
        <w:rPr>
          <w:sz w:val="16"/>
        </w:rPr>
        <w:t xml:space="preserve">, the act of engaging publics abroad with the intent to inform and influence, </w:t>
      </w:r>
      <w:r w:rsidRPr="00E6593A">
        <w:rPr>
          <w:rStyle w:val="IntenseEmphasis"/>
        </w:rPr>
        <w:t>is on the front line of</w:t>
      </w:r>
      <w:r w:rsidRPr="009E796C">
        <w:rPr>
          <w:sz w:val="16"/>
        </w:rPr>
        <w:t xml:space="preserve"> any </w:t>
      </w:r>
      <w:r w:rsidRPr="00E6593A">
        <w:rPr>
          <w:rStyle w:val="IntenseEmphasis"/>
        </w:rPr>
        <w:t>exercise of soft power</w:t>
      </w:r>
      <w:r w:rsidRPr="009E796C">
        <w:rPr>
          <w:sz w:val="16"/>
        </w:rPr>
        <w:t xml:space="preserve">. </w:t>
      </w:r>
      <w:r w:rsidRPr="00E6593A">
        <w:rPr>
          <w:rStyle w:val="Emphasis"/>
        </w:rPr>
        <w:t>But it is less effective without legitimacy and credibility</w:t>
      </w:r>
      <w:r w:rsidRPr="009E796C">
        <w:rPr>
          <w:sz w:val="16"/>
        </w:rPr>
        <w:t xml:space="preserve">. In 2004, some noted that United States soft power was declining in the wake of morally questionable wars and tactics and continued to wane on the heels of the Snowden disclosures.7,8 Is the United States' credibility reaching a tipping point? Hindsight will, as always, be 20/20. But this is not the first time that the United States' foreign policy displayed a protracted lapse in moral judgment. Over the course of the Cold War, the United States deposed several popularly elected leaders, fought secretive wars against Marxist movements around the world, sacrificed an unknown number of lives, and confusingly supported some “authoritarian” regimes while opposing “totalitarian” ones, an arbitrary distinction lost on this author. What may differentiate the modern cycle of moral erosion from the previous one exhibited during the Cold War is the content of the United States' misdeeds. </w:t>
      </w:r>
      <w:r w:rsidRPr="00277A49">
        <w:rPr>
          <w:rStyle w:val="IntenseEmphasis"/>
          <w:highlight w:val="cyan"/>
        </w:rPr>
        <w:t>The</w:t>
      </w:r>
      <w:r w:rsidRPr="00277A49">
        <w:rPr>
          <w:sz w:val="16"/>
          <w:highlight w:val="cyan"/>
        </w:rPr>
        <w:t xml:space="preserve"> </w:t>
      </w:r>
      <w:r w:rsidRPr="00277A49">
        <w:rPr>
          <w:rStyle w:val="Emphasis"/>
          <w:highlight w:val="cyan"/>
        </w:rPr>
        <w:t>U</w:t>
      </w:r>
      <w:r w:rsidRPr="009E796C">
        <w:rPr>
          <w:sz w:val="16"/>
        </w:rPr>
        <w:t xml:space="preserve">nited </w:t>
      </w:r>
      <w:r w:rsidRPr="00277A49">
        <w:rPr>
          <w:rStyle w:val="Emphasis"/>
          <w:highlight w:val="cyan"/>
        </w:rPr>
        <w:t>S</w:t>
      </w:r>
      <w:r w:rsidRPr="009E796C">
        <w:rPr>
          <w:sz w:val="16"/>
        </w:rPr>
        <w:t xml:space="preserve">tates still </w:t>
      </w:r>
      <w:r w:rsidRPr="00277A49">
        <w:rPr>
          <w:rStyle w:val="IntenseEmphasis"/>
          <w:highlight w:val="cyan"/>
        </w:rPr>
        <w:t>clings</w:t>
      </w:r>
      <w:r w:rsidRPr="009E796C">
        <w:rPr>
          <w:sz w:val="16"/>
        </w:rPr>
        <w:t xml:space="preserve">, at least </w:t>
      </w:r>
      <w:r w:rsidRPr="00E6593A">
        <w:rPr>
          <w:rStyle w:val="IntenseEmphasis"/>
        </w:rPr>
        <w:t xml:space="preserve">rhetorically, </w:t>
      </w:r>
      <w:r w:rsidRPr="00277A49">
        <w:rPr>
          <w:rStyle w:val="IntenseEmphasis"/>
          <w:highlight w:val="cyan"/>
        </w:rPr>
        <w:t>to</w:t>
      </w:r>
      <w:r w:rsidRPr="00E6593A">
        <w:rPr>
          <w:rStyle w:val="IntenseEmphasis"/>
        </w:rPr>
        <w:t xml:space="preserve"> </w:t>
      </w:r>
      <w:r w:rsidRPr="00277A49">
        <w:rPr>
          <w:rStyle w:val="IntenseEmphasis"/>
          <w:highlight w:val="cyan"/>
        </w:rPr>
        <w:t>powerful ideals</w:t>
      </w:r>
      <w:r w:rsidRPr="009E796C">
        <w:rPr>
          <w:sz w:val="16"/>
        </w:rPr>
        <w:t xml:space="preserve">: freedom, liberty, and justice for all. </w:t>
      </w:r>
      <w:r w:rsidRPr="00E6593A">
        <w:rPr>
          <w:rStyle w:val="IntenseEmphasis"/>
        </w:rPr>
        <w:t>However</w:t>
      </w:r>
      <w:r w:rsidRPr="009E796C">
        <w:rPr>
          <w:sz w:val="16"/>
        </w:rPr>
        <w:t xml:space="preserve">, as </w:t>
      </w:r>
      <w:r w:rsidRPr="00E6593A">
        <w:rPr>
          <w:rStyle w:val="IntenseEmphasis"/>
        </w:rPr>
        <w:t>the recent torture report and</w:t>
      </w:r>
      <w:r w:rsidRPr="009E796C">
        <w:rPr>
          <w:sz w:val="16"/>
        </w:rPr>
        <w:t xml:space="preserve"> the </w:t>
      </w:r>
      <w:r w:rsidRPr="00E6593A">
        <w:rPr>
          <w:rStyle w:val="IntenseEmphasis"/>
        </w:rPr>
        <w:t>Snowden revelations</w:t>
      </w:r>
      <w:r w:rsidRPr="009E796C">
        <w:rPr>
          <w:sz w:val="16"/>
        </w:rPr>
        <w:t xml:space="preserve"> most </w:t>
      </w:r>
      <w:r w:rsidRPr="00E6593A">
        <w:rPr>
          <w:rStyle w:val="IntenseEmphasis"/>
        </w:rPr>
        <w:t>starkly illustrate</w:t>
      </w:r>
      <w:r w:rsidRPr="009E796C">
        <w:rPr>
          <w:sz w:val="16"/>
        </w:rPr>
        <w:t xml:space="preserve">, </w:t>
      </w:r>
      <w:r w:rsidRPr="00277A49">
        <w:rPr>
          <w:rStyle w:val="IntenseEmphasis"/>
          <w:highlight w:val="cyan"/>
        </w:rPr>
        <w:t>the</w:t>
      </w:r>
      <w:r w:rsidRPr="00277A49">
        <w:rPr>
          <w:sz w:val="16"/>
          <w:highlight w:val="cyan"/>
        </w:rPr>
        <w:t xml:space="preserve"> </w:t>
      </w:r>
      <w:r w:rsidRPr="00277A49">
        <w:rPr>
          <w:rStyle w:val="Emphasis"/>
          <w:highlight w:val="cyan"/>
        </w:rPr>
        <w:t>U</w:t>
      </w:r>
      <w:r w:rsidRPr="009E796C">
        <w:rPr>
          <w:sz w:val="16"/>
        </w:rPr>
        <w:t xml:space="preserve">nited </w:t>
      </w:r>
      <w:r w:rsidRPr="00277A49">
        <w:rPr>
          <w:rStyle w:val="Emphasis"/>
          <w:highlight w:val="cyan"/>
        </w:rPr>
        <w:t>S</w:t>
      </w:r>
      <w:r w:rsidRPr="009E796C">
        <w:rPr>
          <w:sz w:val="16"/>
        </w:rPr>
        <w:t xml:space="preserve">tates </w:t>
      </w:r>
      <w:r w:rsidRPr="00277A49">
        <w:rPr>
          <w:rStyle w:val="Emphasis"/>
          <w:highlight w:val="cyan"/>
        </w:rPr>
        <w:t>is letting itself down</w:t>
      </w:r>
      <w:r w:rsidRPr="009E796C">
        <w:rPr>
          <w:sz w:val="16"/>
        </w:rPr>
        <w:t xml:space="preserve">. The </w:t>
      </w:r>
      <w:r w:rsidRPr="00277A49">
        <w:rPr>
          <w:rStyle w:val="IntenseEmphasis"/>
          <w:highlight w:val="cyan"/>
        </w:rPr>
        <w:t>revelations</w:t>
      </w:r>
      <w:r w:rsidRPr="009E796C">
        <w:rPr>
          <w:sz w:val="16"/>
        </w:rPr>
        <w:t xml:space="preserve"> that </w:t>
      </w:r>
      <w:r w:rsidRPr="00277A49">
        <w:rPr>
          <w:rStyle w:val="IntenseEmphasis"/>
          <w:highlight w:val="cyan"/>
        </w:rPr>
        <w:t>the NSA is spying on</w:t>
      </w:r>
      <w:r w:rsidRPr="009E796C">
        <w:rPr>
          <w:sz w:val="16"/>
        </w:rPr>
        <w:t xml:space="preserve"> American </w:t>
      </w:r>
      <w:r w:rsidRPr="00277A49">
        <w:rPr>
          <w:rStyle w:val="IntenseEmphasis"/>
          <w:highlight w:val="cyan"/>
        </w:rPr>
        <w:t>citizens</w:t>
      </w:r>
      <w:r w:rsidRPr="00E6593A">
        <w:rPr>
          <w:rStyle w:val="IntenseEmphasis"/>
        </w:rPr>
        <w:t xml:space="preserve"> and</w:t>
      </w:r>
      <w:r w:rsidRPr="009E796C">
        <w:rPr>
          <w:sz w:val="16"/>
        </w:rPr>
        <w:t xml:space="preserve"> that </w:t>
      </w:r>
      <w:r w:rsidRPr="00E6593A">
        <w:rPr>
          <w:rStyle w:val="IntenseEmphasis"/>
        </w:rPr>
        <w:t>the FBI is authorized to collect phone and communication</w:t>
      </w:r>
      <w:r w:rsidRPr="009E796C">
        <w:rPr>
          <w:sz w:val="16"/>
        </w:rPr>
        <w:t xml:space="preserve"> </w:t>
      </w:r>
      <w:r w:rsidRPr="00E6593A">
        <w:rPr>
          <w:rStyle w:val="IntenseEmphasis"/>
        </w:rPr>
        <w:t>records</w:t>
      </w:r>
      <w:r w:rsidRPr="009E796C">
        <w:rPr>
          <w:sz w:val="16"/>
        </w:rPr>
        <w:t xml:space="preserve"> en masse </w:t>
      </w:r>
      <w:r w:rsidRPr="00E6593A">
        <w:rPr>
          <w:rStyle w:val="Emphasis"/>
        </w:rPr>
        <w:t xml:space="preserve">severely </w:t>
      </w:r>
      <w:r w:rsidRPr="009475DC">
        <w:t>hinder the United States' ability to credibly promote freedom and liberty for all. Programs like the NSA’s PRISM and the FBI’s Data Intercept Technology Unit are likely to cause a chilling-effect, wherein people, assuming they are being monitored, self-censor. Self-censorship of speech and communication eventually leads to self-censorship of thought, the most basic freedom. Critical thinkers around the world have taken note of the United States' hypocritical promotion of freedom for all abroad while limiting it at home.9 On December 2, 2014, the Chief Prosecutor of the International Criminal Court announced in no uncertain terms that the United States' and United Kingdom’s treatment of detain</w:t>
      </w:r>
      <w:r w:rsidRPr="009E796C">
        <w:rPr>
          <w:sz w:val="16"/>
        </w:rPr>
        <w:t xml:space="preserve">ees captured in Iraq and Afghanistan was under examination, an indication that the rest of the world is aware of and actively questioning US actions.10 Then, just a week later, on December 9, </w:t>
      </w:r>
      <w:r w:rsidRPr="009E796C">
        <w:rPr>
          <w:rStyle w:val="IntenseEmphasis"/>
        </w:rPr>
        <w:t>the Senate released a report detailing</w:t>
      </w:r>
      <w:r w:rsidRPr="009E796C">
        <w:rPr>
          <w:sz w:val="16"/>
        </w:rPr>
        <w:t xml:space="preserve"> the </w:t>
      </w:r>
      <w:r w:rsidRPr="009E796C">
        <w:rPr>
          <w:rStyle w:val="IntenseEmphasis"/>
        </w:rPr>
        <w:t>wrongful detention of</w:t>
      </w:r>
      <w:r w:rsidRPr="009E796C">
        <w:rPr>
          <w:sz w:val="16"/>
        </w:rPr>
        <w:t xml:space="preserve"> nearly 25% of the </w:t>
      </w:r>
      <w:r w:rsidRPr="009E796C">
        <w:rPr>
          <w:rStyle w:val="IntenseEmphasis"/>
        </w:rPr>
        <w:t>inmates</w:t>
      </w:r>
      <w:r w:rsidRPr="009E796C">
        <w:rPr>
          <w:sz w:val="16"/>
        </w:rPr>
        <w:t xml:space="preserve"> held in the CIA’s secret prisons, many of whom were </w:t>
      </w:r>
      <w:r w:rsidRPr="009E796C">
        <w:rPr>
          <w:rStyle w:val="IntenseEmphasis"/>
        </w:rPr>
        <w:t>subject to</w:t>
      </w:r>
      <w:r w:rsidRPr="009E796C">
        <w:rPr>
          <w:sz w:val="16"/>
        </w:rPr>
        <w:t xml:space="preserve"> questionable interrogation tactics that many around the world are calling </w:t>
      </w:r>
      <w:r w:rsidRPr="00277A49">
        <w:rPr>
          <w:rStyle w:val="Emphasis"/>
          <w:highlight w:val="cyan"/>
        </w:rPr>
        <w:t>torture</w:t>
      </w:r>
      <w:r w:rsidRPr="009E796C">
        <w:rPr>
          <w:sz w:val="16"/>
        </w:rPr>
        <w:t xml:space="preserve">. But those in charge of the programs deny that the treatment of detainees constitutes torture, and one of the architects of the program, former Vice President Dick Cheney, has gone so far as to say that anything less than flying airplanes into buildings and killing three thousand Americans does not meet the definition of torture.11 How is that for a moral high ground? </w:t>
      </w:r>
      <w:r w:rsidRPr="009E796C">
        <w:rPr>
          <w:rStyle w:val="IntenseEmphasis"/>
        </w:rPr>
        <w:t xml:space="preserve">Further unpopular programs, like </w:t>
      </w:r>
      <w:r w:rsidRPr="00277A49">
        <w:rPr>
          <w:rStyle w:val="IntenseEmphasis"/>
          <w:highlight w:val="cyan"/>
        </w:rPr>
        <w:t xml:space="preserve">the </w:t>
      </w:r>
      <w:r w:rsidRPr="00277A49">
        <w:rPr>
          <w:rStyle w:val="Emphasis"/>
          <w:highlight w:val="cyan"/>
        </w:rPr>
        <w:t>drone program</w:t>
      </w:r>
      <w:r w:rsidRPr="009E796C">
        <w:rPr>
          <w:rStyle w:val="IntenseEmphasis"/>
        </w:rPr>
        <w:t>, which has seen a marked uptick in</w:t>
      </w:r>
      <w:r w:rsidRPr="009E796C">
        <w:rPr>
          <w:sz w:val="16"/>
        </w:rPr>
        <w:t xml:space="preserve"> </w:t>
      </w:r>
      <w:r w:rsidRPr="009E796C">
        <w:rPr>
          <w:rStyle w:val="IntenseEmphasis"/>
        </w:rPr>
        <w:t>usage</w:t>
      </w:r>
      <w:r w:rsidRPr="009E796C">
        <w:rPr>
          <w:sz w:val="16"/>
        </w:rPr>
        <w:t xml:space="preserve"> in the past five years, </w:t>
      </w:r>
      <w:r w:rsidRPr="009E796C">
        <w:rPr>
          <w:rStyle w:val="IntenseEmphasis"/>
        </w:rPr>
        <w:t>and</w:t>
      </w:r>
      <w:r w:rsidRPr="009E796C">
        <w:rPr>
          <w:sz w:val="16"/>
        </w:rPr>
        <w:t xml:space="preserve"> the </w:t>
      </w:r>
      <w:r w:rsidRPr="00277A49">
        <w:rPr>
          <w:rStyle w:val="Emphasis"/>
          <w:highlight w:val="cyan"/>
        </w:rPr>
        <w:t>Guantánamo</w:t>
      </w:r>
      <w:r w:rsidRPr="009E796C">
        <w:rPr>
          <w:rStyle w:val="Emphasis"/>
        </w:rPr>
        <w:t xml:space="preserve"> Bay</w:t>
      </w:r>
      <w:r w:rsidRPr="009E796C">
        <w:rPr>
          <w:sz w:val="16"/>
        </w:rPr>
        <w:t xml:space="preserve"> detention camp, </w:t>
      </w:r>
      <w:r w:rsidRPr="009E796C">
        <w:rPr>
          <w:rStyle w:val="IntenseEmphasis"/>
        </w:rPr>
        <w:t xml:space="preserve">which has not been closed despite a promise to do so, </w:t>
      </w:r>
      <w:r w:rsidRPr="009E796C">
        <w:rPr>
          <w:rStyle w:val="Emphasis"/>
        </w:rPr>
        <w:t>further sully</w:t>
      </w:r>
      <w:r w:rsidRPr="009E796C">
        <w:rPr>
          <w:sz w:val="16"/>
        </w:rPr>
        <w:t xml:space="preserve"> the United States' reputation, and with it the United States' </w:t>
      </w:r>
      <w:r w:rsidRPr="009E796C">
        <w:rPr>
          <w:rStyle w:val="Emphasis"/>
        </w:rPr>
        <w:t>credibility</w:t>
      </w:r>
      <w:r w:rsidRPr="009E796C">
        <w:rPr>
          <w:sz w:val="16"/>
        </w:rPr>
        <w:t xml:space="preserve">.12 American values are the root of US soft power. But </w:t>
      </w:r>
      <w:r w:rsidRPr="00277A49">
        <w:rPr>
          <w:rStyle w:val="IntenseEmphasis"/>
          <w:highlight w:val="cyan"/>
        </w:rPr>
        <w:t>the</w:t>
      </w:r>
      <w:r w:rsidRPr="00277A49">
        <w:rPr>
          <w:sz w:val="16"/>
          <w:highlight w:val="cyan"/>
        </w:rPr>
        <w:t xml:space="preserve"> </w:t>
      </w:r>
      <w:r w:rsidRPr="00277A49">
        <w:rPr>
          <w:rStyle w:val="Emphasis"/>
          <w:highlight w:val="cyan"/>
        </w:rPr>
        <w:t>U</w:t>
      </w:r>
      <w:r w:rsidRPr="009E796C">
        <w:rPr>
          <w:sz w:val="16"/>
        </w:rPr>
        <w:t xml:space="preserve">nited </w:t>
      </w:r>
      <w:r w:rsidRPr="00277A49">
        <w:rPr>
          <w:rStyle w:val="Emphasis"/>
          <w:highlight w:val="cyan"/>
        </w:rPr>
        <w:t>S</w:t>
      </w:r>
      <w:r w:rsidRPr="009E796C">
        <w:rPr>
          <w:sz w:val="16"/>
        </w:rPr>
        <w:t xml:space="preserve">tates </w:t>
      </w:r>
      <w:r w:rsidRPr="00277A49">
        <w:rPr>
          <w:rStyle w:val="IntenseEmphasis"/>
          <w:highlight w:val="cyan"/>
        </w:rPr>
        <w:t>cannot</w:t>
      </w:r>
      <w:r w:rsidRPr="009E796C">
        <w:rPr>
          <w:sz w:val="16"/>
        </w:rPr>
        <w:t xml:space="preserve"> credibly continue to </w:t>
      </w:r>
      <w:r w:rsidRPr="00277A49">
        <w:rPr>
          <w:rStyle w:val="IntenseEmphasis"/>
          <w:highlight w:val="cyan"/>
        </w:rPr>
        <w:t>trumpet</w:t>
      </w:r>
      <w:r w:rsidRPr="009E796C">
        <w:rPr>
          <w:rStyle w:val="IntenseEmphasis"/>
        </w:rPr>
        <w:t xml:space="preserve"> </w:t>
      </w:r>
      <w:r w:rsidRPr="00277A49">
        <w:rPr>
          <w:rStyle w:val="IntenseEmphasis"/>
          <w:highlight w:val="cyan"/>
        </w:rPr>
        <w:t>freedom</w:t>
      </w:r>
      <w:r w:rsidRPr="009E796C">
        <w:rPr>
          <w:sz w:val="16"/>
        </w:rPr>
        <w:t xml:space="preserve">, liberty, </w:t>
      </w:r>
      <w:r w:rsidRPr="00277A49">
        <w:rPr>
          <w:rStyle w:val="IntenseEmphasis"/>
          <w:highlight w:val="cyan"/>
        </w:rPr>
        <w:t>and justice</w:t>
      </w:r>
      <w:r w:rsidRPr="009E796C">
        <w:rPr>
          <w:sz w:val="16"/>
        </w:rPr>
        <w:t xml:space="preserve"> for all </w:t>
      </w:r>
      <w:r w:rsidRPr="00277A49">
        <w:rPr>
          <w:rStyle w:val="IntenseEmphasis"/>
          <w:highlight w:val="cyan"/>
        </w:rPr>
        <w:t>without</w:t>
      </w:r>
      <w:r w:rsidRPr="009E796C">
        <w:rPr>
          <w:sz w:val="16"/>
        </w:rPr>
        <w:t xml:space="preserve"> acknowledging and somehow </w:t>
      </w:r>
      <w:r w:rsidRPr="00277A49">
        <w:rPr>
          <w:rStyle w:val="IntenseEmphasis"/>
          <w:highlight w:val="cyan"/>
        </w:rPr>
        <w:t>rectifying the actions of the past fifteen years</w:t>
      </w:r>
      <w:r w:rsidRPr="009E796C">
        <w:rPr>
          <w:rStyle w:val="IntenseEmphasis"/>
        </w:rPr>
        <w:t xml:space="preserve"> as they begin to </w:t>
      </w:r>
      <w:r w:rsidRPr="00345B18">
        <w:rPr>
          <w:rStyle w:val="IntenseEmphasis"/>
        </w:rPr>
        <w:t>come</w:t>
      </w:r>
      <w:r w:rsidRPr="009E796C">
        <w:rPr>
          <w:rStyle w:val="IntenseEmphasis"/>
        </w:rPr>
        <w:t xml:space="preserve"> to light</w:t>
      </w:r>
      <w:r w:rsidRPr="009E796C">
        <w:rPr>
          <w:sz w:val="16"/>
        </w:rPr>
        <w:t>. Without privacy, there is no freedom. Without a state that grants, guards, and guarantees freedom, there is no liberty. Without acknowledgement of and restitution for crimes committed, whether legal or moral, there is no justice. As American policymakers and leaders turn a blind eye to the wrongdoings that they and their predecessors have committed or allowed, the rest of the world has noticed. As Martha Finnemore and Henry Farrell pointed out in Foreign Affairs in 2014, “</w:t>
      </w:r>
      <w:r w:rsidRPr="009E796C">
        <w:rPr>
          <w:rStyle w:val="IntenseEmphasis"/>
        </w:rPr>
        <w:t>the</w:t>
      </w:r>
      <w:r w:rsidRPr="009E796C">
        <w:rPr>
          <w:sz w:val="16"/>
        </w:rPr>
        <w:t xml:space="preserve"> </w:t>
      </w:r>
      <w:r w:rsidRPr="009E796C">
        <w:rPr>
          <w:rStyle w:val="Emphasis"/>
        </w:rPr>
        <w:t>U</w:t>
      </w:r>
      <w:r w:rsidRPr="009E796C">
        <w:rPr>
          <w:sz w:val="16"/>
        </w:rPr>
        <w:t xml:space="preserve">nited </w:t>
      </w:r>
      <w:r w:rsidRPr="009E796C">
        <w:rPr>
          <w:rStyle w:val="Emphasis"/>
        </w:rPr>
        <w:t>S</w:t>
      </w:r>
      <w:r w:rsidRPr="009E796C">
        <w:rPr>
          <w:sz w:val="16"/>
        </w:rPr>
        <w:t xml:space="preserve">tates </w:t>
      </w:r>
      <w:r w:rsidRPr="009E796C">
        <w:rPr>
          <w:rStyle w:val="IntenseEmphasis"/>
        </w:rPr>
        <w:t>is far from the only hypocrite in international politics. But the</w:t>
      </w:r>
      <w:r w:rsidRPr="009E796C">
        <w:rPr>
          <w:sz w:val="16"/>
        </w:rPr>
        <w:t xml:space="preserve"> </w:t>
      </w:r>
      <w:r w:rsidRPr="009E796C">
        <w:rPr>
          <w:rStyle w:val="Emphasis"/>
        </w:rPr>
        <w:t>U</w:t>
      </w:r>
      <w:r w:rsidRPr="009E796C">
        <w:rPr>
          <w:sz w:val="16"/>
        </w:rPr>
        <w:t xml:space="preserve">nited </w:t>
      </w:r>
      <w:r w:rsidRPr="009E796C">
        <w:rPr>
          <w:rStyle w:val="Emphasis"/>
        </w:rPr>
        <w:t>S</w:t>
      </w:r>
      <w:r w:rsidRPr="009E796C">
        <w:rPr>
          <w:sz w:val="16"/>
        </w:rPr>
        <w:t xml:space="preserve">tates’ </w:t>
      </w:r>
      <w:r w:rsidRPr="009E796C">
        <w:rPr>
          <w:rStyle w:val="IntenseEmphasis"/>
        </w:rPr>
        <w:t xml:space="preserve">hypocrisy </w:t>
      </w:r>
      <w:r w:rsidRPr="009E796C">
        <w:rPr>
          <w:rStyle w:val="Emphasis"/>
        </w:rPr>
        <w:t>matters more than that of other countries</w:t>
      </w:r>
      <w:r w:rsidRPr="009E796C">
        <w:rPr>
          <w:sz w:val="16"/>
        </w:rPr>
        <w:t xml:space="preserve">… </w:t>
      </w:r>
      <w:r w:rsidRPr="009E796C">
        <w:rPr>
          <w:rStyle w:val="IntenseEmphasis"/>
        </w:rPr>
        <w:t>because</w:t>
      </w:r>
      <w:r w:rsidRPr="009E796C">
        <w:rPr>
          <w:sz w:val="16"/>
        </w:rPr>
        <w:t xml:space="preserve"> most of </w:t>
      </w:r>
      <w:r w:rsidRPr="009E796C">
        <w:rPr>
          <w:rStyle w:val="IntenseEmphasis"/>
        </w:rPr>
        <w:t>the world</w:t>
      </w:r>
      <w:r w:rsidRPr="009E796C">
        <w:rPr>
          <w:sz w:val="16"/>
        </w:rPr>
        <w:t xml:space="preserve"> today </w:t>
      </w:r>
      <w:r w:rsidRPr="009E796C">
        <w:rPr>
          <w:rStyle w:val="IntenseEmphasis"/>
        </w:rPr>
        <w:t>lives within an order</w:t>
      </w:r>
      <w:r w:rsidRPr="009E796C">
        <w:rPr>
          <w:sz w:val="16"/>
        </w:rPr>
        <w:t xml:space="preserve"> that </w:t>
      </w:r>
      <w:r w:rsidRPr="009E796C">
        <w:rPr>
          <w:rStyle w:val="IntenseEmphasis"/>
        </w:rPr>
        <w:t>the</w:t>
      </w:r>
      <w:r w:rsidRPr="009E796C">
        <w:rPr>
          <w:sz w:val="16"/>
        </w:rPr>
        <w:t xml:space="preserve"> </w:t>
      </w:r>
      <w:r w:rsidRPr="009E796C">
        <w:rPr>
          <w:rStyle w:val="Emphasis"/>
        </w:rPr>
        <w:t>U</w:t>
      </w:r>
      <w:r w:rsidRPr="009E796C">
        <w:rPr>
          <w:sz w:val="16"/>
        </w:rPr>
        <w:t xml:space="preserve">nited </w:t>
      </w:r>
      <w:r w:rsidRPr="009E796C">
        <w:rPr>
          <w:rStyle w:val="Emphasis"/>
        </w:rPr>
        <w:t>S</w:t>
      </w:r>
      <w:r w:rsidRPr="009E796C">
        <w:rPr>
          <w:sz w:val="16"/>
        </w:rPr>
        <w:t xml:space="preserve">tates </w:t>
      </w:r>
      <w:r w:rsidRPr="009E796C">
        <w:rPr>
          <w:rStyle w:val="IntenseEmphasis"/>
        </w:rPr>
        <w:t>built</w:t>
      </w:r>
      <w:r w:rsidRPr="009E796C">
        <w:rPr>
          <w:sz w:val="16"/>
        </w:rPr>
        <w:t xml:space="preserve">, one that is both </w:t>
      </w:r>
      <w:r w:rsidRPr="009E796C">
        <w:rPr>
          <w:rStyle w:val="IntenseEmphasis"/>
        </w:rPr>
        <w:t>underwritten by US power and legitimated by liberal ideas</w:t>
      </w:r>
      <w:r w:rsidRPr="009E796C">
        <w:rPr>
          <w:sz w:val="16"/>
        </w:rPr>
        <w:t xml:space="preserve">.”13 </w:t>
      </w:r>
      <w:r w:rsidRPr="009475DC">
        <w:rPr>
          <w:rStyle w:val="IntenseEmphasis"/>
        </w:rPr>
        <w:t xml:space="preserve">US ability to exercise soft power is experiencing a </w:t>
      </w:r>
      <w:r w:rsidRPr="009475DC">
        <w:rPr>
          <w:rStyle w:val="Emphasis"/>
        </w:rPr>
        <w:t>slow atrophy</w:t>
      </w:r>
      <w:r w:rsidRPr="009E796C">
        <w:rPr>
          <w:sz w:val="16"/>
        </w:rPr>
        <w:t xml:space="preserve">—limiting the ways in which it can exercise smart power. Perhaps the Senate’s report is a step in the right direction. Though the contents of the report are troubling, the report itself is an acknowledgement of mistakes. How the current American powers that be react to the report will prove crucial. None of this is to say that the United States is no longer a powerful global actor. Hard power is still useful to defend territory and maintain security, but it is a poor device to fight ideas. </w:t>
      </w:r>
      <w:r w:rsidRPr="009E796C">
        <w:rPr>
          <w:rStyle w:val="IntenseEmphasis"/>
        </w:rPr>
        <w:t>The delicate balance between hard and soft power has been upset, and right now, it is evident that the US power scale is tipped heavily towards hard power.</w:t>
      </w:r>
      <w:r w:rsidRPr="009E796C">
        <w:rPr>
          <w:sz w:val="16"/>
        </w:rPr>
        <w:t xml:space="preserve"> </w:t>
      </w:r>
      <w:r w:rsidRPr="009E796C">
        <w:rPr>
          <w:rStyle w:val="IntenseEmphasis"/>
        </w:rPr>
        <w:t>Leaders in the</w:t>
      </w:r>
      <w:r w:rsidRPr="009E796C">
        <w:rPr>
          <w:sz w:val="16"/>
        </w:rPr>
        <w:t xml:space="preserve"> </w:t>
      </w:r>
      <w:r w:rsidRPr="009E796C">
        <w:rPr>
          <w:rStyle w:val="Emphasis"/>
        </w:rPr>
        <w:t>U</w:t>
      </w:r>
      <w:r w:rsidRPr="009E796C">
        <w:rPr>
          <w:sz w:val="16"/>
        </w:rPr>
        <w:t xml:space="preserve">nited </w:t>
      </w:r>
      <w:r w:rsidRPr="009E796C">
        <w:rPr>
          <w:rStyle w:val="Emphasis"/>
        </w:rPr>
        <w:t>S</w:t>
      </w:r>
      <w:r w:rsidRPr="009E796C">
        <w:rPr>
          <w:sz w:val="16"/>
        </w:rPr>
        <w:t xml:space="preserve">tates government </w:t>
      </w:r>
      <w:r w:rsidRPr="009E796C">
        <w:rPr>
          <w:rStyle w:val="Emphasis"/>
        </w:rPr>
        <w:t>continue to avoid the difficult moral questions that can make or break soft power rather than acknowledging them</w:t>
      </w:r>
      <w:r w:rsidRPr="009E796C">
        <w:rPr>
          <w:sz w:val="16"/>
        </w:rPr>
        <w:t xml:space="preserve">. </w:t>
      </w:r>
      <w:r w:rsidRPr="009E796C">
        <w:rPr>
          <w:rStyle w:val="IntenseEmphasis"/>
        </w:rPr>
        <w:t xml:space="preserve">This underinvestment in soft power contributes </w:t>
      </w:r>
      <w:r w:rsidRPr="00277A49">
        <w:rPr>
          <w:rStyle w:val="IntenseEmphasis"/>
          <w:highlight w:val="cyan"/>
        </w:rPr>
        <w:t xml:space="preserve">to its </w:t>
      </w:r>
      <w:r w:rsidRPr="00277A49">
        <w:rPr>
          <w:rStyle w:val="Emphasis"/>
          <w:highlight w:val="cyan"/>
        </w:rPr>
        <w:t>continued erosion</w:t>
      </w:r>
      <w:r w:rsidRPr="00277A49">
        <w:rPr>
          <w:sz w:val="16"/>
          <w:highlight w:val="cyan"/>
        </w:rPr>
        <w:t xml:space="preserve"> </w:t>
      </w:r>
      <w:r w:rsidRPr="00277A49">
        <w:rPr>
          <w:rStyle w:val="IntenseEmphasis"/>
          <w:highlight w:val="cyan"/>
        </w:rPr>
        <w:t xml:space="preserve">and </w:t>
      </w:r>
      <w:r w:rsidRPr="00277A49">
        <w:rPr>
          <w:rStyle w:val="Emphasis"/>
          <w:highlight w:val="cyan"/>
        </w:rPr>
        <w:t>risks further degenerating the values that underlie it</w:t>
      </w:r>
      <w:r w:rsidRPr="009E796C">
        <w:rPr>
          <w:rStyle w:val="Emphasis"/>
        </w:rPr>
        <w:t>.</w:t>
      </w:r>
      <w:r w:rsidRPr="009E796C">
        <w:rPr>
          <w:sz w:val="16"/>
        </w:rPr>
        <w:t xml:space="preserve"> Above all, </w:t>
      </w:r>
      <w:r w:rsidRPr="009E796C">
        <w:rPr>
          <w:rStyle w:val="IntenseEmphasis"/>
        </w:rPr>
        <w:t>the</w:t>
      </w:r>
      <w:r w:rsidRPr="009E796C">
        <w:rPr>
          <w:sz w:val="16"/>
        </w:rPr>
        <w:t xml:space="preserve"> </w:t>
      </w:r>
      <w:r w:rsidRPr="00277A49">
        <w:rPr>
          <w:rStyle w:val="Emphasis"/>
          <w:highlight w:val="cyan"/>
        </w:rPr>
        <w:t>U</w:t>
      </w:r>
      <w:r w:rsidRPr="00277A49">
        <w:rPr>
          <w:sz w:val="16"/>
          <w:highlight w:val="cyan"/>
        </w:rPr>
        <w:t xml:space="preserve">nited </w:t>
      </w:r>
      <w:r w:rsidRPr="00277A49">
        <w:rPr>
          <w:rStyle w:val="IntenseEmphasis"/>
          <w:highlight w:val="cyan"/>
        </w:rPr>
        <w:t xml:space="preserve">States is currently experiencing a </w:t>
      </w:r>
      <w:r w:rsidRPr="00277A49">
        <w:rPr>
          <w:rStyle w:val="Emphasis"/>
          <w:highlight w:val="cyan"/>
        </w:rPr>
        <w:t>deficit of soft power</w:t>
      </w:r>
      <w:r w:rsidRPr="00277A49">
        <w:rPr>
          <w:rStyle w:val="IntenseEmphasis"/>
          <w:highlight w:val="cyan"/>
        </w:rPr>
        <w:t xml:space="preserve"> and its ability to utilize power in a smart way is </w:t>
      </w:r>
      <w:r w:rsidRPr="00277A49">
        <w:rPr>
          <w:rStyle w:val="Emphasis"/>
          <w:highlight w:val="cyan"/>
        </w:rPr>
        <w:t>waning</w:t>
      </w:r>
      <w:r w:rsidRPr="009E796C">
        <w:rPr>
          <w:sz w:val="16"/>
        </w:rPr>
        <w:t>. The upcoming issue of Public Diplomacy Magazine will examine the various facets of power by discussing questions of how soft power can complement hard power and how the United States and others can (re)build their global credibility to utilize smart power more effecti</w:t>
      </w:r>
      <w:r>
        <w:rPr>
          <w:sz w:val="16"/>
        </w:rPr>
        <w:t>vely.</w:t>
      </w:r>
    </w:p>
    <w:p w:rsidR="00A858F6" w:rsidRDefault="00A858F6" w:rsidP="00A858F6">
      <w:pPr>
        <w:pStyle w:val="Heading4"/>
      </w:pPr>
      <w:r>
        <w:t>Multiple alt causes to decreases in HR cred</w:t>
      </w:r>
    </w:p>
    <w:p w:rsidR="00A858F6" w:rsidRPr="0044324B" w:rsidRDefault="00A858F6" w:rsidP="00A858F6">
      <w:r w:rsidRPr="0044324B">
        <w:t>Jack</w:t>
      </w:r>
      <w:r>
        <w:rPr>
          <w:rStyle w:val="Style13ptBold"/>
        </w:rPr>
        <w:t xml:space="preserve"> </w:t>
      </w:r>
      <w:r w:rsidRPr="00573017">
        <w:rPr>
          <w:rStyle w:val="Style13ptBold"/>
        </w:rPr>
        <w:t xml:space="preserve">Heale </w:t>
      </w:r>
      <w:r>
        <w:t>July</w:t>
      </w:r>
      <w:r w:rsidRPr="00573017">
        <w:rPr>
          <w:rStyle w:val="Style13ptBold"/>
        </w:rPr>
        <w:t xml:space="preserve"> </w:t>
      </w:r>
      <w:r>
        <w:rPr>
          <w:rStyle w:val="Style13ptBold"/>
        </w:rPr>
        <w:t>20</w:t>
      </w:r>
      <w:r w:rsidRPr="00573017">
        <w:rPr>
          <w:rStyle w:val="Style13ptBold"/>
        </w:rPr>
        <w:t>10</w:t>
      </w:r>
      <w:r>
        <w:t xml:space="preserve"> the Director of the Human Rights Action Center, http://www.huffingtonpost.com/jack-healey/renewing-the-american-foc_b_641499.html </w:t>
      </w:r>
    </w:p>
    <w:p w:rsidR="00A858F6" w:rsidRDefault="00A858F6" w:rsidP="00A858F6">
      <w:pPr>
        <w:ind w:right="288"/>
        <w:rPr>
          <w:bCs/>
          <w:u w:val="single"/>
        </w:rPr>
      </w:pPr>
      <w:r>
        <w:rPr>
          <w:rFonts w:eastAsia="Times New Roman"/>
          <w:sz w:val="16"/>
          <w:szCs w:val="20"/>
        </w:rPr>
        <w:t xml:space="preserve">Much like the flowers in the Peter, Paul and Mary song, </w:t>
      </w:r>
      <w:r>
        <w:rPr>
          <w:bCs/>
          <w:u w:val="single"/>
        </w:rPr>
        <w:t>human rights as a core ingredient of U.S. policy is also gone.</w:t>
      </w:r>
      <w:r>
        <w:rPr>
          <w:rFonts w:eastAsia="Times New Roman"/>
          <w:sz w:val="16"/>
          <w:szCs w:val="20"/>
        </w:rPr>
        <w:t xml:space="preserve"> Mentioned rarely by the Obama administration and mocked by the Bush administration, </w:t>
      </w:r>
      <w:r w:rsidRPr="00277A49">
        <w:rPr>
          <w:bCs/>
          <w:highlight w:val="cyan"/>
          <w:u w:val="single"/>
        </w:rPr>
        <w:t>the high standard of human rights once demanded by U.S. policymakers seems to have died. It has been lost in</w:t>
      </w:r>
      <w:r>
        <w:rPr>
          <w:bCs/>
          <w:u w:val="single"/>
        </w:rPr>
        <w:t xml:space="preserve"> the prisons of </w:t>
      </w:r>
      <w:r w:rsidRPr="00277A49">
        <w:rPr>
          <w:bCs/>
          <w:highlight w:val="cyan"/>
          <w:u w:val="single"/>
        </w:rPr>
        <w:t>Gitmo and</w:t>
      </w:r>
      <w:r w:rsidRPr="0044324B">
        <w:rPr>
          <w:bCs/>
          <w:u w:val="single"/>
        </w:rPr>
        <w:t xml:space="preserve"> Abu Ghraib</w:t>
      </w:r>
      <w:r w:rsidRPr="00277A49">
        <w:rPr>
          <w:bCs/>
          <w:highlight w:val="cyan"/>
          <w:u w:val="single"/>
        </w:rPr>
        <w:t>, smothered by</w:t>
      </w:r>
      <w:r>
        <w:rPr>
          <w:bCs/>
          <w:u w:val="single"/>
        </w:rPr>
        <w:t xml:space="preserve"> the debris of the </w:t>
      </w:r>
      <w:r w:rsidRPr="00277A49">
        <w:rPr>
          <w:bCs/>
          <w:highlight w:val="cyan"/>
          <w:u w:val="single"/>
        </w:rPr>
        <w:t xml:space="preserve">drone strikes </w:t>
      </w:r>
      <w:r w:rsidRPr="0044324B">
        <w:rPr>
          <w:bCs/>
          <w:u w:val="single"/>
        </w:rPr>
        <w:t>and mocked by the continual use of enhanced interrogation methods.  R</w:t>
      </w:r>
      <w:r w:rsidRPr="0044324B">
        <w:rPr>
          <w:rFonts w:eastAsia="Times New Roman"/>
          <w:sz w:val="16"/>
          <w:szCs w:val="20"/>
        </w:rPr>
        <w:t>ecently, a French poll found that 42% of the French population is concerned that</w:t>
      </w:r>
      <w:r>
        <w:rPr>
          <w:rFonts w:eastAsia="Times New Roman"/>
          <w:sz w:val="16"/>
          <w:szCs w:val="20"/>
        </w:rPr>
        <w:t xml:space="preserve"> </w:t>
      </w:r>
      <w:r>
        <w:rPr>
          <w:bCs/>
          <w:u w:val="single"/>
        </w:rPr>
        <w:t>human rights all over the world are deteriorating,</w:t>
      </w:r>
      <w:r>
        <w:rPr>
          <w:rFonts w:eastAsia="Times New Roman"/>
          <w:sz w:val="16"/>
          <w:szCs w:val="20"/>
        </w:rPr>
        <w:t xml:space="preserve"> and </w:t>
      </w:r>
      <w:r>
        <w:rPr>
          <w:bCs/>
          <w:u w:val="single"/>
        </w:rPr>
        <w:t>72% of the population considers the present economic crisis as an upfront threat for human rights.</w:t>
      </w:r>
      <w:r>
        <w:rPr>
          <w:rFonts w:eastAsia="Times New Roman"/>
          <w:sz w:val="16"/>
          <w:szCs w:val="20"/>
        </w:rPr>
        <w:t xml:space="preserve"> These figures signal a change in the West.  During the days of the Cold War, the United States played the 'good guys' and attacked the human rights abuses committed by the USSR and other countries. We considered our democracy the perfect solution to extending human rights to all citizens, and looked to our government to promote global human rights using the standard we ourselves had set. Since the demise of the USSR in 1991</w:t>
      </w:r>
      <w:r>
        <w:rPr>
          <w:bCs/>
          <w:u w:val="single"/>
        </w:rPr>
        <w:t xml:space="preserve">, human rights issues have largely disappeared from the media. As governments have moved away from human rights as a foundational policy issue, the media has followed suit, and </w:t>
      </w:r>
      <w:r w:rsidRPr="00277A49">
        <w:rPr>
          <w:bCs/>
          <w:highlight w:val="cyan"/>
          <w:u w:val="single"/>
        </w:rPr>
        <w:t xml:space="preserve">human rights issues are no longer a focus in the forum of international and domestic politics.  </w:t>
      </w:r>
      <w:r w:rsidRPr="00277A49">
        <w:rPr>
          <w:rStyle w:val="StyleUnderline"/>
          <w:highlight w:val="cyan"/>
        </w:rPr>
        <w:t>The United States</w:t>
      </w:r>
      <w:r>
        <w:rPr>
          <w:bCs/>
          <w:u w:val="single"/>
        </w:rPr>
        <w:t xml:space="preserve"> </w:t>
      </w:r>
      <w:r w:rsidRPr="00277A49">
        <w:rPr>
          <w:bCs/>
          <w:highlight w:val="cyan"/>
          <w:u w:val="single"/>
        </w:rPr>
        <w:t xml:space="preserve">was not </w:t>
      </w:r>
      <w:r w:rsidRPr="0044324B">
        <w:rPr>
          <w:bCs/>
          <w:u w:val="single"/>
        </w:rPr>
        <w:t>perfectly</w:t>
      </w:r>
      <w:r w:rsidRPr="00277A49">
        <w:rPr>
          <w:bCs/>
          <w:highlight w:val="cyan"/>
          <w:u w:val="single"/>
        </w:rPr>
        <w:t xml:space="preserve"> vigilant in its attempts to set an international standard for human rights.</w:t>
      </w:r>
      <w:r>
        <w:rPr>
          <w:bCs/>
          <w:u w:val="single"/>
        </w:rPr>
        <w:t xml:space="preserve"> Few seem to remember that when over 300,000 people were killed in Central America</w:t>
      </w:r>
      <w:r>
        <w:rPr>
          <w:rFonts w:eastAsia="Times New Roman"/>
          <w:sz w:val="16"/>
          <w:szCs w:val="20"/>
        </w:rPr>
        <w:t xml:space="preserve"> in the 1980's, our government looked the other way. Reagan's way of 'helping' was to illegally funnel weapons to Nicaragua in order to help the Contras fight the Sandanistas. Our government treated Mandela and the ANC as communists, and ignored the terrible bloodshed that came as a result of the racial upheaval occurring in South Africa.  </w:t>
      </w:r>
      <w:r>
        <w:rPr>
          <w:bCs/>
          <w:u w:val="single"/>
        </w:rPr>
        <w:t>Many hoped for a renewed focus on the issue of human rights when President Clinton took office in 1992. Yet he failed to grant Haitian refugees asylum and forcefully prevented many Haitians from entering the country.</w:t>
      </w:r>
      <w:r>
        <w:rPr>
          <w:rFonts w:eastAsia="Times New Roman"/>
          <w:b/>
          <w:bCs/>
          <w:szCs w:val="20"/>
          <w:u w:val="single"/>
        </w:rPr>
        <w:t xml:space="preserve"> </w:t>
      </w:r>
      <w:r>
        <w:rPr>
          <w:rFonts w:eastAsia="Times New Roman"/>
          <w:sz w:val="16"/>
          <w:szCs w:val="20"/>
        </w:rPr>
        <w:t>His administrations similarly failed to take control of the disastrous human rights crises occurring in Somalia and Bosnia. He prevented the United States from the joining the International Criminal Court (ICC); arguably paving the way for</w:t>
      </w:r>
      <w:r>
        <w:rPr>
          <w:rFonts w:eastAsia="Times New Roman"/>
          <w:b/>
          <w:bCs/>
          <w:szCs w:val="20"/>
          <w:u w:val="single"/>
        </w:rPr>
        <w:t xml:space="preserve"> </w:t>
      </w:r>
      <w:r>
        <w:rPr>
          <w:bCs/>
          <w:u w:val="single"/>
        </w:rPr>
        <w:t xml:space="preserve">George W. Bush to later circumvent human rights statutes and order the use of enhanced interrogation methods in the war on terror.   </w:t>
      </w:r>
    </w:p>
    <w:p w:rsidR="00A858F6" w:rsidRPr="00C2598E" w:rsidRDefault="00A858F6" w:rsidP="00A858F6">
      <w:pPr>
        <w:pStyle w:val="Heading4"/>
      </w:pPr>
      <w:r w:rsidRPr="00C2598E">
        <w:t>No impact to</w:t>
      </w:r>
      <w:r>
        <w:t xml:space="preserve"> human rights</w:t>
      </w:r>
      <w:r w:rsidRPr="00C2598E">
        <w:t xml:space="preserve"> </w:t>
      </w:r>
      <w:r>
        <w:t>leadership</w:t>
      </w:r>
    </w:p>
    <w:p w:rsidR="00A858F6" w:rsidRPr="00C2598E" w:rsidRDefault="00A858F6" w:rsidP="00A858F6">
      <w:r w:rsidRPr="00C2598E">
        <w:t xml:space="preserve">Micah </w:t>
      </w:r>
      <w:r w:rsidRPr="00C2598E">
        <w:rPr>
          <w:rStyle w:val="Style13ptBold"/>
        </w:rPr>
        <w:t>Zenko 14</w:t>
      </w:r>
      <w:r w:rsidRPr="00C2598E">
        <w:t xml:space="preserve">, Douglas Dillon fellow with the Center for Preventive Action at the Council on Foreign Relations., “The Myth of the Indispensable Nation,” </w:t>
      </w:r>
      <w:r>
        <w:rPr>
          <w:rStyle w:val="Style13ptBold"/>
        </w:rPr>
        <w:t xml:space="preserve">2014 </w:t>
      </w:r>
      <w:r w:rsidRPr="00C2598E">
        <w:t>http://www.foreignpolicy.com/articles/2014/11/06/the_myth_of_the_indispensible_nation_american_wars_military</w:t>
      </w:r>
    </w:p>
    <w:p w:rsidR="0043542D" w:rsidRPr="00A76625" w:rsidRDefault="00A858F6" w:rsidP="00A76625">
      <w:r w:rsidRPr="0044324B">
        <w:t xml:space="preserve">Like many foreign policy concepts overwhelmingly endorsed by officials and policymakers, this one has little basis in reality. If you consider everything encompassing global affairs -- from state-to-state diplomatic relations, to growing cross-border flows of goods, money, people, and data -- there are actually very few activities where America's role is truly indispensable, defined by Webster's as "absolutely necessary." Nevertheless, the notion clearly has political salience, and has even become something of a mandatory mantra for current and prospective commanders-in-chief. The problem with allowing this classification of America's global role to persist is that it is so patently false, and thus an illogical basis upon which to base and prescribe U.S. grand strategy. When Indispensables provide specifics to support their claim, they almost exclusively highlight some use of the U.S. military, whether for humanitarian purposes, coercion, or war fighting. More than any other country, the United States retains a far greater capacity to send troops, disaster response professionals, or bombs virtually anywhere in the world in a short time frame. Today, the U.S. Navy has 102 ships deployed around the world, the Air Force 659 strategic airlifters, 456 air refuelers, and 159 long-range bombers, and the Air Force and Navy combined some 3,407 fighter and attack aircraft. Not to mention the over 300,000 active-duty and reserve Soldiers, Sailors, Airmen, and Marines deployed to warzones or stationed at America's 576 active military facilities worldwide. These unmatched global military capabilities provide U.S. officials with an unmatched spectrum of policy options. However, these can be used for benign and relatively judicious missions, like responding to typhoons, or for profoundly destabilizing and dumb ones, such as invading a distant country to topple its leader with minimal support from other countries and a totally implausible transition strategy. These damaging and tremendously costly missions conveniently tend to be forgotten by Indispensables, yet they are partially a direct result of their crusading mindset. Indispensables also cite recent U.S. foreign policy activities as evidence to support their hypothesis, but do so in an extremely selective manner. For example, using Obama's examples, nearly all of the more than 200 Nigerian schoolgirls remain in the clutches of Boko Haram, and clandestine Russian security forces continue to operate with impunity in Ukraine. Abuja and Kiev looked to the United States for help, which it provided to the extent that their governments were willing to accept it. But in both countries the help was insufficient to achieve the intended objectives. Again, the reason is, as a senior administration official declared in March: "The American people are not going to war with Russia over Ukraine, full stop." Similarly, even if Michelle Obama herself posts a Twitter photo holding a #BringBackOurGirls sign, U.S. forces will not unilaterally violate Nigerian sovereignty to openly intervene on behalf of the government in a complex civil war to attempt to retrieve them. Relatedly, Indispensables also omit the vast number of instances where "the world" looks to America for help, and U.S. officials choose to do nothing. Earlier this year, as they have since 2011, mayors in Darfur, South Kordofan's Nuba Mountains, and Blue Nile, again requested a no-fly-zone to protect civilian populations from the indiscriminate airpower used by the regime in Khartoum. It was denied yet again. Similarly, in March, the Ukrainian defense chief asked the United States to impose a no-fly zone over his country's 15 nuclear reactors "so that his troops could at least count on some zones of safety." This also did not happen. Finally, Syrian activists and rebels have asked Obama for no-fly zones, buffer zones, arms and training, and financial support for over three years. The Obama administration has largely rebuffed them, while providing arms, training, and salaries that seemingly all the moderate rebel leaders have denigrated for being wholly insufficient against the brutalities of the Assad regime and the Islamic State (IS). Indispensables also hold an unrealistic faith in the latent power of </w:t>
      </w:r>
      <w:r w:rsidRPr="00277A49">
        <w:rPr>
          <w:rStyle w:val="StyleUnderline"/>
          <w:highlight w:val="cyan"/>
        </w:rPr>
        <w:t>leadership</w:t>
      </w:r>
      <w:r w:rsidRPr="0044324B">
        <w:t xml:space="preserve"> that flows from suppose it indispensable-ness. During a House hearing in September, Gerald Feierstein, Principal Deputy Assistant Secretary of State for Near Eastern Affairs, declared: "When the United States stands up and demonstrates resolve and demonstrates a direction, the international community generally supports and falls into place behind." Really? This hypothesis would surprise anyone who tracks multilateral fora where U.S. officials state their policy positions and then </w:t>
      </w:r>
      <w:r w:rsidRPr="00277A49">
        <w:rPr>
          <w:rStyle w:val="StyleUnderline"/>
          <w:highlight w:val="cyan"/>
        </w:rPr>
        <w:t>repeatedly fail to compel other leaders to get in line</w:t>
      </w:r>
      <w:r w:rsidRPr="0044324B">
        <w:t xml:space="preserve"> </w:t>
      </w:r>
      <w:r w:rsidRPr="0004476C">
        <w:t xml:space="preserve">-- </w:t>
      </w:r>
      <w:r w:rsidRPr="0044324B">
        <w:t xml:space="preserve">see, for example, the Climate Change Conference in Copenhagen in December 2009, and the WTO trade talks since the Doha Round opened in 2001. And if Feierstein is referring only to warfare, then why do </w:t>
      </w:r>
      <w:r w:rsidRPr="00277A49">
        <w:rPr>
          <w:rStyle w:val="StyleUnderline"/>
          <w:highlight w:val="cyan"/>
        </w:rPr>
        <w:t>so few</w:t>
      </w:r>
      <w:r w:rsidRPr="0044324B">
        <w:t xml:space="preserve"> countries with deployable military assets </w:t>
      </w:r>
      <w:r w:rsidRPr="00277A49">
        <w:rPr>
          <w:rStyle w:val="StyleUnderline"/>
          <w:highlight w:val="cyan"/>
        </w:rPr>
        <w:t>participate in U.S.-led campaigns in a</w:t>
      </w:r>
      <w:r w:rsidRPr="00277A49">
        <w:rPr>
          <w:highlight w:val="cyan"/>
        </w:rPr>
        <w:t xml:space="preserve"> </w:t>
      </w:r>
      <w:r w:rsidRPr="00277A49">
        <w:rPr>
          <w:rStyle w:val="StyleUnderline"/>
          <w:highlight w:val="cyan"/>
        </w:rPr>
        <w:t>meaningful way</w:t>
      </w:r>
      <w:r w:rsidRPr="0044324B">
        <w:t xml:space="preserve">? The United States provided the majority of the actual combat forces and airpower in Iraq, Afghanistan, and Libya, and is doing so again in the air campaign to counter the Islamic State (IS). Most countries that could participate have either declined to do so, or are taking part by providing such limited and constrained capabilities that they are not significantly enhancing the coalition's capabilities. In each of these military interventions, the United States decried unilateralism, attempted to form a large coalition, and then found itself paying most of the costs, dropping most of the bombs, sacrificing the most soldiers, and losing most of his credibility. Whether it is multilateral talks or military operations, </w:t>
      </w:r>
      <w:r w:rsidRPr="00277A49">
        <w:rPr>
          <w:rStyle w:val="StyleUnderline"/>
          <w:highlight w:val="cyan"/>
        </w:rPr>
        <w:t>other</w:t>
      </w:r>
      <w:r w:rsidRPr="0044324B">
        <w:t xml:space="preserve"> </w:t>
      </w:r>
      <w:r w:rsidRPr="00277A49">
        <w:rPr>
          <w:rStyle w:val="StyleUnderline"/>
          <w:highlight w:val="cyan"/>
        </w:rPr>
        <w:t>governments do not do as Washington demands</w:t>
      </w:r>
      <w:r w:rsidRPr="00277A49">
        <w:rPr>
          <w:highlight w:val="cyan"/>
        </w:rPr>
        <w:t xml:space="preserve"> </w:t>
      </w:r>
      <w:r w:rsidRPr="0004476C">
        <w:t>because, quite simply, it is not in their national interests to do so. Moreover</w:t>
      </w:r>
      <w:r w:rsidRPr="0044324B">
        <w:t xml:space="preserve">, </w:t>
      </w:r>
      <w:r w:rsidRPr="00277A49">
        <w:rPr>
          <w:rStyle w:val="StyleUnderline"/>
          <w:highlight w:val="cyan"/>
        </w:rPr>
        <w:t>the United States refuses to employ</w:t>
      </w:r>
      <w:r w:rsidRPr="0044324B">
        <w:t xml:space="preserve"> the </w:t>
      </w:r>
      <w:r w:rsidRPr="00277A49">
        <w:rPr>
          <w:rStyle w:val="StyleUnderline"/>
          <w:highlight w:val="cyan"/>
        </w:rPr>
        <w:t>political will or coercive leverage to force</w:t>
      </w:r>
      <w:r w:rsidRPr="00277A49">
        <w:rPr>
          <w:highlight w:val="cyan"/>
        </w:rPr>
        <w:t xml:space="preserve"> </w:t>
      </w:r>
      <w:r w:rsidRPr="00277A49">
        <w:rPr>
          <w:rStyle w:val="StyleUnderline"/>
          <w:highlight w:val="cyan"/>
        </w:rPr>
        <w:t>them</w:t>
      </w:r>
      <w:r w:rsidRPr="0044324B">
        <w:t xml:space="preserve"> to. The point being is that few, if any, substantive and enduring foreign-policy activities can be done unilaterally, and asserting one's indispensability does nothing to alter others' interests. It is often stated that </w:t>
      </w:r>
      <w:r w:rsidRPr="00277A49">
        <w:rPr>
          <w:rStyle w:val="StyleUnderline"/>
          <w:highlight w:val="cyan"/>
        </w:rPr>
        <w:t>countries</w:t>
      </w:r>
      <w:r w:rsidRPr="0044324B">
        <w:t xml:space="preserve"> in the Middle East or East Asia are looking for America "to lead," but they actually </w:t>
      </w:r>
      <w:r w:rsidRPr="00277A49">
        <w:rPr>
          <w:rStyle w:val="StyleUnderline"/>
          <w:highlight w:val="cyan"/>
        </w:rPr>
        <w:t>want U.S. leadership on their terms</w:t>
      </w:r>
      <w:r w:rsidRPr="0044324B">
        <w:t xml:space="preserve">, and in support of their own narrow objectives. The moment that leadership conflicts with the visions and objectives those countries hold, they cease or severely limit their partnerships with </w:t>
      </w:r>
      <w:r w:rsidRPr="00277A49">
        <w:rPr>
          <w:rStyle w:val="StyleUnderline"/>
          <w:highlight w:val="cyan"/>
        </w:rPr>
        <w:t>the United States</w:t>
      </w:r>
      <w:r w:rsidRPr="0044324B">
        <w:t xml:space="preserve">. Finally, the Indispensables belief that America's role in the world is "absolutely necessary" in all areas is simply arrogant. It </w:t>
      </w:r>
      <w:r w:rsidRPr="00277A49">
        <w:rPr>
          <w:rStyle w:val="StyleUnderline"/>
          <w:highlight w:val="cyan"/>
        </w:rPr>
        <w:t>discounts the tremendous and essential contributions from non-U.S. countries</w:t>
      </w:r>
      <w:r w:rsidRPr="0044324B">
        <w:t xml:space="preserve">, international non-governmental organizations, and civil society. This includes the 128 countries contributing 104,184 troops and police forces currently deployed in support of sixteen U.N. peacekeeping operations worldwide. The United States provides only 113 troops to U.N. peacekeeping operations, but, importantly, foots 27 percent of the bill and provides logistics support. Or, consider the billions of dollars from the Gates Foundation, Norwegian Refugee Council, Mercy Corps, International Red Cross and Red Crescent, and countless others, which improve the lives of the poorest and most in need. Each of these public health, humanitarian, and development organizations offer the deep pockets and political neutrality that allows them access to areas where the United States simply cannot or will not go. The reason that the United States is not the indispensable nation is simple: the human and financial costs, the tremendous risks, and degree of </w:t>
      </w:r>
      <w:r w:rsidRPr="0004476C">
        <w:t>political commitment required to do so are thankfully lacking in Washington. Moreover, the structure and dynamics of the international system would reject or resist it, as it does in so many ways that frustrate the United States from achieving its foreign policy objectives. The United</w:t>
      </w:r>
      <w:r w:rsidRPr="0044324B">
        <w:t xml:space="preserve"> States can be truly indispensable in a few discrete domains, such as for military operations, which as pointed out above has proven disastrous recently. But overall there is no indispensable nation now, nor has there been in modern history. Indispensables may feel compelled to repeat this feel-good myth, </w:t>
      </w:r>
      <w:r w:rsidR="00A76625">
        <w:t>but nobody should believe them.</w:t>
      </w:r>
    </w:p>
    <w:p w:rsidR="00A858F6" w:rsidRDefault="00A858F6" w:rsidP="00A858F6">
      <w:pPr>
        <w:pStyle w:val="Heading4"/>
      </w:pPr>
      <w:r>
        <w:t>HR cred fails- treaties are violated with impunity and no enforcement or protection</w:t>
      </w:r>
    </w:p>
    <w:p w:rsidR="00A858F6" w:rsidRDefault="00A858F6" w:rsidP="00A858F6">
      <w:pPr>
        <w:rPr>
          <w:rStyle w:val="Style13ptBold"/>
          <w:b w:val="0"/>
        </w:rPr>
      </w:pPr>
      <w:r w:rsidRPr="00CE02F4">
        <w:t>Eric</w:t>
      </w:r>
      <w:r>
        <w:rPr>
          <w:rStyle w:val="Style13ptBold"/>
        </w:rPr>
        <w:t xml:space="preserve"> Posner </w:t>
      </w:r>
      <w:r>
        <w:rPr>
          <w:rStyle w:val="Style13ptBold"/>
          <w:b w:val="0"/>
        </w:rPr>
        <w:t xml:space="preserve">professor at the University of Chicago Law School, </w:t>
      </w:r>
      <w:r>
        <w:rPr>
          <w:rStyle w:val="Style13ptBold"/>
        </w:rPr>
        <w:t xml:space="preserve">2014 </w:t>
      </w:r>
      <w:r>
        <w:rPr>
          <w:rStyle w:val="Style13ptBold"/>
          <w:b w:val="0"/>
        </w:rPr>
        <w:t xml:space="preserve">“The Case Against Human Rights,” The Guardian, December 4, 2014, </w:t>
      </w:r>
      <w:hyperlink r:id="rId326" w:history="1">
        <w:r w:rsidRPr="00A97A62">
          <w:rPr>
            <w:rStyle w:val="Hyperlink"/>
            <w:sz w:val="26"/>
          </w:rPr>
          <w:t>http://www.theguardian.com/news/2014/dec/04/-sp-case-against-human-rights</w:t>
        </w:r>
      </w:hyperlink>
    </w:p>
    <w:p w:rsidR="00A858F6" w:rsidRPr="00334F39" w:rsidRDefault="00A858F6" w:rsidP="00A858F6">
      <w:pPr>
        <w:rPr>
          <w:sz w:val="16"/>
        </w:rPr>
      </w:pPr>
      <w:r w:rsidRPr="00016429">
        <w:rPr>
          <w:u w:val="single"/>
        </w:rPr>
        <w:t xml:space="preserve">We live in an age in which </w:t>
      </w:r>
      <w:r w:rsidRPr="00277A49">
        <w:rPr>
          <w:highlight w:val="cyan"/>
          <w:u w:val="single"/>
        </w:rPr>
        <w:t>most</w:t>
      </w:r>
      <w:r w:rsidRPr="00016429">
        <w:rPr>
          <w:u w:val="single"/>
        </w:rPr>
        <w:t xml:space="preserve"> of the major </w:t>
      </w:r>
      <w:r w:rsidRPr="00277A49">
        <w:rPr>
          <w:highlight w:val="cyan"/>
          <w:u w:val="single"/>
        </w:rPr>
        <w:t>human rights treaties</w:t>
      </w:r>
      <w:r w:rsidRPr="00016429">
        <w:rPr>
          <w:u w:val="single"/>
        </w:rPr>
        <w:t xml:space="preserve"> – there are nine “core” treaties – </w:t>
      </w:r>
      <w:r w:rsidRPr="00277A49">
        <w:rPr>
          <w:highlight w:val="cyan"/>
          <w:u w:val="single"/>
        </w:rPr>
        <w:t>have been ratified by the vast majority of countries. Yet</w:t>
      </w:r>
      <w:r w:rsidRPr="00016429">
        <w:rPr>
          <w:u w:val="single"/>
        </w:rPr>
        <w:t xml:space="preserve"> it seems that the human rights agenda has fallen on hard times. In much of the Islamic world, </w:t>
      </w:r>
      <w:r w:rsidRPr="00277A49">
        <w:rPr>
          <w:highlight w:val="cyan"/>
          <w:u w:val="single"/>
        </w:rPr>
        <w:t>women lack equality, religious dissenters are persecuted</w:t>
      </w:r>
      <w:r w:rsidRPr="00016429">
        <w:rPr>
          <w:u w:val="single"/>
        </w:rPr>
        <w:t xml:space="preserve"> and </w:t>
      </w:r>
      <w:r w:rsidRPr="00277A49">
        <w:rPr>
          <w:highlight w:val="cyan"/>
          <w:u w:val="single"/>
        </w:rPr>
        <w:t xml:space="preserve">political freedoms are curtailed. </w:t>
      </w:r>
      <w:r w:rsidRPr="00CE02F4">
        <w:rPr>
          <w:u w:val="single"/>
        </w:rPr>
        <w:t>The Chinese model of development, which combines political repression and economic liberalism, has attracted numerous admirers in the developing world. Political authoritarianism has gained ground in Russia, Turkey, Hungary and Venezuela.</w:t>
      </w:r>
      <w:r w:rsidRPr="00CE02F4">
        <w:rPr>
          <w:sz w:val="16"/>
        </w:rPr>
        <w:t xml:space="preserve"> Backlashes against LGBT rights</w:t>
      </w:r>
      <w:r w:rsidRPr="003F00A5">
        <w:rPr>
          <w:sz w:val="16"/>
        </w:rPr>
        <w:t xml:space="preserve"> have taken place in countries as diverse as Russia and Nigeria. </w:t>
      </w:r>
      <w:r w:rsidRPr="00016429">
        <w:rPr>
          <w:u w:val="single"/>
        </w:rPr>
        <w:t xml:space="preserve">The </w:t>
      </w:r>
      <w:r w:rsidRPr="00277A49">
        <w:rPr>
          <w:highlight w:val="cyan"/>
          <w:u w:val="single"/>
        </w:rPr>
        <w:t>traditional champions of human rights</w:t>
      </w:r>
      <w:r w:rsidRPr="00016429">
        <w:rPr>
          <w:u w:val="single"/>
        </w:rPr>
        <w:t xml:space="preserve"> – Europe and the United States – </w:t>
      </w:r>
      <w:r w:rsidRPr="00277A49">
        <w:rPr>
          <w:highlight w:val="cyan"/>
          <w:u w:val="single"/>
        </w:rPr>
        <w:t xml:space="preserve">have floundered. </w:t>
      </w:r>
      <w:r w:rsidRPr="00CE02F4">
        <w:rPr>
          <w:u w:val="single"/>
        </w:rPr>
        <w:t>Europe has turned inward as it has struggled with a sovereign debt crisis, xenophobia towards its Muslim communities and disillusionment with Brussels. The United States, which used torture in the years after 9/11 and continues to kill civilians with drone strikes, has lost much of its moral authority.</w:t>
      </w:r>
      <w:r w:rsidRPr="00CE02F4">
        <w:rPr>
          <w:sz w:val="16"/>
        </w:rPr>
        <w:t xml:space="preserve"> Even age-old scourges such as slavery continue to exist. </w:t>
      </w:r>
      <w:r w:rsidRPr="00CE02F4">
        <w:rPr>
          <w:u w:val="single"/>
        </w:rPr>
        <w:t>A recent report estimates that nearly 30 million people are forced against their will to work.</w:t>
      </w:r>
      <w:r w:rsidRPr="00CE02F4">
        <w:rPr>
          <w:sz w:val="16"/>
        </w:rPr>
        <w:t xml:space="preserve"> It wasn’t supposed to be like this. At a time when human rights violations remain widespread, the discourse of human rights continues to flourish. The use of “human rights” in English-language books has increased 200-fold since 1940, and is used today 100 times more often than terms such as “constitutional rights” and “natural rights”. Although people have always criticised governments, it is only in recent decades that they have begun to do so in the distinctive idiom of human rights. </w:t>
      </w:r>
      <w:r w:rsidRPr="00CE02F4">
        <w:rPr>
          <w:u w:val="single"/>
        </w:rPr>
        <w:t>The United States and Europe have recently condemned human rights violations in Syria, Russia, China and Iran. Western countries often make foreign aid conditional on human rights and have even launched military interventions based on human rights violations.</w:t>
      </w:r>
      <w:r w:rsidRPr="00CE02F4">
        <w:rPr>
          <w:sz w:val="16"/>
        </w:rPr>
        <w:t xml:space="preserve"> Many people argue that the incorporation of the idea of</w:t>
      </w:r>
      <w:r w:rsidRPr="003F00A5">
        <w:rPr>
          <w:sz w:val="16"/>
        </w:rPr>
        <w:t xml:space="preserve"> human rights into international law is one of the great moral achievements of human history. Because human rights law gives rights to all people regardless of nationality, it deprives governments of their traditional riposte when foreigners criticise them for abusing their citizens – namely “sovereignty” (which is law-speak for “none of your business”). Thus, international human rights law provides people with invaluable protections against the power of the state. </w:t>
      </w:r>
      <w:r w:rsidRPr="00CE02F4">
        <w:rPr>
          <w:u w:val="single"/>
        </w:rPr>
        <w:t>And yet it is hard to avoid the conclusion that</w:t>
      </w:r>
      <w:r w:rsidRPr="003F00A5">
        <w:rPr>
          <w:u w:val="single"/>
        </w:rPr>
        <w:t xml:space="preserve"> </w:t>
      </w:r>
      <w:r w:rsidRPr="00277A49">
        <w:rPr>
          <w:highlight w:val="cyan"/>
          <w:u w:val="single"/>
        </w:rPr>
        <w:t>governments continue to violate h</w:t>
      </w:r>
      <w:r w:rsidRPr="00016429">
        <w:rPr>
          <w:u w:val="single"/>
        </w:rPr>
        <w:t xml:space="preserve">uman </w:t>
      </w:r>
      <w:r w:rsidRPr="00277A49">
        <w:rPr>
          <w:highlight w:val="cyan"/>
          <w:u w:val="single"/>
        </w:rPr>
        <w:t>r</w:t>
      </w:r>
      <w:r w:rsidRPr="00016429">
        <w:rPr>
          <w:u w:val="single"/>
        </w:rPr>
        <w:t xml:space="preserve">ights </w:t>
      </w:r>
      <w:r w:rsidRPr="00277A49">
        <w:rPr>
          <w:highlight w:val="cyan"/>
          <w:u w:val="single"/>
        </w:rPr>
        <w:t>with impunity.</w:t>
      </w:r>
      <w:r w:rsidRPr="00016429">
        <w:rPr>
          <w:u w:val="single"/>
        </w:rPr>
        <w:t xml:space="preserve"> </w:t>
      </w:r>
      <w:r w:rsidRPr="003F00A5">
        <w:rPr>
          <w:sz w:val="16"/>
        </w:rPr>
        <w:t>Why, for example, do more than 150 countries (out of 193 countries that belong to the UN) engage in torture? Why has the number of authoritarian countries increased in the last several years? Why do women remain a subordinate class in nearly all countries of the world? Why do children continue to work in mines and factories in so many countries?</w:t>
      </w:r>
      <w:r>
        <w:rPr>
          <w:u w:val="single"/>
        </w:rPr>
        <w:t xml:space="preserve"> </w:t>
      </w:r>
      <w:r w:rsidRPr="00016429">
        <w:rPr>
          <w:u w:val="single"/>
        </w:rPr>
        <w:t xml:space="preserve">The truth is that </w:t>
      </w:r>
      <w:r w:rsidRPr="00277A49">
        <w:rPr>
          <w:highlight w:val="cyan"/>
          <w:u w:val="single"/>
        </w:rPr>
        <w:t>human rights</w:t>
      </w:r>
      <w:r w:rsidRPr="00016429">
        <w:rPr>
          <w:u w:val="single"/>
        </w:rPr>
        <w:t xml:space="preserve"> </w:t>
      </w:r>
      <w:r w:rsidRPr="00277A49">
        <w:rPr>
          <w:highlight w:val="cyan"/>
          <w:u w:val="single"/>
        </w:rPr>
        <w:t>law has failed to accomplish its objectives.</w:t>
      </w:r>
      <w:r w:rsidRPr="00016429">
        <w:rPr>
          <w:u w:val="single"/>
        </w:rPr>
        <w:t xml:space="preserve"> </w:t>
      </w:r>
      <w:r w:rsidRPr="00277A49">
        <w:rPr>
          <w:highlight w:val="cyan"/>
          <w:u w:val="single"/>
        </w:rPr>
        <w:t>There is little evidence that human rights treaties, on the whole, have improved the wellbeing of people.</w:t>
      </w:r>
      <w:r w:rsidRPr="00016429">
        <w:rPr>
          <w:u w:val="single"/>
        </w:rPr>
        <w:t xml:space="preserve"> The reason is that </w:t>
      </w:r>
      <w:r w:rsidRPr="00CE02F4">
        <w:rPr>
          <w:u w:val="single"/>
        </w:rPr>
        <w:t>human rights were never as universal as people hoped, and the belief that they could be forced upon countries as a matter of international law was shot through with misguided assumptions from the very beginning.</w:t>
      </w:r>
      <w:r w:rsidRPr="00CE02F4">
        <w:rPr>
          <w:sz w:val="16"/>
        </w:rPr>
        <w:t xml:space="preserve"> The human rights movement shares something in common with the hubris of development economics, which in previous decades tried (and failed</w:t>
      </w:r>
      <w:r w:rsidRPr="003F00A5">
        <w:rPr>
          <w:sz w:val="16"/>
        </w:rPr>
        <w:t>) to alleviate poverty by imposing top-down solutions on developing countries. But where development economists have reformed their approach, the human rights movement has yet to acknowledge its failures. It is time for a reckoning.</w:t>
      </w:r>
    </w:p>
    <w:p w:rsidR="00A858F6" w:rsidRDefault="00A858F6" w:rsidP="00A858F6">
      <w:pPr>
        <w:pStyle w:val="Heading4"/>
      </w:pPr>
      <w:r>
        <w:t>Human rights diplomacy fails- language is ambiguous and enforcement doesn’t happen</w:t>
      </w:r>
    </w:p>
    <w:p w:rsidR="00A858F6" w:rsidRDefault="00A858F6" w:rsidP="00A858F6">
      <w:pPr>
        <w:rPr>
          <w:rStyle w:val="Style13ptBold"/>
          <w:b w:val="0"/>
        </w:rPr>
      </w:pPr>
      <w:r w:rsidRPr="00CE02F4">
        <w:t>Eric</w:t>
      </w:r>
      <w:r>
        <w:rPr>
          <w:rStyle w:val="Style13ptBold"/>
        </w:rPr>
        <w:t xml:space="preserve"> Posner </w:t>
      </w:r>
      <w:r>
        <w:rPr>
          <w:rStyle w:val="Style13ptBold"/>
          <w:b w:val="0"/>
        </w:rPr>
        <w:t xml:space="preserve">professor at the University of Chicago Law School, </w:t>
      </w:r>
      <w:r>
        <w:rPr>
          <w:rStyle w:val="Style13ptBold"/>
        </w:rPr>
        <w:t xml:space="preserve">2014 </w:t>
      </w:r>
      <w:r>
        <w:rPr>
          <w:rStyle w:val="Style13ptBold"/>
          <w:b w:val="0"/>
        </w:rPr>
        <w:t xml:space="preserve">“The Case Against Human Rights,” The Guardian, December 4, 2014, </w:t>
      </w:r>
      <w:hyperlink r:id="rId327" w:history="1">
        <w:r w:rsidRPr="00A97A62">
          <w:rPr>
            <w:rStyle w:val="Hyperlink"/>
            <w:sz w:val="26"/>
          </w:rPr>
          <w:t>http://www.theguardian.com/news/2014/dec/04/-sp-case-against-human-rights</w:t>
        </w:r>
      </w:hyperlink>
    </w:p>
    <w:p w:rsidR="00A858F6" w:rsidRDefault="00A858F6" w:rsidP="00A858F6">
      <w:pPr>
        <w:rPr>
          <w:rStyle w:val="StyleUnderline"/>
        </w:rPr>
      </w:pPr>
      <w:r w:rsidRPr="00403794">
        <w:rPr>
          <w:u w:val="single"/>
        </w:rPr>
        <w:t xml:space="preserve">The central problem with </w:t>
      </w:r>
      <w:r w:rsidRPr="00277A49">
        <w:rPr>
          <w:highlight w:val="cyan"/>
          <w:u w:val="single"/>
        </w:rPr>
        <w:t>human rights law is</w:t>
      </w:r>
      <w:r w:rsidRPr="00403794">
        <w:rPr>
          <w:u w:val="single"/>
        </w:rPr>
        <w:t xml:space="preserve"> that it is </w:t>
      </w:r>
      <w:r w:rsidRPr="00277A49">
        <w:rPr>
          <w:highlight w:val="cyan"/>
          <w:u w:val="single"/>
        </w:rPr>
        <w:t>hopelessly ambiguous.</w:t>
      </w:r>
      <w:r w:rsidRPr="00403794">
        <w:rPr>
          <w:u w:val="single"/>
        </w:rPr>
        <w:t xml:space="preserve"> The </w:t>
      </w:r>
      <w:r w:rsidRPr="00277A49">
        <w:rPr>
          <w:highlight w:val="cyan"/>
          <w:u w:val="single"/>
        </w:rPr>
        <w:t>ambiguity,</w:t>
      </w:r>
      <w:r w:rsidRPr="00403794">
        <w:rPr>
          <w:u w:val="single"/>
        </w:rPr>
        <w:t xml:space="preserve"> which </w:t>
      </w:r>
      <w:r w:rsidRPr="00277A49">
        <w:rPr>
          <w:highlight w:val="cyan"/>
          <w:u w:val="single"/>
        </w:rPr>
        <w:t>allows governments to rationalise</w:t>
      </w:r>
      <w:r w:rsidRPr="00403794">
        <w:rPr>
          <w:u w:val="single"/>
        </w:rPr>
        <w:t xml:space="preserve"> almost </w:t>
      </w:r>
      <w:r w:rsidRPr="00277A49">
        <w:rPr>
          <w:highlight w:val="cyan"/>
          <w:u w:val="single"/>
        </w:rPr>
        <w:t>anything</w:t>
      </w:r>
      <w:r w:rsidRPr="00403794">
        <w:rPr>
          <w:u w:val="single"/>
        </w:rPr>
        <w:t xml:space="preserve"> they do, is not a result of sloppy draftsmanship but of the deliberate choice to overload the treaties with hundreds of poorly defined obligations.</w:t>
      </w:r>
      <w:r>
        <w:t xml:space="preserve"> In most countries people formally have as many as 400 international human rights – rights to work and leisure, to freedom of expression and religious worship, to nondiscrimination, to privacy, to pretty much anything you might think is worth protecting. The sheer quantity and variety of rights, which protect virtually all human interests, can provide no guidance to governments. </w:t>
      </w:r>
      <w:r w:rsidRPr="00403794">
        <w:rPr>
          <w:u w:val="single"/>
        </w:rPr>
        <w:t>Given that all governments have limited budgets</w:t>
      </w:r>
      <w:r w:rsidRPr="00CE02F4">
        <w:rPr>
          <w:u w:val="single"/>
        </w:rPr>
        <w:t>, protecting one human right might prevent a government from protecting another.</w:t>
      </w:r>
      <w:r w:rsidRPr="00CE02F4">
        <w:t xml:space="preserve"> Take the right not to be tortured, for example.</w:t>
      </w:r>
      <w:r w:rsidRPr="00CE02F4">
        <w:rPr>
          <w:u w:val="single"/>
        </w:rPr>
        <w:t xml:space="preserve"> In most countries torture is not a matter of official policy. As in Brazil, local police often use torture because they believe that it is an effective way to maintain order or to solve crimes. If the national government decided to wipe out torture, it would need to create honest, well-paid investigatory units to monitor the police. The government would also need to fire its police forces and increase the salaries of the replacements. It would probably need to overhaul the judiciary as well, possibly the entire political system. Such a government might reasonably argue that it should use its limited resources in a way more likely to help people – building schools and medical clinics, for example. If this argument is reasonable, then it is a problem for human rights law, which does not recognise any such excuse for failing to prevent torture. </w:t>
      </w:r>
      <w:r w:rsidRPr="00CE02F4">
        <w:t>Or consider, as an</w:t>
      </w:r>
      <w:r>
        <w:t xml:space="preserve">other example, the right to freedom of expression. </w:t>
      </w:r>
      <w:r w:rsidRPr="00403794">
        <w:rPr>
          <w:u w:val="single"/>
        </w:rPr>
        <w:t xml:space="preserve">From a global perspective, the </w:t>
      </w:r>
      <w:r w:rsidRPr="00277A49">
        <w:rPr>
          <w:highlight w:val="cyan"/>
          <w:u w:val="single"/>
        </w:rPr>
        <w:t>right to freedom of expression is hotly contested. The US</w:t>
      </w:r>
      <w:r w:rsidRPr="00403794">
        <w:rPr>
          <w:u w:val="single"/>
        </w:rPr>
        <w:t xml:space="preserve"> takes this right particularly seriously, though it </w:t>
      </w:r>
      <w:r w:rsidRPr="00277A49">
        <w:rPr>
          <w:highlight w:val="cyan"/>
          <w:u w:val="single"/>
        </w:rPr>
        <w:t xml:space="preserve">makes numerous exceptions for fraud, defamation, and obscenity. </w:t>
      </w:r>
      <w:r w:rsidRPr="00CE02F4">
        <w:rPr>
          <w:u w:val="single"/>
        </w:rPr>
        <w:t>In Europe, most governments believe that the right to freedom of expression does not extend to hate speech.</w:t>
      </w:r>
      <w:r>
        <w:t xml:space="preserve"> In many Islamic countries, any kind of defamation of Islam is not protected by freedom of speech. Human rights law blandly acknowledges that the right to freedom of expression may be limited by considerations of public order and morals. </w:t>
      </w:r>
      <w:r w:rsidRPr="00403794">
        <w:rPr>
          <w:rStyle w:val="StyleUnderline"/>
        </w:rPr>
        <w:t xml:space="preserve">But </w:t>
      </w:r>
      <w:r w:rsidRPr="00277A49">
        <w:rPr>
          <w:rStyle w:val="StyleUnderline"/>
          <w:highlight w:val="cyan"/>
        </w:rPr>
        <w:t>a government trying to comply with the international human right</w:t>
      </w:r>
      <w:r w:rsidRPr="00CE02F4">
        <w:rPr>
          <w:rStyle w:val="StyleUnderline"/>
        </w:rPr>
        <w:t xml:space="preserve"> </w:t>
      </w:r>
      <w:r w:rsidRPr="00403794">
        <w:rPr>
          <w:rStyle w:val="StyleUnderline"/>
        </w:rPr>
        <w:t xml:space="preserve">to </w:t>
      </w:r>
      <w:r w:rsidRPr="00CE02F4">
        <w:rPr>
          <w:rStyle w:val="StyleUnderline"/>
        </w:rPr>
        <w:t xml:space="preserve">freedom of expression </w:t>
      </w:r>
      <w:r w:rsidRPr="00277A49">
        <w:rPr>
          <w:rStyle w:val="StyleUnderline"/>
          <w:highlight w:val="cyan"/>
        </w:rPr>
        <w:t>is given no</w:t>
      </w:r>
      <w:r w:rsidRPr="00403794">
        <w:rPr>
          <w:rStyle w:val="StyleUnderline"/>
        </w:rPr>
        <w:t xml:space="preserve"> specific </w:t>
      </w:r>
      <w:r w:rsidRPr="00277A49">
        <w:rPr>
          <w:rStyle w:val="StyleUnderline"/>
          <w:highlight w:val="cyan"/>
        </w:rPr>
        <w:t>guidance whatsoever.</w:t>
      </w:r>
    </w:p>
    <w:p w:rsidR="00A858F6" w:rsidRPr="006C5209" w:rsidRDefault="00A858F6" w:rsidP="00A858F6">
      <w:pPr>
        <w:keepNext/>
        <w:keepLines/>
        <w:spacing w:before="200"/>
        <w:outlineLvl w:val="3"/>
        <w:rPr>
          <w:rFonts w:eastAsia="MS Gothic"/>
          <w:b/>
          <w:bCs/>
          <w:iCs/>
          <w:sz w:val="26"/>
        </w:rPr>
      </w:pPr>
      <w:r>
        <w:rPr>
          <w:rFonts w:eastAsia="MS Gothic"/>
          <w:b/>
          <w:bCs/>
          <w:iCs/>
          <w:sz w:val="26"/>
        </w:rPr>
        <w:t>Human rights c</w:t>
      </w:r>
      <w:r w:rsidRPr="006C5209">
        <w:rPr>
          <w:rFonts w:eastAsia="MS Gothic"/>
          <w:b/>
          <w:bCs/>
          <w:iCs/>
          <w:sz w:val="26"/>
        </w:rPr>
        <w:t>redibility is useless – it doesn’t affect perception</w:t>
      </w:r>
    </w:p>
    <w:p w:rsidR="00A858F6" w:rsidRPr="006C5209" w:rsidRDefault="00A858F6" w:rsidP="00A858F6">
      <w:pPr>
        <w:rPr>
          <w:rFonts w:eastAsia="Cambria"/>
          <w:b/>
          <w:bCs/>
          <w:sz w:val="26"/>
        </w:rPr>
      </w:pPr>
      <w:r w:rsidRPr="006D53D5">
        <w:t>Stephen</w:t>
      </w:r>
      <w:r>
        <w:rPr>
          <w:rFonts w:eastAsia="Cambria"/>
          <w:b/>
          <w:bCs/>
          <w:sz w:val="26"/>
        </w:rPr>
        <w:t xml:space="preserve"> Walt </w:t>
      </w:r>
      <w:r w:rsidRPr="006C5209">
        <w:rPr>
          <w:rFonts w:eastAsia="Cambria"/>
        </w:rPr>
        <w:t>Academic Dean at the John F. Kennedy School of Government at Harvard University, where he holds the Robert and Renee Belfer Professorship in International Affairs</w:t>
      </w:r>
      <w:r>
        <w:rPr>
          <w:rFonts w:eastAsia="Cambria"/>
          <w:b/>
          <w:bCs/>
          <w:sz w:val="26"/>
        </w:rPr>
        <w:t xml:space="preserve"> 20</w:t>
      </w:r>
      <w:r w:rsidRPr="006C5209">
        <w:rPr>
          <w:rFonts w:eastAsia="Cambria"/>
          <w:b/>
          <w:bCs/>
          <w:sz w:val="26"/>
        </w:rPr>
        <w:t>15</w:t>
      </w:r>
      <w:r w:rsidRPr="006C5209">
        <w:rPr>
          <w:rFonts w:eastAsia="Cambria"/>
        </w:rPr>
        <w:t xml:space="preserve">, “The Credibility Addiction”, Foreign Policy, </w:t>
      </w:r>
      <w:hyperlink r:id="rId328" w:history="1">
        <w:r w:rsidRPr="006C5209">
          <w:rPr>
            <w:rFonts w:eastAsia="Cambria"/>
          </w:rPr>
          <w:t>http://foreignpolicy.com/2015/01/06/the-credibility-addiction-us-iraq-afghanistan-unwinnable-war/</w:t>
        </w:r>
      </w:hyperlink>
    </w:p>
    <w:p w:rsidR="00A858F6" w:rsidRPr="006D53D5" w:rsidRDefault="00A858F6" w:rsidP="00A858F6">
      <w:r w:rsidRPr="006D53D5">
        <w:t xml:space="preserve">Unfortunately, </w:t>
      </w:r>
      <w:r w:rsidRPr="00277A49">
        <w:rPr>
          <w:rStyle w:val="StyleUnderline"/>
          <w:highlight w:val="cyan"/>
        </w:rPr>
        <w:t>this obsession with credibility was misplaced</w:t>
      </w:r>
      <w:r w:rsidRPr="006D53D5">
        <w:t xml:space="preserve">. For one thing, </w:t>
      </w:r>
      <w:r w:rsidRPr="00277A49">
        <w:rPr>
          <w:rStyle w:val="StyleUnderline"/>
          <w:highlight w:val="cyan"/>
        </w:rPr>
        <w:t>a state’s “reputation”</w:t>
      </w:r>
      <w:r w:rsidRPr="006D53D5">
        <w:t xml:space="preserve"> for being tough or reliable </w:t>
      </w:r>
      <w:r w:rsidRPr="00277A49">
        <w:rPr>
          <w:rStyle w:val="StyleUnderline"/>
          <w:highlight w:val="cyan"/>
        </w:rPr>
        <w:t>didn’t work</w:t>
      </w:r>
      <w:r w:rsidRPr="006D53D5">
        <w:t xml:space="preserve"> the way most foreign-policy elites thought it did. American leaders kept worrying that other states would question the United States’ resolve and capability if it ever abandoned an unimportant ally, or lost some minor scrap in the developing world. But as careful research by Ted Hopf, Jonathan Mercer, and Daryl Press has shown, </w:t>
      </w:r>
      <w:r w:rsidRPr="00277A49">
        <w:rPr>
          <w:rStyle w:val="StyleUnderline"/>
          <w:highlight w:val="cyan"/>
        </w:rPr>
        <w:t>states do not judge the credibility of commitments in one place by looking at how a country acted somewhere far away</w:t>
      </w:r>
      <w:r w:rsidRPr="006D53D5">
        <w:t xml:space="preserve">, especially when the two situations are quite different. In fact, when the United States did lose, or when it chose to cut its losses and liquidate some unpromising position, dominos barely fell and its core strategic relations remained unaffected.¶ In other words, </w:t>
      </w:r>
      <w:r w:rsidRPr="00277A49">
        <w:rPr>
          <w:rStyle w:val="StyleUnderline"/>
          <w:highlight w:val="cyan"/>
        </w:rPr>
        <w:t>how the United States responds to a challenge in Southeast Asia or sub-Saharan Africa tells you nothing about how it would or should respond somewhere else</w:t>
      </w:r>
      <w:r w:rsidRPr="006D53D5">
        <w:t xml:space="preserve">, and other states understood this all along. When trying to figure out what the United States is going to do, other states do not start by asking what the United States did in some conflict on the other side of the world. Instead, they ask whether it is in America’s interest to act in the situation at hand. And guess what? This implies that U.S. commitments are most credible when the American interest is obvious to all. I mean, nobody really doubts that the United States would fight like a tiger to defend its own soil, right? Exaggerated worries about U.S. credibility had a number of unfortunate consequences. They encouraged American leaders to act in places that didn’t matter, in order to convince others that it would also act in places that did. Squandering resources on marginal conflicts undermined confidence in U.S. protection, however, because it consumed resources that could have been committed elsewhere and it sometimes made a war-weary American public even less interested in far-flung foreign adventures. Ironically, </w:t>
      </w:r>
      <w:r w:rsidRPr="006D53D5">
        <w:rPr>
          <w:rStyle w:val="StyleUnderline"/>
        </w:rPr>
        <w:t>misguided efforts to bolster U.S. credibility may have weakened it instead</w:t>
      </w:r>
      <w:r w:rsidRPr="006D53D5">
        <w:t xml:space="preserve">.¶ </w:t>
      </w:r>
      <w:r w:rsidRPr="006D53D5">
        <w:rPr>
          <w:rStyle w:val="StyleUnderline"/>
        </w:rPr>
        <w:t>The credibility obsession also made it easier for U.S. allies to free-ride</w:t>
      </w:r>
      <w:r w:rsidRPr="006D53D5">
        <w:t xml:space="preserve"> (something they were already inclined to do), because they could always get Uncle Sucker to take on more burdens by complaining that they had doubts about American resolve. I don’t blame them for trying this ploy, but I do blame American officials for falling for it so often.</w:t>
      </w:r>
    </w:p>
    <w:p w:rsidR="00424BAF" w:rsidRPr="006D53D5" w:rsidRDefault="00424BAF" w:rsidP="00424BAF">
      <w:pPr>
        <w:pStyle w:val="Heading4"/>
      </w:pPr>
      <w:r w:rsidRPr="006D53D5">
        <w:t xml:space="preserve">Human rights leadership is </w:t>
      </w:r>
      <w:r>
        <w:t xml:space="preserve">not </w:t>
      </w:r>
      <w:r w:rsidRPr="006D53D5">
        <w:t>possible---alt causes overwhelm and the US won’t use it</w:t>
      </w:r>
    </w:p>
    <w:p w:rsidR="00424BAF" w:rsidRPr="00356CEC" w:rsidRDefault="00424BAF" w:rsidP="00424BAF">
      <w:r w:rsidRPr="00B21947">
        <w:t>Alemayehu</w:t>
      </w:r>
      <w:r w:rsidRPr="00B21947">
        <w:rPr>
          <w:rStyle w:val="Style13ptBold"/>
        </w:rPr>
        <w:t xml:space="preserve"> Mariam </w:t>
      </w:r>
      <w:r w:rsidRPr="00B21947">
        <w:t xml:space="preserve">PhD, JD, teaches political science at California State University, San Bernardino </w:t>
      </w:r>
      <w:r>
        <w:rPr>
          <w:rStyle w:val="Style13ptBold"/>
        </w:rPr>
        <w:t>20</w:t>
      </w:r>
      <w:r w:rsidRPr="00B21947">
        <w:rPr>
          <w:rStyle w:val="Style13ptBold"/>
        </w:rPr>
        <w:t>13</w:t>
      </w:r>
      <w:r w:rsidRPr="00356CEC">
        <w:t>,</w:t>
      </w:r>
      <w:r>
        <w:rPr>
          <w:rStyle w:val="Style13ptBold"/>
        </w:rPr>
        <w:t xml:space="preserve"> </w:t>
      </w:r>
      <w:r w:rsidRPr="00B21947">
        <w:t xml:space="preserve">“Is America Disinventing Human Rights?,” </w:t>
      </w:r>
      <w:hyperlink r:id="rId329" w:history="1">
        <w:r>
          <w:rPr>
            <w:rStyle w:val="Hyperlink"/>
          </w:rPr>
          <w:t>http://almariam.com/2013/08/18/is-america-disinventing-human-rights/</w:t>
        </w:r>
      </w:hyperlink>
    </w:p>
    <w:p w:rsidR="00424BAF" w:rsidRDefault="00424BAF" w:rsidP="00424BAF">
      <w:r w:rsidRPr="006D53D5">
        <w:t>In a New York Times op-ed piece in June 2012, Carter cautioned, “At a time when popular revolutions are sweeping the globe, the</w:t>
      </w:r>
      <w:r>
        <w:rPr>
          <w:u w:val="single"/>
        </w:rPr>
        <w:t xml:space="preserve"> United States should be strengthening, not weakening, basic rules of law and principles of justice enumerated in the Universal Declaration of Human Rights. But instead of making the world safer, </w:t>
      </w:r>
      <w:r w:rsidRPr="00356CEC">
        <w:rPr>
          <w:u w:val="single"/>
        </w:rPr>
        <w:t>America’s violation of</w:t>
      </w:r>
      <w:r>
        <w:rPr>
          <w:u w:val="single"/>
        </w:rPr>
        <w:t xml:space="preserve"> international </w:t>
      </w:r>
      <w:r w:rsidRPr="00356CEC">
        <w:rPr>
          <w:u w:val="single"/>
        </w:rPr>
        <w:t>human rights abets our enemies and alienates our friends</w:t>
      </w:r>
      <w:r>
        <w:rPr>
          <w:u w:val="single"/>
        </w:rPr>
        <w:t>.”</w:t>
      </w:r>
      <w:r w:rsidRPr="00356CEC">
        <w:rPr>
          <w:sz w:val="12"/>
        </w:rPr>
        <w:t>¶</w:t>
      </w:r>
      <w:r w:rsidRPr="00356CEC">
        <w:rPr>
          <w:sz w:val="12"/>
          <w:u w:val="single"/>
        </w:rPr>
        <w:t xml:space="preserve"> </w:t>
      </w:r>
      <w:r w:rsidRPr="006D53D5">
        <w:t>Carter also raised a number of important questions: Has</w:t>
      </w:r>
      <w:r w:rsidRPr="00356CEC">
        <w:rPr>
          <w:sz w:val="14"/>
        </w:rPr>
        <w:t xml:space="preserve"> </w:t>
      </w:r>
      <w:r w:rsidRPr="00277A49">
        <w:rPr>
          <w:highlight w:val="cyan"/>
          <w:u w:val="single"/>
        </w:rPr>
        <w:t>the U.S. abdicated its moral leadership in</w:t>
      </w:r>
      <w:r>
        <w:rPr>
          <w:u w:val="single"/>
        </w:rPr>
        <w:t xml:space="preserve"> the arena of </w:t>
      </w:r>
      <w:r w:rsidRPr="00277A49">
        <w:rPr>
          <w:highlight w:val="cyan"/>
          <w:u w:val="single"/>
        </w:rPr>
        <w:t>international human rights</w:t>
      </w:r>
      <w:r w:rsidRPr="00356CEC">
        <w:rPr>
          <w:sz w:val="14"/>
        </w:rPr>
        <w:t xml:space="preserve">? </w:t>
      </w:r>
      <w:r w:rsidRPr="006D53D5">
        <w:t>Has the U.S. betrayed its core values by maintaining a detention facility at Guantánamo Bay, Cuba, and subjecting dozens of prisoners to “cruel, inhuman or degrading treatment or punishment” and leaving them without the “prospect of ever obtaining their freedom”? Does the arbitrary killing of a person suspected to be an enemy terrorist in a drone strike along with women and children who happen to be nearby comport with America’s professed commitment to the rule of law and human rights?¶ In 1948, the U.S. played a central leadership role in “inventing” the principal instrument which today serves as the bedrock foundation of modern human rights. The Universal Declaration of Human Rights (UDHR), adopted by the UN General Assembly in December 1948, set a “common standard of achievement for all peoples and all nations” in terms of equality, dignity and rights. Mrs. Eleanor Roosevelt, the widow of President Franklin D. Roosevelt, chaired the committee that drafted the UDHR. Eleanor remains an unsung heroine even though she was the mother of the modern global human rights movement. Without her, there would have been no UDHR; and without the UDHR, it is doubtful that the plethora of subsequent human rights conventions and regimes would have come into existence. Remarkably, she managed to mobilize, organize and proselytize human rights even though she had no legal training, diplomatic experience or bureaucratic expertise. She used her skills as political activist and advocate in the cause of freedom, justice and civil rights to work for global human rights.¶ Is America disinventing human rights?¶ It seems the U.S. is “disinventing” human rights</w:t>
      </w:r>
      <w:r>
        <w:rPr>
          <w:u w:val="single"/>
        </w:rPr>
        <w:t xml:space="preserve"> through the pursuit of double (triple, quadruple) standard of human rights policy wrapped in a cover of diplocrisy</w:t>
      </w:r>
      <w:r w:rsidRPr="00356CEC">
        <w:rPr>
          <w:sz w:val="14"/>
        </w:rPr>
        <w:t xml:space="preserve">. </w:t>
      </w:r>
      <w:r>
        <w:rPr>
          <w:u w:val="single"/>
        </w:rPr>
        <w:t>In Africa, the U.S. has one set of standards for Robert Mugabe’s Zimbabwe and Omar al-Bashir’s Sudan</w:t>
      </w:r>
      <w:r w:rsidRPr="00356CEC">
        <w:rPr>
          <w:sz w:val="14"/>
        </w:rPr>
        <w:t xml:space="preserve">. Mugabe and Bashir are classified as the nasty hombres of human rights in Africa. </w:t>
      </w:r>
      <w:r>
        <w:rPr>
          <w:u w:val="single"/>
        </w:rPr>
        <w:t>The U.S. has targeted both regimes for crippling economic sanctions and diplomatic pressure</w:t>
      </w:r>
      <w:r w:rsidRPr="00356CEC">
        <w:rPr>
          <w:sz w:val="14"/>
        </w:rPr>
        <w:t xml:space="preserve">. </w:t>
      </w:r>
      <w:r w:rsidRPr="006D53D5">
        <w:t>The U.S. has frozen the assets of Mugabe’s family and henchmen because the “Mugabe regime rules through politically motivated violence and intimidation and has</w:t>
      </w:r>
      <w:r>
        <w:rPr>
          <w:u w:val="single"/>
        </w:rPr>
        <w:t xml:space="preserve"> triggered the collapse of the rule of law in Zimbabwe.”</w:t>
      </w:r>
      <w:r w:rsidRPr="00356CEC">
        <w:rPr>
          <w:sz w:val="12"/>
        </w:rPr>
        <w:t>¶</w:t>
      </w:r>
      <w:r w:rsidRPr="00356CEC">
        <w:rPr>
          <w:sz w:val="12"/>
          <w:u w:val="single"/>
        </w:rPr>
        <w:t xml:space="preserve"> </w:t>
      </w:r>
      <w:r>
        <w:rPr>
          <w:u w:val="single"/>
        </w:rPr>
        <w:t>The U.S. calls “partners” equally brutal regimes in Africa which serve as its proxies</w:t>
      </w:r>
      <w:r w:rsidRPr="00356CEC">
        <w:rPr>
          <w:sz w:val="14"/>
        </w:rPr>
        <w:t xml:space="preserve">. Paul Kagame of Rwanda, </w:t>
      </w:r>
      <w:r>
        <w:rPr>
          <w:u w:val="single"/>
        </w:rPr>
        <w:t>Yuweri Museveni of Uganda and the deceased leader of the regime in Ethiopia are lauded as the “new breed of African leaders” and crowned “partners”.</w:t>
      </w:r>
      <w:r w:rsidRPr="00356CEC">
        <w:rPr>
          <w:sz w:val="14"/>
        </w:rPr>
        <w:t xml:space="preserve"> Uhuru </w:t>
      </w:r>
      <w:r>
        <w:rPr>
          <w:u w:val="single"/>
        </w:rPr>
        <w:t>Kenyatta, recently elected president of Kenya and a suspect under indictment by the International Criminal Court (ICC) for crimes against humanity is said to be different than Bashir who faces similar ICC charges</w:t>
      </w:r>
      <w:r w:rsidRPr="00356CEC">
        <w:rPr>
          <w:sz w:val="14"/>
        </w:rPr>
        <w:t>. In 2009, Ambassador Susan E. Rice, then-U.S. Permanent Representative to the United Nations, demanded Bashir’s arrest and prosecution: “The people of Sudan have suffered too much for too long, and an end to their anguish will not come easily. Those who committed atrocities in Sudan, including genocide, should be brought to justice.” No official U.S. statement on Uhuru’s ICC prosecution was issued.</w:t>
      </w:r>
      <w:r w:rsidRPr="00356CEC">
        <w:rPr>
          <w:sz w:val="12"/>
        </w:rPr>
        <w:t>¶</w:t>
      </w:r>
      <w:r w:rsidRPr="00356CEC">
        <w:rPr>
          <w:sz w:val="14"/>
        </w:rPr>
        <w:t xml:space="preserve"> </w:t>
      </w:r>
      <w:r>
        <w:rPr>
          <w:u w:val="single"/>
        </w:rPr>
        <w:t>The U.S. maintains excellent relations with</w:t>
      </w:r>
      <w:r w:rsidRPr="00356CEC">
        <w:rPr>
          <w:sz w:val="14"/>
        </w:rPr>
        <w:t xml:space="preserve"> Teodoro Obiang Nguema </w:t>
      </w:r>
      <w:r>
        <w:rPr>
          <w:u w:val="single"/>
        </w:rPr>
        <w:t>Mbasogo of Equatorial Guinea who has been in power since 1979 because of that country’s oil reserves</w:t>
      </w:r>
      <w:r w:rsidRPr="00356CEC">
        <w:rPr>
          <w:sz w:val="14"/>
        </w:rPr>
        <w:t xml:space="preserve">; but all of the oil revenues are </w:t>
      </w:r>
      <w:r>
        <w:rPr>
          <w:u w:val="single"/>
        </w:rPr>
        <w:t>looted by Obiang and his cronies.</w:t>
      </w:r>
      <w:r w:rsidRPr="00356CEC">
        <w:rPr>
          <w:sz w:val="14"/>
        </w:rPr>
        <w:t xml:space="preserve"> </w:t>
      </w:r>
      <w:r w:rsidRPr="006D53D5">
        <w:t>In 2011, the U.S. brought legal action in federal court against Obiang’s son to seize corruptly obtained assets including a $40 million estate in Malibu, California overlooking the Pacific Ocean, a luxury plane and a dozen super-sports cars worth millions of dollars. The U.S. has not touched any of the other African Ali Babas and their forty dozen thieving cronies who have stolen</w:t>
      </w:r>
      <w:r w:rsidRPr="00356CEC">
        <w:rPr>
          <w:sz w:val="14"/>
        </w:rPr>
        <w:t xml:space="preserve"> billions and stashed their cash in U.S. and other banks.</w:t>
      </w:r>
      <w:r w:rsidRPr="00356CEC">
        <w:rPr>
          <w:sz w:val="12"/>
        </w:rPr>
        <w:t>¶</w:t>
      </w:r>
      <w:r w:rsidRPr="00356CEC">
        <w:rPr>
          <w:sz w:val="14"/>
        </w:rPr>
        <w:t xml:space="preserve"> </w:t>
      </w:r>
      <w:r w:rsidRPr="00277A49">
        <w:rPr>
          <w:rStyle w:val="StyleUnderline"/>
          <w:highlight w:val="cyan"/>
        </w:rPr>
        <w:t>Despite lofty rhetoric in support</w:t>
      </w:r>
      <w:r w:rsidRPr="00277A49">
        <w:rPr>
          <w:highlight w:val="cyan"/>
          <w:u w:val="single"/>
        </w:rPr>
        <w:t xml:space="preserve"> </w:t>
      </w:r>
      <w:r w:rsidRPr="00356CEC">
        <w:rPr>
          <w:u w:val="single"/>
        </w:rPr>
        <w:t xml:space="preserve">of the advancement </w:t>
      </w:r>
      <w:r w:rsidRPr="00277A49">
        <w:rPr>
          <w:highlight w:val="cyan"/>
          <w:u w:val="single"/>
        </w:rPr>
        <w:t>of democracy and</w:t>
      </w:r>
      <w:r>
        <w:rPr>
          <w:u w:val="single"/>
        </w:rPr>
        <w:t xml:space="preserve"> protection of </w:t>
      </w:r>
      <w:r w:rsidRPr="00277A49">
        <w:rPr>
          <w:highlight w:val="cyan"/>
          <w:u w:val="single"/>
        </w:rPr>
        <w:t>human rights</w:t>
      </w:r>
      <w:r>
        <w:rPr>
          <w:u w:val="single"/>
        </w:rPr>
        <w:t xml:space="preserve"> </w:t>
      </w:r>
      <w:r w:rsidRPr="006D53D5">
        <w:rPr>
          <w:u w:val="single"/>
        </w:rPr>
        <w:t>in Africa, the United States continues to subsidize and coddle African dictatorships that are as bad as or even worse than Mugabe’s</w:t>
      </w:r>
      <w:r w:rsidRPr="006D53D5">
        <w:rPr>
          <w:sz w:val="14"/>
        </w:rPr>
        <w:t xml:space="preserve">. The U.S. currently provides substantial economic aid, loans, technical and security </w:t>
      </w:r>
      <w:r w:rsidRPr="006D53D5">
        <w:rPr>
          <w:rStyle w:val="StyleUnderline"/>
        </w:rPr>
        <w:t>assistance to the repressive regimes in Ethiopia, Congo (DRC), Uganda, Rwanda and elsewhere</w:t>
      </w:r>
      <w:r w:rsidRPr="006D53D5">
        <w:rPr>
          <w:sz w:val="14"/>
        </w:rPr>
        <w:t xml:space="preserve">. </w:t>
      </w:r>
      <w:r w:rsidRPr="006D53D5">
        <w:rPr>
          <w:u w:val="single"/>
        </w:rPr>
        <w:t>None of these countries holds free elections, allow the operation of an independent press or free expression or abide by the rule of law. All of them are corrupt to the core, keep thousands of political prisoners, use torture and ruthlessly persecute their opposition. Yet they are deemed U.S. “partners”.</w:t>
      </w:r>
      <w:r w:rsidRPr="006D53D5">
        <w:rPr>
          <w:sz w:val="12"/>
        </w:rPr>
        <w:t>¶</w:t>
      </w:r>
      <w:r w:rsidRPr="006D53D5">
        <w:rPr>
          <w:sz w:val="12"/>
          <w:u w:val="single"/>
        </w:rPr>
        <w:t xml:space="preserve"> </w:t>
      </w:r>
      <w:r w:rsidRPr="006D53D5">
        <w:rPr>
          <w:sz w:val="14"/>
        </w:rPr>
        <w:t>“</w:t>
      </w:r>
      <w:r w:rsidRPr="006D53D5">
        <w:rPr>
          <w:rStyle w:val="StyleUnderline"/>
        </w:rPr>
        <w:t>Principled disengagement” as a way of reinventing an American human rights policy?¶ If the Obama Administration indeed has a global or African human rights policy</w:t>
      </w:r>
      <w:r w:rsidRPr="00277A49">
        <w:rPr>
          <w:rStyle w:val="StyleUnderline"/>
          <w:highlight w:val="cyan"/>
        </w:rPr>
        <w:t>, it must be a well-kept secret</w:t>
      </w:r>
      <w:r w:rsidRPr="006D53D5">
        <w:t>. In March 2013, Michael Posner, U.S. Assistant Secretary of State for Democracy, Human Rights, and Labor said American human rights policy is based on “principled engagement”: “We are going to go to the United Nations and join the Human Rights Council and we’re going to be part of it even though we recognize it doesn’t work… We’re going to engage with governments that are allies but we are also going to engage with governments with tough relationships and human rights are going to be part of those discussions.” Second, the U.S. will follow “a single standard for human rights, the Universal Declaration of Human Rights, and it applies to all including ourselves…” Third, consistent with President “Obama’s personality”, the Administration believes “change occurs from within and so a lot of the emphasis… [will be] on how we can help local actors, change agents, civil society, labor activists, religious leaders trying to change their societies from within and amplify their own voices and give them the support they need…”¶ On August 14, according to Egyptian government sources, 525 protesters, mostly members of the Muslim Brotherhood, were killed and 3,717 injured at the hands of Egyptian military and security forces. It was an unspeakably horrifying massacre of protesters exercising their right to peaceful expression of grievances.¶ On August 15, President Obama criticized the heavy-handed crackdown on peaceful protesters with the usual platitudes. “The United States strongly condemns the steps that have been taken by Egypt’s interim government and security forces. We deplore violence against civilians.” His message to the Egyptian people was somewhat disconcerting in light of the massacre. “America cannot determine the future of Egypt. We do not take sides with any particular party or political figure. I know it’s tempting inside Egypt to blame the United States.”¶ In July 2009, in Ghana, President Obama told Africa’s “strongmen”, “History offers a clear verdict: governments that respect the will of their own people are more prosperous, more stable, and more successful than governments that do not…. No person wants to live in a society where the rule of law gives way to the rule of brutality… Make no mistake: history is on the side of these brave Africans [citizens and their communities driving change], and not with those who use coups or change Constitutions to stay in power. Africa doesn’t need strongmen, it needs strong institutions.”¶ President Obama has a clear choice in Egypt between “those who use coups to stay in power” and the people of Egypt peacefully protesting in the streets. Now he says, “We don’t take sides…” By “not taking sides”, it seems he has taken sides with Egypt’s strongmen who “use coups to stay in power”. So much for “principled engagement”!¶ Obama reassured the Egyptian military that the U.S. does not intend to end or suspend its decades-old partnership with them. He cautioned the military that “While we want to sustain our relationship with Egypt, our traditional cooperation cannot continue as usual while civilians are being killed in the streets.” He indicated his disapproval of the imposition of “martial law” but made no mention of the manifest military coup that had ousted Morsy. He obliquely referred to it as a “military intervention”. He made a gesture of “action” cancelling a symbolic military exercise with the Egyptian army. There will be no suspension of U.S. military aid to Egypt and no other sanctions will be imposed on the Egyptian military or government.¶ I am not clear what Obama’s human rights policy of “principled engagement” actually means. But I have a lot of questions about it: Does it mean moral complacency and tolerance of the crimes against humanity of African dictators for the sake of the war on terror and oil? Is it a euphemism for abdication of American ideals on the altar of political expediency? Does it mean overlooking and excusing the crimes of ruthless dictators and turning a blind eye to their bottomless corruption? Does “principled engagement” mean allowing dictators to suck at the teats of American taxpayers to satisfy their insatiable aid addiction while they brutalize their people?</w:t>
      </w:r>
      <w:r w:rsidRPr="00356CEC">
        <w:rPr>
          <w:sz w:val="12"/>
          <w:szCs w:val="14"/>
        </w:rPr>
        <w:t>¶</w:t>
      </w:r>
      <w:r w:rsidRPr="00356CEC">
        <w:rPr>
          <w:sz w:val="14"/>
          <w:szCs w:val="14"/>
        </w:rPr>
        <w:t xml:space="preserve"> </w:t>
      </w:r>
      <w:r>
        <w:rPr>
          <w:u w:val="single"/>
        </w:rPr>
        <w:t>The facts of Obama’s “principled engagement” tell a different story</w:t>
      </w:r>
      <w:r w:rsidRPr="00356CEC">
        <w:rPr>
          <w:sz w:val="14"/>
        </w:rPr>
        <w:t xml:space="preserve">. In May 2010, after the ruling party in Ethiopia declared it had won 99.6 percent of the seats in parliament, the U.S. demonstrated its “principled engagement” by issuing a Statement expressing “concern that international observers found that the elections fell short of international commitments” and promised to “work diligently with Ethiopia to ensure that strengthened democratic institutions and open political dialogue become a reality for the Ethiopian people.” </w:t>
      </w:r>
      <w:r w:rsidRPr="00356CEC">
        <w:rPr>
          <w:u w:val="single"/>
        </w:rPr>
        <w:t>There is no evidence that the U.S. did anything to “strengthen democratic institutions and open political dialogue to become a reality for the Ethiopian people.”</w:t>
      </w:r>
      <w:r w:rsidRPr="00356CEC">
        <w:rPr>
          <w:sz w:val="12"/>
        </w:rPr>
        <w:t>¶</w:t>
      </w:r>
      <w:r w:rsidRPr="00356CEC">
        <w:rPr>
          <w:sz w:val="12"/>
          <w:u w:val="single"/>
        </w:rPr>
        <w:t xml:space="preserve"> </w:t>
      </w:r>
      <w:r>
        <w:rPr>
          <w:u w:val="single"/>
        </w:rPr>
        <w:t xml:space="preserve">When two </w:t>
      </w:r>
      <w:r w:rsidRPr="006D53D5">
        <w:t xml:space="preserve">ICC indicted suspects in Kenya (Kenyatta and Ruto) won the presidency in Kenya a few months ago, the U.S. applied its “principled engagement” in the form of a robust defense of the suspects. Johnnie Carson, the former United States Assistant Secretary of State for African Affairs, said the ICC indictments of Bashir and Uhuru/Ruto are different. “I don’t want to make a comparison with Sudan in its totality because Sudan is a special case in many ways.” What makes Bashir and Sudan different, according to Carson, is the fact that Sudan is </w:t>
      </w:r>
      <w:r w:rsidRPr="00132937">
        <w:t>on the list of countries that support terrorism and Bashir and his co-defendants are under indictment for the genocide in Darfur. Since “none of that applies to Kenya,” according to Carson, it appears the U.S. will follow a different policy.¶ President Obama says the U.S. will maintain its traditional partnership with Egypt’s military, Egypt’s “strongmen”. At the onset of the Egyptian Revolution in 2011, Obama and his foreign policy team froze in stunned silence, flat-footed and twiddling their thumbs and scratching their heads for days before staking out a position on that popular uprising. They could not bring themselves to use the “D” word (dictator as in Hosni Mubarak) to describe events in Egypt then. Today Obama cannot bring himself to say the “C” word (as in Egyptian military coup).¶ Obama is in an extraordinary historical position as a person of color to advance American ideals and values throughout the world in convincing and creative ways. But he cannot advance these ideals and</w:t>
      </w:r>
      <w:r w:rsidRPr="006D53D5">
        <w:t xml:space="preserve"> values through a hollow notion of “principled engagement.”¶ Rather, he must adopt a policy of “principled disengagement” with African dictators. That does not mean isolationism or a hands off approach to human rights. By “principled disengagement” I mean a policy and policy outcome that is based on measurable human rights metrics. Under a policy of “principled disengagement”, the U.S. would establish clear, attainable and measurable human rights policy objectives in its relations with African dictatorships. The policy would establish minimum conditions of human rights compliance. For instance, the U.S. could set some basic criteria for the conduct of free and fair elections, press and individual freedoms, limits on arbitrary arrests and detentions, prevention of extrajudicial punishments, etc. Using its annual human rights assessments, the U.S. could make factual determinations on the extent to which it will engage or disengage with a particular regime. “Partnership” status and the benefits that come with it will be reserved to those regimes that have good and improving records on specific human rights measures. Regimes that steal elections, win elections by 99.6 percent, engage in arbitrary arrests and detentions and other human rights violations would be denied “partnership” status and denied aid, loans and technical assistance. Persistent violators of human rights would be given a compliance timetable to improve their records and provided appropriate assistance to achieve specific human rights goals. If regimes persist in a pattern and practice of human rights violations, the U.S. could raise the stakes and impose economic and diplomatic sanctions.¶ The ‘‘Ethiopia Democracy and Accountability Act of 2007’’ contained many important statutory provisions that could serve as a foundation for “principled disengagement”.¶ Obama’s “principled engagement” seems to be a justification for expediency at the cost of American ideals. Until he decides to stand for principle, instead of standing behind the rhetoric of “principled engagement”, he will continue to find hims</w:t>
      </w:r>
      <w:r w:rsidRPr="006D53D5">
        <w:rPr>
          <w:u w:val="single"/>
        </w:rPr>
        <w:t>elf on a tightrope of moral, legal and</w:t>
      </w:r>
      <w:r>
        <w:rPr>
          <w:u w:val="single"/>
        </w:rPr>
        <w:t xml:space="preserve"> political ambiguity. </w:t>
      </w:r>
      <w:r w:rsidRPr="00277A49">
        <w:rPr>
          <w:rStyle w:val="StyleUnderline"/>
          <w:highlight w:val="cyan"/>
        </w:rPr>
        <w:t>The U.S. cannot “condemn” and “deplore” its way out of its human rights obligations or global leadership</w:t>
      </w:r>
      <w:r>
        <w:rPr>
          <w:u w:val="single"/>
        </w:rPr>
        <w:t xml:space="preserve"> role. Yes</w:t>
      </w:r>
      <w:r w:rsidRPr="00277A49">
        <w:rPr>
          <w:rStyle w:val="StyleUnderline"/>
          <w:highlight w:val="cyan"/>
        </w:rPr>
        <w:t>, the U.S. must take sides! It must take a stand either with the victims of human rights abuses throughout the world or the human rights abusers of the world.</w:t>
      </w:r>
      <w:r w:rsidRPr="00FD0B05">
        <w:t xml:space="preserve">  If Obama wants to save the world from strongmen with boots and in designer suits with briefcases full of cash, he should pursue a policy of “principled disengagement”. But he should start by reflecting on the words he spoke during his first inauguration speech: Our Founding Fathers, faced with perils we can scarcely imagine, drafted a charter to assure the rule of law and the rights of man, a charter expanded by the blood of generations. Those ideals still light the world, and we will not give them up for expedience’s sake.”</w:t>
      </w:r>
    </w:p>
    <w:p w:rsidR="00421328" w:rsidRDefault="00421328" w:rsidP="00421328">
      <w:pPr>
        <w:pStyle w:val="Heading3"/>
      </w:pPr>
      <w:r>
        <w:t>A2 Democracy</w:t>
      </w:r>
    </w:p>
    <w:p w:rsidR="00966487" w:rsidRPr="00683341" w:rsidRDefault="00966487" w:rsidP="00966487">
      <w:pPr>
        <w:pStyle w:val="Heading4"/>
        <w:rPr>
          <w:rStyle w:val="Style13ptBold"/>
          <w:b/>
        </w:rPr>
      </w:pPr>
      <w:r>
        <w:rPr>
          <w:rStyle w:val="Style13ptBold"/>
          <w:b/>
        </w:rPr>
        <w:t>No impact to democracy</w:t>
      </w:r>
    </w:p>
    <w:p w:rsidR="00966487" w:rsidRPr="00AC1025" w:rsidRDefault="00966487" w:rsidP="00966487">
      <w:r w:rsidRPr="00AC1025">
        <w:t xml:space="preserve">Michael </w:t>
      </w:r>
      <w:r w:rsidRPr="00CA189A">
        <w:rPr>
          <w:rStyle w:val="Style13ptBold"/>
        </w:rPr>
        <w:t>Mousseau 16</w:t>
      </w:r>
      <w:r w:rsidRPr="00AC1025">
        <w:t>, Poli Sci Prof @ University of Central Florida, Grasping the scientific evidence: The contractualist peace supersedes the democratic peace, Conflict Management and Peace Science 1–18</w:t>
      </w:r>
    </w:p>
    <w:p w:rsidR="00966487" w:rsidRPr="0022308F" w:rsidRDefault="00966487" w:rsidP="00966487">
      <w:pPr>
        <w:rPr>
          <w:u w:val="single"/>
        </w:rPr>
      </w:pPr>
      <w:r w:rsidRPr="004048FB">
        <w:rPr>
          <w:sz w:val="14"/>
        </w:rPr>
        <w:t xml:space="preserve">A weighty controversy has enveloped the study of international conflict: whether the democratic </w:t>
      </w:r>
      <w:r w:rsidRPr="00AC1025">
        <w:rPr>
          <w:sz w:val="14"/>
        </w:rPr>
        <w:t xml:space="preserve">peace, </w:t>
      </w:r>
      <w:r w:rsidRPr="00AC1025">
        <w:rPr>
          <w:rStyle w:val="StyleUnderline"/>
        </w:rPr>
        <w:t>the</w:t>
      </w:r>
      <w:r w:rsidRPr="00AC1025">
        <w:rPr>
          <w:sz w:val="14"/>
        </w:rPr>
        <w:t xml:space="preserve"> </w:t>
      </w:r>
      <w:r w:rsidRPr="00AC1025">
        <w:rPr>
          <w:rStyle w:val="StyleUnderline"/>
        </w:rPr>
        <w:t>observed</w:t>
      </w:r>
      <w:r w:rsidRPr="004048FB">
        <w:rPr>
          <w:rStyle w:val="StyleUnderline"/>
        </w:rPr>
        <w:t xml:space="preserve"> </w:t>
      </w:r>
      <w:r w:rsidRPr="00277A49">
        <w:rPr>
          <w:rStyle w:val="StyleUnderline"/>
          <w:highlight w:val="cyan"/>
        </w:rPr>
        <w:t>dearth of</w:t>
      </w:r>
      <w:r w:rsidRPr="004048FB">
        <w:rPr>
          <w:rStyle w:val="StyleUnderline"/>
        </w:rPr>
        <w:t xml:space="preserve"> militarized </w:t>
      </w:r>
      <w:r w:rsidRPr="00277A49">
        <w:rPr>
          <w:rStyle w:val="StyleUnderline"/>
          <w:highlight w:val="cyan"/>
        </w:rPr>
        <w:t>conflict between</w:t>
      </w:r>
      <w:r w:rsidRPr="00AC1025">
        <w:rPr>
          <w:rStyle w:val="StyleUnderline"/>
        </w:rPr>
        <w:t xml:space="preserve"> democratic </w:t>
      </w:r>
      <w:r w:rsidRPr="00277A49">
        <w:rPr>
          <w:rStyle w:val="StyleUnderline"/>
          <w:highlight w:val="cyan"/>
        </w:rPr>
        <w:t>nations</w:t>
      </w:r>
      <w:r w:rsidRPr="00277A49">
        <w:rPr>
          <w:sz w:val="14"/>
          <w:highlight w:val="cyan"/>
        </w:rPr>
        <w:t xml:space="preserve">, </w:t>
      </w:r>
      <w:r w:rsidRPr="00277A49">
        <w:rPr>
          <w:rStyle w:val="Emphasis"/>
          <w:highlight w:val="cyan"/>
        </w:rPr>
        <w:t>may be spurious</w:t>
      </w:r>
      <w:r w:rsidRPr="00277A49">
        <w:rPr>
          <w:sz w:val="14"/>
          <w:highlight w:val="cyan"/>
        </w:rPr>
        <w:t xml:space="preserve"> </w:t>
      </w:r>
      <w:r w:rsidRPr="00AC1025">
        <w:rPr>
          <w:rStyle w:val="StyleUnderline"/>
        </w:rPr>
        <w:t>and</w:t>
      </w:r>
      <w:r w:rsidRPr="00AC1025">
        <w:rPr>
          <w:sz w:val="14"/>
        </w:rPr>
        <w:t xml:space="preserve"> </w:t>
      </w:r>
      <w:r w:rsidRPr="00277A49">
        <w:rPr>
          <w:rStyle w:val="StyleUnderline"/>
          <w:highlight w:val="cyan"/>
        </w:rPr>
        <w:t>accounted for by</w:t>
      </w:r>
      <w:r w:rsidRPr="00277A49">
        <w:rPr>
          <w:sz w:val="14"/>
          <w:highlight w:val="cyan"/>
        </w:rPr>
        <w:t xml:space="preserve"> </w:t>
      </w:r>
      <w:r w:rsidRPr="00AC1025">
        <w:rPr>
          <w:rStyle w:val="Emphasis"/>
        </w:rPr>
        <w:t>institutionalized market</w:t>
      </w:r>
      <w:r w:rsidRPr="00AC1025">
        <w:rPr>
          <w:sz w:val="14"/>
        </w:rPr>
        <w:t xml:space="preserve"> ‘‘contractualist’’</w:t>
      </w:r>
      <w:r w:rsidRPr="004048FB">
        <w:rPr>
          <w:sz w:val="14"/>
        </w:rPr>
        <w:t xml:space="preserve"> </w:t>
      </w:r>
      <w:r w:rsidRPr="00277A49">
        <w:rPr>
          <w:rStyle w:val="Emphasis"/>
          <w:highlight w:val="cyan"/>
        </w:rPr>
        <w:t>econ</w:t>
      </w:r>
      <w:r w:rsidRPr="00AC1025">
        <w:rPr>
          <w:rStyle w:val="Emphasis"/>
        </w:rPr>
        <w:t>omy</w:t>
      </w:r>
      <w:r w:rsidRPr="004048FB">
        <w:rPr>
          <w:sz w:val="14"/>
        </w:rPr>
        <w:t xml:space="preserve">. I have offered theory and evidence that economic norms, specifically contractualist economy, appear to account for both the explanans (democracy) and the explanandum (peace) in the democratic peace research program (Mousseau, 2009, 2012a, 2013; see also Mousseau et al., 2013a, b). </w:t>
      </w:r>
      <w:r w:rsidRPr="002A4FB5">
        <w:rPr>
          <w:rStyle w:val="StyleUnderline"/>
        </w:rPr>
        <w:t>Five studies</w:t>
      </w:r>
      <w:r w:rsidRPr="004048FB">
        <w:rPr>
          <w:rStyle w:val="StyleUnderline"/>
        </w:rPr>
        <w:t xml:space="preserve"> have responded with several arguments for why we should continue to believe that democracy causes peace</w:t>
      </w:r>
      <w:r w:rsidRPr="004048FB">
        <w:rPr>
          <w:sz w:val="14"/>
        </w:rPr>
        <w:t xml:space="preserve"> (Dafoe, 2011; Dafoe and Russett, 2013; Dafoe et al., 2013; Ray, 2013; Russett, 2010). Resolution of this controversy is fundamental to the </w:t>
      </w:r>
      <w:r w:rsidRPr="00AC1025">
        <w:rPr>
          <w:sz w:val="14"/>
        </w:rPr>
        <w:t xml:space="preserve">study and practice of international relations. </w:t>
      </w:r>
      <w:r w:rsidRPr="00AC1025">
        <w:rPr>
          <w:rStyle w:val="StyleUnderline"/>
        </w:rPr>
        <w:t>The observation of</w:t>
      </w:r>
      <w:r w:rsidRPr="00AC1025">
        <w:rPr>
          <w:sz w:val="14"/>
        </w:rPr>
        <w:t xml:space="preserve"> </w:t>
      </w:r>
      <w:r w:rsidRPr="00AC1025">
        <w:rPr>
          <w:rStyle w:val="StyleUnderline"/>
        </w:rPr>
        <w:t>democratic peace is</w:t>
      </w:r>
      <w:r w:rsidRPr="00AC1025">
        <w:rPr>
          <w:sz w:val="14"/>
        </w:rPr>
        <w:t xml:space="preserve"> </w:t>
      </w:r>
      <w:r w:rsidRPr="00AC1025">
        <w:rPr>
          <w:rStyle w:val="StyleUnderline"/>
        </w:rPr>
        <w:t>‘‘the closest thing we have to an empirical law’’</w:t>
      </w:r>
      <w:r w:rsidRPr="00AC1025">
        <w:rPr>
          <w:sz w:val="14"/>
        </w:rPr>
        <w:t xml:space="preserve"> in the study of global politics (Levy, 1988: 662), </w:t>
      </w:r>
      <w:r w:rsidRPr="00AC1025">
        <w:rPr>
          <w:rStyle w:val="StyleUnderline"/>
        </w:rPr>
        <w:t xml:space="preserve">and carries the </w:t>
      </w:r>
      <w:r w:rsidRPr="00AC1025">
        <w:rPr>
          <w:rStyle w:val="Emphasis"/>
        </w:rPr>
        <w:t>profound implication</w:t>
      </w:r>
      <w:r w:rsidRPr="00AC1025">
        <w:rPr>
          <w:rStyle w:val="StyleUnderline"/>
        </w:rPr>
        <w:t xml:space="preserve"> that the </w:t>
      </w:r>
      <w:r w:rsidRPr="00AC1025">
        <w:rPr>
          <w:rStyle w:val="Emphasis"/>
        </w:rPr>
        <w:t>spread of democracy will end war</w:t>
      </w:r>
      <w:r w:rsidRPr="00AC1025">
        <w:rPr>
          <w:sz w:val="14"/>
        </w:rPr>
        <w:t xml:space="preserve">. </w:t>
      </w:r>
      <w:r w:rsidRPr="00AC1025">
        <w:rPr>
          <w:rStyle w:val="Emphasis"/>
        </w:rPr>
        <w:t>New economic norms theory</w:t>
      </w:r>
      <w:r w:rsidRPr="00AC1025">
        <w:rPr>
          <w:sz w:val="14"/>
        </w:rPr>
        <w:t xml:space="preserve">, on the other hand, </w:t>
      </w:r>
      <w:r w:rsidRPr="00AC1025">
        <w:rPr>
          <w:rStyle w:val="StyleUnderline"/>
        </w:rPr>
        <w:t>yields the contrary implication that</w:t>
      </w:r>
      <w:r w:rsidRPr="004048FB">
        <w:rPr>
          <w:rStyle w:val="StyleUnderline"/>
        </w:rPr>
        <w:t xml:space="preserve"> </w:t>
      </w:r>
      <w:r w:rsidRPr="00AC1025">
        <w:rPr>
          <w:rStyle w:val="Emphasis"/>
        </w:rPr>
        <w:t xml:space="preserve">universal </w:t>
      </w:r>
      <w:r w:rsidRPr="00277A49">
        <w:rPr>
          <w:rStyle w:val="Emphasis"/>
          <w:highlight w:val="cyan"/>
        </w:rPr>
        <w:t>democracy will not end war</w:t>
      </w:r>
      <w:r w:rsidRPr="004048FB">
        <w:rPr>
          <w:sz w:val="14"/>
        </w:rPr>
        <w:t xml:space="preserve">. Instead, </w:t>
      </w:r>
      <w:r w:rsidRPr="00277A49">
        <w:rPr>
          <w:rStyle w:val="StyleUnderline"/>
          <w:highlight w:val="cyan"/>
        </w:rPr>
        <w:t>it is</w:t>
      </w:r>
      <w:r w:rsidRPr="004048FB">
        <w:rPr>
          <w:rStyle w:val="StyleUnderline"/>
        </w:rPr>
        <w:t xml:space="preserve"> </w:t>
      </w:r>
      <w:r w:rsidRPr="00AC1025">
        <w:rPr>
          <w:rStyle w:val="StyleUnderline"/>
        </w:rPr>
        <w:t xml:space="preserve">market-oriented </w:t>
      </w:r>
      <w:r w:rsidRPr="00277A49">
        <w:rPr>
          <w:rStyle w:val="StyleUnderline"/>
          <w:highlight w:val="cyan"/>
        </w:rPr>
        <w:t>development that creates</w:t>
      </w:r>
      <w:r w:rsidRPr="00AC1025">
        <w:rPr>
          <w:rStyle w:val="StyleUnderline"/>
        </w:rPr>
        <w:t xml:space="preserve"> </w:t>
      </w:r>
      <w:r w:rsidRPr="00AC1025">
        <w:rPr>
          <w:rStyle w:val="Emphasis"/>
        </w:rPr>
        <w:t xml:space="preserve">a culture of </w:t>
      </w:r>
      <w:r w:rsidRPr="00277A49">
        <w:rPr>
          <w:rStyle w:val="Emphasis"/>
          <w:highlight w:val="cyan"/>
        </w:rPr>
        <w:t>contracting</w:t>
      </w:r>
      <w:r w:rsidRPr="00277A49">
        <w:rPr>
          <w:rStyle w:val="StyleUnderline"/>
          <w:highlight w:val="cyan"/>
        </w:rPr>
        <w:t>,</w:t>
      </w:r>
      <w:r w:rsidRPr="00277A49">
        <w:rPr>
          <w:sz w:val="14"/>
          <w:highlight w:val="cyan"/>
        </w:rPr>
        <w:t xml:space="preserve"> </w:t>
      </w:r>
      <w:r w:rsidRPr="00277A49">
        <w:rPr>
          <w:rStyle w:val="StyleUnderline"/>
          <w:highlight w:val="cyan"/>
        </w:rPr>
        <w:t>and this</w:t>
      </w:r>
      <w:r w:rsidRPr="004048FB">
        <w:rPr>
          <w:sz w:val="14"/>
        </w:rPr>
        <w:t xml:space="preserve"> culture </w:t>
      </w:r>
      <w:r w:rsidRPr="00277A49">
        <w:rPr>
          <w:rStyle w:val="StyleUnderline"/>
          <w:highlight w:val="cyan"/>
        </w:rPr>
        <w:t>legitimates democracy</w:t>
      </w:r>
      <w:r w:rsidRPr="004048FB">
        <w:rPr>
          <w:sz w:val="14"/>
        </w:rPr>
        <w:t xml:space="preserve"> within nations and causes peace </w:t>
      </w:r>
      <w:r w:rsidRPr="00AC1025">
        <w:rPr>
          <w:sz w:val="14"/>
        </w:rPr>
        <w:t xml:space="preserve">among them. </w:t>
      </w:r>
      <w:r w:rsidRPr="00AC1025">
        <w:rPr>
          <w:rStyle w:val="Emphasis"/>
        </w:rPr>
        <w:t>The policy implications could hardly be more divergent:</w:t>
      </w:r>
      <w:r w:rsidRPr="00AC1025">
        <w:rPr>
          <w:sz w:val="14"/>
        </w:rPr>
        <w:t xml:space="preserve"> </w:t>
      </w:r>
      <w:r w:rsidRPr="00AC1025">
        <w:rPr>
          <w:rStyle w:val="StyleUnderline"/>
        </w:rPr>
        <w:t>to end war</w:t>
      </w:r>
      <w:r w:rsidRPr="00AC1025">
        <w:rPr>
          <w:sz w:val="14"/>
        </w:rPr>
        <w:t xml:space="preserve"> (and support democracy), </w:t>
      </w:r>
      <w:r w:rsidRPr="00AC1025">
        <w:rPr>
          <w:rStyle w:val="StyleUnderline"/>
        </w:rPr>
        <w:t xml:space="preserve">the contractualist democracies should </w:t>
      </w:r>
      <w:r w:rsidRPr="00AC1025">
        <w:rPr>
          <w:rStyle w:val="Emphasis"/>
        </w:rPr>
        <w:t>promote the economies of nations at risk</w:t>
      </w:r>
      <w:r w:rsidRPr="00AC1025">
        <w:rPr>
          <w:sz w:val="14"/>
        </w:rPr>
        <w:t xml:space="preserve"> (Krieger and Meierrieks, 2015; Meierrieks, 2012; Mousseau, 2000, 2009, 2012a, 2013; Nieman, 2015). In the literature are five factual claims for why we should continue to believe that democracy causes peace: (1) an assertion that in three of the five studies that overturned the democratic peace (Mousseau, 2013; Mousseau et al., 2013a, b), the insignificance of democracy controlling for contractualist economy is due to the treatment of missing data for contractualist economy (Dafoe et al., 2013, henceforth DOR); (2) a claim of error in the measure for conflict (DOR) that appears in one of the five studies that overturned the democratic peace (Mousseau, 2013); (3) an alleged misinterpretation of an interaction term that appears in one of the five studies (Mousseau, 2009) that overturned the democratic peace, along with in inference of democratic causality from an interaction of democracy with contractualist economy (Dafoe and Russett, 2013; DOR); (4) a claim of reverse causality, of democracy causing contractualist economy (Ray, 2013); and (5) a report of multiple regressions with most said to show democratic significance after controlling for contractualist economy (DOR). This study investigates all five of these factual claims. I begin by addressing the issue of missing data by constructing two entirely new measures for contractualist economy. I then take up possible measurement error in the dependent variable by reporting tests using both my own (Mousseau, 2013) and DOR’s measures for conflict. Next, I disaggregate the data to investigate a causal interaction of democracy with contractualist economy. I then examine the evidence for reverse causality, and scrutinize the competing test models to pinpoint the exact factors that can account for differences in test outcomes. The results are consistent across all tests: there is no credible evidence supporting democracy as a cause of peace. </w:t>
      </w:r>
      <w:r w:rsidRPr="00AC1025">
        <w:rPr>
          <w:rStyle w:val="StyleUnderline"/>
        </w:rPr>
        <w:t xml:space="preserve">Using DOR’s base model, </w:t>
      </w:r>
      <w:r w:rsidRPr="00277A49">
        <w:rPr>
          <w:rStyle w:val="Emphasis"/>
          <w:highlight w:val="cyan"/>
        </w:rPr>
        <w:t>the impact of democracy is zero</w:t>
      </w:r>
      <w:r w:rsidRPr="00277A49">
        <w:rPr>
          <w:sz w:val="14"/>
          <w:highlight w:val="cyan"/>
        </w:rPr>
        <w:t xml:space="preserve"> </w:t>
      </w:r>
      <w:r w:rsidRPr="00277A49">
        <w:rPr>
          <w:rStyle w:val="Emphasis"/>
          <w:highlight w:val="cyan"/>
        </w:rPr>
        <w:t>regardless</w:t>
      </w:r>
      <w:r w:rsidRPr="00277A49">
        <w:rPr>
          <w:rStyle w:val="StyleUnderline"/>
          <w:highlight w:val="cyan"/>
        </w:rPr>
        <w:t xml:space="preserve"> of how </w:t>
      </w:r>
      <w:r w:rsidRPr="00AC1025">
        <w:rPr>
          <w:rStyle w:val="Emphasis"/>
        </w:rPr>
        <w:t>contractualist economy</w:t>
      </w:r>
      <w:r w:rsidRPr="00AC1025">
        <w:rPr>
          <w:rStyle w:val="StyleUnderline"/>
        </w:rPr>
        <w:t xml:space="preserve"> or </w:t>
      </w:r>
      <w:r w:rsidRPr="00277A49">
        <w:rPr>
          <w:rStyle w:val="Emphasis"/>
          <w:highlight w:val="cyan"/>
        </w:rPr>
        <w:t>interstate conflict</w:t>
      </w:r>
      <w:r w:rsidRPr="00277A49">
        <w:rPr>
          <w:rStyle w:val="StyleUnderline"/>
          <w:highlight w:val="cyan"/>
        </w:rPr>
        <w:t xml:space="preserve"> is measured</w:t>
      </w:r>
      <w:r w:rsidRPr="00AC1025">
        <w:rPr>
          <w:sz w:val="14"/>
        </w:rPr>
        <w:t xml:space="preserve">. </w:t>
      </w:r>
      <w:r w:rsidRPr="00AC1025">
        <w:rPr>
          <w:rStyle w:val="StyleUnderline"/>
        </w:rPr>
        <w:t xml:space="preserve">There is no </w:t>
      </w:r>
      <w:r w:rsidRPr="00AC1025">
        <w:rPr>
          <w:rStyle w:val="Emphasis"/>
        </w:rPr>
        <w:t>misinterpreted interaction term</w:t>
      </w:r>
      <w:r w:rsidRPr="00AC1025">
        <w:rPr>
          <w:sz w:val="14"/>
        </w:rPr>
        <w:t xml:space="preserve"> in any study that has overturned the democratic peace, and the disaggregation of the data yields no support for a causal interaction of democracy with contractualist economy. </w:t>
      </w:r>
      <w:r w:rsidRPr="00AC1025">
        <w:rPr>
          <w:rStyle w:val="StyleUnderline"/>
        </w:rPr>
        <w:t>Ray’s</w:t>
      </w:r>
      <w:r w:rsidRPr="00AC1025">
        <w:rPr>
          <w:sz w:val="14"/>
        </w:rPr>
        <w:t xml:space="preserve"> (2013) </w:t>
      </w:r>
      <w:r w:rsidRPr="00AC1025">
        <w:rPr>
          <w:rStyle w:val="StyleUnderline"/>
        </w:rPr>
        <w:t>evidence</w:t>
      </w:r>
      <w:r w:rsidRPr="00AC1025">
        <w:rPr>
          <w:sz w:val="14"/>
        </w:rPr>
        <w:t xml:space="preserve"> for reverse causality from democracy to contractualist economy </w:t>
      </w:r>
      <w:r w:rsidRPr="00AC1025">
        <w:rPr>
          <w:rStyle w:val="StyleUnderline"/>
        </w:rPr>
        <w:t xml:space="preserve">is shown to be based on an </w:t>
      </w:r>
      <w:r w:rsidRPr="00AC1025">
        <w:rPr>
          <w:rStyle w:val="Emphasis"/>
        </w:rPr>
        <w:t>erroneous research design</w:t>
      </w:r>
      <w:r w:rsidRPr="00AC1025">
        <w:rPr>
          <w:sz w:val="14"/>
        </w:rPr>
        <w:t xml:space="preserve">. And of DOR’s 120 separate regressions that consider contractualist economy, 116 contain controversial measurement and specification practices; the remaining four are analyses of all (fatal and non-fatal) disputes, where the correlation of democracy with peace is limited to mixedeconomic dyads, those where one state has a contractualist economy and the other does not, a subset that includes only 27% of dyads from 1951 to 2001, including only 50% of democratic dyads. It is further shown that </w:t>
      </w:r>
      <w:r w:rsidRPr="00AC1025">
        <w:rPr>
          <w:rStyle w:val="StyleUnderline"/>
        </w:rPr>
        <w:t xml:space="preserve">this </w:t>
      </w:r>
      <w:r w:rsidRPr="00277A49">
        <w:rPr>
          <w:rStyle w:val="StyleUnderline"/>
          <w:highlight w:val="cyan"/>
        </w:rPr>
        <w:t xml:space="preserve">marginal peace is a </w:t>
      </w:r>
      <w:r w:rsidRPr="00277A49">
        <w:rPr>
          <w:rStyle w:val="Emphasis"/>
          <w:highlight w:val="cyan"/>
        </w:rPr>
        <w:t>statistical artifact</w:t>
      </w:r>
      <w:r w:rsidRPr="00AC1025">
        <w:rPr>
          <w:rStyle w:val="StyleUnderline"/>
        </w:rPr>
        <w:t xml:space="preserve"> since </w:t>
      </w:r>
      <w:r w:rsidRPr="00277A49">
        <w:rPr>
          <w:rStyle w:val="StyleUnderline"/>
          <w:highlight w:val="cyan"/>
        </w:rPr>
        <w:t>it does not exist among neighbors</w:t>
      </w:r>
      <w:r w:rsidRPr="00AC1025">
        <w:rPr>
          <w:rStyle w:val="StyleUnderline"/>
        </w:rPr>
        <w:t xml:space="preserve"> where everyone </w:t>
      </w:r>
      <w:r w:rsidRPr="00AC1025">
        <w:rPr>
          <w:rStyle w:val="Emphasis"/>
        </w:rPr>
        <w:t>has an equal opportunity to fight</w:t>
      </w:r>
      <w:r w:rsidRPr="00AC1025">
        <w:rPr>
          <w:rStyle w:val="StyleUnderline"/>
        </w:rPr>
        <w:t>.</w:t>
      </w:r>
      <w:r>
        <w:rPr>
          <w:rStyle w:val="StyleUnderline"/>
        </w:rPr>
        <w:t>2</w:t>
      </w:r>
    </w:p>
    <w:p w:rsidR="00966487" w:rsidRPr="00DD78E9" w:rsidRDefault="00966487" w:rsidP="00966487">
      <w:pPr>
        <w:pStyle w:val="Heading4"/>
        <w:rPr>
          <w:rFonts w:asciiTheme="minorHAnsi" w:hAnsiTheme="minorHAnsi" w:cstheme="minorHAnsi"/>
        </w:rPr>
      </w:pPr>
      <w:bookmarkStart w:id="3" w:name="_Hlk499801652"/>
      <w:r w:rsidRPr="00DD78E9">
        <w:rPr>
          <w:rFonts w:asciiTheme="minorHAnsi" w:hAnsiTheme="minorHAnsi" w:cstheme="minorHAnsi"/>
        </w:rPr>
        <w:t>Trump has destroyed democracy – can’t repair it under trump</w:t>
      </w:r>
    </w:p>
    <w:p w:rsidR="00966487" w:rsidRPr="00DD78E9" w:rsidRDefault="00966487" w:rsidP="00966487">
      <w:pPr>
        <w:rPr>
          <w:rFonts w:asciiTheme="minorHAnsi" w:hAnsiTheme="minorHAnsi" w:cstheme="minorHAnsi"/>
        </w:rPr>
      </w:pPr>
      <w:r w:rsidRPr="00DD78E9">
        <w:rPr>
          <w:rFonts w:asciiTheme="minorHAnsi" w:hAnsiTheme="minorHAnsi" w:cstheme="minorHAnsi"/>
        </w:rPr>
        <w:t xml:space="preserve">Henry </w:t>
      </w:r>
      <w:r w:rsidRPr="00DD78E9">
        <w:rPr>
          <w:rStyle w:val="Style13ptBold"/>
          <w:rFonts w:asciiTheme="minorHAnsi" w:hAnsiTheme="minorHAnsi" w:cstheme="minorHAnsi"/>
        </w:rPr>
        <w:t>Giroux</w:t>
      </w:r>
      <w:r w:rsidRPr="00DD78E9">
        <w:rPr>
          <w:rFonts w:asciiTheme="minorHAnsi" w:hAnsiTheme="minorHAnsi" w:cstheme="minorHAnsi"/>
        </w:rPr>
        <w:t xml:space="preserve">, </w:t>
      </w:r>
      <w:r w:rsidRPr="00DD78E9">
        <w:rPr>
          <w:rStyle w:val="Style13ptBold"/>
          <w:rFonts w:asciiTheme="minorHAnsi" w:hAnsiTheme="minorHAnsi" w:cstheme="minorHAnsi"/>
        </w:rPr>
        <w:t>17</w:t>
      </w:r>
      <w:r w:rsidRPr="00DD78E9">
        <w:rPr>
          <w:rFonts w:asciiTheme="minorHAnsi" w:hAnsiTheme="minorHAnsi" w:cstheme="minorHAnsi"/>
        </w:rPr>
        <w:t xml:space="preserve">, 11-5-2017, Democracy on life support: Donald Trump's first anniversary, http://theconversation.com/democracy-on-life-support-donald-trumps-first-anniversary-86824, </w:t>
      </w:r>
    </w:p>
    <w:p w:rsidR="00966487" w:rsidRPr="00DD78E9" w:rsidRDefault="00966487" w:rsidP="00966487">
      <w:pPr>
        <w:rPr>
          <w:rStyle w:val="StyleUnderline"/>
          <w:rFonts w:asciiTheme="minorHAnsi" w:hAnsiTheme="minorHAnsi" w:cstheme="minorHAnsi"/>
        </w:rPr>
      </w:pPr>
      <w:r w:rsidRPr="00DD78E9">
        <w:rPr>
          <w:rStyle w:val="StyleUnderline"/>
          <w:rFonts w:asciiTheme="minorHAnsi" w:hAnsiTheme="minorHAnsi" w:cstheme="minorHAnsi"/>
        </w:rPr>
        <w:t>Donald Trump was elected president of the United States a year ago today</w:t>
      </w:r>
      <w:r w:rsidRPr="00DD78E9">
        <w:rPr>
          <w:rFonts w:asciiTheme="minorHAnsi" w:hAnsiTheme="minorHAnsi" w:cstheme="minorHAnsi"/>
          <w:sz w:val="16"/>
        </w:rPr>
        <w:t xml:space="preserve">. His ascendancy in American politics has made visible a culture of cruelty, a contempt for civic literacy, a corrupt mode of governance and a disdain for informed judgment that has been decades in the making. It also points to the withering of civic attachments, the undoing of civic culture, the decline of public life, </w:t>
      </w:r>
      <w:r w:rsidRPr="00DD78E9">
        <w:rPr>
          <w:rStyle w:val="StyleUnderline"/>
          <w:rFonts w:asciiTheme="minorHAnsi" w:hAnsiTheme="minorHAnsi" w:cstheme="minorHAnsi"/>
        </w:rPr>
        <w:t>the erosion of any sense of shared citizenship and the death of commanding visions</w:t>
      </w:r>
      <w:r w:rsidRPr="00DD78E9">
        <w:rPr>
          <w:rFonts w:asciiTheme="minorHAnsi" w:hAnsiTheme="minorHAnsi" w:cstheme="minorHAnsi"/>
          <w:sz w:val="16"/>
        </w:rPr>
        <w:t>. As he visits Asia this week in a trip that those in the White House, as usual, feared could careen spectacularly off the rails, the world is once again witnessing how Trump’s history of unabashed racism and politics of hate is transformed into a spectacle of fear, divisions and disinformation. U</w:t>
      </w:r>
      <w:r w:rsidRPr="00277A49">
        <w:rPr>
          <w:rStyle w:val="StyleUnderline"/>
          <w:rFonts w:asciiTheme="minorHAnsi" w:hAnsiTheme="minorHAnsi" w:cstheme="minorHAnsi"/>
          <w:highlight w:val="cyan"/>
        </w:rPr>
        <w:t>nder Trump, the plague of mid-20th century authoritarianism and apocalyptic populism</w:t>
      </w:r>
      <w:r w:rsidRPr="00DD78E9">
        <w:rPr>
          <w:rFonts w:asciiTheme="minorHAnsi" w:hAnsiTheme="minorHAnsi" w:cstheme="minorHAnsi"/>
          <w:sz w:val="16"/>
        </w:rPr>
        <w:t xml:space="preserve"> have returned in a unique American form. A year later, people in Asia and the rest of the world are watching, pondering how such a dreadful event and </w:t>
      </w:r>
      <w:r w:rsidRPr="00277A49">
        <w:rPr>
          <w:rStyle w:val="StyleUnderline"/>
          <w:rFonts w:asciiTheme="minorHAnsi" w:hAnsiTheme="minorHAnsi" w:cstheme="minorHAnsi"/>
          <w:highlight w:val="cyan"/>
        </w:rPr>
        <w:t>retreat from democracy</w:t>
      </w:r>
      <w:r w:rsidRPr="00DD78E9">
        <w:rPr>
          <w:rFonts w:asciiTheme="minorHAnsi" w:hAnsiTheme="minorHAnsi" w:cstheme="minorHAnsi"/>
          <w:sz w:val="16"/>
        </w:rPr>
        <w:t xml:space="preserve"> could </w:t>
      </w:r>
      <w:r w:rsidRPr="00277A49">
        <w:rPr>
          <w:rStyle w:val="StyleUnderline"/>
          <w:rFonts w:asciiTheme="minorHAnsi" w:hAnsiTheme="minorHAnsi" w:cstheme="minorHAnsi"/>
          <w:highlight w:val="cyan"/>
        </w:rPr>
        <w:t>have taken place.</w:t>
      </w:r>
      <w:r w:rsidRPr="00DD78E9">
        <w:rPr>
          <w:rFonts w:asciiTheme="minorHAnsi" w:hAnsiTheme="minorHAnsi" w:cstheme="minorHAnsi"/>
          <w:sz w:val="16"/>
        </w:rPr>
        <w:t xml:space="preserve"> How could a liberal society give up its ideals so quickly? What forces have undermined education to the extent that a relatively informed electorate allowed such a catastrophe to happen in an alleged democracy? George Orwell’s “ignorance is strength” motto in 1984 has materialized in the Trump administration’s attempts not only to rewrite history, but also to obliterate it. What we are witnessing is not simply politics but also a reworking of the very meaning of education both as an institution and as a broader cultural force. </w:t>
      </w:r>
      <w:r w:rsidRPr="00DD78E9">
        <w:rPr>
          <w:rStyle w:val="StyleUnderline"/>
          <w:rFonts w:asciiTheme="minorHAnsi" w:hAnsiTheme="minorHAnsi" w:cstheme="minorHAnsi"/>
        </w:rPr>
        <w:t>Trump, along with Fox News, Breitbart and other right-wing cultural institutions, echoes one of totalitarianism’s most revered notions: That truth is a liability and ignorance a virtue. As the distinction between fact and fiction is maligned, so are the institutions that work to create informed citizens. In Trump’s post-truth and alternative-facts world view, nothing is true, making it difficult for citizens to criticize and hold power accountable. Education viewed with disdain Education and critical thinking are regarded with disdain and science is confused with pseudo-science. All traces of critical thought appear only at the margins of the culture as ignorance becomes the primary organizing principle of American society. For instance, two thirds of the American public believe that creationism should be taught in schools and more than half of Republicans in Congress do not believe that climate change is caused by human activity</w:t>
      </w:r>
      <w:r w:rsidRPr="00DD78E9">
        <w:rPr>
          <w:rFonts w:asciiTheme="minorHAnsi" w:hAnsiTheme="minorHAnsi" w:cstheme="minorHAnsi"/>
          <w:sz w:val="16"/>
        </w:rPr>
        <w:t xml:space="preserve">. Shockingly, according to the Annenberg Public Policy Center, only 26 per cent of Americans can name all three branches of government. In addition, a majority of Republicans believe that former President Barack Obama is a Kenyan-born Muslim, a belief blessedly skewered upon Trump’s arrival a few days ago in Hawaii, Obama’s birthplace. Such ignorance on behalf of many Americans, Republicans and Trump supporters operates with a vengeance when it comes to higher education. Higher education is being defunded, corporatized and transformed to mimic Wal-Mart-esque labour relations by the Trump administration under the preposterous ill-leadership of a religious fundamentalist, Betsy DeVos. It’s also, according to a recent poll, viewed by most Republicans as being “bad for America.” Higher education is at odds with Trump’s notion of making America great again. This assault on higher education is accompanied by a systemic culture of lies that has descended upon America. The notion that democracy can only function with an informed public is viewed with disdain. Trump apparently rejoices in his role as a serial liar, knowing that the public is easily seduced by exhortation, emotional outbursts and sensationalism. Americans over-stimulated The corruption of the truth, education and politics is abetted by the fact that Americans have become habituated to overstimulation, a culture of immediacy and live in an ever-accelerating overflow of information and images. Experience no longer has the time to crystallize into mature and informed thought. Popular culture as an educational force delights in spectacles of shock and violence. Defunded and stripped of their role as a public good, many institutions extending from higher education to the mainstream media are now harnessed to the demands and needs of corporations and the financial elite. In doing so, they are snubbing reason, thoughtfulness and informed arguments. Governance, meantime, is now replaced by the irrational Twitter bursts of an impetuous four-year-old trapped in the body of an adult. </w:t>
      </w:r>
      <w:r w:rsidRPr="00DD78E9">
        <w:rPr>
          <w:rStyle w:val="StyleUnderline"/>
          <w:rFonts w:asciiTheme="minorHAnsi" w:hAnsiTheme="minorHAnsi" w:cstheme="minorHAnsi"/>
        </w:rPr>
        <w:t>The high priest of caustic rants, Trump’s insults and bullying behaviour have become a principal force shaping his language, politics and policies. He has used language as a weapon to humiliate just about anyone who opposes him. He has publicly humiliated and insulted a disabled reporter along with members of his own cabinet, including Secretary of State Rex Tillerson, undermining their respective ability to do their jobs. More recently, he has mocked</w:t>
      </w:r>
      <w:r w:rsidRPr="00DD78E9">
        <w:rPr>
          <w:rFonts w:asciiTheme="minorHAnsi" w:hAnsiTheme="minorHAnsi" w:cstheme="minorHAnsi"/>
          <w:sz w:val="16"/>
        </w:rPr>
        <w:t xml:space="preserve"> Sen. Bob Corker’s height, referring to him on Twitter as “Liddle Bob Corker” because the senator criticized him in announcing his resignation. Ignorance is a terrible wound when it is self-inflicted. Trump’s lies, lack of credibility, lack of knowledge and unbridled narcissism have suggested for some time that he lacks the intelligence, judgment and capacity for critical thought necessary to occupy the presidency of the United States. But when accompanied by his childish temperament, his volatile impetuousness, his disdain for higher education and a world view that reduces everyone else to friends or enemies, loyalists or traitors, his ignorance puts lives at risk. Governing via wilful ignorance? Trump’s presidency is forcing us to deal with a kind of nihilistic politics in which the search for </w:t>
      </w:r>
      <w:r w:rsidRPr="00277A49">
        <w:rPr>
          <w:rStyle w:val="StyleUnderline"/>
          <w:rFonts w:asciiTheme="minorHAnsi" w:hAnsiTheme="minorHAnsi" w:cstheme="minorHAnsi"/>
          <w:highlight w:val="cyan"/>
        </w:rPr>
        <w:t>truth and justice, moral responsibility, civic courage</w:t>
      </w:r>
      <w:r w:rsidRPr="00DD78E9">
        <w:rPr>
          <w:rFonts w:asciiTheme="minorHAnsi" w:hAnsiTheme="minorHAnsi" w:cstheme="minorHAnsi"/>
          <w:sz w:val="16"/>
        </w:rPr>
        <w:t xml:space="preserve"> and an informed and thoughtful citizenry </w:t>
      </w:r>
      <w:r w:rsidRPr="00277A49">
        <w:rPr>
          <w:rStyle w:val="StyleUnderline"/>
          <w:rFonts w:asciiTheme="minorHAnsi" w:hAnsiTheme="minorHAnsi" w:cstheme="minorHAnsi"/>
          <w:highlight w:val="cyan"/>
        </w:rPr>
        <w:t>are rapidly disappearing.</w:t>
      </w:r>
      <w:r w:rsidRPr="00DD78E9">
        <w:rPr>
          <w:rFonts w:asciiTheme="minorHAnsi" w:hAnsiTheme="minorHAnsi" w:cstheme="minorHAnsi"/>
          <w:sz w:val="16"/>
        </w:rPr>
        <w:t xml:space="preserve"> Government in the United States now apparently runs on wilful ignorance as the planet heats up, pollution increases and people die. Evidence is detached from argument. Science is a subspecies of fake news, and alternative facts are as important as the truth. As language is emptied of meaning, standards of proof disappear, verification becomes the enemy of power, and evidence is relegated to just another opinion. </w:t>
      </w:r>
      <w:r w:rsidRPr="00277A49">
        <w:rPr>
          <w:rStyle w:val="StyleUnderline"/>
          <w:rFonts w:asciiTheme="minorHAnsi" w:hAnsiTheme="minorHAnsi" w:cstheme="minorHAnsi"/>
          <w:highlight w:val="cyan"/>
        </w:rPr>
        <w:t>Trump has sucked all of the oxygen out of democracy</w:t>
      </w:r>
      <w:r w:rsidRPr="00DD78E9">
        <w:rPr>
          <w:rFonts w:asciiTheme="minorHAnsi" w:hAnsiTheme="minorHAnsi" w:cstheme="minorHAnsi"/>
          <w:sz w:val="16"/>
        </w:rPr>
        <w:t xml:space="preserve"> and has put in play a culture and mode of politics that kills empathy, wallows in cruelty and fear and mutilates democratic ideals. Anyone who communicates intelligently is now part of the fake news world that Trump has invented, a world in which all truth is mobile and every form of communication starts to look like a lie. Impetuousness and erratic judgment have become central to Trump’s leadership, one that is as ill-informed as it is unstable. </w:t>
      </w:r>
      <w:r w:rsidRPr="00DD78E9">
        <w:rPr>
          <w:rStyle w:val="StyleUnderline"/>
          <w:rFonts w:asciiTheme="minorHAnsi" w:hAnsiTheme="minorHAnsi" w:cstheme="minorHAnsi"/>
        </w:rPr>
        <w:t>As he marks the anniversary of his election while in Asia this week, he’ll no doubt reinforce how governance can collapse into a theatre of self-promotion, absurdity and a dark and frightening view of the world.</w:t>
      </w:r>
    </w:p>
    <w:bookmarkEnd w:id="3"/>
    <w:p w:rsidR="00966487" w:rsidRPr="00DD78E9" w:rsidRDefault="00966487" w:rsidP="00966487">
      <w:pPr>
        <w:pStyle w:val="Heading4"/>
        <w:rPr>
          <w:rFonts w:asciiTheme="minorHAnsi" w:hAnsiTheme="minorHAnsi" w:cstheme="minorHAnsi"/>
        </w:rPr>
      </w:pPr>
      <w:r w:rsidRPr="00DD78E9">
        <w:rPr>
          <w:rFonts w:asciiTheme="minorHAnsi" w:hAnsiTheme="minorHAnsi" w:cstheme="minorHAnsi"/>
        </w:rPr>
        <w:t>US as a democratic model is dead due to Trump – it swamps any signal.</w:t>
      </w:r>
    </w:p>
    <w:p w:rsidR="00966487" w:rsidRPr="00DD78E9" w:rsidRDefault="00966487" w:rsidP="00966487">
      <w:pPr>
        <w:rPr>
          <w:rFonts w:asciiTheme="minorHAnsi" w:hAnsiTheme="minorHAnsi" w:cstheme="minorHAnsi"/>
        </w:rPr>
      </w:pPr>
      <w:r w:rsidRPr="00DD78E9">
        <w:rPr>
          <w:rFonts w:asciiTheme="minorHAnsi" w:hAnsiTheme="minorHAnsi" w:cstheme="minorHAnsi"/>
        </w:rPr>
        <w:t xml:space="preserve">Thomas </w:t>
      </w:r>
      <w:r w:rsidRPr="00DD78E9">
        <w:rPr>
          <w:rStyle w:val="Style13ptBold"/>
          <w:rFonts w:asciiTheme="minorHAnsi" w:hAnsiTheme="minorHAnsi" w:cstheme="minorHAnsi"/>
        </w:rPr>
        <w:t>Carothers</w:t>
      </w:r>
      <w:r w:rsidRPr="00DD78E9">
        <w:rPr>
          <w:rFonts w:asciiTheme="minorHAnsi" w:hAnsiTheme="minorHAnsi" w:cstheme="minorHAnsi"/>
        </w:rPr>
        <w:t xml:space="preserve"> 9/6/</w:t>
      </w:r>
      <w:r w:rsidRPr="00DD78E9">
        <w:rPr>
          <w:rStyle w:val="Style13ptBold"/>
          <w:rFonts w:asciiTheme="minorHAnsi" w:hAnsiTheme="minorHAnsi" w:cstheme="minorHAnsi"/>
        </w:rPr>
        <w:t>17</w:t>
      </w:r>
      <w:r w:rsidRPr="00DD78E9">
        <w:rPr>
          <w:rFonts w:asciiTheme="minorHAnsi" w:hAnsiTheme="minorHAnsi" w:cstheme="minorHAnsi"/>
        </w:rPr>
        <w:t xml:space="preserve">, Sr VP for Studies at Carnegie Endowment for International Peace, a leading authority on international support for democracy, human rights, governance, the rule of law, and civil society, “Democracy Promotion Under Trump: What Has Been Lost? What Remains?,” Carnegie Endowment for International Peace, </w:t>
      </w:r>
      <w:hyperlink r:id="rId330" w:history="1">
        <w:r w:rsidRPr="00DD78E9">
          <w:rPr>
            <w:rStyle w:val="Hyperlink"/>
            <w:rFonts w:asciiTheme="minorHAnsi" w:hAnsiTheme="minorHAnsi" w:cstheme="minorHAnsi"/>
          </w:rPr>
          <w:t>http://carnegieendowment.org/2017/09/06/democracy-promotion-under-trump-what-has-been-lost-what-remains-pub-73021</w:t>
        </w:r>
      </w:hyperlink>
      <w:r w:rsidRPr="00DD78E9">
        <w:rPr>
          <w:rFonts w:asciiTheme="minorHAnsi" w:hAnsiTheme="minorHAnsi" w:cstheme="minorHAnsi"/>
        </w:rPr>
        <w:t>, AVD</w:t>
      </w:r>
    </w:p>
    <w:p w:rsidR="00966487" w:rsidRPr="00966487" w:rsidRDefault="00966487" w:rsidP="00966487">
      <w:pPr>
        <w:rPr>
          <w:rFonts w:asciiTheme="minorHAnsi" w:hAnsiTheme="minorHAnsi" w:cstheme="minorHAnsi"/>
          <w:sz w:val="14"/>
        </w:rPr>
      </w:pPr>
      <w:r w:rsidRPr="00DD78E9">
        <w:rPr>
          <w:rFonts w:asciiTheme="minorHAnsi" w:hAnsiTheme="minorHAnsi" w:cstheme="minorHAnsi"/>
          <w:sz w:val="14"/>
        </w:rPr>
        <w:t xml:space="preserve">President </w:t>
      </w:r>
      <w:r w:rsidRPr="00277A49">
        <w:rPr>
          <w:rStyle w:val="StyleUnderline"/>
          <w:rFonts w:asciiTheme="minorHAnsi" w:hAnsiTheme="minorHAnsi" w:cstheme="minorHAnsi"/>
          <w:highlight w:val="cyan"/>
        </w:rPr>
        <w:t>Trump</w:t>
      </w:r>
      <w:r w:rsidRPr="00DD78E9">
        <w:rPr>
          <w:rStyle w:val="StyleUnderline"/>
          <w:rFonts w:asciiTheme="minorHAnsi" w:hAnsiTheme="minorHAnsi" w:cstheme="minorHAnsi"/>
        </w:rPr>
        <w:t xml:space="preserve"> has </w:t>
      </w:r>
      <w:r w:rsidRPr="00277A49">
        <w:rPr>
          <w:rStyle w:val="StyleUnderline"/>
          <w:rFonts w:asciiTheme="minorHAnsi" w:hAnsiTheme="minorHAnsi" w:cstheme="minorHAnsi"/>
          <w:highlight w:val="cyan"/>
        </w:rPr>
        <w:t>inflicted a</w:t>
      </w:r>
      <w:r w:rsidRPr="00DD78E9">
        <w:rPr>
          <w:rStyle w:val="StyleUnderline"/>
          <w:rFonts w:asciiTheme="minorHAnsi" w:hAnsiTheme="minorHAnsi" w:cstheme="minorHAnsi"/>
        </w:rPr>
        <w:t xml:space="preserve"> body </w:t>
      </w:r>
      <w:r w:rsidRPr="00277A49">
        <w:rPr>
          <w:rStyle w:val="StyleUnderline"/>
          <w:rFonts w:asciiTheme="minorHAnsi" w:hAnsiTheme="minorHAnsi" w:cstheme="minorHAnsi"/>
          <w:highlight w:val="cyan"/>
        </w:rPr>
        <w:t>blow</w:t>
      </w:r>
      <w:r w:rsidRPr="00DD78E9">
        <w:rPr>
          <w:rStyle w:val="StyleUnderline"/>
          <w:rFonts w:asciiTheme="minorHAnsi" w:hAnsiTheme="minorHAnsi" w:cstheme="minorHAnsi"/>
        </w:rPr>
        <w:t xml:space="preserve"> </w:t>
      </w:r>
      <w:r w:rsidRPr="00277A49">
        <w:rPr>
          <w:rStyle w:val="StyleUnderline"/>
          <w:rFonts w:asciiTheme="minorHAnsi" w:hAnsiTheme="minorHAnsi" w:cstheme="minorHAnsi"/>
          <w:highlight w:val="cyan"/>
        </w:rPr>
        <w:t>to</w:t>
      </w:r>
      <w:r w:rsidRPr="00DD78E9">
        <w:rPr>
          <w:rStyle w:val="StyleUnderline"/>
          <w:rFonts w:asciiTheme="minorHAnsi" w:hAnsiTheme="minorHAnsi" w:cstheme="minorHAnsi"/>
        </w:rPr>
        <w:t xml:space="preserve"> U</w:t>
      </w:r>
      <w:r w:rsidRPr="00277A49">
        <w:rPr>
          <w:rStyle w:val="StyleUnderline"/>
          <w:rFonts w:asciiTheme="minorHAnsi" w:hAnsiTheme="minorHAnsi" w:cstheme="minorHAnsi"/>
          <w:highlight w:val="cyan"/>
        </w:rPr>
        <w:t>.S. democracy promotion</w:t>
      </w:r>
      <w:r w:rsidRPr="00DD78E9">
        <w:rPr>
          <w:rStyle w:val="StyleUnderline"/>
          <w:rFonts w:asciiTheme="minorHAnsi" w:hAnsiTheme="minorHAnsi" w:cstheme="minorHAnsi"/>
        </w:rPr>
        <w:t xml:space="preserve"> not just </w:t>
      </w:r>
      <w:r w:rsidRPr="00277A49">
        <w:rPr>
          <w:rStyle w:val="StyleUnderline"/>
          <w:rFonts w:asciiTheme="minorHAnsi" w:hAnsiTheme="minorHAnsi" w:cstheme="minorHAnsi"/>
          <w:highlight w:val="cyan"/>
        </w:rPr>
        <w:t>with</w:t>
      </w:r>
      <w:r w:rsidRPr="00DD78E9">
        <w:rPr>
          <w:rStyle w:val="StyleUnderline"/>
          <w:rFonts w:asciiTheme="minorHAnsi" w:hAnsiTheme="minorHAnsi" w:cstheme="minorHAnsi"/>
        </w:rPr>
        <w:t xml:space="preserve"> his </w:t>
      </w:r>
      <w:r w:rsidRPr="00277A49">
        <w:rPr>
          <w:rStyle w:val="StyleUnderline"/>
          <w:rFonts w:asciiTheme="minorHAnsi" w:hAnsiTheme="minorHAnsi" w:cstheme="minorHAnsi"/>
          <w:highlight w:val="cyan"/>
        </w:rPr>
        <w:t>foreign policy actions,</w:t>
      </w:r>
      <w:r w:rsidRPr="00DD78E9">
        <w:rPr>
          <w:rStyle w:val="StyleUnderline"/>
          <w:rFonts w:asciiTheme="minorHAnsi" w:hAnsiTheme="minorHAnsi" w:cstheme="minorHAnsi"/>
        </w:rPr>
        <w:t xml:space="preserve"> but also with the </w:t>
      </w:r>
      <w:r w:rsidRPr="00277A49">
        <w:rPr>
          <w:rStyle w:val="StyleUnderline"/>
          <w:rFonts w:asciiTheme="minorHAnsi" w:hAnsiTheme="minorHAnsi" w:cstheme="minorHAnsi"/>
          <w:highlight w:val="cyan"/>
        </w:rPr>
        <w:t>damage</w:t>
      </w:r>
      <w:r w:rsidRPr="00DD78E9">
        <w:rPr>
          <w:rStyle w:val="StyleUnderline"/>
          <w:rFonts w:asciiTheme="minorHAnsi" w:hAnsiTheme="minorHAnsi" w:cstheme="minorHAnsi"/>
        </w:rPr>
        <w:t xml:space="preserve"> he is doing </w:t>
      </w:r>
      <w:r w:rsidRPr="00277A49">
        <w:rPr>
          <w:rStyle w:val="StyleUnderline"/>
          <w:rFonts w:asciiTheme="minorHAnsi" w:hAnsiTheme="minorHAnsi" w:cstheme="minorHAnsi"/>
          <w:highlight w:val="cyan"/>
        </w:rPr>
        <w:t>to U.S. democracy</w:t>
      </w:r>
      <w:r w:rsidRPr="00DD78E9">
        <w:rPr>
          <w:rStyle w:val="StyleUnderline"/>
          <w:rFonts w:asciiTheme="minorHAnsi" w:hAnsiTheme="minorHAnsi" w:cstheme="minorHAnsi"/>
        </w:rPr>
        <w:t xml:space="preserve"> itself</w:t>
      </w:r>
      <w:r w:rsidRPr="00DD78E9">
        <w:rPr>
          <w:rFonts w:asciiTheme="minorHAnsi" w:hAnsiTheme="minorHAnsi" w:cstheme="minorHAnsi"/>
          <w:sz w:val="14"/>
        </w:rPr>
        <w:t xml:space="preserve">. </w:t>
      </w:r>
      <w:r w:rsidRPr="00DD78E9">
        <w:rPr>
          <w:rStyle w:val="StyleUnderline"/>
          <w:rFonts w:asciiTheme="minorHAnsi" w:hAnsiTheme="minorHAnsi" w:cstheme="minorHAnsi"/>
        </w:rPr>
        <w:t>The single most important element of U.S. democracy promotion has always been the positive U.S. example</w:t>
      </w:r>
      <w:r w:rsidRPr="00DD78E9">
        <w:rPr>
          <w:rFonts w:asciiTheme="minorHAnsi" w:hAnsiTheme="minorHAnsi" w:cstheme="minorHAnsi"/>
          <w:sz w:val="14"/>
        </w:rPr>
        <w:t xml:space="preserve"> of what democracy is and can achieve. Of course, </w:t>
      </w:r>
      <w:r w:rsidRPr="00DD78E9">
        <w:rPr>
          <w:rStyle w:val="StyleUnderline"/>
          <w:rFonts w:asciiTheme="minorHAnsi" w:hAnsiTheme="minorHAnsi" w:cstheme="minorHAnsi"/>
        </w:rPr>
        <w:t>the example has taken multiple hits in the past few decades, such as the disputed presidential election in 2000 and the growing gridlock in the U.S. Congress</w:t>
      </w:r>
      <w:r w:rsidRPr="00DD78E9">
        <w:rPr>
          <w:rFonts w:asciiTheme="minorHAnsi" w:hAnsiTheme="minorHAnsi" w:cstheme="minorHAnsi"/>
          <w:sz w:val="14"/>
        </w:rPr>
        <w:t xml:space="preserve"> during the early 2000s. </w:t>
      </w:r>
      <w:r w:rsidRPr="00DD78E9">
        <w:rPr>
          <w:rStyle w:val="StyleUnderline"/>
          <w:rFonts w:asciiTheme="minorHAnsi" w:hAnsiTheme="minorHAnsi" w:cstheme="minorHAnsi"/>
        </w:rPr>
        <w:t>But these</w:t>
      </w:r>
      <w:r w:rsidRPr="00DD78E9">
        <w:rPr>
          <w:rFonts w:asciiTheme="minorHAnsi" w:hAnsiTheme="minorHAnsi" w:cstheme="minorHAnsi"/>
          <w:sz w:val="14"/>
        </w:rPr>
        <w:t xml:space="preserve"> and other problems </w:t>
      </w:r>
      <w:r w:rsidRPr="00DD78E9">
        <w:rPr>
          <w:rStyle w:val="StyleUnderline"/>
          <w:rFonts w:asciiTheme="minorHAnsi" w:hAnsiTheme="minorHAnsi" w:cstheme="minorHAnsi"/>
        </w:rPr>
        <w:t>pale next to the current situation of a U.S. president who broadcasts a toxic mix of antidemocratic instincts and actions</w:t>
      </w:r>
      <w:r w:rsidRPr="00DD78E9">
        <w:rPr>
          <w:rFonts w:asciiTheme="minorHAnsi" w:hAnsiTheme="minorHAnsi" w:cstheme="minorHAnsi"/>
          <w:sz w:val="14"/>
        </w:rPr>
        <w:t xml:space="preserve">—ranging from attacking independent media and judges, to asserting without evidence that profound fraud occurred in last year’s presidential election and calling for the prosecution of his main electoral rival. In all of this, </w:t>
      </w:r>
      <w:r w:rsidRPr="00277A49">
        <w:rPr>
          <w:rStyle w:val="StyleUnderline"/>
          <w:rFonts w:asciiTheme="minorHAnsi" w:hAnsiTheme="minorHAnsi" w:cstheme="minorHAnsi"/>
          <w:highlight w:val="cyan"/>
        </w:rPr>
        <w:t>Trump is speaking from the very same script that antidemocratic strongmen have</w:t>
      </w:r>
      <w:r w:rsidRPr="00DD78E9">
        <w:rPr>
          <w:rStyle w:val="StyleUnderline"/>
          <w:rFonts w:asciiTheme="minorHAnsi" w:hAnsiTheme="minorHAnsi" w:cstheme="minorHAnsi"/>
        </w:rPr>
        <w:t xml:space="preserve"> been </w:t>
      </w:r>
      <w:r w:rsidRPr="00277A49">
        <w:rPr>
          <w:rStyle w:val="StyleUnderline"/>
          <w:rFonts w:asciiTheme="minorHAnsi" w:hAnsiTheme="minorHAnsi" w:cstheme="minorHAnsi"/>
          <w:highlight w:val="cyan"/>
        </w:rPr>
        <w:t>us</w:t>
      </w:r>
      <w:r w:rsidRPr="00DD78E9">
        <w:rPr>
          <w:rStyle w:val="StyleUnderline"/>
          <w:rFonts w:asciiTheme="minorHAnsi" w:hAnsiTheme="minorHAnsi" w:cstheme="minorHAnsi"/>
        </w:rPr>
        <w:t>ing in recent years</w:t>
      </w:r>
      <w:r w:rsidRPr="00DD78E9">
        <w:rPr>
          <w:rFonts w:asciiTheme="minorHAnsi" w:hAnsiTheme="minorHAnsi" w:cstheme="minorHAnsi"/>
          <w:sz w:val="14"/>
        </w:rPr>
        <w:t xml:space="preserve">, causing his words and actions to resound especially loudly in autocracies. For example, Cambodia’s authoritarian prime minister, Hun Sen, recently denounced a CNN report critical of sex trafficking in Cambodia, noting that “it is fitting that CNN was blasted by President Donald Trump. I would like to say that President Trump is right: U.S. media is very tricky.”5 </w:t>
      </w:r>
      <w:r w:rsidRPr="00DD78E9">
        <w:rPr>
          <w:rStyle w:val="StyleUnderline"/>
          <w:rFonts w:asciiTheme="minorHAnsi" w:hAnsiTheme="minorHAnsi" w:cstheme="minorHAnsi"/>
        </w:rPr>
        <w:t>Trump’s chaotic incompetence also badly wounds the U.S. example</w:t>
      </w:r>
      <w:r w:rsidRPr="00DD78E9">
        <w:rPr>
          <w:rFonts w:asciiTheme="minorHAnsi" w:hAnsiTheme="minorHAnsi" w:cstheme="minorHAnsi"/>
          <w:sz w:val="14"/>
        </w:rPr>
        <w:t xml:space="preserve">. </w:t>
      </w:r>
      <w:r w:rsidRPr="00DD78E9">
        <w:rPr>
          <w:rStyle w:val="StyleUnderline"/>
          <w:rFonts w:asciiTheme="minorHAnsi" w:hAnsiTheme="minorHAnsi" w:cstheme="minorHAnsi"/>
        </w:rPr>
        <w:t>The spectacle of a U.S. president manifestly unprepared for the job and uninterested in understanding and responding in a serious way to the country’s many challenges terribly tarnishes America’s global image</w:t>
      </w:r>
      <w:r w:rsidRPr="00DD78E9">
        <w:rPr>
          <w:rFonts w:asciiTheme="minorHAnsi" w:hAnsiTheme="minorHAnsi" w:cstheme="minorHAnsi"/>
          <w:sz w:val="14"/>
        </w:rPr>
        <w:t xml:space="preserve">. Today an American who tries to persuade an official from a nondemocratic country that his or her country should adopt democracy in order to ensure effective leadership and governance is likely to be met with raised eyebrows and a simple question: “Really?” </w:t>
      </w:r>
      <w:r w:rsidRPr="00DD78E9">
        <w:rPr>
          <w:rStyle w:val="StyleUnderline"/>
          <w:rFonts w:asciiTheme="minorHAnsi" w:hAnsiTheme="minorHAnsi" w:cstheme="minorHAnsi"/>
        </w:rPr>
        <w:t>Trump’s lack of respect for the truth does special damage to U.S. democracy and rights support</w:t>
      </w:r>
      <w:r w:rsidRPr="00DD78E9">
        <w:rPr>
          <w:rFonts w:asciiTheme="minorHAnsi" w:hAnsiTheme="minorHAnsi" w:cstheme="minorHAnsi"/>
          <w:sz w:val="14"/>
        </w:rPr>
        <w:t xml:space="preserve">. As documented by the Washington Post, during the first six months of his presidency, Trump made more than 800 false or misleading statements.6 For decades, besieged democracy and rights activists around the world have treasured the impact of U.S. officials speaking uncomfortable truths to foreign power holders about their violations of democratic norms. Having a chronic liar as American president greatly undercuts this power. In search of a silver lining, some U.S. democracy promoters have quietly bruited the idea that foreigners watching the current U.S. political scene will see not just an undemocratic president, but also strong independent institutions and a mobilized civil society checking such a leader, and thus learn about the resiliency of U.S. democracy as well as its flaws. This may prove somewhat true. The decisions by some judges to reject the Trump administration’s hastily issued executive order in early 2017 limiting immigration from various Muslim-majority countries, for example, were widely noted internationally. Yet </w:t>
      </w:r>
      <w:r w:rsidRPr="00DD78E9">
        <w:rPr>
          <w:rStyle w:val="StyleUnderline"/>
          <w:rFonts w:asciiTheme="minorHAnsi" w:hAnsiTheme="minorHAnsi" w:cstheme="minorHAnsi"/>
        </w:rPr>
        <w:t xml:space="preserve">thus far at least, </w:t>
      </w:r>
      <w:r w:rsidRPr="00277A49">
        <w:rPr>
          <w:rStyle w:val="StyleUnderline"/>
          <w:rFonts w:asciiTheme="minorHAnsi" w:hAnsiTheme="minorHAnsi" w:cstheme="minorHAnsi"/>
          <w:highlight w:val="cyan"/>
        </w:rPr>
        <w:t>the negative elements of the present political situation dominate international perceptions.</w:t>
      </w:r>
      <w:r w:rsidRPr="00DD78E9">
        <w:rPr>
          <w:rStyle w:val="StyleUnderline"/>
          <w:rFonts w:asciiTheme="minorHAnsi" w:hAnsiTheme="minorHAnsi" w:cstheme="minorHAnsi"/>
        </w:rPr>
        <w:t xml:space="preserve"> And even with these shows of resilience, the fact that </w:t>
      </w:r>
      <w:r w:rsidRPr="00277A49">
        <w:rPr>
          <w:rStyle w:val="StyleUnderline"/>
          <w:rFonts w:asciiTheme="minorHAnsi" w:hAnsiTheme="minorHAnsi" w:cstheme="minorHAnsi"/>
          <w:highlight w:val="cyan"/>
        </w:rPr>
        <w:t>a democracy like America could elect such a leader and plunge into a sustained period of political turmoil will not be forgotten for many years around the world</w:t>
      </w:r>
      <w:r w:rsidRPr="00277A49">
        <w:rPr>
          <w:rFonts w:asciiTheme="minorHAnsi" w:hAnsiTheme="minorHAnsi" w:cstheme="minorHAnsi"/>
          <w:sz w:val="14"/>
          <w:highlight w:val="cyan"/>
        </w:rPr>
        <w:t>.</w:t>
      </w:r>
      <w:r w:rsidRPr="00DD78E9">
        <w:rPr>
          <w:rFonts w:asciiTheme="minorHAnsi" w:hAnsiTheme="minorHAnsi" w:cstheme="minorHAnsi"/>
          <w:sz w:val="14"/>
        </w:rPr>
        <w:t xml:space="preserve"> </w:t>
      </w:r>
      <w:r w:rsidRPr="00DD78E9">
        <w:rPr>
          <w:rStyle w:val="StyleUnderline"/>
          <w:rFonts w:asciiTheme="minorHAnsi" w:hAnsiTheme="minorHAnsi" w:cstheme="minorHAnsi"/>
        </w:rPr>
        <w:t>Trump not only sets a damaging example of U.S. democracy at work, he has openly expressed disdain for the U</w:t>
      </w:r>
      <w:r w:rsidRPr="00DD78E9">
        <w:rPr>
          <w:rFonts w:asciiTheme="minorHAnsi" w:hAnsiTheme="minorHAnsi" w:cstheme="minorHAnsi"/>
          <w:sz w:val="14"/>
        </w:rPr>
        <w:t xml:space="preserve">nited </w:t>
      </w:r>
      <w:r w:rsidRPr="00DD78E9">
        <w:rPr>
          <w:rStyle w:val="StyleUnderline"/>
          <w:rFonts w:asciiTheme="minorHAnsi" w:hAnsiTheme="minorHAnsi" w:cstheme="minorHAnsi"/>
        </w:rPr>
        <w:t>S</w:t>
      </w:r>
      <w:r w:rsidRPr="00DD78E9">
        <w:rPr>
          <w:rFonts w:asciiTheme="minorHAnsi" w:hAnsiTheme="minorHAnsi" w:cstheme="minorHAnsi"/>
          <w:sz w:val="14"/>
        </w:rPr>
        <w:t xml:space="preserve">tates </w:t>
      </w:r>
      <w:r w:rsidRPr="00DD78E9">
        <w:rPr>
          <w:rStyle w:val="StyleUnderline"/>
          <w:rFonts w:asciiTheme="minorHAnsi" w:hAnsiTheme="minorHAnsi" w:cstheme="minorHAnsi"/>
        </w:rPr>
        <w:t>as a democratic model</w:t>
      </w:r>
      <w:r w:rsidRPr="00DD78E9">
        <w:rPr>
          <w:rFonts w:asciiTheme="minorHAnsi" w:hAnsiTheme="minorHAnsi" w:cstheme="minorHAnsi"/>
          <w:sz w:val="14"/>
        </w:rPr>
        <w:t>. In 2015, when questioned about his affection for Vladimir Putin, and Putin’s record of killing critical journalists, Trump responded: “Well, I think that our country does plenty of killing, too.”7 In 2016, candidate Trump mocked the idea of the United States as democratic exemplar, declaring that “when the world sees how bad the United States is and we start talking about civil liberties, I don’t think</w:t>
      </w:r>
      <w:r>
        <w:rPr>
          <w:rFonts w:asciiTheme="minorHAnsi" w:hAnsiTheme="minorHAnsi" w:cstheme="minorHAnsi"/>
          <w:sz w:val="14"/>
        </w:rPr>
        <w:t xml:space="preserve"> we are a very good messenger.”</w:t>
      </w:r>
    </w:p>
    <w:p w:rsidR="00421328" w:rsidRPr="00043E19" w:rsidRDefault="00421328" w:rsidP="00421328">
      <w:pPr>
        <w:pStyle w:val="Heading4"/>
      </w:pPr>
      <w:r>
        <w:t>Democracy can’t resolve violence</w:t>
      </w:r>
    </w:p>
    <w:p w:rsidR="00421328" w:rsidRDefault="00421328" w:rsidP="00421328">
      <w:r>
        <w:t xml:space="preserve">John </w:t>
      </w:r>
      <w:r w:rsidRPr="009E623F">
        <w:rPr>
          <w:rStyle w:val="Style13ptBold"/>
        </w:rPr>
        <w:t>Schwarzmantel</w:t>
      </w:r>
      <w:r>
        <w:t xml:space="preserve"> (Senior Lecturer in Politics at the University of Leeds, Programme Director of the MA in Democratic Studies and, at the moment, Director of the Centre for Democratisation Studies) April </w:t>
      </w:r>
      <w:r w:rsidRPr="009E623F">
        <w:rPr>
          <w:rStyle w:val="Style13ptBold"/>
        </w:rPr>
        <w:t>2010</w:t>
      </w:r>
      <w:r>
        <w:t xml:space="preserve"> “Democracy and violence: a theoretical overview” Democratization Vol. 17, No. 2 EBSCO</w:t>
      </w:r>
    </w:p>
    <w:p w:rsidR="00421328" w:rsidRPr="0037274D" w:rsidRDefault="00421328" w:rsidP="00421328">
      <w:pPr>
        <w:rPr>
          <w:sz w:val="16"/>
        </w:rPr>
      </w:pPr>
      <w:r w:rsidRPr="0037274D">
        <w:rPr>
          <w:sz w:val="16"/>
        </w:rPr>
        <w:t xml:space="preserve">Clearly this </w:t>
      </w:r>
      <w:r w:rsidRPr="00277A49">
        <w:rPr>
          <w:rStyle w:val="StyleUnderline"/>
          <w:highlight w:val="cyan"/>
        </w:rPr>
        <w:t>democratic exclusion of violence is</w:t>
      </w:r>
      <w:r w:rsidRPr="009E623F">
        <w:rPr>
          <w:rStyle w:val="StyleUnderline"/>
        </w:rPr>
        <w:t xml:space="preserve"> an ideal, </w:t>
      </w:r>
      <w:r w:rsidRPr="00277A49">
        <w:rPr>
          <w:rStyle w:val="StyleUnderline"/>
          <w:highlight w:val="cyan"/>
        </w:rPr>
        <w:t>not a reality</w:t>
      </w:r>
      <w:r w:rsidRPr="009E623F">
        <w:rPr>
          <w:rStyle w:val="StyleUnderline"/>
        </w:rPr>
        <w:t xml:space="preserve">. </w:t>
      </w:r>
      <w:r w:rsidRPr="00277A49">
        <w:rPr>
          <w:rStyle w:val="StyleUnderline"/>
          <w:highlight w:val="cyan"/>
        </w:rPr>
        <w:t>It rests on</w:t>
      </w:r>
      <w:r w:rsidRPr="0037274D">
        <w:rPr>
          <w:sz w:val="16"/>
        </w:rPr>
        <w:t xml:space="preserve"> various </w:t>
      </w:r>
      <w:r w:rsidRPr="00277A49">
        <w:rPr>
          <w:rStyle w:val="StyleUnderline"/>
          <w:highlight w:val="cyan"/>
        </w:rPr>
        <w:t>presuppositions</w:t>
      </w:r>
      <w:r w:rsidRPr="009E623F">
        <w:rPr>
          <w:rStyle w:val="StyleUnderline"/>
        </w:rPr>
        <w:t xml:space="preserve"> that are unlikely to be fulfilled in the real world</w:t>
      </w:r>
      <w:r w:rsidRPr="0037274D">
        <w:rPr>
          <w:sz w:val="16"/>
        </w:rPr>
        <w:t xml:space="preserve">. First, </w:t>
      </w:r>
      <w:r w:rsidRPr="009E623F">
        <w:rPr>
          <w:rStyle w:val="StyleUnderline"/>
        </w:rPr>
        <w:t xml:space="preserve">it relies on the assumption </w:t>
      </w:r>
      <w:r w:rsidRPr="00277A49">
        <w:rPr>
          <w:rStyle w:val="StyleUnderline"/>
          <w:highlight w:val="cyan"/>
        </w:rPr>
        <w:t>that all</w:t>
      </w:r>
      <w:r w:rsidRPr="009E623F">
        <w:rPr>
          <w:rStyle w:val="StyleUnderline"/>
        </w:rPr>
        <w:t xml:space="preserve"> interests and </w:t>
      </w:r>
      <w:r w:rsidRPr="00277A49">
        <w:rPr>
          <w:rStyle w:val="StyleUnderline"/>
          <w:highlight w:val="cyan"/>
        </w:rPr>
        <w:t>perspectives are</w:t>
      </w:r>
      <w:r w:rsidRPr="009E623F">
        <w:rPr>
          <w:rStyle w:val="StyleUnderline"/>
        </w:rPr>
        <w:t xml:space="preserve"> in fact </w:t>
      </w:r>
      <w:r w:rsidRPr="00277A49">
        <w:rPr>
          <w:rStyle w:val="StyleUnderline"/>
          <w:highlight w:val="cyan"/>
        </w:rPr>
        <w:t>taken into account</w:t>
      </w:r>
      <w:r w:rsidRPr="0037274D">
        <w:rPr>
          <w:sz w:val="16"/>
        </w:rPr>
        <w:t xml:space="preserve"> in the political system in question, </w:t>
      </w:r>
      <w:r w:rsidRPr="009E623F">
        <w:rPr>
          <w:rStyle w:val="StyleUnderline"/>
        </w:rPr>
        <w:t>and that therefore no person or group will feel the need to have recourse to violence</w:t>
      </w:r>
      <w:r w:rsidRPr="0037274D">
        <w:rPr>
          <w:sz w:val="16"/>
        </w:rPr>
        <w:t xml:space="preserve"> outside established constitutional channels in order to make their voice heard. </w:t>
      </w:r>
      <w:r w:rsidRPr="009E623F">
        <w:rPr>
          <w:rStyle w:val="StyleUnderline"/>
        </w:rPr>
        <w:t>Second</w:t>
      </w:r>
      <w:r w:rsidRPr="0037274D">
        <w:rPr>
          <w:sz w:val="16"/>
        </w:rPr>
        <w:t xml:space="preserve">, the implication is that all political actors accept the premises that violence degrades the status of the human actor and that it is possible and desirable to resolve conflict through democracy, and that this is ethically superior to means of violent conflict. </w:t>
      </w:r>
      <w:r w:rsidRPr="00277A49">
        <w:rPr>
          <w:rStyle w:val="StyleUnderline"/>
          <w:highlight w:val="cyan"/>
        </w:rPr>
        <w:t>If someone believes</w:t>
      </w:r>
      <w:r w:rsidRPr="009E623F">
        <w:rPr>
          <w:rStyle w:val="StyleUnderline"/>
        </w:rPr>
        <w:t xml:space="preserve"> that there is something inherently ennobling about violence, or that </w:t>
      </w:r>
      <w:r w:rsidRPr="00277A49">
        <w:rPr>
          <w:rStyle w:val="StyleUnderline"/>
          <w:highlight w:val="cyan"/>
        </w:rPr>
        <w:t>their own goal is an ‘all or nothing’ one</w:t>
      </w:r>
      <w:r w:rsidRPr="009E623F">
        <w:rPr>
          <w:rStyle w:val="StyleUnderline"/>
        </w:rPr>
        <w:t xml:space="preserve"> on which there can be no compromise, or that the possible interlocutors in the democratic dialogue are not worthy of respect or of being listened to, then </w:t>
      </w:r>
      <w:r w:rsidRPr="00277A49">
        <w:rPr>
          <w:rStyle w:val="StyleUnderline"/>
          <w:highlight w:val="cyan"/>
        </w:rPr>
        <w:t>these considerations will make the democratic aspiration to exclude violence an impossible one</w:t>
      </w:r>
      <w:r w:rsidRPr="009E623F">
        <w:rPr>
          <w:rStyle w:val="StyleUnderline"/>
        </w:rPr>
        <w:t xml:space="preserve"> to realise in practice</w:t>
      </w:r>
      <w:r w:rsidRPr="0037274D">
        <w:rPr>
          <w:sz w:val="16"/>
        </w:rPr>
        <w:t xml:space="preserve">. Finally, the presentation here of the opposition between democracy as rational and violence as irrational is open to the objection that </w:t>
      </w:r>
      <w:r w:rsidRPr="00277A49">
        <w:rPr>
          <w:rStyle w:val="StyleUnderline"/>
          <w:highlight w:val="cyan"/>
        </w:rPr>
        <w:t>the recourse to violence can be a perfectly rational</w:t>
      </w:r>
      <w:r w:rsidRPr="009E623F">
        <w:rPr>
          <w:rStyle w:val="StyleUnderline"/>
        </w:rPr>
        <w:t xml:space="preserve"> strategy, designed </w:t>
      </w:r>
      <w:r w:rsidRPr="00277A49">
        <w:rPr>
          <w:rStyle w:val="StyleUnderline"/>
          <w:highlight w:val="cyan"/>
        </w:rPr>
        <w:t>to achieve political goals</w:t>
      </w:r>
      <w:r w:rsidRPr="009E623F">
        <w:rPr>
          <w:rStyle w:val="StyleUnderline"/>
        </w:rPr>
        <w:t xml:space="preserve"> (</w:t>
      </w:r>
      <w:r w:rsidRPr="00277A49">
        <w:rPr>
          <w:rStyle w:val="StyleUnderline"/>
          <w:highlight w:val="cyan"/>
        </w:rPr>
        <w:t>including democratic ones</w:t>
      </w:r>
      <w:r w:rsidRPr="009E623F">
        <w:rPr>
          <w:rStyle w:val="StyleUnderline"/>
        </w:rPr>
        <w:t xml:space="preserve">) </w:t>
      </w:r>
      <w:r w:rsidRPr="00277A49">
        <w:rPr>
          <w:rStyle w:val="StyleUnderline"/>
          <w:highlight w:val="cyan"/>
        </w:rPr>
        <w:t>by means of violence</w:t>
      </w:r>
      <w:r w:rsidRPr="0037274D">
        <w:rPr>
          <w:sz w:val="16"/>
        </w:rPr>
        <w:t xml:space="preserve">: ‘they (terrorists) tend often to act according to thinking which is no less strategic or rational than that of other actors in various conflicts’.11 This is certainly true, since </w:t>
      </w:r>
      <w:r w:rsidRPr="009E623F">
        <w:rPr>
          <w:rStyle w:val="StyleUnderline"/>
        </w:rPr>
        <w:t>violence can be exercised in rational and strategic ways in order to achieve the inclusion offered, but not realized, by the democratic state</w:t>
      </w:r>
      <w:r w:rsidRPr="0037274D">
        <w:rPr>
          <w:sz w:val="16"/>
        </w:rPr>
        <w:t>. Yet the ultimate goal of a properly inclusive democratic society remains, so it is argued here, one of substituting the processes of debate and compromise for the physical confrontation of force between groups and individuals who see no possibility of democratic dialogue.</w:t>
      </w:r>
    </w:p>
    <w:p w:rsidR="00421328" w:rsidRPr="00A0239A" w:rsidRDefault="00421328" w:rsidP="00421328">
      <w:pPr>
        <w:pStyle w:val="Heading4"/>
      </w:pPr>
      <w:r w:rsidRPr="00A0239A">
        <w:t>Diplomacy and leadership possible outside of democracy</w:t>
      </w:r>
    </w:p>
    <w:p w:rsidR="00421328" w:rsidRDefault="00421328" w:rsidP="00421328">
      <w:r>
        <w:t xml:space="preserve">Edward </w:t>
      </w:r>
      <w:r w:rsidRPr="005F2AB7">
        <w:rPr>
          <w:rStyle w:val="Style13ptBold"/>
        </w:rPr>
        <w:t>Mansfield</w:t>
      </w:r>
      <w:r>
        <w:t xml:space="preserve">  (Professor, Political Science, University of Pennsylvania and Jack Snyder, Robert and Renee Belfer Professor, International Relations, Columbia University) </w:t>
      </w:r>
      <w:r w:rsidRPr="005F2AB7">
        <w:rPr>
          <w:rStyle w:val="Style13ptBold"/>
        </w:rPr>
        <w:t>2006</w:t>
      </w:r>
      <w:r>
        <w:t xml:space="preserve"> “Prone to Violence,” The National Interest, Winter</w:t>
      </w:r>
    </w:p>
    <w:p w:rsidR="00421328" w:rsidRDefault="00421328" w:rsidP="00421328">
      <w:pPr>
        <w:pStyle w:val="HotRoute"/>
        <w:ind w:left="0"/>
      </w:pPr>
      <w:r w:rsidRPr="00146688">
        <w:rPr>
          <w:rStyle w:val="StyleUnderline"/>
        </w:rPr>
        <w:t>The United States</w:t>
      </w:r>
      <w:r w:rsidRPr="00D55E32">
        <w:t xml:space="preserve">, </w:t>
      </w:r>
      <w:r w:rsidRPr="00146688">
        <w:rPr>
          <w:rStyle w:val="Style8pt"/>
          <w:rFonts w:eastAsiaTheme="majorEastAsia"/>
        </w:rPr>
        <w:t>if it wishes to further the long-term goal of a democratic peace</w:t>
      </w:r>
      <w:r w:rsidRPr="00D55E32">
        <w:t xml:space="preserve">, </w:t>
      </w:r>
      <w:r w:rsidRPr="00146688">
        <w:rPr>
          <w:rStyle w:val="StyleUnderline"/>
        </w:rPr>
        <w:t>needs a great deal of patience. This means recognizing the necessity of using the tools of diplomacy to protect its security interests in a world where non-democracies persist and where some democratic transitions are likely to proceed incrementally</w:t>
      </w:r>
      <w:r w:rsidRPr="00D55E32">
        <w:t xml:space="preserve">. </w:t>
      </w:r>
      <w:r w:rsidRPr="00146688">
        <w:rPr>
          <w:rStyle w:val="Style8pt"/>
          <w:rFonts w:eastAsiaTheme="majorEastAsia"/>
        </w:rPr>
        <w:t xml:space="preserve">President Bush had high praise for Natan Sharansky's book, The Case for Democracy (2004), which, among other things, argues the Israelis should not negotiate with the Palestinians until they are a full democracy of Sweden-like perfection. This is poor advice not only for </w:t>
      </w:r>
      <w:smartTag w:uri="urn:schemas-microsoft-com:office:smarttags" w:element="country-region">
        <w:smartTag w:uri="urn:schemas-microsoft-com:office:smarttags" w:element="place">
          <w:r w:rsidRPr="00146688">
            <w:rPr>
              <w:rStyle w:val="Style8pt"/>
              <w:rFonts w:eastAsiaTheme="majorEastAsia"/>
            </w:rPr>
            <w:t>Israel</w:t>
          </w:r>
        </w:smartTag>
      </w:smartTag>
      <w:r w:rsidRPr="00146688">
        <w:rPr>
          <w:rStyle w:val="Style8pt"/>
          <w:rFonts w:eastAsiaTheme="majorEastAsia"/>
        </w:rPr>
        <w:t xml:space="preserve"> but for the </w:t>
      </w:r>
      <w:smartTag w:uri="urn:schemas-microsoft-com:office:smarttags" w:element="country-region">
        <w:smartTag w:uri="urn:schemas-microsoft-com:office:smarttags" w:element="place">
          <w:r w:rsidRPr="00146688">
            <w:rPr>
              <w:rStyle w:val="Style8pt"/>
              <w:rFonts w:eastAsiaTheme="majorEastAsia"/>
            </w:rPr>
            <w:t>United States</w:t>
          </w:r>
        </w:smartTag>
      </w:smartTag>
      <w:r w:rsidRPr="00146688">
        <w:rPr>
          <w:rStyle w:val="Style8pt"/>
          <w:rFonts w:eastAsiaTheme="majorEastAsia"/>
        </w:rPr>
        <w:t xml:space="preserve"> as well</w:t>
      </w:r>
      <w:r w:rsidRPr="00146688">
        <w:rPr>
          <w:rStyle w:val="StyleUnderline"/>
        </w:rPr>
        <w:t xml:space="preserve">. </w:t>
      </w:r>
      <w:r w:rsidRPr="00277A49">
        <w:rPr>
          <w:rStyle w:val="StyleUnderline"/>
          <w:highlight w:val="cyan"/>
        </w:rPr>
        <w:t>Diplomacy may be smoother between democracies, but it often works well enough between democracies and non-democracies to head off tensions and forge peace</w:t>
      </w:r>
      <w:r w:rsidRPr="00D55E32">
        <w:t xml:space="preserve">. </w:t>
      </w:r>
      <w:r w:rsidRPr="00146688">
        <w:rPr>
          <w:rStyle w:val="Style8pt"/>
          <w:rFonts w:eastAsiaTheme="majorEastAsia"/>
        </w:rPr>
        <w:t xml:space="preserve">After all, </w:t>
      </w:r>
      <w:smartTag w:uri="urn:schemas-microsoft-com:office:smarttags" w:element="country-region">
        <w:smartTag w:uri="urn:schemas-microsoft-com:office:smarttags" w:element="place">
          <w:r w:rsidRPr="00146688">
            <w:rPr>
              <w:rStyle w:val="Style8pt"/>
              <w:rFonts w:eastAsiaTheme="majorEastAsia"/>
            </w:rPr>
            <w:t>Israel</w:t>
          </w:r>
        </w:smartTag>
      </w:smartTag>
      <w:r w:rsidRPr="00146688">
        <w:rPr>
          <w:rStyle w:val="Style8pt"/>
          <w:rFonts w:eastAsiaTheme="majorEastAsia"/>
        </w:rPr>
        <w:t xml:space="preserve">'s security was immeasurably enhanced by the </w:t>
      </w:r>
      <w:smartTag w:uri="urn:schemas-microsoft-com:office:smarttags" w:element="place">
        <w:r w:rsidRPr="00146688">
          <w:rPr>
            <w:rStyle w:val="Style8pt"/>
            <w:rFonts w:eastAsiaTheme="majorEastAsia"/>
          </w:rPr>
          <w:t>Camp David</w:t>
        </w:r>
      </w:smartTag>
      <w:r w:rsidRPr="00146688">
        <w:rPr>
          <w:rStyle w:val="Style8pt"/>
          <w:rFonts w:eastAsiaTheme="majorEastAsia"/>
        </w:rPr>
        <w:t xml:space="preserve"> accords with the undemocratic Egyptian President Anwar Sadat. </w:t>
      </w:r>
      <w:smartTag w:uri="urn:schemas-microsoft-com:office:smarttags" w:element="country-region">
        <w:smartTag w:uri="urn:schemas-microsoft-com:office:smarttags" w:element="place">
          <w:r w:rsidRPr="00146688">
            <w:rPr>
              <w:rStyle w:val="Style8pt"/>
              <w:rFonts w:eastAsiaTheme="majorEastAsia"/>
            </w:rPr>
            <w:t>Israel</w:t>
          </w:r>
        </w:smartTag>
      </w:smartTag>
      <w:r w:rsidRPr="00146688">
        <w:rPr>
          <w:rStyle w:val="Style8pt"/>
          <w:rFonts w:eastAsiaTheme="majorEastAsia"/>
        </w:rPr>
        <w:t xml:space="preserve"> has made no attempt to overthrow Sadat or Mubarak and replace them with a more democratic regime.</w:t>
      </w:r>
      <w:r w:rsidRPr="00D55E32">
        <w:t xml:space="preserve"> </w:t>
      </w:r>
      <w:r w:rsidRPr="00277A49">
        <w:rPr>
          <w:rStyle w:val="StyleUnderline"/>
          <w:highlight w:val="cyan"/>
        </w:rPr>
        <w:t>Normal diplomacy can often maintain peace between democracies and non-democratic states</w:t>
      </w:r>
      <w:r w:rsidRPr="00146688">
        <w:rPr>
          <w:rStyle w:val="StyleUnderline"/>
        </w:rPr>
        <w:t xml:space="preserve">, not to mention gradually reform states. After all, </w:t>
      </w:r>
      <w:r w:rsidRPr="00277A49">
        <w:rPr>
          <w:rStyle w:val="StyleUnderline"/>
          <w:highlight w:val="cyan"/>
        </w:rPr>
        <w:t>diplomacy worked without regime change to neutralize</w:t>
      </w:r>
      <w:r w:rsidRPr="00146688">
        <w:rPr>
          <w:rStyle w:val="StyleUnderline"/>
        </w:rPr>
        <w:t xml:space="preserve"> the </w:t>
      </w:r>
      <w:r w:rsidRPr="00277A49">
        <w:rPr>
          <w:rStyle w:val="StyleUnderline"/>
          <w:highlight w:val="cyan"/>
        </w:rPr>
        <w:t>w</w:t>
      </w:r>
      <w:r w:rsidRPr="00146688">
        <w:rPr>
          <w:rStyle w:val="StyleUnderline"/>
        </w:rPr>
        <w:t>eapons-of-</w:t>
      </w:r>
      <w:r w:rsidRPr="00277A49">
        <w:rPr>
          <w:rStyle w:val="StyleUnderline"/>
          <w:highlight w:val="cyan"/>
        </w:rPr>
        <w:t>m</w:t>
      </w:r>
      <w:r w:rsidRPr="00146688">
        <w:rPr>
          <w:rStyle w:val="StyleUnderline"/>
        </w:rPr>
        <w:t>ass-</w:t>
      </w:r>
      <w:r w:rsidRPr="00277A49">
        <w:rPr>
          <w:rStyle w:val="StyleUnderline"/>
          <w:highlight w:val="cyan"/>
        </w:rPr>
        <w:t>d</w:t>
      </w:r>
      <w:r w:rsidRPr="00146688">
        <w:rPr>
          <w:rStyle w:val="StyleUnderline"/>
        </w:rPr>
        <w:t xml:space="preserve">estruction and terrorist </w:t>
      </w:r>
      <w:r w:rsidRPr="00277A49">
        <w:rPr>
          <w:rStyle w:val="StyleUnderline"/>
          <w:highlight w:val="cyan"/>
        </w:rPr>
        <w:t>threats from</w:t>
      </w:r>
      <w:r w:rsidRPr="00146688">
        <w:rPr>
          <w:rStyle w:val="StyleUnderline"/>
        </w:rPr>
        <w:t xml:space="preserve"> undemocratic </w:t>
      </w:r>
      <w:r w:rsidRPr="00277A49">
        <w:rPr>
          <w:rStyle w:val="StyleUnderline"/>
          <w:highlight w:val="cyan"/>
        </w:rPr>
        <w:t>Libya</w:t>
      </w:r>
      <w:r w:rsidRPr="00146688">
        <w:rPr>
          <w:rStyle w:val="StyleUnderline"/>
        </w:rPr>
        <w:t>. Rarely are matters so desperate that there is no alternative to forced-pace democracy promotion at gunpoint. It is better to be patient and get the sequence right.</w:t>
      </w:r>
      <w:r w:rsidRPr="00D55E32">
        <w:t xml:space="preserve"> </w:t>
      </w:r>
    </w:p>
    <w:p w:rsidR="00421328" w:rsidRDefault="00421328" w:rsidP="00421328">
      <w:pPr>
        <w:pStyle w:val="Heading4"/>
      </w:pPr>
      <w:r>
        <w:t>Spread of western democracy causes more problems than it solves</w:t>
      </w:r>
    </w:p>
    <w:p w:rsidR="00421328" w:rsidRPr="00F71812" w:rsidRDefault="00421328" w:rsidP="00421328">
      <w:r w:rsidRPr="00732597">
        <w:rPr>
          <w:rStyle w:val="Style13ptBold"/>
        </w:rPr>
        <w:t>Green, ’14,</w:t>
      </w:r>
      <w:r>
        <w:t xml:space="preserve"> (</w:t>
      </w:r>
      <w:r w:rsidRPr="00F71812">
        <w:t>Andrew</w:t>
      </w:r>
      <w:r>
        <w:t xml:space="preserve">, </w:t>
      </w:r>
      <w:r w:rsidRPr="00F71812">
        <w:t>former Ambassador to Syria and to Saudi Arabia</w:t>
      </w:r>
      <w:r>
        <w:t>, “</w:t>
      </w:r>
      <w:r w:rsidRPr="00F71812">
        <w:t>Why Western democracy can never work in the Middle East</w:t>
      </w:r>
      <w:r>
        <w:t xml:space="preserve">,” The Telegraph, </w:t>
      </w:r>
      <w:r w:rsidRPr="00732597">
        <w:t>16 Aug 2014</w:t>
      </w:r>
      <w:r>
        <w:t xml:space="preserve">, </w:t>
      </w:r>
      <w:r w:rsidRPr="00732597">
        <w:t>http://www.telegraph.co.uk/news/worldnews/middleeast/11037173/Why-Western-democracy-can-never-work-in-the-Middle-East.html</w:t>
      </w:r>
      <w:r>
        <w:t>)//</w:t>
      </w:r>
    </w:p>
    <w:p w:rsidR="00421328" w:rsidRPr="00F71812" w:rsidRDefault="00421328" w:rsidP="00421328">
      <w:pPr>
        <w:rPr>
          <w:rStyle w:val="StyleUnderline"/>
        </w:rPr>
      </w:pPr>
      <w:r w:rsidRPr="00277A49">
        <w:rPr>
          <w:rStyle w:val="StyleUnderline"/>
          <w:highlight w:val="cyan"/>
        </w:rPr>
        <w:t>The West’s abject failure to understand the inner workings of these countries has had some disastrous effects</w:t>
      </w:r>
      <w:r w:rsidRPr="00277A49">
        <w:rPr>
          <w:sz w:val="16"/>
          <w:highlight w:val="cyan"/>
        </w:rPr>
        <w:t xml:space="preserve">. </w:t>
      </w:r>
      <w:r w:rsidRPr="00277A49">
        <w:rPr>
          <w:rStyle w:val="StyleUnderline"/>
          <w:highlight w:val="cyan"/>
        </w:rPr>
        <w:t>Iraq is the classic case</w:t>
      </w:r>
      <w:r w:rsidRPr="00F71812">
        <w:rPr>
          <w:sz w:val="16"/>
        </w:rPr>
        <w:t xml:space="preserve">. I was opposed to the invasion of that country, not because I had any love for Saddam but because I believed that the alternative would be worse. I was concerned that </w:t>
      </w:r>
      <w:r w:rsidRPr="00A72D86">
        <w:rPr>
          <w:rStyle w:val="StyleUnderline"/>
        </w:rPr>
        <w:t xml:space="preserve">our invasion would destroy the stability of the Gulf </w:t>
      </w:r>
      <w:r w:rsidRPr="00F71812">
        <w:rPr>
          <w:sz w:val="16"/>
        </w:rPr>
        <w:t xml:space="preserve">which had, since the fall of the Shah in 1979, depended on a tripod comprising Iran, Iraq and Saudi Arabia (the latter supported by the West). That is exactly what happened and we now find that the Iranians are in a position to dominate the Gulf region. </w:t>
      </w:r>
      <w:r w:rsidRPr="00A72D86">
        <w:rPr>
          <w:rStyle w:val="StyleUnderline"/>
        </w:rPr>
        <w:t>Internally, the outcome was even worse</w:t>
      </w:r>
      <w:r w:rsidRPr="00F71812">
        <w:rPr>
          <w:sz w:val="16"/>
        </w:rPr>
        <w:t xml:space="preserve">. The army was disbanded (although some would say it disbanded itself). The Americans then closed down the Ba’ath party, the only political organisation in the country. Certainly, it had been an instrument of Saddam’s rule but it was not all bad. Just as anybody in a position of responsibility in the Soviet Union was obliged to be a member of the Communist party so were senior Iraqis obliged to be members of the Ba’ath party. The result was to atomise the social and political structure of the entire country. Favour for favour ground to a halt and so did the country’s governance. A while later, </w:t>
      </w:r>
      <w:r w:rsidRPr="005C7EA4">
        <w:rPr>
          <w:rStyle w:val="StyleUnderline"/>
        </w:rPr>
        <w:t>elections were held to loud applause from Washington.</w:t>
      </w:r>
      <w:r w:rsidRPr="00F71812">
        <w:rPr>
          <w:sz w:val="16"/>
        </w:rPr>
        <w:t xml:space="preserve"> </w:t>
      </w:r>
      <w:r w:rsidRPr="005C7EA4">
        <w:rPr>
          <w:rStyle w:val="StyleUnderline"/>
        </w:rPr>
        <w:t>There was a huge turnout by the majority Shia’ who must have been amazed at the naivety of their occupiers</w:t>
      </w:r>
      <w:r w:rsidRPr="00F71812">
        <w:rPr>
          <w:sz w:val="16"/>
        </w:rPr>
        <w:t xml:space="preserve">. As it turned out, Nouri Malaki, </w:t>
      </w:r>
      <w:r w:rsidRPr="005C7EA4">
        <w:rPr>
          <w:rStyle w:val="StyleUnderline"/>
        </w:rPr>
        <w:t>the Iraqi prime minister</w:t>
      </w:r>
      <w:r w:rsidRPr="00F71812">
        <w:rPr>
          <w:sz w:val="16"/>
        </w:rPr>
        <w:t xml:space="preserve"> who was finally forced to step down this week, </w:t>
      </w:r>
      <w:r w:rsidRPr="005C7EA4">
        <w:rPr>
          <w:rStyle w:val="StyleUnderline"/>
        </w:rPr>
        <w:t>proved to be a Shia’ version of Saddam</w:t>
      </w:r>
      <w:r w:rsidRPr="00F71812">
        <w:rPr>
          <w:sz w:val="16"/>
        </w:rPr>
        <w:t xml:space="preserve"> – at least as the minority Sunnis perceived him. Indeed, it was the </w:t>
      </w:r>
      <w:r w:rsidRPr="005C7EA4">
        <w:rPr>
          <w:rStyle w:val="StyleUnderline"/>
        </w:rPr>
        <w:t>severe disaffection of the Sunni tribes in the North of Iraq that permitted IS to make the rapid territorial gains that have stunned both the West and the governments of the region.</w:t>
      </w:r>
      <w:r w:rsidRPr="00F71812">
        <w:rPr>
          <w:sz w:val="16"/>
        </w:rPr>
        <w:t xml:space="preserve"> </w:t>
      </w:r>
      <w:r w:rsidRPr="005C7EA4">
        <w:rPr>
          <w:rStyle w:val="Emphasis"/>
        </w:rPr>
        <w:t>We in the West have little conception of the mutual hatred and contempt between these two Islamic sects</w:t>
      </w:r>
      <w:r w:rsidRPr="00F71812">
        <w:rPr>
          <w:sz w:val="16"/>
        </w:rPr>
        <w:t xml:space="preserve">. Think of the Protestant and Catholic hatreds, thankfully of the past, and multiply them up. Then add in a regional struggle for power. We now have the leading Sunni power, Saudi Arabia, feeling threatened by the growing power of the Shia’ standard bearer in Iran as their influence spreads in Syria and Lebanon – a Shi’ite arc which the Saudis are determined to oppose. Where do our interests now lie? We have a humanitarian interest in getting effective aid to the hundreds of thousands of refugees fleeing the blood curdling violence of the Islamic fighters. Protecting them requires that the front line of Kurdish controlled Iraq be stabilised. Only the Kurds can do that and, as the US and most of Europe - EU foreign ministers met in emergency session in Brussels yesterday to discuss the issue - HAVE now recognised, they must be provided with the ammunition, equipment and intelligence that they need. It is very likely that close air support will also be necessary, at least for some months but any involvement of ground troops would be a very serious mistake. </w:t>
      </w:r>
      <w:r w:rsidRPr="005C7EA4">
        <w:rPr>
          <w:rStyle w:val="StyleUnderline"/>
        </w:rPr>
        <w:t>While it may be necessary to have a very small number of special forces in a position to direct air strikes, we cannot allow “mission creep” to take over.</w:t>
      </w:r>
      <w:r w:rsidRPr="00F71812">
        <w:rPr>
          <w:sz w:val="16"/>
        </w:rPr>
        <w:t xml:space="preserve"> Before long </w:t>
      </w:r>
      <w:r w:rsidRPr="00277A49">
        <w:rPr>
          <w:rStyle w:val="Emphasis"/>
          <w:highlight w:val="cyan"/>
        </w:rPr>
        <w:t>the very presence of Western forces generates resentment and hostility</w:t>
      </w:r>
      <w:r w:rsidRPr="00277A49">
        <w:rPr>
          <w:sz w:val="16"/>
          <w:highlight w:val="cyan"/>
        </w:rPr>
        <w:t>.</w:t>
      </w:r>
      <w:r w:rsidRPr="00F71812">
        <w:rPr>
          <w:sz w:val="16"/>
        </w:rPr>
        <w:t xml:space="preserve"> Once the immediate crisis has been addressed, we must prevent the development of the Islamic state. That will require an effective government in Baghdad who must take steps to win back the acquiescence, if not the loyalty, of the Northern tribes who, of course, are Sunni and who could take on the Islamic extremists if they chose to. Beyond that </w:t>
      </w:r>
      <w:r w:rsidRPr="005C7EA4">
        <w:rPr>
          <w:rStyle w:val="StyleUnderline"/>
        </w:rPr>
        <w:t>we need to review our attitude to the present regimes</w:t>
      </w:r>
      <w:r w:rsidRPr="00F71812">
        <w:rPr>
          <w:sz w:val="16"/>
        </w:rPr>
        <w:t xml:space="preserve"> in Tehran and in Damascus – yes, Damascus. </w:t>
      </w:r>
      <w:r w:rsidRPr="005C7EA4">
        <w:rPr>
          <w:rStyle w:val="StyleUnderline"/>
        </w:rPr>
        <w:t>We cannot afford to do less. An “Islamic state” poses a major threat to the stability of the whole Middle East</w:t>
      </w:r>
      <w:r w:rsidRPr="00F71812">
        <w:rPr>
          <w:sz w:val="16"/>
        </w:rPr>
        <w:t xml:space="preserve">. Furthermore, it establishes an area under the control of Islamic extremists which poses a threat to Britain itself. The Security Service have been unambiguous in pointing to the risk of “blow-back” – that is young men from Britain going out to fight and coming back fired up with hostile intent. This risk will be exacerbated by any success that IS may continue to have as it will certainly be seen by its adherents as a sign of God’s favour to their cause. </w:t>
      </w:r>
      <w:r w:rsidRPr="00277A49">
        <w:rPr>
          <w:rStyle w:val="StyleUnderline"/>
          <w:highlight w:val="cyan"/>
        </w:rPr>
        <w:t>To be effective in the region and to ensure our own security, we must, for once, learn from the past and ensure that our policies take account of the internal dynamics of the countries of the</w:t>
      </w:r>
      <w:r w:rsidRPr="00277A49">
        <w:rPr>
          <w:sz w:val="16"/>
          <w:highlight w:val="cyan"/>
        </w:rPr>
        <w:t xml:space="preserve"> </w:t>
      </w:r>
      <w:r w:rsidRPr="00277A49">
        <w:rPr>
          <w:rStyle w:val="StyleUnderline"/>
          <w:highlight w:val="cyan"/>
        </w:rPr>
        <w:t>region.</w:t>
      </w:r>
      <w:r w:rsidRPr="00F71812">
        <w:rPr>
          <w:rStyle w:val="StyleUnderline"/>
        </w:rPr>
        <w:t xml:space="preserve"> </w:t>
      </w:r>
      <w:r w:rsidRPr="00F71812">
        <w:rPr>
          <w:sz w:val="16"/>
        </w:rPr>
        <w:t xml:space="preserve">We cannot afford any more mistakes. </w:t>
      </w:r>
      <w:r w:rsidRPr="00F71812">
        <w:rPr>
          <w:rStyle w:val="StyleUnderline"/>
        </w:rPr>
        <w:t>The growing chaos in the Middle East poses a real and present danger both to our economy and the peace of our society and indeed to that of the wider world.</w:t>
      </w:r>
    </w:p>
    <w:p w:rsidR="000C1489" w:rsidRDefault="000C1489" w:rsidP="000C1489">
      <w:pPr>
        <w:pStyle w:val="Heading3"/>
      </w:pPr>
      <w:r>
        <w:t>A2 Iran Adv</w:t>
      </w:r>
      <w:r w:rsidR="00D8134C">
        <w:t xml:space="preserve"> / Houthi Turn</w:t>
      </w:r>
    </w:p>
    <w:p w:rsidR="000C1489" w:rsidRDefault="000C1489" w:rsidP="000C1489">
      <w:pPr>
        <w:pStyle w:val="Heading4"/>
      </w:pPr>
      <w:r>
        <w:t>Halting US arms sales turns the region over to Iran – which increase abuses, risks maritime choke points, and increases international terrorism and conflict.</w:t>
      </w:r>
    </w:p>
    <w:p w:rsidR="000C1489" w:rsidRPr="00D6643C" w:rsidRDefault="000C1489" w:rsidP="000C1489">
      <w:r w:rsidRPr="00D6643C">
        <w:t xml:space="preserve">Harold </w:t>
      </w:r>
      <w:r w:rsidRPr="00D6643C">
        <w:rPr>
          <w:rStyle w:val="Style13ptBold"/>
        </w:rPr>
        <w:t>Hutchison</w:t>
      </w:r>
      <w:r>
        <w:t xml:space="preserve"> </w:t>
      </w:r>
      <w:r w:rsidRPr="00D6643C">
        <w:t xml:space="preserve">| June 24, </w:t>
      </w:r>
      <w:r w:rsidRPr="00D6643C">
        <w:rPr>
          <w:rStyle w:val="Style13ptBold"/>
        </w:rPr>
        <w:t>2019</w:t>
      </w:r>
      <w:r w:rsidRPr="00D6643C">
        <w:t xml:space="preserve"> 01:03 PM</w:t>
      </w:r>
      <w:r>
        <w:t xml:space="preserve"> </w:t>
      </w:r>
      <w:r w:rsidRPr="00D6643C">
        <w:t>Arms sales to Saudi Arabia is the least bad option for the US</w:t>
      </w:r>
      <w:r>
        <w:t xml:space="preserve"> </w:t>
      </w:r>
      <w:hyperlink r:id="rId331" w:history="1">
        <w:r w:rsidRPr="00D6643C">
          <w:rPr>
            <w:rStyle w:val="Hyperlink"/>
          </w:rPr>
          <w:t>https://www.washingtonexaminer.com/opinion/arms-sales-to-saudi-arabia-is-the-least-bad-option-for-the-us</w:t>
        </w:r>
      </w:hyperlink>
    </w:p>
    <w:p w:rsidR="000C1489" w:rsidRDefault="000C1489" w:rsidP="000C1489">
      <w:r w:rsidRPr="00D6643C">
        <w:t>The United States has been making a lot of big arms sales to Saudi Arabia in recent years. Recently, though,</w:t>
      </w:r>
      <w:r>
        <w:t xml:space="preserve"> </w:t>
      </w:r>
      <w:hyperlink r:id="rId332" w:tgtFrame="_blank" w:history="1">
        <w:r w:rsidRPr="00D6643C">
          <w:rPr>
            <w:rStyle w:val="Hyperlink"/>
          </w:rPr>
          <w:t>there has been a push to halt the sales</w:t>
        </w:r>
      </w:hyperlink>
      <w:r>
        <w:t xml:space="preserve"> </w:t>
      </w:r>
      <w:r w:rsidRPr="00D6643C">
        <w:t xml:space="preserve">on a number of grounds, including the ongoing civil war in Yemen (the Saudis are backing the Yemeni government against Iranian-backed Houthi rebels) and the murder of Jamal Khashoggi. </w:t>
      </w:r>
      <w:r w:rsidRPr="00277A49">
        <w:rPr>
          <w:rStyle w:val="StyleUnderline"/>
          <w:highlight w:val="cyan"/>
        </w:rPr>
        <w:t>Halting the arms sales would be a huge mistake</w:t>
      </w:r>
      <w:r w:rsidRPr="00D6643C">
        <w:t>, and should the disapproval resolutions reach his desk, President Trump should veto them.</w:t>
      </w:r>
      <w:r>
        <w:t xml:space="preserve"> </w:t>
      </w:r>
      <w:r w:rsidRPr="00D6643C">
        <w:t>To be sure, the Saudis, while</w:t>
      </w:r>
      <w:r>
        <w:t xml:space="preserve"> </w:t>
      </w:r>
      <w:hyperlink r:id="rId333" w:tgtFrame="_blank" w:history="1">
        <w:r w:rsidRPr="00D6643C">
          <w:rPr>
            <w:rStyle w:val="Hyperlink"/>
          </w:rPr>
          <w:t>making some moves in the right direction</w:t>
        </w:r>
      </w:hyperlink>
      <w:r w:rsidRPr="00D6643C">
        <w:t xml:space="preserve">, are not angels. Khashoggi’s murder was deliberate and brutal. It should outrage people who value freedom of the press. But </w:t>
      </w:r>
      <w:r w:rsidRPr="00277A49">
        <w:rPr>
          <w:rStyle w:val="StyleUnderline"/>
          <w:highlight w:val="cyan"/>
        </w:rPr>
        <w:t>cutting off arms sales and support for the Saudi efforts in Yemen would be giving Iran a couple of huge boosts</w:t>
      </w:r>
      <w:r w:rsidRPr="00D6643C">
        <w:t xml:space="preserve"> just to say America owned the Saudis over Khashoggi in particular and human rights in general.</w:t>
      </w:r>
      <w:r>
        <w:t xml:space="preserve"> </w:t>
      </w:r>
      <w:r w:rsidRPr="00277A49">
        <w:rPr>
          <w:rStyle w:val="StyleUnderline"/>
          <w:highlight w:val="cyan"/>
        </w:rPr>
        <w:t>Yemen sits on the Bab el Mandeb, a maritime choke point that is the southern entrance to the Red Sea. It is, essentially, Israel’s maritime back door.</w:t>
      </w:r>
      <w:r w:rsidRPr="00D6643C">
        <w:t xml:space="preserve"> </w:t>
      </w:r>
      <w:r w:rsidRPr="00277A49">
        <w:rPr>
          <w:rStyle w:val="StyleUnderline"/>
          <w:highlight w:val="cyan"/>
        </w:rPr>
        <w:t>Aden</w:t>
      </w:r>
      <w:r w:rsidRPr="00D6643C">
        <w:t>, in the south</w:t>
      </w:r>
      <w:r w:rsidRPr="00277A49">
        <w:rPr>
          <w:rStyle w:val="StyleUnderline"/>
          <w:highlight w:val="cyan"/>
        </w:rPr>
        <w:t>, is also a major port</w:t>
      </w:r>
      <w:r w:rsidRPr="00D6643C">
        <w:t xml:space="preserve">, used by the United Kingdom as a military base until 1967. </w:t>
      </w:r>
      <w:r w:rsidRPr="00277A49">
        <w:rPr>
          <w:rStyle w:val="StyleUnderline"/>
          <w:highlight w:val="cyan"/>
        </w:rPr>
        <w:t>If the Houthis take control and drive out the government, it means that the Iranian-sponsored rebels will have the ability to contest passage through the Bab el Mandeb</w:t>
      </w:r>
      <w:r w:rsidRPr="00D6643C">
        <w:t>. They have already</w:t>
      </w:r>
      <w:r>
        <w:t xml:space="preserve"> </w:t>
      </w:r>
      <w:hyperlink r:id="rId334" w:tgtFrame="_blank" w:history="1">
        <w:r w:rsidRPr="00D6643C">
          <w:rPr>
            <w:rStyle w:val="Hyperlink"/>
          </w:rPr>
          <w:t>fired on an Arleigh Burke-class guided missile destroyer</w:t>
        </w:r>
      </w:hyperlink>
      <w:r>
        <w:t xml:space="preserve"> </w:t>
      </w:r>
      <w:r w:rsidRPr="00D6643C">
        <w:t>on multiple occasions and</w:t>
      </w:r>
      <w:r>
        <w:t xml:space="preserve"> </w:t>
      </w:r>
      <w:hyperlink r:id="rId335" w:tgtFrame="_blank" w:history="1">
        <w:r w:rsidRPr="00D6643C">
          <w:rPr>
            <w:rStyle w:val="Hyperlink"/>
          </w:rPr>
          <w:t>attacked a vessel that delivered humanitarian aid</w:t>
        </w:r>
      </w:hyperlink>
      <w:r w:rsidRPr="00D6643C">
        <w:t>.</w:t>
      </w:r>
      <w:r>
        <w:t xml:space="preserve"> </w:t>
      </w:r>
      <w:r w:rsidRPr="00D6643C">
        <w:t xml:space="preserve">That doesn’t even begin to touch Iran’s record. Since 1979, </w:t>
      </w:r>
      <w:r w:rsidRPr="00277A49">
        <w:rPr>
          <w:rStyle w:val="StyleUnderline"/>
          <w:highlight w:val="cyan"/>
        </w:rPr>
        <w:t>Iran has taken Americans hostage, sponsored terrorist attacks, provided insurgents in Iraq weapons that were used to kill American servicemembers, and leaders of the regime have openly and repeatedly expressed the desire to wipe Israel off the map</w:t>
      </w:r>
      <w:r w:rsidRPr="00D6643C">
        <w:t>. In the last two weeks, Iran has</w:t>
      </w:r>
      <w:r>
        <w:t xml:space="preserve"> </w:t>
      </w:r>
      <w:hyperlink r:id="rId336" w:tgtFrame="_blank" w:history="1">
        <w:r w:rsidRPr="00D6643C">
          <w:rPr>
            <w:rStyle w:val="Hyperlink"/>
          </w:rPr>
          <w:t>mined two oil tankers</w:t>
        </w:r>
      </w:hyperlink>
      <w:r>
        <w:t xml:space="preserve"> </w:t>
      </w:r>
      <w:r w:rsidRPr="00D6643C">
        <w:t>and fired on two American unmanned aerial vehicles,</w:t>
      </w:r>
      <w:r>
        <w:t xml:space="preserve"> </w:t>
      </w:r>
      <w:hyperlink r:id="rId337" w:tgtFrame="_blank" w:history="1">
        <w:r w:rsidRPr="00D6643C">
          <w:rPr>
            <w:rStyle w:val="Hyperlink"/>
          </w:rPr>
          <w:t>shooting one of them down</w:t>
        </w:r>
      </w:hyperlink>
      <w:r w:rsidRPr="00D6643C">
        <w:t>.</w:t>
      </w:r>
    </w:p>
    <w:p w:rsidR="000C1489" w:rsidRDefault="000C1489" w:rsidP="000C1489">
      <w:pPr>
        <w:pStyle w:val="Heading4"/>
      </w:pPr>
      <w:r>
        <w:t>Arms sales to Saudi Arabia are necessary to counter increasing Iranian aggression in the Middle East.  Diplomatic overtures are rejected by Iran and conflict is likely without US military support.</w:t>
      </w:r>
    </w:p>
    <w:p w:rsidR="000C1489" w:rsidRPr="008E579E" w:rsidRDefault="000C1489" w:rsidP="000C1489">
      <w:r w:rsidRPr="008E579E">
        <w:rPr>
          <w:rStyle w:val="Style13ptBold"/>
        </w:rPr>
        <w:t>ARAB NEWS June 24 2019</w:t>
      </w:r>
      <w:r>
        <w:t xml:space="preserve">  US </w:t>
      </w:r>
      <w:r w:rsidRPr="008E579E">
        <w:t>working with Arab Coalition to prevent Iran from arming Houthis: envoy</w:t>
      </w:r>
      <w:r>
        <w:t xml:space="preserve"> </w:t>
      </w:r>
      <w:hyperlink r:id="rId338" w:history="1">
        <w:r w:rsidRPr="008E579E">
          <w:rPr>
            <w:rStyle w:val="Hyperlink"/>
          </w:rPr>
          <w:t>http://www.arabnews.com/node/1514151/middle-east</w:t>
        </w:r>
      </w:hyperlink>
    </w:p>
    <w:p w:rsidR="000C1489" w:rsidRPr="008E579E" w:rsidRDefault="000C1489" w:rsidP="000C1489">
      <w:r w:rsidRPr="008E579E">
        <w:t>AL KHARJ, Saudi Arabia:</w:t>
      </w:r>
      <w:r>
        <w:t xml:space="preserve"> </w:t>
      </w:r>
      <w:r w:rsidRPr="00277A49">
        <w:rPr>
          <w:rStyle w:val="StyleUnderline"/>
          <w:highlight w:val="cyan"/>
        </w:rPr>
        <w:t>Iran’s use of surrogates to attack Saudi Arabia and destabilize the region needs to be countered</w:t>
      </w:r>
      <w:r w:rsidRPr="008E579E">
        <w:t>, Brian Hook, the US special representative on Iran, told reporters on Friday.</w:t>
      </w:r>
      <w:r>
        <w:t xml:space="preserve"> </w:t>
      </w:r>
      <w:r w:rsidRPr="008E579E">
        <w:t>“</w:t>
      </w:r>
      <w:r w:rsidRPr="00277A49">
        <w:rPr>
          <w:rStyle w:val="StyleUnderline"/>
          <w:highlight w:val="cyan"/>
        </w:rPr>
        <w:t>If we do not succeed in tackling Iran in Yemen, it will increase the risk of a greater conflict in the region</w:t>
      </w:r>
      <w:r w:rsidRPr="008E579E">
        <w:t>,” he said.</w:t>
      </w:r>
      <w:r>
        <w:t xml:space="preserve"> </w:t>
      </w:r>
      <w:r w:rsidRPr="008E579E">
        <w:t>The US envoy also said that they are working with the Arab Coalition to prevent Iran from arming the Houthis.</w:t>
      </w:r>
      <w:r>
        <w:t xml:space="preserve"> </w:t>
      </w:r>
      <w:r w:rsidRPr="008E579E">
        <w:t>Hook also said Iran has no right to respond to diplomacy “with military force,” a day after Tehran shot down a US reconnaissance drone over the Strait of Hormuz.</w:t>
      </w:r>
      <w:r>
        <w:t xml:space="preserve"> </w:t>
      </w:r>
      <w:r w:rsidRPr="008E579E">
        <w:t>“Our diplomacy does not give Iran the right to respond with military force,” Hook said.</w:t>
      </w:r>
      <w:r>
        <w:t xml:space="preserve"> </w:t>
      </w:r>
      <w:r w:rsidRPr="008E579E">
        <w:t>“Iran needs to meet diplomacy with diplomacy, not military force.”</w:t>
      </w:r>
      <w:r>
        <w:t xml:space="preserve"> </w:t>
      </w:r>
      <w:r w:rsidRPr="008E579E">
        <w:t>Meanwhile, Iranian Foreign Ministry spokesman Abbas Mousavi said on Friday on his Twitter account that Iran “responds to diplomacy with diplomacy ... war with firm defense,” reacting to remarks by US envoy Hook.</w:t>
      </w:r>
      <w:r>
        <w:t xml:space="preserve"> </w:t>
      </w:r>
      <w:r w:rsidRPr="008E579E">
        <w:t>The downing of the drone — which Washington insists was over international waters but Tehran says was within its airspace — has seen tensions between the two countries spike further after a series of attacks on tankers the US and its staunch ally, Saudi Arabia, have blamed on Iran.</w:t>
      </w:r>
      <w:r>
        <w:t xml:space="preserve"> </w:t>
      </w:r>
      <w:r w:rsidRPr="008E579E">
        <w:t>Tehran denies having been behind the attacks but has frequently threatened in the past to block the vital sea lanes into and out of the Gulf.</w:t>
      </w:r>
      <w:r>
        <w:t xml:space="preserve"> </w:t>
      </w:r>
      <w:r w:rsidRPr="00277A49">
        <w:rPr>
          <w:rStyle w:val="StyleUnderline"/>
          <w:highlight w:val="cyan"/>
        </w:rPr>
        <w:t>“Iran is responsible for escalating tensions in the region. They continue to reject diplomatic overtures to deescalate tensions,”</w:t>
      </w:r>
      <w:r w:rsidRPr="008E579E">
        <w:t xml:space="preserve"> Hook said.</w:t>
      </w:r>
      <w:r>
        <w:t xml:space="preserve"> </w:t>
      </w:r>
      <w:r w:rsidRPr="008E579E">
        <w:t>The US diplomat was in Saudi Arabia, where he met deputy defense minister Prince Khaled bin Salman on Friday morning.</w:t>
      </w:r>
      <w:r>
        <w:t xml:space="preserve"> </w:t>
      </w:r>
      <w:r w:rsidRPr="008E579E">
        <w:t>The two discussed efforts to counter Iranian actions, Salman said on Twitter.</w:t>
      </w:r>
      <w:r>
        <w:t xml:space="preserve"> </w:t>
      </w:r>
      <w:r w:rsidRPr="008E579E">
        <w:t>“We affirmed the kingdom’s support for the United States’ maximum pressure campaign on Iran, which came as a result of continuing Iranian hostility and terrorism, and discussed latest Iranian attacks on the kingdom,” he said.</w:t>
      </w:r>
      <w:r>
        <w:t xml:space="preserve"> </w:t>
      </w:r>
      <w:r w:rsidRPr="008E579E">
        <w:t>US President Donald Trump, who has repeatedly said he does not want war, offered mixed messages over the drone, warning that Iran “made a very big mistake” — but also suggesting a “loose and stupid” Iranian general accidentally shot it down.</w:t>
      </w:r>
      <w:r>
        <w:t xml:space="preserve"> </w:t>
      </w:r>
      <w:r w:rsidRPr="008E579E">
        <w:t>Tensions between Tehran and Washington have grown sharply since May last year when Trump unilaterally abandoned a landmark 2015 nuclear deal between major powers and Iran, and re-imposed sweeping sanctions.</w:t>
      </w:r>
      <w:r>
        <w:t xml:space="preserve"> </w:t>
      </w:r>
      <w:r w:rsidRPr="00277A49">
        <w:rPr>
          <w:rStyle w:val="StyleUnderline"/>
          <w:highlight w:val="cyan"/>
        </w:rPr>
        <w:t>The US has since bolstered its military presence in the Middle East and blacklisted Iran’s Revolutionary Guards as a terrorist organization</w:t>
      </w:r>
      <w:r w:rsidRPr="008E579E">
        <w:t>.</w:t>
      </w:r>
      <w:r>
        <w:t xml:space="preserve"> </w:t>
      </w:r>
      <w:r w:rsidRPr="008E579E">
        <w:t>Trump has said he remains open to negotiations with Iran, but its supreme leader Ayatollah Ali Khamenei last week categorically ruled out talks with Trump after his abandonment of the nuclear deal.</w:t>
      </w:r>
    </w:p>
    <w:p w:rsidR="001D64EA" w:rsidRDefault="001D64EA" w:rsidP="001D64EA">
      <w:pPr>
        <w:rPr>
          <w:rFonts w:asciiTheme="minorHAnsi" w:hAnsiTheme="minorHAnsi" w:cstheme="minorHAnsi"/>
          <w:b/>
        </w:rPr>
      </w:pPr>
      <w:r w:rsidRPr="001D64EA">
        <w:rPr>
          <w:rFonts w:eastAsiaTheme="majorEastAsia" w:cstheme="majorBidi"/>
          <w:b/>
          <w:iCs/>
          <w:sz w:val="26"/>
        </w:rPr>
        <w:t>Withdrawal escalates Middle East instability and emboldens terrorism by ISIS and Al Qaeda—draws in Russia</w:t>
      </w:r>
      <w:r>
        <w:rPr>
          <w:rFonts w:asciiTheme="minorHAnsi" w:hAnsiTheme="minorHAnsi" w:cstheme="minorHAnsi"/>
          <w:b/>
        </w:rPr>
        <w:t xml:space="preserve"> </w:t>
      </w:r>
    </w:p>
    <w:p w:rsidR="001D64EA" w:rsidRDefault="001D64EA" w:rsidP="001D64EA">
      <w:pPr>
        <w:rPr>
          <w:rStyle w:val="Style13ptBold"/>
          <w:bCs w:val="0"/>
          <w:sz w:val="16"/>
        </w:rPr>
      </w:pPr>
      <w:r>
        <w:rPr>
          <w:rStyle w:val="Style13ptBold"/>
          <w:rFonts w:asciiTheme="minorHAnsi" w:hAnsiTheme="minorHAnsi" w:cstheme="minorHAnsi"/>
        </w:rPr>
        <w:t>Carafano 18</w:t>
      </w:r>
      <w:r>
        <w:rPr>
          <w:rFonts w:asciiTheme="minorHAnsi" w:hAnsiTheme="minorHAnsi" w:cstheme="minorHAnsi"/>
        </w:rPr>
        <w:t xml:space="preserve">—James Jay Carafano, Vice President, Kathryn and Shelby Cullom Davis Institute, Heritage Foundation (“Chaos Will Erupt in the Middle East If U.S. Leaves Yemen,” </w:t>
      </w:r>
      <w:r>
        <w:rPr>
          <w:rFonts w:asciiTheme="minorHAnsi" w:hAnsiTheme="minorHAnsi" w:cstheme="minorHAnsi"/>
          <w:i/>
        </w:rPr>
        <w:t>Heritage Foundation</w:t>
      </w:r>
      <w:r>
        <w:rPr>
          <w:rFonts w:asciiTheme="minorHAnsi" w:hAnsiTheme="minorHAnsi" w:cstheme="minorHAnsi"/>
        </w:rPr>
        <w:t>, March 7</w:t>
      </w:r>
      <w:r>
        <w:rPr>
          <w:rFonts w:asciiTheme="minorHAnsi" w:hAnsiTheme="minorHAnsi" w:cstheme="minorHAnsi"/>
          <w:vertAlign w:val="superscript"/>
        </w:rPr>
        <w:t>th</w:t>
      </w:r>
      <w:r>
        <w:rPr>
          <w:rFonts w:asciiTheme="minorHAnsi" w:hAnsiTheme="minorHAnsi" w:cstheme="minorHAnsi"/>
        </w:rPr>
        <w:t>, https://www.heritage.org/middle-east/commentary/chaos-will-erupt-the-middle-east-if-us-leaves-yemen)</w:t>
      </w:r>
      <w:r>
        <w:rPr>
          <w:rStyle w:val="Style13ptBold"/>
          <w:bCs w:val="0"/>
          <w:sz w:val="16"/>
        </w:rPr>
        <w:t xml:space="preserve"> </w:t>
      </w:r>
    </w:p>
    <w:p w:rsidR="001D64EA" w:rsidRDefault="001D64EA" w:rsidP="001D64EA">
      <w:pPr>
        <w:rPr>
          <w:rFonts w:asciiTheme="minorHAnsi" w:hAnsiTheme="minorHAnsi" w:cstheme="minorHAnsi"/>
        </w:rPr>
      </w:pPr>
      <w:r>
        <w:rPr>
          <w:rFonts w:asciiTheme="minorHAnsi" w:hAnsiTheme="minorHAnsi" w:cstheme="minorHAnsi"/>
        </w:rPr>
        <w:t xml:space="preserve">For some Americans, that's too much. On Feb. 28, Sens. Mike </w:t>
      </w:r>
      <w:r w:rsidRPr="00277A49">
        <w:rPr>
          <w:rStyle w:val="StyleUnderline"/>
          <w:rFonts w:asciiTheme="minorHAnsi" w:hAnsiTheme="minorHAnsi" w:cstheme="minorHAnsi"/>
          <w:highlight w:val="cyan"/>
        </w:rPr>
        <w:t>Lee</w:t>
      </w:r>
      <w:r>
        <w:rPr>
          <w:rFonts w:asciiTheme="minorHAnsi" w:hAnsiTheme="minorHAnsi" w:cstheme="minorHAnsi"/>
        </w:rPr>
        <w:t xml:space="preserve">, R-Utah; Bernie </w:t>
      </w:r>
      <w:r>
        <w:rPr>
          <w:rStyle w:val="StyleUnderline"/>
          <w:rFonts w:asciiTheme="minorHAnsi" w:hAnsiTheme="minorHAnsi" w:cstheme="minorHAnsi"/>
        </w:rPr>
        <w:t>Sanders</w:t>
      </w:r>
      <w:r>
        <w:rPr>
          <w:rFonts w:asciiTheme="minorHAnsi" w:hAnsiTheme="minorHAnsi" w:cstheme="minorHAnsi"/>
        </w:rPr>
        <w:t xml:space="preserve">, I-Vt.; </w:t>
      </w:r>
      <w:r>
        <w:rPr>
          <w:rStyle w:val="StyleUnderline"/>
          <w:rFonts w:asciiTheme="minorHAnsi" w:hAnsiTheme="minorHAnsi" w:cstheme="minorHAnsi"/>
        </w:rPr>
        <w:t>and</w:t>
      </w:r>
      <w:r>
        <w:rPr>
          <w:rFonts w:asciiTheme="minorHAnsi" w:hAnsiTheme="minorHAnsi" w:cstheme="minorHAnsi"/>
        </w:rPr>
        <w:t xml:space="preserve"> Chris </w:t>
      </w:r>
      <w:r>
        <w:rPr>
          <w:rStyle w:val="StyleUnderline"/>
          <w:rFonts w:asciiTheme="minorHAnsi" w:hAnsiTheme="minorHAnsi" w:cstheme="minorHAnsi"/>
        </w:rPr>
        <w:t>Murphy</w:t>
      </w:r>
      <w:r>
        <w:rPr>
          <w:rFonts w:asciiTheme="minorHAnsi" w:hAnsiTheme="minorHAnsi" w:cstheme="minorHAnsi"/>
        </w:rPr>
        <w:t xml:space="preserve">, D-Conn., </w:t>
      </w:r>
      <w:r w:rsidRPr="00277A49">
        <w:rPr>
          <w:rStyle w:val="StyleUnderline"/>
          <w:rFonts w:asciiTheme="minorHAnsi" w:hAnsiTheme="minorHAnsi" w:cstheme="minorHAnsi"/>
          <w:highlight w:val="cyan"/>
        </w:rPr>
        <w:t>introduced</w:t>
      </w:r>
      <w:r>
        <w:rPr>
          <w:rStyle w:val="StyleUnderline"/>
          <w:rFonts w:asciiTheme="minorHAnsi" w:hAnsiTheme="minorHAnsi" w:cstheme="minorHAnsi"/>
        </w:rPr>
        <w:t xml:space="preserve"> </w:t>
      </w:r>
      <w:r w:rsidRPr="00277A49">
        <w:rPr>
          <w:rStyle w:val="StyleUnderline"/>
          <w:rFonts w:asciiTheme="minorHAnsi" w:hAnsiTheme="minorHAnsi" w:cstheme="minorHAnsi"/>
          <w:highlight w:val="cyan"/>
        </w:rPr>
        <w:t xml:space="preserve">a </w:t>
      </w:r>
      <w:r w:rsidRPr="00277A49">
        <w:rPr>
          <w:rStyle w:val="Emphasis"/>
          <w:rFonts w:asciiTheme="minorHAnsi" w:hAnsiTheme="minorHAnsi" w:cstheme="minorHAnsi"/>
          <w:highlight w:val="cyan"/>
        </w:rPr>
        <w:t>joint resolution</w:t>
      </w:r>
      <w:r>
        <w:rPr>
          <w:rStyle w:val="Emphasis"/>
          <w:rFonts w:asciiTheme="minorHAnsi" w:hAnsiTheme="minorHAnsi" w:cstheme="minorHAnsi"/>
        </w:rPr>
        <w:t xml:space="preserve"> invoking the War Powers Act</w:t>
      </w:r>
      <w:r>
        <w:rPr>
          <w:rFonts w:asciiTheme="minorHAnsi" w:hAnsiTheme="minorHAnsi" w:cstheme="minorHAnsi"/>
        </w:rPr>
        <w:t xml:space="preserve">. The goal: </w:t>
      </w:r>
      <w:r w:rsidRPr="00277A49">
        <w:rPr>
          <w:rStyle w:val="StyleUnderline"/>
          <w:rFonts w:asciiTheme="minorHAnsi" w:hAnsiTheme="minorHAnsi" w:cstheme="minorHAnsi"/>
          <w:highlight w:val="cyan"/>
        </w:rPr>
        <w:t>to yank</w:t>
      </w:r>
      <w:r>
        <w:rPr>
          <w:rFonts w:asciiTheme="minorHAnsi" w:hAnsiTheme="minorHAnsi" w:cstheme="minorHAnsi"/>
        </w:rPr>
        <w:t xml:space="preserve"> all U.S. </w:t>
      </w:r>
      <w:r w:rsidRPr="00277A49">
        <w:rPr>
          <w:rStyle w:val="StyleUnderline"/>
          <w:rFonts w:asciiTheme="minorHAnsi" w:hAnsiTheme="minorHAnsi" w:cstheme="minorHAnsi"/>
          <w:highlight w:val="cyan"/>
        </w:rPr>
        <w:t>military support</w:t>
      </w:r>
      <w:r>
        <w:rPr>
          <w:rStyle w:val="StyleUnderline"/>
          <w:rFonts w:asciiTheme="minorHAnsi" w:hAnsiTheme="minorHAnsi" w:cstheme="minorHAnsi"/>
        </w:rPr>
        <w:t xml:space="preserve"> from the conflict</w:t>
      </w:r>
      <w:r>
        <w:rPr>
          <w:rFonts w:asciiTheme="minorHAnsi" w:hAnsiTheme="minorHAnsi" w:cstheme="minorHAnsi"/>
        </w:rPr>
        <w:t>.</w:t>
      </w:r>
      <w:r>
        <w:t xml:space="preserve"> </w:t>
      </w:r>
      <w:r>
        <w:rPr>
          <w:rFonts w:asciiTheme="minorHAnsi" w:hAnsiTheme="minorHAnsi" w:cstheme="minorHAnsi"/>
        </w:rPr>
        <w:t xml:space="preserve">Legal </w:t>
      </w:r>
      <w:r>
        <w:rPr>
          <w:rStyle w:val="Emphasis"/>
          <w:rFonts w:asciiTheme="minorHAnsi" w:hAnsiTheme="minorHAnsi" w:cstheme="minorHAnsi"/>
        </w:rPr>
        <w:t>scholars debate the constitutionality</w:t>
      </w:r>
      <w:r>
        <w:rPr>
          <w:rFonts w:asciiTheme="minorHAnsi" w:hAnsiTheme="minorHAnsi" w:cstheme="minorHAnsi"/>
        </w:rPr>
        <w:t xml:space="preserve"> of the War Powers Act. Still, even if the Hill could tell the president to pull out of Yemen, it should not. </w:t>
      </w:r>
      <w:r w:rsidRPr="00277A49">
        <w:rPr>
          <w:rStyle w:val="StyleUnderline"/>
          <w:rFonts w:asciiTheme="minorHAnsi" w:hAnsiTheme="minorHAnsi" w:cstheme="minorHAnsi"/>
          <w:highlight w:val="cyan"/>
        </w:rPr>
        <w:t>If America walks away, it will</w:t>
      </w:r>
      <w:r>
        <w:rPr>
          <w:rStyle w:val="StyleUnderline"/>
          <w:rFonts w:asciiTheme="minorHAnsi" w:hAnsiTheme="minorHAnsi" w:cstheme="minorHAnsi"/>
        </w:rPr>
        <w:t xml:space="preserve"> only</w:t>
      </w:r>
      <w:r>
        <w:rPr>
          <w:rFonts w:asciiTheme="minorHAnsi" w:hAnsiTheme="minorHAnsi" w:cstheme="minorHAnsi"/>
        </w:rPr>
        <w:t xml:space="preserve"> </w:t>
      </w:r>
      <w:r w:rsidRPr="00277A49">
        <w:rPr>
          <w:rStyle w:val="Emphasis"/>
          <w:rFonts w:asciiTheme="minorHAnsi" w:hAnsiTheme="minorHAnsi" w:cstheme="minorHAnsi"/>
          <w:highlight w:val="cyan"/>
        </w:rPr>
        <w:t>bring</w:t>
      </w:r>
      <w:r>
        <w:rPr>
          <w:rFonts w:asciiTheme="minorHAnsi" w:hAnsiTheme="minorHAnsi" w:cstheme="minorHAnsi"/>
        </w:rPr>
        <w:t xml:space="preserve"> more </w:t>
      </w:r>
      <w:r w:rsidRPr="00277A49">
        <w:rPr>
          <w:rStyle w:val="Emphasis"/>
          <w:rFonts w:asciiTheme="minorHAnsi" w:hAnsiTheme="minorHAnsi" w:cstheme="minorHAnsi"/>
          <w:highlight w:val="cyan"/>
        </w:rPr>
        <w:t>war</w:t>
      </w:r>
      <w:r>
        <w:rPr>
          <w:rFonts w:asciiTheme="minorHAnsi" w:hAnsiTheme="minorHAnsi" w:cstheme="minorHAnsi"/>
        </w:rPr>
        <w:t xml:space="preserve">, not peace. </w:t>
      </w:r>
      <w:r w:rsidRPr="00277A49">
        <w:rPr>
          <w:rStyle w:val="StyleUnderline"/>
          <w:rFonts w:asciiTheme="minorHAnsi" w:hAnsiTheme="minorHAnsi" w:cstheme="minorHAnsi"/>
          <w:highlight w:val="cyan"/>
        </w:rPr>
        <w:t>America is there</w:t>
      </w:r>
      <w:r>
        <w:rPr>
          <w:rFonts w:asciiTheme="minorHAnsi" w:hAnsiTheme="minorHAnsi" w:cstheme="minorHAnsi"/>
        </w:rPr>
        <w:t xml:space="preserve"> for a reason: </w:t>
      </w:r>
      <w:r w:rsidRPr="00277A49">
        <w:rPr>
          <w:rStyle w:val="Emphasis"/>
          <w:rFonts w:asciiTheme="minorHAnsi" w:hAnsiTheme="minorHAnsi" w:cstheme="minorHAnsi"/>
          <w:highlight w:val="cyan"/>
        </w:rPr>
        <w:t>to keep the region from falling apart</w:t>
      </w:r>
      <w:r>
        <w:rPr>
          <w:rFonts w:asciiTheme="minorHAnsi" w:hAnsiTheme="minorHAnsi" w:cstheme="minorHAnsi"/>
        </w:rPr>
        <w:t xml:space="preserve">. </w:t>
      </w:r>
      <w:r>
        <w:rPr>
          <w:rStyle w:val="StyleUnderline"/>
          <w:rFonts w:asciiTheme="minorHAnsi" w:hAnsiTheme="minorHAnsi" w:cstheme="minorHAnsi"/>
        </w:rPr>
        <w:t>The collapse of any friendly regime there is bad</w:t>
      </w:r>
      <w:r>
        <w:rPr>
          <w:rFonts w:asciiTheme="minorHAnsi" w:hAnsiTheme="minorHAnsi" w:cstheme="minorHAnsi"/>
        </w:rPr>
        <w:t xml:space="preserve"> for us. </w:t>
      </w:r>
      <w:r w:rsidRPr="00277A49">
        <w:rPr>
          <w:rStyle w:val="StyleUnderline"/>
          <w:rFonts w:asciiTheme="minorHAnsi" w:hAnsiTheme="minorHAnsi" w:cstheme="minorHAnsi"/>
          <w:highlight w:val="cyan"/>
        </w:rPr>
        <w:t>The greatest threats to</w:t>
      </w:r>
      <w:r>
        <w:rPr>
          <w:rStyle w:val="StyleUnderline"/>
          <w:rFonts w:asciiTheme="minorHAnsi" w:hAnsiTheme="minorHAnsi" w:cstheme="minorHAnsi"/>
        </w:rPr>
        <w:t xml:space="preserve"> </w:t>
      </w:r>
      <w:r>
        <w:rPr>
          <w:rStyle w:val="Emphasis"/>
          <w:rFonts w:asciiTheme="minorHAnsi" w:hAnsiTheme="minorHAnsi" w:cstheme="minorHAnsi"/>
        </w:rPr>
        <w:t xml:space="preserve">Middle East </w:t>
      </w:r>
      <w:r w:rsidRPr="00277A49">
        <w:rPr>
          <w:rStyle w:val="Emphasis"/>
          <w:rFonts w:asciiTheme="minorHAnsi" w:hAnsiTheme="minorHAnsi" w:cstheme="minorHAnsi"/>
          <w:highlight w:val="cyan"/>
        </w:rPr>
        <w:t>stability</w:t>
      </w:r>
      <w:r>
        <w:rPr>
          <w:rFonts w:asciiTheme="minorHAnsi" w:hAnsiTheme="minorHAnsi" w:cstheme="minorHAnsi"/>
        </w:rPr>
        <w:t xml:space="preserve"> and security </w:t>
      </w:r>
      <w:r w:rsidRPr="00277A49">
        <w:rPr>
          <w:rStyle w:val="StyleUnderline"/>
          <w:rFonts w:asciiTheme="minorHAnsi" w:hAnsiTheme="minorHAnsi" w:cstheme="minorHAnsi"/>
          <w:highlight w:val="cyan"/>
        </w:rPr>
        <w:t>are</w:t>
      </w:r>
      <w:r>
        <w:rPr>
          <w:rFonts w:asciiTheme="minorHAnsi" w:hAnsiTheme="minorHAnsi" w:cstheme="minorHAnsi"/>
        </w:rPr>
        <w:t xml:space="preserve"> </w:t>
      </w:r>
      <w:r w:rsidRPr="00277A49">
        <w:rPr>
          <w:rStyle w:val="Emphasis"/>
          <w:rFonts w:asciiTheme="minorHAnsi" w:hAnsiTheme="minorHAnsi" w:cstheme="minorHAnsi"/>
          <w:highlight w:val="cyan"/>
        </w:rPr>
        <w:t>Iran and</w:t>
      </w:r>
      <w:r>
        <w:rPr>
          <w:rFonts w:asciiTheme="minorHAnsi" w:hAnsiTheme="minorHAnsi" w:cstheme="minorHAnsi"/>
        </w:rPr>
        <w:t xml:space="preserve"> transnational </w:t>
      </w:r>
      <w:r>
        <w:rPr>
          <w:rStyle w:val="Emphasis"/>
          <w:rFonts w:asciiTheme="minorHAnsi" w:hAnsiTheme="minorHAnsi" w:cstheme="minorHAnsi"/>
        </w:rPr>
        <w:t xml:space="preserve">Islamist </w:t>
      </w:r>
      <w:r w:rsidRPr="00277A49">
        <w:rPr>
          <w:rStyle w:val="Emphasis"/>
          <w:rFonts w:asciiTheme="minorHAnsi" w:hAnsiTheme="minorHAnsi" w:cstheme="minorHAnsi"/>
          <w:highlight w:val="cyan"/>
        </w:rPr>
        <w:t>terrorists groups</w:t>
      </w:r>
      <w:r>
        <w:rPr>
          <w:rFonts w:asciiTheme="minorHAnsi" w:hAnsiTheme="minorHAnsi" w:cstheme="minorHAnsi"/>
        </w:rPr>
        <w:t xml:space="preserve">, principally ISIS and al-Qaida. And it is precisely </w:t>
      </w:r>
      <w:r>
        <w:rPr>
          <w:rStyle w:val="StyleUnderline"/>
          <w:rFonts w:asciiTheme="minorHAnsi" w:hAnsiTheme="minorHAnsi" w:cstheme="minorHAnsi"/>
        </w:rPr>
        <w:t>these forces</w:t>
      </w:r>
      <w:r>
        <w:rPr>
          <w:rFonts w:asciiTheme="minorHAnsi" w:hAnsiTheme="minorHAnsi" w:cstheme="minorHAnsi"/>
        </w:rPr>
        <w:t xml:space="preserve"> that </w:t>
      </w:r>
      <w:r>
        <w:rPr>
          <w:rStyle w:val="StyleUnderline"/>
          <w:rFonts w:asciiTheme="minorHAnsi" w:hAnsiTheme="minorHAnsi" w:cstheme="minorHAnsi"/>
        </w:rPr>
        <w:t>are fueling the Yemen war</w:t>
      </w:r>
      <w:r>
        <w:rPr>
          <w:rFonts w:asciiTheme="minorHAnsi" w:hAnsiTheme="minorHAnsi" w:cstheme="minorHAnsi"/>
        </w:rPr>
        <w:t xml:space="preserve">. If Congress forces the administration to abandon our allies, </w:t>
      </w:r>
      <w:r w:rsidRPr="00277A49">
        <w:rPr>
          <w:rStyle w:val="Emphasis"/>
          <w:rFonts w:asciiTheme="minorHAnsi" w:hAnsiTheme="minorHAnsi" w:cstheme="minorHAnsi"/>
          <w:highlight w:val="cyan"/>
        </w:rPr>
        <w:t>Tehran, ISIS, and al-Qaida</w:t>
      </w:r>
      <w:r w:rsidRPr="00277A49">
        <w:rPr>
          <w:rFonts w:asciiTheme="minorHAnsi" w:hAnsiTheme="minorHAnsi" w:cstheme="minorHAnsi"/>
          <w:highlight w:val="cyan"/>
        </w:rPr>
        <w:t xml:space="preserve"> </w:t>
      </w:r>
      <w:r w:rsidRPr="00277A49">
        <w:rPr>
          <w:rStyle w:val="StyleUnderline"/>
          <w:rFonts w:asciiTheme="minorHAnsi" w:hAnsiTheme="minorHAnsi" w:cstheme="minorHAnsi"/>
          <w:highlight w:val="cyan"/>
        </w:rPr>
        <w:t xml:space="preserve">would feel </w:t>
      </w:r>
      <w:r w:rsidRPr="00277A49">
        <w:rPr>
          <w:rStyle w:val="Emphasis"/>
          <w:rFonts w:asciiTheme="minorHAnsi" w:hAnsiTheme="minorHAnsi" w:cstheme="minorHAnsi"/>
          <w:highlight w:val="cyan"/>
        </w:rPr>
        <w:t>emboldened</w:t>
      </w:r>
      <w:r>
        <w:rPr>
          <w:rStyle w:val="StyleUnderline"/>
          <w:rFonts w:asciiTheme="minorHAnsi" w:hAnsiTheme="minorHAnsi" w:cstheme="minorHAnsi"/>
        </w:rPr>
        <w:t xml:space="preserve"> and</w:t>
      </w:r>
      <w:r>
        <w:rPr>
          <w:rFonts w:asciiTheme="minorHAnsi" w:hAnsiTheme="minorHAnsi" w:cstheme="minorHAnsi"/>
        </w:rPr>
        <w:t xml:space="preserve"> likely </w:t>
      </w:r>
      <w:r>
        <w:rPr>
          <w:rStyle w:val="Emphasis"/>
          <w:rFonts w:asciiTheme="minorHAnsi" w:hAnsiTheme="minorHAnsi" w:cstheme="minorHAnsi"/>
        </w:rPr>
        <w:t>double-down</w:t>
      </w:r>
      <w:r>
        <w:rPr>
          <w:rFonts w:asciiTheme="minorHAnsi" w:hAnsiTheme="minorHAnsi" w:cstheme="minorHAnsi"/>
        </w:rPr>
        <w:t xml:space="preserve"> </w:t>
      </w:r>
      <w:r>
        <w:rPr>
          <w:rStyle w:val="StyleUnderline"/>
          <w:rFonts w:asciiTheme="minorHAnsi" w:hAnsiTheme="minorHAnsi" w:cstheme="minorHAnsi"/>
        </w:rPr>
        <w:t>on</w:t>
      </w:r>
      <w:r>
        <w:rPr>
          <w:rFonts w:asciiTheme="minorHAnsi" w:hAnsiTheme="minorHAnsi" w:cstheme="minorHAnsi"/>
        </w:rPr>
        <w:t xml:space="preserve"> </w:t>
      </w:r>
      <w:r w:rsidRPr="00277A49">
        <w:rPr>
          <w:rStyle w:val="Emphasis"/>
          <w:rFonts w:asciiTheme="minorHAnsi" w:hAnsiTheme="minorHAnsi" w:cstheme="minorHAnsi"/>
          <w:highlight w:val="cyan"/>
        </w:rPr>
        <w:t>expanding</w:t>
      </w:r>
      <w:r>
        <w:rPr>
          <w:rFonts w:asciiTheme="minorHAnsi" w:hAnsiTheme="minorHAnsi" w:cstheme="minorHAnsi"/>
        </w:rPr>
        <w:t xml:space="preserve"> the </w:t>
      </w:r>
      <w:r w:rsidRPr="00277A49">
        <w:rPr>
          <w:rStyle w:val="Emphasis"/>
          <w:rFonts w:asciiTheme="minorHAnsi" w:hAnsiTheme="minorHAnsi" w:cstheme="minorHAnsi"/>
          <w:highlight w:val="cyan"/>
        </w:rPr>
        <w:t>war</w:t>
      </w:r>
      <w:r>
        <w:rPr>
          <w:rFonts w:asciiTheme="minorHAnsi" w:hAnsiTheme="minorHAnsi" w:cstheme="minorHAnsi"/>
        </w:rPr>
        <w:t xml:space="preserve">. Meanwhile, </w:t>
      </w:r>
      <w:r w:rsidRPr="00277A49">
        <w:rPr>
          <w:rStyle w:val="StyleUnderline"/>
          <w:rFonts w:asciiTheme="minorHAnsi" w:hAnsiTheme="minorHAnsi" w:cstheme="minorHAnsi"/>
          <w:highlight w:val="cyan"/>
        </w:rPr>
        <w:t xml:space="preserve">Washington would lose its ability to </w:t>
      </w:r>
      <w:r w:rsidRPr="00277A49">
        <w:rPr>
          <w:rStyle w:val="Emphasis"/>
          <w:rFonts w:asciiTheme="minorHAnsi" w:hAnsiTheme="minorHAnsi" w:cstheme="minorHAnsi"/>
          <w:highlight w:val="cyan"/>
        </w:rPr>
        <w:t>influence</w:t>
      </w:r>
      <w:r>
        <w:rPr>
          <w:rStyle w:val="StyleUnderline"/>
          <w:rFonts w:asciiTheme="minorHAnsi" w:hAnsiTheme="minorHAnsi" w:cstheme="minorHAnsi"/>
        </w:rPr>
        <w:t xml:space="preserve"> how </w:t>
      </w:r>
      <w:r w:rsidRPr="00277A49">
        <w:rPr>
          <w:rStyle w:val="StyleUnderline"/>
          <w:rFonts w:asciiTheme="minorHAnsi" w:hAnsiTheme="minorHAnsi" w:cstheme="minorHAnsi"/>
          <w:highlight w:val="cyan"/>
        </w:rPr>
        <w:t>Saudi Arabia</w:t>
      </w:r>
      <w:r>
        <w:rPr>
          <w:rStyle w:val="StyleUnderline"/>
          <w:rFonts w:asciiTheme="minorHAnsi" w:hAnsiTheme="minorHAnsi" w:cstheme="minorHAnsi"/>
        </w:rPr>
        <w:t xml:space="preserve"> and the UAE conduct coalition operations</w:t>
      </w:r>
      <w:r>
        <w:rPr>
          <w:rFonts w:asciiTheme="minorHAnsi" w:hAnsiTheme="minorHAnsi" w:cstheme="minorHAnsi"/>
        </w:rPr>
        <w:t xml:space="preserve">. Without our mitigating presence, </w:t>
      </w:r>
      <w:r>
        <w:rPr>
          <w:rStyle w:val="Emphasis"/>
          <w:rFonts w:asciiTheme="minorHAnsi" w:hAnsiTheme="minorHAnsi" w:cstheme="minorHAnsi"/>
        </w:rPr>
        <w:t xml:space="preserve">the </w:t>
      </w:r>
      <w:r w:rsidRPr="00277A49">
        <w:rPr>
          <w:rStyle w:val="Emphasis"/>
          <w:rFonts w:asciiTheme="minorHAnsi" w:hAnsiTheme="minorHAnsi" w:cstheme="minorHAnsi"/>
          <w:highlight w:val="cyan"/>
        </w:rPr>
        <w:t>carnage</w:t>
      </w:r>
      <w:r>
        <w:rPr>
          <w:rStyle w:val="Emphasis"/>
          <w:rFonts w:asciiTheme="minorHAnsi" w:hAnsiTheme="minorHAnsi" w:cstheme="minorHAnsi"/>
        </w:rPr>
        <w:t xml:space="preserve"> of this vicious war </w:t>
      </w:r>
      <w:r w:rsidRPr="00277A49">
        <w:rPr>
          <w:rStyle w:val="Emphasis"/>
          <w:rFonts w:asciiTheme="minorHAnsi" w:hAnsiTheme="minorHAnsi" w:cstheme="minorHAnsi"/>
          <w:highlight w:val="cyan"/>
        </w:rPr>
        <w:t>would</w:t>
      </w:r>
      <w:r>
        <w:rPr>
          <w:rStyle w:val="Emphasis"/>
          <w:rFonts w:asciiTheme="minorHAnsi" w:hAnsiTheme="minorHAnsi" w:cstheme="minorHAnsi"/>
        </w:rPr>
        <w:t xml:space="preserve"> only </w:t>
      </w:r>
      <w:r w:rsidRPr="00277A49">
        <w:rPr>
          <w:rStyle w:val="Emphasis"/>
          <w:rFonts w:asciiTheme="minorHAnsi" w:hAnsiTheme="minorHAnsi" w:cstheme="minorHAnsi"/>
          <w:highlight w:val="cyan"/>
        </w:rPr>
        <w:t>increase</w:t>
      </w:r>
      <w:r>
        <w:rPr>
          <w:rFonts w:asciiTheme="minorHAnsi" w:hAnsiTheme="minorHAnsi" w:cstheme="minorHAnsi"/>
        </w:rPr>
        <w:t xml:space="preserve">. And </w:t>
      </w:r>
      <w:r w:rsidRPr="00277A49">
        <w:rPr>
          <w:rStyle w:val="Emphasis"/>
          <w:rFonts w:asciiTheme="minorHAnsi" w:hAnsiTheme="minorHAnsi" w:cstheme="minorHAnsi"/>
          <w:highlight w:val="cyan"/>
        </w:rPr>
        <w:t>Russia</w:t>
      </w:r>
      <w:r w:rsidRPr="00277A49">
        <w:rPr>
          <w:rStyle w:val="StyleUnderline"/>
          <w:rFonts w:asciiTheme="minorHAnsi" w:hAnsiTheme="minorHAnsi" w:cstheme="minorHAnsi"/>
          <w:highlight w:val="cyan"/>
        </w:rPr>
        <w:t xml:space="preserve"> would</w:t>
      </w:r>
      <w:r>
        <w:rPr>
          <w:rFonts w:asciiTheme="minorHAnsi" w:hAnsiTheme="minorHAnsi" w:cstheme="minorHAnsi"/>
        </w:rPr>
        <w:t xml:space="preserve"> be tempted to </w:t>
      </w:r>
      <w:r>
        <w:rPr>
          <w:rStyle w:val="StyleUnderline"/>
          <w:rFonts w:asciiTheme="minorHAnsi" w:hAnsiTheme="minorHAnsi" w:cstheme="minorHAnsi"/>
        </w:rPr>
        <w:t xml:space="preserve">further </w:t>
      </w:r>
      <w:r w:rsidRPr="00277A49">
        <w:rPr>
          <w:rStyle w:val="StyleUnderline"/>
          <w:rFonts w:asciiTheme="minorHAnsi" w:hAnsiTheme="minorHAnsi" w:cstheme="minorHAnsi"/>
          <w:highlight w:val="cyan"/>
        </w:rPr>
        <w:t>complicate the situation</w:t>
      </w:r>
      <w:r>
        <w:rPr>
          <w:rFonts w:asciiTheme="minorHAnsi" w:hAnsiTheme="minorHAnsi" w:cstheme="minorHAnsi"/>
        </w:rPr>
        <w:t xml:space="preserve">. Moscow has already vetoed a draft U.N. Security Council resolution to hold Iran accountable for providing Yemen's rebels with the long-range missiles recently fired at the Saudi capital. </w:t>
      </w:r>
      <w:r w:rsidRPr="00277A49">
        <w:rPr>
          <w:rStyle w:val="StyleUnderline"/>
          <w:rFonts w:asciiTheme="minorHAnsi" w:hAnsiTheme="minorHAnsi" w:cstheme="minorHAnsi"/>
          <w:highlight w:val="cyan"/>
        </w:rPr>
        <w:t>Putin would interpret</w:t>
      </w:r>
      <w:r>
        <w:rPr>
          <w:rStyle w:val="StyleUnderline"/>
          <w:rFonts w:asciiTheme="minorHAnsi" w:hAnsiTheme="minorHAnsi" w:cstheme="minorHAnsi"/>
        </w:rPr>
        <w:t xml:space="preserve"> an </w:t>
      </w:r>
      <w:r w:rsidRPr="00277A49">
        <w:rPr>
          <w:rStyle w:val="StyleUnderline"/>
          <w:rFonts w:asciiTheme="minorHAnsi" w:hAnsiTheme="minorHAnsi" w:cstheme="minorHAnsi"/>
          <w:highlight w:val="cyan"/>
        </w:rPr>
        <w:t xml:space="preserve">American withdrawal as a </w:t>
      </w:r>
      <w:r w:rsidRPr="00277A49">
        <w:rPr>
          <w:rStyle w:val="Emphasis"/>
          <w:rFonts w:asciiTheme="minorHAnsi" w:hAnsiTheme="minorHAnsi" w:cstheme="minorHAnsi"/>
          <w:highlight w:val="cyan"/>
        </w:rPr>
        <w:t>green light for</w:t>
      </w:r>
      <w:r>
        <w:rPr>
          <w:rStyle w:val="Emphasis"/>
          <w:rFonts w:asciiTheme="minorHAnsi" w:hAnsiTheme="minorHAnsi" w:cstheme="minorHAnsi"/>
        </w:rPr>
        <w:t xml:space="preserve"> additional </w:t>
      </w:r>
      <w:r w:rsidRPr="00277A49">
        <w:rPr>
          <w:rStyle w:val="Emphasis"/>
          <w:rFonts w:asciiTheme="minorHAnsi" w:hAnsiTheme="minorHAnsi" w:cstheme="minorHAnsi"/>
          <w:highlight w:val="cyan"/>
        </w:rPr>
        <w:t>Russian meddling</w:t>
      </w:r>
      <w:r>
        <w:rPr>
          <w:rFonts w:asciiTheme="minorHAnsi" w:hAnsiTheme="minorHAnsi" w:cstheme="minorHAnsi"/>
        </w:rPr>
        <w:t xml:space="preserve"> – the type that Moscow has brought to the Syrian civil war. Instead of turning our back on Yemen, the U.S. should focus on ending the war. The longer the conflict persists, the more the chaos benefits terrorist groups in the region and the more the main rebel group, the Houthis, becomes dependent on Iran. There are no easy answers. Just ask American Enterprise Institute analyst Katherine Zimmerman, who follows the issue as closely as anyone. Her assessment: "The (Saudi-led) coalition's efforts to end the war militarily have been unsuccessful and will likely continue to fail...." There is no clear military solution. There is no clear political resolution either. Yemen's political landscape remains hopelessly fractured. Any settlement talks that exclude key stakeholders are likely to go nowhere. A new U.N. envoy, Martin Griffiths, is expected to try to launch another round of negotiations. But for now, at least, too many key actors seem unwilling to engage in serious peace talks. Rather than pull out, </w:t>
      </w:r>
      <w:r w:rsidRPr="00277A49">
        <w:rPr>
          <w:rStyle w:val="StyleUnderline"/>
          <w:rFonts w:asciiTheme="minorHAnsi" w:hAnsiTheme="minorHAnsi" w:cstheme="minorHAnsi"/>
          <w:highlight w:val="cyan"/>
        </w:rPr>
        <w:t>the U.S. should</w:t>
      </w:r>
      <w:r>
        <w:rPr>
          <w:rStyle w:val="StyleUnderline"/>
          <w:rFonts w:asciiTheme="minorHAnsi" w:hAnsiTheme="minorHAnsi" w:cstheme="minorHAnsi"/>
        </w:rPr>
        <w:t xml:space="preserve"> continue to </w:t>
      </w:r>
      <w:r w:rsidRPr="00277A49">
        <w:rPr>
          <w:rStyle w:val="Emphasis"/>
          <w:rFonts w:asciiTheme="minorHAnsi" w:hAnsiTheme="minorHAnsi" w:cstheme="minorHAnsi"/>
          <w:highlight w:val="cyan"/>
        </w:rPr>
        <w:t>use</w:t>
      </w:r>
      <w:r>
        <w:rPr>
          <w:rStyle w:val="Emphasis"/>
          <w:rFonts w:asciiTheme="minorHAnsi" w:hAnsiTheme="minorHAnsi" w:cstheme="minorHAnsi"/>
        </w:rPr>
        <w:t xml:space="preserve"> its </w:t>
      </w:r>
      <w:r w:rsidRPr="00277A49">
        <w:rPr>
          <w:rStyle w:val="Emphasis"/>
          <w:rFonts w:asciiTheme="minorHAnsi" w:hAnsiTheme="minorHAnsi" w:cstheme="minorHAnsi"/>
          <w:highlight w:val="cyan"/>
        </w:rPr>
        <w:t>presence</w:t>
      </w:r>
      <w:r>
        <w:rPr>
          <w:rStyle w:val="Emphasis"/>
          <w:rFonts w:asciiTheme="minorHAnsi" w:hAnsiTheme="minorHAnsi" w:cstheme="minorHAnsi"/>
        </w:rPr>
        <w:t xml:space="preserve"> and influence</w:t>
      </w:r>
      <w:r>
        <w:rPr>
          <w:rStyle w:val="StyleUnderline"/>
          <w:rFonts w:asciiTheme="minorHAnsi" w:hAnsiTheme="minorHAnsi" w:cstheme="minorHAnsi"/>
        </w:rPr>
        <w:t xml:space="preserve"> </w:t>
      </w:r>
      <w:r w:rsidRPr="00277A49">
        <w:rPr>
          <w:rStyle w:val="StyleUnderline"/>
          <w:rFonts w:asciiTheme="minorHAnsi" w:hAnsiTheme="minorHAnsi" w:cstheme="minorHAnsi"/>
          <w:highlight w:val="cyan"/>
        </w:rPr>
        <w:t>to establish</w:t>
      </w:r>
      <w:r>
        <w:rPr>
          <w:rStyle w:val="StyleUnderline"/>
          <w:rFonts w:asciiTheme="minorHAnsi" w:hAnsiTheme="minorHAnsi" w:cstheme="minorHAnsi"/>
        </w:rPr>
        <w:t xml:space="preserve"> the </w:t>
      </w:r>
      <w:r w:rsidRPr="00277A49">
        <w:rPr>
          <w:rStyle w:val="StyleUnderline"/>
          <w:rFonts w:asciiTheme="minorHAnsi" w:hAnsiTheme="minorHAnsi" w:cstheme="minorHAnsi"/>
          <w:highlight w:val="cyan"/>
        </w:rPr>
        <w:t>conditions that</w:t>
      </w:r>
      <w:r>
        <w:rPr>
          <w:rStyle w:val="StyleUnderline"/>
          <w:rFonts w:asciiTheme="minorHAnsi" w:hAnsiTheme="minorHAnsi" w:cstheme="minorHAnsi"/>
        </w:rPr>
        <w:t xml:space="preserve"> will </w:t>
      </w:r>
      <w:r w:rsidRPr="00277A49">
        <w:rPr>
          <w:rStyle w:val="StyleUnderline"/>
          <w:rFonts w:asciiTheme="minorHAnsi" w:hAnsiTheme="minorHAnsi" w:cstheme="minorHAnsi"/>
          <w:highlight w:val="cyan"/>
        </w:rPr>
        <w:t>allow</w:t>
      </w:r>
      <w:r>
        <w:rPr>
          <w:rStyle w:val="StyleUnderline"/>
          <w:rFonts w:asciiTheme="minorHAnsi" w:hAnsiTheme="minorHAnsi" w:cstheme="minorHAnsi"/>
        </w:rPr>
        <w:t xml:space="preserve"> for the delivery of humanitarian aid and the start of real </w:t>
      </w:r>
      <w:r w:rsidRPr="00277A49">
        <w:rPr>
          <w:rStyle w:val="StyleUnderline"/>
          <w:rFonts w:asciiTheme="minorHAnsi" w:hAnsiTheme="minorHAnsi" w:cstheme="minorHAnsi"/>
          <w:highlight w:val="cyan"/>
        </w:rPr>
        <w:t>peace</w:t>
      </w:r>
      <w:r>
        <w:rPr>
          <w:rStyle w:val="StyleUnderline"/>
          <w:rFonts w:asciiTheme="minorHAnsi" w:hAnsiTheme="minorHAnsi" w:cstheme="minorHAnsi"/>
        </w:rPr>
        <w:t xml:space="preserve"> negotiations</w:t>
      </w:r>
      <w:r>
        <w:rPr>
          <w:rFonts w:asciiTheme="minorHAnsi" w:hAnsiTheme="minorHAnsi" w:cstheme="minorHAnsi"/>
        </w:rPr>
        <w:t xml:space="preserve"> that put the people of Yemen first. </w:t>
      </w:r>
      <w:r>
        <w:rPr>
          <w:rStyle w:val="StyleUnderline"/>
          <w:rFonts w:asciiTheme="minorHAnsi" w:hAnsiTheme="minorHAnsi" w:cstheme="minorHAnsi"/>
        </w:rPr>
        <w:t>U.S. military activities contribute</w:t>
      </w:r>
      <w:r>
        <w:rPr>
          <w:rFonts w:asciiTheme="minorHAnsi" w:hAnsiTheme="minorHAnsi" w:cstheme="minorHAnsi"/>
        </w:rPr>
        <w:t xml:space="preserve"> to both those goals, particularly </w:t>
      </w:r>
      <w:r>
        <w:rPr>
          <w:rStyle w:val="Emphasis"/>
          <w:rFonts w:asciiTheme="minorHAnsi" w:hAnsiTheme="minorHAnsi" w:cstheme="minorHAnsi"/>
        </w:rPr>
        <w:t>by supporting counterterrorism</w:t>
      </w:r>
      <w:r>
        <w:rPr>
          <w:rFonts w:asciiTheme="minorHAnsi" w:hAnsiTheme="minorHAnsi" w:cstheme="minorHAnsi"/>
        </w:rPr>
        <w:t xml:space="preserve"> operations </w:t>
      </w:r>
      <w:r>
        <w:rPr>
          <w:rStyle w:val="Emphasis"/>
          <w:rFonts w:asciiTheme="minorHAnsi" w:hAnsiTheme="minorHAnsi" w:cstheme="minorHAnsi"/>
        </w:rPr>
        <w:t>against ISIS and a-Qaida</w:t>
      </w:r>
      <w:r>
        <w:rPr>
          <w:rFonts w:asciiTheme="minorHAnsi" w:hAnsiTheme="minorHAnsi" w:cstheme="minorHAnsi"/>
        </w:rPr>
        <w:t xml:space="preserve">. In addition to continuing that support, </w:t>
      </w:r>
      <w:r>
        <w:rPr>
          <w:rStyle w:val="StyleUnderline"/>
          <w:rFonts w:asciiTheme="minorHAnsi" w:hAnsiTheme="minorHAnsi" w:cstheme="minorHAnsi"/>
        </w:rPr>
        <w:t>the U.S. should work to diminish Iranian meddling</w:t>
      </w:r>
      <w:r>
        <w:rPr>
          <w:rFonts w:asciiTheme="minorHAnsi" w:hAnsiTheme="minorHAnsi" w:cstheme="minorHAnsi"/>
        </w:rPr>
        <w:t xml:space="preserve"> – not just by disrupting its aid to the Houthis, but by broadly attacking Tehran's foreign escapades throughout the region. </w:t>
      </w:r>
      <w:r>
        <w:rPr>
          <w:rStyle w:val="StyleUnderline"/>
          <w:rFonts w:asciiTheme="minorHAnsi" w:hAnsiTheme="minorHAnsi" w:cstheme="minorHAnsi"/>
        </w:rPr>
        <w:t>Pressing the regime overall will strain its capacity to support the rebels in Yemen</w:t>
      </w:r>
      <w:r>
        <w:rPr>
          <w:rFonts w:asciiTheme="minorHAnsi" w:hAnsiTheme="minorHAnsi" w:cstheme="minorHAnsi"/>
        </w:rPr>
        <w:t xml:space="preserve"> – </w:t>
      </w:r>
      <w:r>
        <w:rPr>
          <w:rStyle w:val="StyleUnderline"/>
          <w:rFonts w:asciiTheme="minorHAnsi" w:hAnsiTheme="minorHAnsi" w:cstheme="minorHAnsi"/>
        </w:rPr>
        <w:t>and that may lead to all sides</w:t>
      </w:r>
      <w:r>
        <w:rPr>
          <w:rFonts w:asciiTheme="minorHAnsi" w:hAnsiTheme="minorHAnsi" w:cstheme="minorHAnsi"/>
        </w:rPr>
        <w:t xml:space="preserve"> in the conflict coming </w:t>
      </w:r>
      <w:r>
        <w:rPr>
          <w:rStyle w:val="Emphasis"/>
          <w:rFonts w:asciiTheme="minorHAnsi" w:hAnsiTheme="minorHAnsi" w:cstheme="minorHAnsi"/>
        </w:rPr>
        <w:t>to the peace table</w:t>
      </w:r>
      <w:r>
        <w:rPr>
          <w:rFonts w:asciiTheme="minorHAnsi" w:hAnsiTheme="minorHAnsi" w:cstheme="minorHAnsi"/>
        </w:rPr>
        <w:t xml:space="preserve"> sooner rather than later. If Congress wants to see an end to the humanitarian suffering in Yemen, then writing off the current U.S. role there ought to be the last thing lawmakers think about. </w:t>
      </w:r>
      <w:r w:rsidRPr="00277A49">
        <w:rPr>
          <w:rStyle w:val="StyleUnderline"/>
          <w:rFonts w:asciiTheme="minorHAnsi" w:hAnsiTheme="minorHAnsi" w:cstheme="minorHAnsi"/>
          <w:highlight w:val="cyan"/>
        </w:rPr>
        <w:t>The U.S.</w:t>
      </w:r>
      <w:r>
        <w:rPr>
          <w:rFonts w:asciiTheme="minorHAnsi" w:hAnsiTheme="minorHAnsi" w:cstheme="minorHAnsi"/>
        </w:rPr>
        <w:t xml:space="preserve"> cannot be a bystander. In fact, it </w:t>
      </w:r>
      <w:r w:rsidRPr="00277A49">
        <w:rPr>
          <w:rStyle w:val="StyleUnderline"/>
          <w:rFonts w:asciiTheme="minorHAnsi" w:hAnsiTheme="minorHAnsi" w:cstheme="minorHAnsi"/>
          <w:highlight w:val="cyan"/>
        </w:rPr>
        <w:t>may be the only actor with</w:t>
      </w:r>
      <w:r>
        <w:rPr>
          <w:rStyle w:val="StyleUnderline"/>
          <w:rFonts w:asciiTheme="minorHAnsi" w:hAnsiTheme="minorHAnsi" w:cstheme="minorHAnsi"/>
        </w:rPr>
        <w:t xml:space="preserve"> sufficient </w:t>
      </w:r>
      <w:r w:rsidRPr="00277A49">
        <w:rPr>
          <w:rStyle w:val="StyleUnderline"/>
          <w:rFonts w:asciiTheme="minorHAnsi" w:hAnsiTheme="minorHAnsi" w:cstheme="minorHAnsi"/>
          <w:highlight w:val="cyan"/>
        </w:rPr>
        <w:t>influence to drive</w:t>
      </w:r>
      <w:r>
        <w:rPr>
          <w:rStyle w:val="StyleUnderline"/>
          <w:rFonts w:asciiTheme="minorHAnsi" w:hAnsiTheme="minorHAnsi" w:cstheme="minorHAnsi"/>
        </w:rPr>
        <w:t xml:space="preserve"> the other </w:t>
      </w:r>
      <w:r w:rsidRPr="00277A49">
        <w:rPr>
          <w:rStyle w:val="StyleUnderline"/>
          <w:rFonts w:asciiTheme="minorHAnsi" w:hAnsiTheme="minorHAnsi" w:cstheme="minorHAnsi"/>
          <w:highlight w:val="cyan"/>
        </w:rPr>
        <w:t>players toward a peaceful</w:t>
      </w:r>
      <w:r>
        <w:rPr>
          <w:rStyle w:val="StyleUnderline"/>
          <w:rFonts w:asciiTheme="minorHAnsi" w:hAnsiTheme="minorHAnsi" w:cstheme="minorHAnsi"/>
        </w:rPr>
        <w:t xml:space="preserve"> political </w:t>
      </w:r>
      <w:r w:rsidRPr="00277A49">
        <w:rPr>
          <w:rStyle w:val="StyleUnderline"/>
          <w:rFonts w:asciiTheme="minorHAnsi" w:hAnsiTheme="minorHAnsi" w:cstheme="minorHAnsi"/>
          <w:highlight w:val="cyan"/>
        </w:rPr>
        <w:t>settlement</w:t>
      </w:r>
      <w:r>
        <w:rPr>
          <w:rStyle w:val="StyleUnderline"/>
          <w:rFonts w:asciiTheme="minorHAnsi" w:hAnsiTheme="minorHAnsi" w:cstheme="minorHAnsi"/>
        </w:rPr>
        <w:t xml:space="preserve"> in Yemen</w:t>
      </w:r>
      <w:r>
        <w:rPr>
          <w:rFonts w:asciiTheme="minorHAnsi" w:hAnsiTheme="minorHAnsi" w:cstheme="minorHAnsi"/>
        </w:rPr>
        <w:t>.</w:t>
      </w:r>
    </w:p>
    <w:p w:rsidR="000C1489" w:rsidRDefault="000C1489" w:rsidP="000C1489">
      <w:pPr>
        <w:pStyle w:val="Heading4"/>
        <w:rPr>
          <w:shd w:val="clear" w:color="auto" w:fill="FFFFFF"/>
        </w:rPr>
      </w:pPr>
      <w:r>
        <w:rPr>
          <w:shd w:val="clear" w:color="auto" w:fill="FFFFFF"/>
        </w:rPr>
        <w:t>Ending arms sales increases the likelihood of war with Iran.</w:t>
      </w:r>
    </w:p>
    <w:p w:rsidR="000C1489" w:rsidRPr="00D6643C" w:rsidRDefault="000C1489" w:rsidP="000C1489">
      <w:r w:rsidRPr="00D6643C">
        <w:t xml:space="preserve">Harold </w:t>
      </w:r>
      <w:r w:rsidRPr="00D6643C">
        <w:rPr>
          <w:rStyle w:val="Style13ptBold"/>
        </w:rPr>
        <w:t>Hutchison</w:t>
      </w:r>
      <w:r>
        <w:t xml:space="preserve"> </w:t>
      </w:r>
      <w:r w:rsidRPr="00D6643C">
        <w:t xml:space="preserve">| June 24, </w:t>
      </w:r>
      <w:r w:rsidRPr="00D6643C">
        <w:rPr>
          <w:rStyle w:val="Style13ptBold"/>
        </w:rPr>
        <w:t>2019</w:t>
      </w:r>
      <w:r w:rsidRPr="00D6643C">
        <w:t xml:space="preserve"> 01:03 PM</w:t>
      </w:r>
      <w:r>
        <w:t xml:space="preserve"> </w:t>
      </w:r>
      <w:r w:rsidRPr="00D6643C">
        <w:t>Arms sales to Saudi Arabia is the least bad option for the US</w:t>
      </w:r>
      <w:r>
        <w:t xml:space="preserve"> </w:t>
      </w:r>
      <w:hyperlink r:id="rId339" w:history="1">
        <w:r w:rsidRPr="00D6643C">
          <w:rPr>
            <w:rStyle w:val="Hyperlink"/>
          </w:rPr>
          <w:t>https://www.washingtonexaminer.com/opinion/arms-sales-to-saudi-arabia-is-the-least-bad-option-for-the-us</w:t>
        </w:r>
      </w:hyperlink>
    </w:p>
    <w:p w:rsidR="000C1489" w:rsidRDefault="000C1489" w:rsidP="000C1489">
      <w:pPr>
        <w:rPr>
          <w:rStyle w:val="StyleUnderline"/>
        </w:rPr>
      </w:pPr>
      <w:r w:rsidRPr="00D6643C">
        <w:t>Again, noting that the Saudis are not angels should not blind us to the fact that they have helped America out in the past. As Historians Peter Schweizer (in his 1994 book,</w:t>
      </w:r>
      <w:r>
        <w:t xml:space="preserve"> </w:t>
      </w:r>
      <w:hyperlink r:id="rId340" w:tgtFrame="_blank" w:history="1">
        <w:r w:rsidRPr="00D6643C">
          <w:rPr>
            <w:rStyle w:val="Hyperlink"/>
          </w:rPr>
          <w:t>Victory</w:t>
        </w:r>
      </w:hyperlink>
      <w:r w:rsidRPr="00D6643C">
        <w:t>) and</w:t>
      </w:r>
      <w:r>
        <w:t xml:space="preserve"> </w:t>
      </w:r>
      <w:hyperlink r:id="rId341" w:tgtFrame="_blank" w:history="1">
        <w:r w:rsidRPr="00D6643C">
          <w:rPr>
            <w:rStyle w:val="Hyperlink"/>
          </w:rPr>
          <w:t>Larry Schweikart</w:t>
        </w:r>
      </w:hyperlink>
      <w:r>
        <w:t xml:space="preserve"> </w:t>
      </w:r>
      <w:r w:rsidRPr="00D6643C">
        <w:t>(whose</w:t>
      </w:r>
      <w:r>
        <w:t xml:space="preserve"> </w:t>
      </w:r>
      <w:hyperlink r:id="rId342" w:tgtFrame="_blank" w:history="1">
        <w:r w:rsidRPr="00D6643C">
          <w:rPr>
            <w:rStyle w:val="Hyperlink"/>
          </w:rPr>
          <w:t>biography of Ronald Reagan</w:t>
        </w:r>
      </w:hyperlink>
      <w:r>
        <w:t xml:space="preserve"> </w:t>
      </w:r>
      <w:r w:rsidRPr="00D6643C">
        <w:t xml:space="preserve">was released earlier this year) noted that in the 1980s, their increase of oil production helped bring down the Soviet Union. Furthermore, when America has turned its back on those who fought alongside us or who were friendly, it hasn’t worked out well. Did things get better or worse in the Middle East when we abandoned the Shah of Iran over his bad human rights record? Did things improve in Egypt when we turned our back on Hosni Mubarak in favor of the Arab Spring? What evidence is there that dumping Mohammed bin Salman over human rights and Khashoggi will work out any better for America – or the world, for that matter? </w:t>
      </w:r>
      <w:r w:rsidRPr="00277A49">
        <w:rPr>
          <w:rStyle w:val="StyleUnderline"/>
          <w:highlight w:val="cyan"/>
        </w:rPr>
        <w:t>Nobody wants to see a war break out between the United States and Iran. But cutting off weapons sales to Saudi Arabia is a good way to make war more likely, not less</w:t>
      </w:r>
      <w:r w:rsidRPr="00D6643C">
        <w:t xml:space="preserve">. </w:t>
      </w:r>
      <w:r w:rsidRPr="00277A49">
        <w:rPr>
          <w:rStyle w:val="StyleUnderline"/>
          <w:highlight w:val="cyan"/>
        </w:rPr>
        <w:t>If Saudi Arabia is weakened, Iran will be more likely to continue to be aggressive as the Trump administration keeps the pressure on that regime. A stronger Saudi Arabia, on the other hand, leaves Iran less room to maneuver</w:t>
      </w:r>
      <w:r w:rsidRPr="00D6643C">
        <w:t xml:space="preserve">. In the Middle East, America must often choose between a number of options that are less than ideal. </w:t>
      </w:r>
      <w:r w:rsidRPr="00277A49">
        <w:rPr>
          <w:rStyle w:val="StyleUnderline"/>
          <w:highlight w:val="cyan"/>
        </w:rPr>
        <w:t>Sticking with the Saudis is the least bad option the United States has at this time.</w:t>
      </w:r>
    </w:p>
    <w:p w:rsidR="00096F39" w:rsidRDefault="00096F39" w:rsidP="00096F39">
      <w:pPr>
        <w:pStyle w:val="Heading4"/>
      </w:pPr>
      <w:r>
        <w:t>Support for Saudi Arabia is necessary to protect global oil supplies</w:t>
      </w:r>
    </w:p>
    <w:p w:rsidR="00096F39" w:rsidRPr="00163F44" w:rsidRDefault="00096F39" w:rsidP="00096F39">
      <w:r w:rsidRPr="00163F44">
        <w:t xml:space="preserve">Matt </w:t>
      </w:r>
      <w:r w:rsidRPr="00163F44">
        <w:rPr>
          <w:rStyle w:val="Style13ptBold"/>
        </w:rPr>
        <w:t>Egan</w:t>
      </w:r>
      <w:r w:rsidRPr="00163F44">
        <w:t>, CNN Business</w:t>
      </w:r>
      <w:r>
        <w:t xml:space="preserve"> </w:t>
      </w:r>
      <w:r w:rsidRPr="00163F44">
        <w:t>Posted: Jul 02</w:t>
      </w:r>
      <w:r w:rsidRPr="00163F44">
        <w:rPr>
          <w:rStyle w:val="Style13ptBold"/>
        </w:rPr>
        <w:t>, 2019</w:t>
      </w:r>
      <w:r w:rsidRPr="00163F44">
        <w:t xml:space="preserve"> 03:15 PM CDT</w:t>
      </w:r>
      <w:r>
        <w:t xml:space="preserve"> </w:t>
      </w:r>
      <w:r w:rsidRPr="00163F44">
        <w:t>Saudi oil minister: Iran is threatening global energy supply</w:t>
      </w:r>
      <w:r>
        <w:t xml:space="preserve"> </w:t>
      </w:r>
      <w:r w:rsidRPr="00163F44">
        <w:t>Iran denies involvement in tanker attacks</w:t>
      </w:r>
      <w:r>
        <w:t xml:space="preserve"> </w:t>
      </w:r>
      <w:hyperlink r:id="rId343" w:history="1">
        <w:r w:rsidRPr="00163F44">
          <w:rPr>
            <w:rStyle w:val="Hyperlink"/>
          </w:rPr>
          <w:t>https://www.abc17news.com/news/national-world/saudi-oil-minister-iran-is-threatening-global-energy-supply/1091537565</w:t>
        </w:r>
      </w:hyperlink>
    </w:p>
    <w:p w:rsidR="00096F39" w:rsidRPr="00163F44" w:rsidRDefault="00096F39" w:rsidP="00096F39">
      <w:r>
        <w:t xml:space="preserve">Al Falih said that </w:t>
      </w:r>
      <w:r w:rsidRPr="00277A49">
        <w:rPr>
          <w:rStyle w:val="StyleUnderline"/>
          <w:highlight w:val="cyan"/>
        </w:rPr>
        <w:t>Saudi Arabia has successfully defended "hundreds of attempts" to target the kingdom's energy infrastructure</w:t>
      </w:r>
      <w:r>
        <w:t xml:space="preserve">. </w:t>
      </w:r>
      <w:r w:rsidRPr="00163F44">
        <w:t>It's unclear who Saudi Arabia believes was behind those dozens of attempted attacks. Nonetheless, al Falih urged collective action to protect vital energy supplies.</w:t>
      </w:r>
    </w:p>
    <w:p w:rsidR="00096F39" w:rsidRPr="00163F44" w:rsidRDefault="00096F39" w:rsidP="00096F39">
      <w:r w:rsidRPr="00277A49">
        <w:rPr>
          <w:rStyle w:val="StyleUnderline"/>
          <w:highlight w:val="cyan"/>
        </w:rPr>
        <w:t>"The world has to take note of what is going</w:t>
      </w:r>
      <w:r w:rsidRPr="00163F44">
        <w:t xml:space="preserve"> on and join us in condemning and defending the world's energy supplies. </w:t>
      </w:r>
      <w:r w:rsidRPr="00277A49">
        <w:rPr>
          <w:rStyle w:val="StyleUnderline"/>
          <w:highlight w:val="cyan"/>
        </w:rPr>
        <w:t>The kingdom cannot do it alone,"</w:t>
      </w:r>
      <w:r w:rsidRPr="00163F44">
        <w:t xml:space="preserve"> Al Falih said.</w:t>
      </w:r>
    </w:p>
    <w:p w:rsidR="00096F39" w:rsidRPr="00163F44" w:rsidRDefault="00096F39" w:rsidP="00096F39">
      <w:r w:rsidRPr="00163F44">
        <w:t>Although oil prices have climbed in recent weeks in response to the tensions in the Middle East, the crude rally has been modest.</w:t>
      </w:r>
    </w:p>
    <w:p w:rsidR="00096F39" w:rsidRPr="00163F44" w:rsidRDefault="00096F39" w:rsidP="00096F39">
      <w:r w:rsidRPr="00163F44">
        <w:t>In fact, OPEC and its allies led by Russia agreed this week to extend production cuts put in place to support prices. US oil prices plunged 4.8% on Tuesday to $56.25 a barrel.</w:t>
      </w:r>
    </w:p>
    <w:p w:rsidR="00096F39" w:rsidRPr="00163F44" w:rsidRDefault="00096F39" w:rsidP="00096F39">
      <w:r w:rsidRPr="00277A49">
        <w:rPr>
          <w:rStyle w:val="StyleUnderline"/>
          <w:highlight w:val="cyan"/>
        </w:rPr>
        <w:t>Asked why prices haven't spiked more, Al Falih said it signals a "vote of confidence in Saudi Arabia"</w:t>
      </w:r>
      <w:r w:rsidRPr="00163F44">
        <w:t xml:space="preserve"> and the kingdom's ability to defend itself. He also credited Saudi Arabia's statements to "calm the market."</w:t>
      </w:r>
    </w:p>
    <w:p w:rsidR="008B21C0" w:rsidRPr="008B21C0" w:rsidRDefault="008B21C0" w:rsidP="008B21C0">
      <w:pPr>
        <w:pStyle w:val="Heading3"/>
      </w:pPr>
      <w:r w:rsidRPr="008B21C0">
        <w:t>No Iran / ME War</w:t>
      </w:r>
    </w:p>
    <w:p w:rsidR="000C1489" w:rsidRDefault="000C1489" w:rsidP="000C1489">
      <w:pPr>
        <w:rPr>
          <w:rStyle w:val="Style13ptBold"/>
        </w:rPr>
      </w:pPr>
      <w:r>
        <w:rPr>
          <w:rStyle w:val="Style13ptBold"/>
        </w:rPr>
        <w:t>No Iran impact</w:t>
      </w:r>
    </w:p>
    <w:p w:rsidR="000C1489" w:rsidRPr="00D95CF0" w:rsidRDefault="000C1489" w:rsidP="000C1489">
      <w:pPr>
        <w:rPr>
          <w:rStyle w:val="Style13ptBold"/>
          <w:b w:val="0"/>
          <w:bCs w:val="0"/>
          <w:sz w:val="16"/>
        </w:rPr>
      </w:pPr>
      <w:r>
        <w:rPr>
          <w:rStyle w:val="Style13ptBold"/>
        </w:rPr>
        <w:t xml:space="preserve">Parsi and Cullis 15 </w:t>
      </w:r>
      <w:r w:rsidRPr="00D95CF0">
        <w:t xml:space="preserve">– </w:t>
      </w:r>
      <w:r>
        <w:t xml:space="preserve">Trita Parsi, Ph.D. in International Relations from Johns Hopkins School for Advanced International Studies, founder and current president of the National Iranian American Council, Master's Degree in International Relations at Uppsala University and a second Master's Degree in Economics at Stockholm School of Economics, Tyler Cullis, recent graduate of the Boston University School of Law, where he specialized in international law, Policy Associate at the National Iranian American Council, 2015 (“The Myth of the Iranian Military Giant,” </w:t>
      </w:r>
      <w:r>
        <w:rPr>
          <w:i/>
        </w:rPr>
        <w:t>Foreign Policy</w:t>
      </w:r>
      <w:r>
        <w:t>, July 10</w:t>
      </w:r>
      <w:r w:rsidRPr="00D95CF0">
        <w:rPr>
          <w:vertAlign w:val="superscript"/>
        </w:rPr>
        <w:t>th</w:t>
      </w:r>
      <w:r>
        <w:t xml:space="preserve">, </w:t>
      </w:r>
      <w:hyperlink r:id="rId344" w:history="1">
        <w:r w:rsidRPr="00D52EF3">
          <w:rPr>
            <w:rStyle w:val="Hyperlink"/>
          </w:rPr>
          <w:t>http://foreignpolicy.com/2015/07/10/the-myth-of-the-iranian-military-giant/</w:t>
        </w:r>
      </w:hyperlink>
      <w:r>
        <w:t>)</w:t>
      </w:r>
    </w:p>
    <w:p w:rsidR="000C1489" w:rsidRPr="00CC1300" w:rsidRDefault="000C1489" w:rsidP="000C1489">
      <w:pPr>
        <w:rPr>
          <w:sz w:val="14"/>
        </w:rPr>
      </w:pPr>
      <w:r w:rsidRPr="00277A49">
        <w:rPr>
          <w:rStyle w:val="Emphasis"/>
          <w:highlight w:val="cyan"/>
        </w:rPr>
        <w:t>Far from being a hegemonic power</w:t>
      </w:r>
      <w:r w:rsidRPr="00CC1300">
        <w:rPr>
          <w:sz w:val="14"/>
        </w:rPr>
        <w:t xml:space="preserve">, </w:t>
      </w:r>
      <w:r w:rsidRPr="008C5FEF">
        <w:rPr>
          <w:rStyle w:val="StyleUnderline"/>
        </w:rPr>
        <w:t>able to domineer and subdue its regional rivals</w:t>
      </w:r>
      <w:r w:rsidRPr="00CC1300">
        <w:rPr>
          <w:sz w:val="14"/>
        </w:rPr>
        <w:t xml:space="preserve"> with impunity, </w:t>
      </w:r>
      <w:r w:rsidRPr="00277A49">
        <w:rPr>
          <w:rStyle w:val="StyleUnderline"/>
          <w:highlight w:val="cyan"/>
        </w:rPr>
        <w:t>Iran has a regional position that remains untenable</w:t>
      </w:r>
      <w:r w:rsidRPr="008C5FEF">
        <w:rPr>
          <w:rStyle w:val="StyleUnderline"/>
        </w:rPr>
        <w:t xml:space="preserve">, all while its regional rivals procure weapons systems that make themselves </w:t>
      </w:r>
      <w:r w:rsidRPr="008C5FEF">
        <w:rPr>
          <w:rStyle w:val="Emphasis"/>
        </w:rPr>
        <w:t>increasingly invulnerable</w:t>
      </w:r>
      <w:r w:rsidRPr="00CC1300">
        <w:rPr>
          <w:sz w:val="14"/>
        </w:rPr>
        <w:t xml:space="preserve">. Indeed, sober assessment shows that — both quantitatively and qualitatively — Iran’s regional rivals are well positioned not just to counter a “rising” Iran but to compete with it as well. Moreover, this has been true for some time. According to an April report from the Center for Strategic and International Studies (CSIS), interrogating the relevant “data make[s] a conclusive case that the Arab Gulf states have … an overwhelming advantage of Iran in both military spending and access to modern arms.” Quantitatively, </w:t>
      </w:r>
      <w:r w:rsidRPr="00277A49">
        <w:rPr>
          <w:rStyle w:val="StyleUnderline"/>
          <w:highlight w:val="cyan"/>
        </w:rPr>
        <w:t xml:space="preserve">Iran’s military expenditures have </w:t>
      </w:r>
      <w:r w:rsidRPr="00277A49">
        <w:rPr>
          <w:rStyle w:val="Emphasis"/>
          <w:highlight w:val="cyan"/>
        </w:rPr>
        <w:t>sunk far below</w:t>
      </w:r>
      <w:r w:rsidRPr="00CC1300">
        <w:rPr>
          <w:sz w:val="14"/>
        </w:rPr>
        <w:t xml:space="preserve"> </w:t>
      </w:r>
      <w:r w:rsidRPr="008C5FEF">
        <w:rPr>
          <w:rStyle w:val="StyleUnderline"/>
        </w:rPr>
        <w:t xml:space="preserve">those of </w:t>
      </w:r>
      <w:r w:rsidRPr="00277A49">
        <w:rPr>
          <w:rStyle w:val="StyleUnderline"/>
          <w:highlight w:val="cyan"/>
        </w:rPr>
        <w:t>its</w:t>
      </w:r>
      <w:r w:rsidRPr="008C5FEF">
        <w:rPr>
          <w:rStyle w:val="StyleUnderline"/>
        </w:rPr>
        <w:t xml:space="preserve"> Gulf </w:t>
      </w:r>
      <w:r w:rsidRPr="00277A49">
        <w:rPr>
          <w:rStyle w:val="StyleUnderline"/>
          <w:highlight w:val="cyan"/>
        </w:rPr>
        <w:t>rivals</w:t>
      </w:r>
      <w:r w:rsidRPr="00CC1300">
        <w:rPr>
          <w:sz w:val="14"/>
        </w:rPr>
        <w:t xml:space="preserve">. In 2014, according to the Stockholm International Peace Research Institute (SIPRI), </w:t>
      </w:r>
      <w:r w:rsidRPr="008C5FEF">
        <w:rPr>
          <w:rStyle w:val="StyleUnderline"/>
        </w:rPr>
        <w:t>more than 25 percent of Saudi government spending was devoted to beefing up its military assets</w:t>
      </w:r>
      <w:r w:rsidRPr="00CC1300">
        <w:rPr>
          <w:sz w:val="14"/>
        </w:rPr>
        <w:t xml:space="preserve"> — expenditures that totaled more than $80 billion. </w:t>
      </w:r>
      <w:r w:rsidRPr="008C5FEF">
        <w:rPr>
          <w:rStyle w:val="StyleUnderline"/>
        </w:rPr>
        <w:t>Along with</w:t>
      </w:r>
      <w:r w:rsidRPr="00CC1300">
        <w:rPr>
          <w:sz w:val="14"/>
        </w:rPr>
        <w:t xml:space="preserve"> </w:t>
      </w:r>
      <w:r w:rsidRPr="008C5FEF">
        <w:rPr>
          <w:rStyle w:val="StyleUnderline"/>
        </w:rPr>
        <w:t>the</w:t>
      </w:r>
      <w:r w:rsidRPr="00CC1300">
        <w:rPr>
          <w:sz w:val="14"/>
        </w:rPr>
        <w:t xml:space="preserve"> United Arab Emirates (</w:t>
      </w:r>
      <w:r w:rsidRPr="008C5FEF">
        <w:rPr>
          <w:rStyle w:val="StyleUnderline"/>
        </w:rPr>
        <w:t>UAE</w:t>
      </w:r>
      <w:r w:rsidRPr="00CC1300">
        <w:rPr>
          <w:sz w:val="14"/>
        </w:rPr>
        <w:t xml:space="preserve">), which spent nearly $23 billion, </w:t>
      </w:r>
      <w:r w:rsidRPr="008C5FEF">
        <w:rPr>
          <w:rStyle w:val="StyleUnderline"/>
        </w:rPr>
        <w:t>the two Gulf Arab countries comprise well over half the $173 billion in military expenditures spent by all Middle Eastern countries that year</w:t>
      </w:r>
      <w:r w:rsidRPr="00CC1300">
        <w:rPr>
          <w:sz w:val="14"/>
        </w:rPr>
        <w:t xml:space="preserve">. Comparatively, </w:t>
      </w:r>
      <w:r w:rsidRPr="008C5FEF">
        <w:rPr>
          <w:rStyle w:val="StyleUnderline"/>
        </w:rPr>
        <w:t xml:space="preserve">Iran’s military expenditures </w:t>
      </w:r>
      <w:r w:rsidRPr="008C5FEF">
        <w:rPr>
          <w:rStyle w:val="Emphasis"/>
        </w:rPr>
        <w:t>failed to measure up</w:t>
      </w:r>
      <w:r w:rsidRPr="00CC1300">
        <w:rPr>
          <w:sz w:val="14"/>
        </w:rPr>
        <w:t xml:space="preserve">. During 2014, </w:t>
      </w:r>
      <w:r w:rsidRPr="00277A49">
        <w:rPr>
          <w:rStyle w:val="StyleUnderline"/>
          <w:highlight w:val="cyan"/>
        </w:rPr>
        <w:t>Iran’s military spending was</w:t>
      </w:r>
      <w:r w:rsidRPr="00CC1300">
        <w:rPr>
          <w:sz w:val="14"/>
        </w:rPr>
        <w:t xml:space="preserve"> about $15 billion, which comprised about 9 percent of total military spending in the Middle East. That’s </w:t>
      </w:r>
      <w:r w:rsidRPr="00277A49">
        <w:rPr>
          <w:rStyle w:val="StyleUnderline"/>
          <w:highlight w:val="cyan"/>
        </w:rPr>
        <w:t>a mere fraction of Saudi military spending</w:t>
      </w:r>
      <w:r w:rsidRPr="00CC1300">
        <w:rPr>
          <w:sz w:val="14"/>
        </w:rPr>
        <w:t xml:space="preserve"> and about two-thirds of the UAE’s. The Gulf Cooperation Council states of Bahrain, Oman, Saudi Arabia, and the UAE outspend Iran on arms by a factor of about eight. This imbalance is also not merely a current phenomenon. In fact, according to SIPRI’s database, </w:t>
      </w:r>
      <w:r w:rsidRPr="008C5FEF">
        <w:rPr>
          <w:rStyle w:val="StyleUnderline"/>
        </w:rPr>
        <w:t>even prior to the arms embargo on Iran</w:t>
      </w:r>
      <w:r w:rsidRPr="00CC1300">
        <w:rPr>
          <w:sz w:val="14"/>
        </w:rPr>
        <w:t xml:space="preserve">, which went into effect in 2010, </w:t>
      </w:r>
      <w:r w:rsidRPr="008C5FEF">
        <w:rPr>
          <w:rStyle w:val="StyleUnderline"/>
        </w:rPr>
        <w:t>Saudi Arabia’s military expenditures in the past two decades consistently doubled or tripled the amounts Iran was outlaying to its own military</w:t>
      </w:r>
      <w:r w:rsidRPr="00CC1300">
        <w:rPr>
          <w:sz w:val="14"/>
        </w:rPr>
        <w:t xml:space="preserve">. The new trend, then, is not that Saudi spending has overtaken that of Iran (which has historically been the case during the era of the Islamic Republic), but rather that Saudi military spending has skyrocketed since 2005 to the point where it now dwarfs that of its regional rival — Iran. Qualitatively, the story’s the same. As one CSIS report notes, “The Arab Gulf states have acquired and are acquiring some of the most advanced and effective weapons in the world. Iran has essentially been forced to live in the past, often relying on systems originally delivered at the time of the Shah.” Saudi spending is used to procure the most modern weapons systems, while </w:t>
      </w:r>
      <w:r w:rsidRPr="00277A49">
        <w:rPr>
          <w:rStyle w:val="StyleUnderline"/>
          <w:highlight w:val="cyan"/>
        </w:rPr>
        <w:t xml:space="preserve">Iran is left with beleaguered and </w:t>
      </w:r>
      <w:r w:rsidRPr="00277A49">
        <w:rPr>
          <w:rStyle w:val="Emphasis"/>
          <w:highlight w:val="cyan"/>
        </w:rPr>
        <w:t>aging weapons systems</w:t>
      </w:r>
      <w:r w:rsidRPr="00277A49">
        <w:rPr>
          <w:rStyle w:val="StyleUnderline"/>
          <w:highlight w:val="cyan"/>
        </w:rPr>
        <w:t xml:space="preserve"> ill-suited for state conflict</w:t>
      </w:r>
      <w:r w:rsidRPr="00CC1300">
        <w:rPr>
          <w:sz w:val="14"/>
        </w:rPr>
        <w:t xml:space="preserve">. For the Gulf Arab countries, this includes some of the most modern American military hardware, such as the latest fighter jets from Boeing and Lockheed Martin, Predator drones, Apache attack helicopters, Patriot air-defense systems, and stockpiles of the latest missiles, bombs, and other weapons. As the Christian Science Monitor reported in May, there is a virtual rush to buy high-tech American weapons systems to protect against a rival Iran. Meanwhile, </w:t>
      </w:r>
      <w:r w:rsidRPr="00277A49">
        <w:rPr>
          <w:rStyle w:val="StyleUnderline"/>
          <w:highlight w:val="cyan"/>
        </w:rPr>
        <w:t xml:space="preserve">Iran is left with weapons systems that </w:t>
      </w:r>
      <w:r w:rsidRPr="00277A49">
        <w:rPr>
          <w:rStyle w:val="Emphasis"/>
          <w:highlight w:val="cyan"/>
        </w:rPr>
        <w:t>border on obsolete</w:t>
      </w:r>
      <w:r w:rsidRPr="00CC1300">
        <w:rPr>
          <w:sz w:val="14"/>
        </w:rPr>
        <w:t xml:space="preserve">. </w:t>
      </w:r>
      <w:r w:rsidRPr="00D815CC">
        <w:rPr>
          <w:rStyle w:val="StyleUnderline"/>
        </w:rPr>
        <w:t xml:space="preserve">Relying on Shah-era military hardware and </w:t>
      </w:r>
      <w:r w:rsidRPr="00CC1300">
        <w:rPr>
          <w:rStyle w:val="StyleUnderline"/>
        </w:rPr>
        <w:t>unable to find a reliable partner</w:t>
      </w:r>
      <w:r w:rsidRPr="00D815CC">
        <w:rPr>
          <w:rStyle w:val="StyleUnderline"/>
        </w:rPr>
        <w:t xml:space="preserve"> overseas </w:t>
      </w:r>
      <w:r w:rsidRPr="00CC1300">
        <w:rPr>
          <w:rStyle w:val="StyleUnderline"/>
        </w:rPr>
        <w:t>for weapons</w:t>
      </w:r>
      <w:r w:rsidRPr="00D815CC">
        <w:rPr>
          <w:rStyle w:val="StyleUnderline"/>
        </w:rPr>
        <w:t xml:space="preserve"> </w:t>
      </w:r>
      <w:r w:rsidRPr="00CC1300">
        <w:rPr>
          <w:rStyle w:val="StyleUnderline"/>
        </w:rPr>
        <w:t>purchases, Iran has been forced to rely on its own industrial base</w:t>
      </w:r>
      <w:r w:rsidRPr="00D815CC">
        <w:rPr>
          <w:rStyle w:val="StyleUnderline"/>
        </w:rPr>
        <w:t xml:space="preserve"> to make any substantive advancements to its military weapons programs</w:t>
      </w:r>
      <w:r w:rsidRPr="00CC1300">
        <w:rPr>
          <w:sz w:val="14"/>
        </w:rPr>
        <w:t xml:space="preserve">. While it does retain the region’s largest stockpile of ballistic missiles, expert opinion remains that Iran has been less than successful in doing so, leaving it in the disadvantageous position of being both outspent and outarmed by its regional adversaries. Based on the trend lines, too, </w:t>
      </w:r>
      <w:r w:rsidRPr="00D815CC">
        <w:rPr>
          <w:rStyle w:val="StyleUnderline"/>
        </w:rPr>
        <w:t xml:space="preserve">this situation is </w:t>
      </w:r>
      <w:r w:rsidRPr="00D815CC">
        <w:rPr>
          <w:rStyle w:val="Emphasis"/>
        </w:rPr>
        <w:t>unlikely to change</w:t>
      </w:r>
      <w:r w:rsidRPr="00CC1300">
        <w:rPr>
          <w:sz w:val="14"/>
        </w:rPr>
        <w:t xml:space="preserve"> </w:t>
      </w:r>
      <w:r w:rsidRPr="00D815CC">
        <w:rPr>
          <w:rStyle w:val="StyleUnderline"/>
        </w:rPr>
        <w:t>even in the wake of a nuclear deal</w:t>
      </w:r>
      <w:r w:rsidRPr="00CC1300">
        <w:rPr>
          <w:sz w:val="14"/>
        </w:rPr>
        <w:t xml:space="preserve">. Indeed, a look at SIPRI’s accounting of the Islamic Republic’s past military spending shows that its </w:t>
      </w:r>
      <w:r w:rsidRPr="00D815CC">
        <w:rPr>
          <w:rStyle w:val="StyleUnderline"/>
        </w:rPr>
        <w:t>expenditures have consistently been within 3 percent of its GDP</w:t>
      </w:r>
      <w:r w:rsidRPr="00CC1300">
        <w:rPr>
          <w:sz w:val="14"/>
        </w:rPr>
        <w:t xml:space="preserve">. As much as sanctions have at times been cited as the reason for Iran’s paltry outlays to its military, the fact is that Iran’s military spending has moderately risen — not decreased — during the sanctions era. This can be chalked up to the fact that </w:t>
      </w:r>
      <w:r w:rsidRPr="00277A49">
        <w:rPr>
          <w:rStyle w:val="StyleUnderline"/>
          <w:highlight w:val="cyan"/>
        </w:rPr>
        <w:t xml:space="preserve">Iran’s security crises were </w:t>
      </w:r>
      <w:r w:rsidRPr="00277A49">
        <w:rPr>
          <w:rStyle w:val="Emphasis"/>
          <w:highlight w:val="cyan"/>
        </w:rPr>
        <w:t>exacerbated as a result of the ongoing nuclear dispute</w:t>
      </w:r>
      <w:r w:rsidRPr="00CC1300">
        <w:rPr>
          <w:sz w:val="14"/>
        </w:rPr>
        <w:t xml:space="preserve">, not ameliorated by it. Following a deal, </w:t>
      </w:r>
      <w:r w:rsidRPr="00277A49">
        <w:rPr>
          <w:rStyle w:val="StyleUnderline"/>
          <w:highlight w:val="cyan"/>
        </w:rPr>
        <w:t xml:space="preserve">the incentive structure for Iran does not </w:t>
      </w:r>
      <w:r w:rsidRPr="00CC1300">
        <w:rPr>
          <w:rStyle w:val="StyleUnderline"/>
        </w:rPr>
        <w:t>thus</w:t>
      </w:r>
      <w:r w:rsidRPr="00D815CC">
        <w:rPr>
          <w:rStyle w:val="StyleUnderline"/>
        </w:rPr>
        <w:t xml:space="preserve"> </w:t>
      </w:r>
      <w:r w:rsidRPr="00277A49">
        <w:rPr>
          <w:rStyle w:val="StyleUnderline"/>
          <w:highlight w:val="cyan"/>
        </w:rPr>
        <w:t>tilt in favor of increased military spending</w:t>
      </w:r>
      <w:r w:rsidRPr="00CC1300">
        <w:rPr>
          <w:rStyle w:val="StyleUnderline"/>
        </w:rPr>
        <w:t>, but decreased spending</w:t>
      </w:r>
      <w:r w:rsidRPr="00CC1300">
        <w:rPr>
          <w:sz w:val="14"/>
        </w:rPr>
        <w:t xml:space="preserve">. Add to all this the fact that </w:t>
      </w:r>
      <w:r w:rsidRPr="00277A49">
        <w:rPr>
          <w:rStyle w:val="StyleUnderline"/>
          <w:highlight w:val="cyan"/>
        </w:rPr>
        <w:t>outside powers</w:t>
      </w:r>
      <w:r w:rsidRPr="00CC1300">
        <w:rPr>
          <w:sz w:val="14"/>
        </w:rPr>
        <w:t xml:space="preserve"> — including the United States, France, and Britain — </w:t>
      </w:r>
      <w:r w:rsidRPr="00D815CC">
        <w:rPr>
          <w:rStyle w:val="StyleUnderline"/>
        </w:rPr>
        <w:t xml:space="preserve">either maintain or </w:t>
      </w:r>
      <w:r w:rsidRPr="00277A49">
        <w:rPr>
          <w:rStyle w:val="StyleUnderline"/>
          <w:highlight w:val="cyan"/>
        </w:rPr>
        <w:t>have increased their presence in the Gulf</w:t>
      </w:r>
      <w:r w:rsidRPr="00D815CC">
        <w:rPr>
          <w:rStyle w:val="StyleUnderline"/>
        </w:rPr>
        <w:t xml:space="preserve"> region in ways favorable to Gulf Arab state interests, and </w:t>
      </w:r>
      <w:r w:rsidRPr="00277A49">
        <w:rPr>
          <w:rStyle w:val="StyleUnderline"/>
          <w:highlight w:val="cyan"/>
        </w:rPr>
        <w:t xml:space="preserve">the balance of conventional capabilities is starkly </w:t>
      </w:r>
      <w:r w:rsidRPr="00277A49">
        <w:rPr>
          <w:rStyle w:val="Emphasis"/>
          <w:highlight w:val="cyan"/>
        </w:rPr>
        <w:t>opposed to the Iranians</w:t>
      </w:r>
      <w:r w:rsidRPr="00CC1300">
        <w:rPr>
          <w:sz w:val="14"/>
        </w:rPr>
        <w:t xml:space="preserve">. Despite all this, though, the perception in Washington remains of a domineering Iran towering over its Gulf Arab rivals following a nuclear deal. In simpler times, such exaggerated tales of an adversary’s ascendancy would risk distorting our field of perception and make it much more difficult to adopt sensible strategies for protecting our core security interests. But at this moment, with the outcome of the nuclear talks in the balance, these </w:t>
      </w:r>
      <w:r w:rsidRPr="00D95CF0">
        <w:rPr>
          <w:rStyle w:val="StyleUnderline"/>
        </w:rPr>
        <w:t>tall tales of future Iranian capabilities threaten to implode the negotiations while they rest on the cusp of success</w:t>
      </w:r>
      <w:r w:rsidRPr="00CC1300">
        <w:rPr>
          <w:sz w:val="14"/>
        </w:rPr>
        <w:t xml:space="preserve">. Whether ill-informed or with malign intent, </w:t>
      </w:r>
      <w:r w:rsidRPr="00277A49">
        <w:rPr>
          <w:rStyle w:val="StyleUnderline"/>
          <w:highlight w:val="cyan"/>
        </w:rPr>
        <w:t>talking heads in Washington are portraying</w:t>
      </w:r>
      <w:r w:rsidRPr="00D95CF0">
        <w:rPr>
          <w:rStyle w:val="StyleUnderline"/>
        </w:rPr>
        <w:t xml:space="preserve"> what is ultimately </w:t>
      </w:r>
      <w:r w:rsidRPr="00277A49">
        <w:rPr>
          <w:rStyle w:val="StyleUnderline"/>
          <w:highlight w:val="cyan"/>
        </w:rPr>
        <w:t xml:space="preserve">a false picture of the regional </w:t>
      </w:r>
      <w:r w:rsidRPr="00277A49">
        <w:rPr>
          <w:rStyle w:val="Emphasis"/>
          <w:highlight w:val="cyan"/>
        </w:rPr>
        <w:t>balance of power</w:t>
      </w:r>
      <w:r w:rsidRPr="00277A49">
        <w:rPr>
          <w:sz w:val="14"/>
          <w:highlight w:val="cyan"/>
        </w:rPr>
        <w:t>.</w:t>
      </w:r>
      <w:r w:rsidRPr="00CC1300">
        <w:rPr>
          <w:sz w:val="14"/>
        </w:rPr>
        <w:t xml:space="preserve"> Finishing the negotiations has proved tougher than many had predicted, with diplomats blowing through a third deadline this past week. The issue of the arms embargo on Iran is one of the few remaining sticking points — and it’s a tricky one because Russia has officially broken with the P5+1 and called for the embargo to be lifted. The entire nuclear deal could fall on this one single issue. That’s why it’s so essential to correct this common but false wisdom and adopt a more sober view of what the region might look like the day after a nuclear deal. </w:t>
      </w:r>
      <w:r w:rsidRPr="00D95CF0">
        <w:rPr>
          <w:rStyle w:val="StyleUnderline"/>
        </w:rPr>
        <w:t>It’s not just a matter of missiles — it’s a matter of war and peace</w:t>
      </w:r>
      <w:r w:rsidRPr="00CC1300">
        <w:rPr>
          <w:sz w:val="14"/>
        </w:rPr>
        <w:t>.</w:t>
      </w:r>
    </w:p>
    <w:p w:rsidR="00A00AAB" w:rsidRDefault="00A00AAB" w:rsidP="00A00AAB">
      <w:pPr>
        <w:pStyle w:val="Heading4"/>
      </w:pPr>
      <w:r>
        <w:t xml:space="preserve">The U.S. and Iran can’t conduct a war – domestic pressures and economic costs </w:t>
      </w:r>
    </w:p>
    <w:p w:rsidR="00A00AAB" w:rsidRDefault="00A00AAB" w:rsidP="00A00AAB">
      <w:r w:rsidRPr="00A00AAB">
        <w:t>Michael</w:t>
      </w:r>
      <w:r>
        <w:rPr>
          <w:rStyle w:val="Style13ptBold"/>
        </w:rPr>
        <w:t xml:space="preserve"> Horowitz </w:t>
      </w:r>
      <w:r w:rsidRPr="00F86368">
        <w:t>professor of political science and the associate director of Perry World House at the University of Pennsylvania</w:t>
      </w:r>
      <w:r>
        <w:rPr>
          <w:rStyle w:val="Style13ptBold"/>
        </w:rPr>
        <w:t xml:space="preserve"> and </w:t>
      </w:r>
      <w:r w:rsidRPr="00A00AAB">
        <w:t>Elizabeth</w:t>
      </w:r>
      <w:r>
        <w:rPr>
          <w:rStyle w:val="Style13ptBold"/>
        </w:rPr>
        <w:t xml:space="preserve"> Saunders </w:t>
      </w:r>
      <w:r w:rsidRPr="00F86368">
        <w:t>Associate Professor in the School of Foreign Service and a core faculty member in the Security Studies Program at Georgetown University</w:t>
      </w:r>
      <w:r>
        <w:rPr>
          <w:rStyle w:val="Style13ptBold"/>
        </w:rPr>
        <w:t xml:space="preserve"> 2019  </w:t>
      </w:r>
      <w:r>
        <w:t xml:space="preserve">“War with Iran is probably less likely than you think”, Washington Post, 6/17/19, </w:t>
      </w:r>
      <w:hyperlink r:id="rId345" w:history="1">
        <w:r w:rsidRPr="0055371A">
          <w:rPr>
            <w:rStyle w:val="Hyperlink"/>
          </w:rPr>
          <w:t>https://www.washingtonpost.com/politics/2019/06/17/war-with-iran-is-probably-less-likely-than-you-think/?utm_term=.90bf663ddc46</w:t>
        </w:r>
      </w:hyperlink>
      <w:r>
        <w:t xml:space="preserve"> </w:t>
      </w:r>
    </w:p>
    <w:p w:rsidR="00A00AAB" w:rsidRPr="002D0C63" w:rsidRDefault="00A00AAB" w:rsidP="00A00AAB">
      <w:pPr>
        <w:rPr>
          <w:rStyle w:val="StyleUnderline"/>
        </w:rPr>
      </w:pPr>
      <w:r w:rsidRPr="00A00AAB">
        <w:t xml:space="preserve">Why </w:t>
      </w:r>
      <w:r w:rsidRPr="00277A49">
        <w:rPr>
          <w:rStyle w:val="StyleUnderline"/>
          <w:highlight w:val="cyan"/>
        </w:rPr>
        <w:t xml:space="preserve">war with </w:t>
      </w:r>
      <w:hyperlink r:id="rId346" w:tooltip="Related articles for'Iran'" w:history="1">
        <w:r w:rsidRPr="00277A49">
          <w:rPr>
            <w:rStyle w:val="StyleUnderline"/>
            <w:highlight w:val="cyan"/>
          </w:rPr>
          <w:t>Iran</w:t>
        </w:r>
      </w:hyperlink>
      <w:r w:rsidRPr="00277A49">
        <w:rPr>
          <w:rStyle w:val="StyleUnderline"/>
          <w:highlight w:val="cyan"/>
        </w:rPr>
        <w:t xml:space="preserve"> might be less likely than you think</w:t>
      </w:r>
      <w:r w:rsidRPr="00A00AAB">
        <w:t>.</w:t>
      </w:r>
      <w:r>
        <w:t xml:space="preserve"> </w:t>
      </w:r>
      <w:r w:rsidRPr="00A00AAB">
        <w:t>Last week, an attack on two</w:t>
      </w:r>
      <w:r>
        <w:t xml:space="preserve"> </w:t>
      </w:r>
      <w:hyperlink r:id="rId347" w:tooltip="Related articles for'Tankers'" w:history="1">
        <w:r w:rsidRPr="00A00AAB">
          <w:rPr>
            <w:rStyle w:val="Hyperlink"/>
          </w:rPr>
          <w:t>tankers</w:t>
        </w:r>
      </w:hyperlink>
      <w:r>
        <w:t xml:space="preserve"> </w:t>
      </w:r>
      <w:r w:rsidRPr="00A00AAB">
        <w:t>in the Gulf of Oman raised tensions between the</w:t>
      </w:r>
      <w:r>
        <w:t xml:space="preserve"> </w:t>
      </w:r>
      <w:hyperlink r:id="rId348" w:tooltip="Related articles for'United States'" w:history="1">
        <w:r w:rsidRPr="00A00AAB">
          <w:rPr>
            <w:rStyle w:val="Hyperlink"/>
          </w:rPr>
          <w:t>United States</w:t>
        </w:r>
      </w:hyperlink>
      <w:r w:rsidRPr="00A00AAB">
        <w:t>and Iran -- on the heels of a similar attack in May. Though Iran denied responsibility, Secretary of State Mike Pompeo said intelligence evidence showed Iran was to blame, and President Trump concurred that "Iran did do it." Although questions remain in some quarters about the attack's nature and source, on Sunday on CBS's "Face the Nation," Rep. Adam Schiff (D-Calif.) said the evidence Iran was responsible is "very strong and compelling."</w:t>
      </w:r>
      <w:r>
        <w:t xml:space="preserve"> </w:t>
      </w:r>
      <w:r w:rsidRPr="00A00AAB">
        <w:t>As was true when the United States and North Korea exchanged bellicose rhetoric in 2017 and early 2018, many are now worried that the U.S. and Iran are heading for war. When Trump was warning that North Korea faced "fire and fury" if it threatened the United States, we wrote about why, despite the rhetoric, war was unlikely.</w:t>
      </w:r>
      <w:r>
        <w:t xml:space="preserve"> </w:t>
      </w:r>
      <w:r w:rsidRPr="00A00AAB">
        <w:t>This time, some factors are indeed pushing the two sides toward</w:t>
      </w:r>
      <w:r>
        <w:t xml:space="preserve"> </w:t>
      </w:r>
      <w:hyperlink r:id="rId349" w:tooltip="Related articles for'Conflict'" w:history="1">
        <w:r w:rsidRPr="00A00AAB">
          <w:rPr>
            <w:rStyle w:val="Hyperlink"/>
          </w:rPr>
          <w:t>conflict</w:t>
        </w:r>
      </w:hyperlink>
      <w:r w:rsidRPr="00A00AAB">
        <w:t xml:space="preserve">. But </w:t>
      </w:r>
      <w:r w:rsidRPr="00277A49">
        <w:rPr>
          <w:rStyle w:val="StyleUnderline"/>
          <w:highlight w:val="cyan"/>
        </w:rPr>
        <w:t>forces of restraint are also reducing the likelihood of war.</w:t>
      </w:r>
      <w:r>
        <w:t xml:space="preserve"> </w:t>
      </w:r>
      <w:r w:rsidRPr="00A00AAB">
        <w:t>Tensions can lead to a "spiral" of escalation.</w:t>
      </w:r>
      <w:r>
        <w:t xml:space="preserve"> </w:t>
      </w:r>
      <w:r w:rsidRPr="00277A49">
        <w:rPr>
          <w:rStyle w:val="StyleUnderline"/>
          <w:highlight w:val="cyan"/>
        </w:rPr>
        <w:t>Both the United States and Iran say that they do not want a war,</w:t>
      </w:r>
      <w:r w:rsidRPr="00A00AAB">
        <w:t xml:space="preserve"> but that they are prepared to fight if the other side starts one.</w:t>
      </w:r>
      <w:r>
        <w:t xml:space="preserve"> </w:t>
      </w:r>
      <w:r w:rsidRPr="00A00AAB">
        <w:t>What's worrisome is what political scientists call the spiral model of conflict escalation. Sometimes, when countries take measures they think will improve their own security, potential opponents can perceive that as threatening -- a classic security dilemma. Those potential opponents then take measures to improve their own security -- which the first country sees as threatening. And so on. When countries do not trust each other, and perhaps even fear that the other side wants war, they are unlikely to believe conciliatory signals from the other side, and nobody wants to appear weak. The result is a spiral of conflict.</w:t>
      </w:r>
      <w:r>
        <w:t xml:space="preserve"> </w:t>
      </w:r>
      <w:r w:rsidRPr="00A00AAB">
        <w:t>The past few weeks' events have certainly ratcheted up tensions. The recent tanker attack and America's decision to quickly blame Iran only raises them further. And as Tyler Jost and Rob Schub wrote here at TMC last month, the Trump administration's decision-making process could make it even more difficult to navigate the tricky problem of reading and responding to signals in a crisis like this.</w:t>
      </w:r>
      <w:r>
        <w:t xml:space="preserve"> </w:t>
      </w:r>
      <w:r w:rsidRPr="00A00AAB">
        <w:t>War would be very costly in this case.</w:t>
      </w:r>
      <w:r>
        <w:t xml:space="preserve"> </w:t>
      </w:r>
      <w:r w:rsidRPr="00A00AAB">
        <w:t>A conflict between Iran and the United States could be very costly. For instance, in such a war, Iran might use mines to keep ships from traveling through traffic in the Strait of Hormuz -- a crucial, narrow passage for world energy supplies. If that happened, the U.S. options for clearing the mines would be complicated and costly, as Caitlin Talmadge argues. Such an operation might require hitting targets inside Iran or risk Iranian retaliation from coastal positions given the narrow geographic chokepoint -- all pointing toward further escalation. Knowing this, the United States might instead choose to go straight to a bombing campaign. But coercive bombing might also lead to escalation.</w:t>
      </w:r>
      <w:r>
        <w:t xml:space="preserve"> </w:t>
      </w:r>
      <w:r w:rsidRPr="00A00AAB">
        <w:t xml:space="preserve">Despite these dangers, </w:t>
      </w:r>
      <w:r w:rsidRPr="00277A49">
        <w:rPr>
          <w:rStyle w:val="StyleUnderline"/>
          <w:highlight w:val="cyan"/>
        </w:rPr>
        <w:t>there are still important constraints on both sides</w:t>
      </w:r>
      <w:r w:rsidRPr="00A00AAB">
        <w:t>.</w:t>
      </w:r>
      <w:r>
        <w:t xml:space="preserve"> </w:t>
      </w:r>
      <w:r w:rsidRPr="00277A49">
        <w:rPr>
          <w:rStyle w:val="StyleUnderline"/>
          <w:highlight w:val="cyan"/>
        </w:rPr>
        <w:t>Misperception rarely causes war</w:t>
      </w:r>
      <w:r w:rsidRPr="00A00AAB">
        <w:t>.</w:t>
      </w:r>
      <w:r>
        <w:t xml:space="preserve"> </w:t>
      </w:r>
      <w:r w:rsidRPr="00A00AAB">
        <w:t xml:space="preserve">The spiral model may not be the right way to think about how conflicts escalate. Missed signals and miscalculation can indeed generate tension. But </w:t>
      </w:r>
      <w:r w:rsidRPr="00277A49">
        <w:rPr>
          <w:rStyle w:val="StyleUnderline"/>
          <w:highlight w:val="cyan"/>
        </w:rPr>
        <w:t>leaders have many ways to avoid conflicts</w:t>
      </w:r>
      <w:r w:rsidRPr="00A00AAB">
        <w:t xml:space="preserve"> </w:t>
      </w:r>
      <w:r w:rsidRPr="00277A49">
        <w:rPr>
          <w:rStyle w:val="StyleUnderline"/>
          <w:highlight w:val="cyan"/>
        </w:rPr>
        <w:t>that they do not want to fight. The historical record suggests that misperception and accidental escalation rarely lead to war</w:t>
      </w:r>
      <w:r w:rsidRPr="00A00AAB">
        <w:t xml:space="preserve"> -- as Dan Reiter noted here at TMC during the height of North Korea tensions in 2018.</w:t>
      </w:r>
      <w:r>
        <w:t xml:space="preserve"> </w:t>
      </w:r>
      <w:r w:rsidRPr="00A00AAB">
        <w:t>Domestic political pressures don't seem to be pushing toward war.</w:t>
      </w:r>
      <w:r>
        <w:t xml:space="preserve"> </w:t>
      </w:r>
      <w:r w:rsidRPr="00A00AAB">
        <w:t>The United States and Iran also face domestic pressures that may make both sides hesitate before escalating. Iran's economy has suffered under the Trump administration's renewed sanctions, and parliamentary elections are coming up. Although the country's president, Hassan Rouhani, has used tough rhetoric recently, a costly war might not benefit Iran's leaders, since it could inflict further economic and human costs, or even lead to regime change or collapse.</w:t>
      </w:r>
      <w:r>
        <w:t xml:space="preserve"> </w:t>
      </w:r>
      <w:r w:rsidRPr="00A00AAB">
        <w:t>Likewise, after nearly two decades of war in the</w:t>
      </w:r>
      <w:r>
        <w:t xml:space="preserve"> </w:t>
      </w:r>
      <w:hyperlink r:id="rId350" w:tooltip="Related articles for'Middle East'" w:history="1">
        <w:r w:rsidRPr="00A00AAB">
          <w:rPr>
            <w:rStyle w:val="Hyperlink"/>
          </w:rPr>
          <w:t>Middle East</w:t>
        </w:r>
      </w:hyperlink>
      <w:r>
        <w:t xml:space="preserve"> </w:t>
      </w:r>
      <w:r w:rsidRPr="00A00AAB">
        <w:t>and</w:t>
      </w:r>
      <w:r>
        <w:t xml:space="preserve"> </w:t>
      </w:r>
      <w:hyperlink r:id="rId351" w:tooltip="Related articles for'Afghanistan'" w:history="1">
        <w:r w:rsidRPr="00A00AAB">
          <w:rPr>
            <w:rStyle w:val="Hyperlink"/>
          </w:rPr>
          <w:t>Afghanistan</w:t>
        </w:r>
      </w:hyperlink>
      <w:r w:rsidRPr="00A00AAB">
        <w:t>, Americans are unlikely to welcome another major conflict. Neither Trump's own party nor the opposition Democrats has rallied the U.S. public to pressure Trump to escalate. As TMC's Michael Tesler noted in December, although Trump's base supporters tend to have hawkish views, they supported his decision to withdraw troops from Syria. If Trump does not want war with Iran, his base would likely follow.</w:t>
      </w:r>
      <w:r>
        <w:t xml:space="preserve"> </w:t>
      </w:r>
      <w:r w:rsidR="00601E79">
        <w:rPr>
          <w:rStyle w:val="StyleUnderline"/>
        </w:rPr>
        <w:t>The president doesn't seem eager for war</w:t>
      </w:r>
      <w:r w:rsidRPr="00A00AAB">
        <w:t>.</w:t>
      </w:r>
      <w:r>
        <w:t xml:space="preserve"> </w:t>
      </w:r>
      <w:r w:rsidRPr="00A00AAB">
        <w:t>There has been much talk about a replay of the Iraq War, with the United States using possibly flawed intelligence to justify war.</w:t>
      </w:r>
      <w:r>
        <w:t xml:space="preserve"> </w:t>
      </w:r>
      <w:r w:rsidRPr="00A00AAB">
        <w:t>But although Trump has used limited military force in Syria, he seems generally opposed to costly</w:t>
      </w:r>
      <w:r>
        <w:t xml:space="preserve"> </w:t>
      </w:r>
      <w:hyperlink r:id="rId352" w:tooltip="Related articles for'Wars'" w:history="1">
        <w:r w:rsidRPr="00A00AAB">
          <w:rPr>
            <w:rStyle w:val="Hyperlink"/>
          </w:rPr>
          <w:t>wars</w:t>
        </w:r>
      </w:hyperlink>
      <w:r>
        <w:t xml:space="preserve"> </w:t>
      </w:r>
      <w:r w:rsidRPr="00A00AAB">
        <w:t>in the Middle East, and unlikely to embrace a new one. Both Pompeo and</w:t>
      </w:r>
      <w:r>
        <w:t xml:space="preserve"> </w:t>
      </w:r>
      <w:hyperlink r:id="rId353" w:tooltip="Related articles for'National security'" w:history="1">
        <w:r w:rsidRPr="00A00AAB">
          <w:rPr>
            <w:rStyle w:val="Hyperlink"/>
          </w:rPr>
          <w:t>national security</w:t>
        </w:r>
      </w:hyperlink>
      <w:r w:rsidRPr="00A00AAB">
        <w:t>adviser</w:t>
      </w:r>
      <w:r>
        <w:t xml:space="preserve"> </w:t>
      </w:r>
      <w:hyperlink r:id="rId354" w:tooltip="Related articles for'John'" w:history="1">
        <w:r w:rsidRPr="00A00AAB">
          <w:rPr>
            <w:rStyle w:val="Hyperlink"/>
          </w:rPr>
          <w:t>John</w:t>
        </w:r>
      </w:hyperlink>
      <w:r>
        <w:t xml:space="preserve"> </w:t>
      </w:r>
      <w:r w:rsidRPr="00A00AAB">
        <w:t>Bolton are much more hawkish on Iran, but Trump has distanced himself from his advisers' hawkish rhetoric, particularly the most costly option: regime change.</w:t>
      </w:r>
      <w:r>
        <w:t xml:space="preserve"> </w:t>
      </w:r>
      <w:r w:rsidRPr="00A00AAB">
        <w:t>Here's what to watch for.</w:t>
      </w:r>
      <w:r>
        <w:t xml:space="preserve"> </w:t>
      </w:r>
      <w:r w:rsidRPr="00A00AAB">
        <w:t>So which will win out: the risks of escalation or the pressures for restraint?</w:t>
      </w:r>
      <w:r>
        <w:t xml:space="preserve"> </w:t>
      </w:r>
      <w:r w:rsidRPr="00A00AAB">
        <w:t xml:space="preserve">Amid all the tension, </w:t>
      </w:r>
      <w:r w:rsidRPr="00277A49">
        <w:rPr>
          <w:rStyle w:val="StyleUnderline"/>
          <w:highlight w:val="cyan"/>
        </w:rPr>
        <w:t>Iran wants its regime to survive, and Trump probably does not want to absorb a costly war</w:t>
      </w:r>
      <w:r w:rsidRPr="00A00AAB">
        <w:t>. In the coming days and weeks, it will be telling to see if there is further daylight between Trump and his advisers.</w:t>
      </w:r>
      <w:r>
        <w:t xml:space="preserve"> </w:t>
      </w:r>
      <w:r w:rsidRPr="00A00AAB">
        <w:t>Here's one more risk: if Trump's hawkish advisers present an option that seems like it could be kept limited, but actually carries a strong likelihood of escalation. Trump has embraced limited displays of force, such as airstrikes in Syria in 2017 and 2018, and he issued a threatening tweet on Iran in May. But he has also pivoted away quickly from harsh rhetoric to</w:t>
      </w:r>
      <w:r>
        <w:t xml:space="preserve"> </w:t>
      </w:r>
      <w:hyperlink r:id="rId355" w:tooltip="Related articles for'Diplomacy'" w:history="1">
        <w:r w:rsidRPr="00A00AAB">
          <w:rPr>
            <w:rStyle w:val="Hyperlink"/>
          </w:rPr>
          <w:t>diplomacy</w:t>
        </w:r>
      </w:hyperlink>
      <w:r>
        <w:t xml:space="preserve"> </w:t>
      </w:r>
      <w:r w:rsidRPr="00A00AAB">
        <w:t>before -- as he did toward North Korea -- and has already achieved his campaign goal of pulling out of the nuclear deal he disdained.</w:t>
      </w:r>
      <w:r>
        <w:t xml:space="preserve"> </w:t>
      </w:r>
      <w:r w:rsidRPr="00277A49">
        <w:rPr>
          <w:rStyle w:val="StyleUnderline"/>
          <w:highlight w:val="cyan"/>
        </w:rPr>
        <w:t>The bottom line: Despite rising tension, powerful factors reduce the likelihood of war between the U.S. and Iran. That's unlikely to change anytime soon.</w:t>
      </w:r>
    </w:p>
    <w:p w:rsidR="00A00AAB" w:rsidRDefault="00A00AAB" w:rsidP="000C1489">
      <w:pPr>
        <w:pStyle w:val="Heading4"/>
      </w:pPr>
    </w:p>
    <w:p w:rsidR="000C1489" w:rsidRPr="001F6DAB" w:rsidRDefault="000C1489" w:rsidP="000C1489">
      <w:pPr>
        <w:pStyle w:val="Heading4"/>
      </w:pPr>
      <w:r>
        <w:t>No impact – Iran knows war is bad for them and won’t instigate</w:t>
      </w:r>
    </w:p>
    <w:p w:rsidR="000C1489" w:rsidRPr="00AE6BDD" w:rsidRDefault="000C1489" w:rsidP="000C1489">
      <w:r w:rsidRPr="00AE6BDD">
        <w:rPr>
          <w:rStyle w:val="Style13ptBold"/>
        </w:rPr>
        <w:t>Kaye,</w:t>
      </w:r>
      <w:r w:rsidRPr="00AE6BDD">
        <w:t xml:space="preserve"> RAND senior political scientist, </w:t>
      </w:r>
      <w:r w:rsidRPr="00AE6BDD">
        <w:rPr>
          <w:rStyle w:val="Style13ptBold"/>
        </w:rPr>
        <w:t>2010</w:t>
      </w:r>
      <w:r>
        <w:t xml:space="preserve"> </w:t>
      </w:r>
      <w:r w:rsidRPr="00AE6BDD">
        <w:t xml:space="preserve">(Dalia, “Dangerous But Not Omnipotent”, </w:t>
      </w:r>
      <w:hyperlink r:id="rId356" w:history="1">
        <w:r w:rsidRPr="00AE6BDD">
          <w:rPr>
            <w:rStyle w:val="Hyperlink"/>
          </w:rPr>
          <w:t>http://www.rand.org/content/dam/rand/pubs/monographs/2009/RAND_MG781.pdf</w:t>
        </w:r>
      </w:hyperlink>
      <w:r w:rsidRPr="00AE6BDD">
        <w:t>)</w:t>
      </w:r>
    </w:p>
    <w:p w:rsidR="000C1489" w:rsidRDefault="000C1489" w:rsidP="000C1489">
      <w:pPr>
        <w:pStyle w:val="cardtext"/>
        <w:ind w:left="0"/>
        <w:rPr>
          <w:sz w:val="14"/>
          <w:szCs w:val="20"/>
        </w:rPr>
      </w:pPr>
      <w:r w:rsidRPr="001F6DAB">
        <w:rPr>
          <w:sz w:val="14"/>
          <w:szCs w:val="20"/>
        </w:rPr>
        <w:t xml:space="preserve">To accurately gauge the strategic challenges from Iran over a ten- to fifteen-year horizon, </w:t>
      </w:r>
      <w:r w:rsidRPr="001F6DAB">
        <w:rPr>
          <w:rStyle w:val="StyleUnderline"/>
          <w:szCs w:val="20"/>
        </w:rPr>
        <w:t>this study sought to assess the motivations of the Islamic Republic, not just its capabilities.</w:t>
      </w:r>
      <w:r w:rsidRPr="001F6DAB">
        <w:rPr>
          <w:sz w:val="14"/>
          <w:szCs w:val="20"/>
        </w:rPr>
        <w:t xml:space="preserve"> </w:t>
      </w:r>
      <w:r w:rsidRPr="001F6DAB">
        <w:rPr>
          <w:rStyle w:val="Emphasis"/>
          <w:szCs w:val="20"/>
        </w:rPr>
        <w:t>This approach</w:t>
      </w:r>
      <w:r w:rsidRPr="001F6DAB">
        <w:rPr>
          <w:sz w:val="14"/>
          <w:szCs w:val="20"/>
        </w:rPr>
        <w:t xml:space="preserve">, although difficult given the complexities of the Iranian system, </w:t>
      </w:r>
      <w:r w:rsidRPr="001F6DAB">
        <w:rPr>
          <w:rStyle w:val="Emphasis"/>
          <w:szCs w:val="20"/>
        </w:rPr>
        <w:t xml:space="preserve">is critical in </w:t>
      </w:r>
      <w:r w:rsidRPr="00277A49">
        <w:rPr>
          <w:rStyle w:val="Emphasis"/>
          <w:szCs w:val="20"/>
          <w:highlight w:val="cyan"/>
        </w:rPr>
        <w:t xml:space="preserve">identifying </w:t>
      </w:r>
      <w:r w:rsidRPr="00A3114A">
        <w:rPr>
          <w:rStyle w:val="Emphasis"/>
          <w:szCs w:val="20"/>
        </w:rPr>
        <w:t xml:space="preserve">potential </w:t>
      </w:r>
      <w:r w:rsidRPr="00277A49">
        <w:rPr>
          <w:rStyle w:val="Emphasis"/>
          <w:szCs w:val="20"/>
          <w:highlight w:val="cyan"/>
        </w:rPr>
        <w:t>sources of</w:t>
      </w:r>
      <w:r w:rsidRPr="00A3114A">
        <w:rPr>
          <w:rStyle w:val="Emphasis"/>
          <w:szCs w:val="20"/>
        </w:rPr>
        <w:t xml:space="preserve"> </w:t>
      </w:r>
      <w:r w:rsidRPr="00277A49">
        <w:rPr>
          <w:rStyle w:val="Emphasis"/>
          <w:szCs w:val="20"/>
          <w:highlight w:val="cyan"/>
        </w:rPr>
        <w:t>caution</w:t>
      </w:r>
      <w:r w:rsidRPr="00A3114A">
        <w:rPr>
          <w:rStyle w:val="Emphasis"/>
          <w:szCs w:val="20"/>
        </w:rPr>
        <w:t xml:space="preserve"> and pragmatism </w:t>
      </w:r>
      <w:r w:rsidRPr="00277A49">
        <w:rPr>
          <w:rStyle w:val="Emphasis"/>
          <w:szCs w:val="20"/>
          <w:highlight w:val="cyan"/>
        </w:rPr>
        <w:t>in Iran’s policy</w:t>
      </w:r>
      <w:r w:rsidRPr="00A3114A">
        <w:rPr>
          <w:rStyle w:val="Emphasis"/>
          <w:szCs w:val="20"/>
        </w:rPr>
        <w:t xml:space="preserve"> </w:t>
      </w:r>
      <w:r w:rsidRPr="00A3114A">
        <w:rPr>
          <w:rStyle w:val="Emphasis"/>
          <w:b w:val="0"/>
          <w:sz w:val="14"/>
          <w:szCs w:val="20"/>
        </w:rPr>
        <w:t>formulation</w:t>
      </w:r>
      <w:r w:rsidRPr="00A3114A">
        <w:rPr>
          <w:sz w:val="14"/>
          <w:szCs w:val="20"/>
        </w:rPr>
        <w:t xml:space="preserve">. </w:t>
      </w:r>
      <w:r w:rsidRPr="00A3114A">
        <w:rPr>
          <w:rStyle w:val="StyleUnderline"/>
          <w:szCs w:val="20"/>
        </w:rPr>
        <w:t xml:space="preserve">Our </w:t>
      </w:r>
      <w:r w:rsidRPr="001F6DAB">
        <w:rPr>
          <w:rStyle w:val="StyleUnderline"/>
          <w:szCs w:val="20"/>
        </w:rPr>
        <w:t xml:space="preserve">exploration of Iranian strategic thinking revealed that </w:t>
      </w:r>
      <w:r w:rsidRPr="001F6DAB">
        <w:rPr>
          <w:rStyle w:val="Emphasis"/>
          <w:szCs w:val="20"/>
        </w:rPr>
        <w:t xml:space="preserve">ideology and bravado frequently </w:t>
      </w:r>
      <w:r w:rsidRPr="001F6DAB">
        <w:rPr>
          <w:rStyle w:val="Emphasis"/>
        </w:rPr>
        <w:t>mask a preference for opportunism and realpolitik</w:t>
      </w:r>
      <w:r w:rsidRPr="001F6DAB">
        <w:rPr>
          <w:rStyle w:val="StyleUnderline"/>
          <w:szCs w:val="20"/>
        </w:rPr>
        <w:t>—the qualities that define “normal” state behavior.</w:t>
      </w:r>
      <w:r w:rsidRPr="001F6DAB">
        <w:rPr>
          <w:sz w:val="14"/>
          <w:szCs w:val="20"/>
        </w:rPr>
        <w:t xml:space="preserve"> Similarly</w:t>
      </w:r>
      <w:r w:rsidRPr="00A3114A">
        <w:rPr>
          <w:sz w:val="14"/>
          <w:szCs w:val="20"/>
        </w:rPr>
        <w:t xml:space="preserve">, when we canvassed Iran’s power projection options, we identified not only the extent of the threats posed by each but also their limitations and liabilities. In each case, </w:t>
      </w:r>
      <w:r w:rsidRPr="00277A49">
        <w:rPr>
          <w:rStyle w:val="StyleUnderline"/>
          <w:szCs w:val="20"/>
          <w:highlight w:val="cyan"/>
        </w:rPr>
        <w:t>we found</w:t>
      </w:r>
      <w:r w:rsidRPr="00A3114A">
        <w:rPr>
          <w:rStyle w:val="StyleUnderline"/>
          <w:szCs w:val="20"/>
        </w:rPr>
        <w:t xml:space="preserve"> </w:t>
      </w:r>
      <w:r w:rsidRPr="00277A49">
        <w:rPr>
          <w:rStyle w:val="StyleUnderline"/>
          <w:szCs w:val="20"/>
          <w:highlight w:val="cyan"/>
        </w:rPr>
        <w:t>significant barriers</w:t>
      </w:r>
      <w:r w:rsidRPr="00A3114A">
        <w:rPr>
          <w:rStyle w:val="StyleUnderline"/>
          <w:szCs w:val="20"/>
        </w:rPr>
        <w:t xml:space="preserve"> and buffers to Iran’s strategic reach </w:t>
      </w:r>
      <w:r w:rsidRPr="00277A49">
        <w:rPr>
          <w:rStyle w:val="StyleUnderline"/>
          <w:szCs w:val="20"/>
          <w:highlight w:val="cyan"/>
        </w:rPr>
        <w:t>rooted in</w:t>
      </w:r>
      <w:r w:rsidRPr="00A3114A">
        <w:rPr>
          <w:rStyle w:val="StyleUnderline"/>
          <w:szCs w:val="20"/>
        </w:rPr>
        <w:t xml:space="preserve"> both the </w:t>
      </w:r>
      <w:r w:rsidRPr="001F6DAB">
        <w:rPr>
          <w:rStyle w:val="StyleUnderline"/>
          <w:szCs w:val="20"/>
        </w:rPr>
        <w:t>regional geopolitics it is trying to influence and</w:t>
      </w:r>
      <w:r w:rsidRPr="00A3114A">
        <w:rPr>
          <w:rStyle w:val="StyleUnderline"/>
          <w:szCs w:val="20"/>
        </w:rPr>
        <w:t xml:space="preserve"> in </w:t>
      </w:r>
      <w:r w:rsidRPr="00277A49">
        <w:rPr>
          <w:rStyle w:val="StyleUnderline"/>
          <w:szCs w:val="20"/>
          <w:highlight w:val="cyan"/>
        </w:rPr>
        <w:t>its</w:t>
      </w:r>
      <w:r w:rsidRPr="00A3114A">
        <w:rPr>
          <w:rStyle w:val="StyleUnderline"/>
          <w:szCs w:val="20"/>
        </w:rPr>
        <w:t xml:space="preserve"> </w:t>
      </w:r>
      <w:r w:rsidRPr="00277A49">
        <w:rPr>
          <w:rStyle w:val="StyleUnderline"/>
          <w:szCs w:val="20"/>
          <w:highlight w:val="cyan"/>
        </w:rPr>
        <w:t xml:space="preserve">limited </w:t>
      </w:r>
      <w:r w:rsidRPr="001F6DAB">
        <w:rPr>
          <w:rStyle w:val="StyleUnderline"/>
          <w:szCs w:val="20"/>
        </w:rPr>
        <w:t xml:space="preserve">conventional </w:t>
      </w:r>
      <w:r w:rsidRPr="00277A49">
        <w:rPr>
          <w:rStyle w:val="StyleUnderline"/>
          <w:szCs w:val="20"/>
          <w:highlight w:val="cyan"/>
        </w:rPr>
        <w:t xml:space="preserve">military capacity, diplomatic isolation, </w:t>
      </w:r>
      <w:r w:rsidRPr="001F6DAB">
        <w:rPr>
          <w:rStyle w:val="StyleUnderline"/>
          <w:szCs w:val="20"/>
        </w:rPr>
        <w:t>and past strategic missteps</w:t>
      </w:r>
      <w:r w:rsidRPr="001F6DAB">
        <w:rPr>
          <w:sz w:val="14"/>
          <w:szCs w:val="20"/>
        </w:rPr>
        <w:t>. Similarly</w:t>
      </w:r>
      <w:r w:rsidRPr="00A3114A">
        <w:rPr>
          <w:sz w:val="14"/>
          <w:szCs w:val="20"/>
        </w:rPr>
        <w:t xml:space="preserve">, </w:t>
      </w:r>
      <w:r w:rsidRPr="00277A49">
        <w:rPr>
          <w:rStyle w:val="StyleUnderline"/>
          <w:szCs w:val="20"/>
          <w:highlight w:val="cyan"/>
        </w:rPr>
        <w:t>tensions between</w:t>
      </w:r>
      <w:r w:rsidRPr="00A3114A">
        <w:rPr>
          <w:rStyle w:val="StyleUnderline"/>
          <w:szCs w:val="20"/>
        </w:rPr>
        <w:t xml:space="preserve"> </w:t>
      </w:r>
      <w:r w:rsidRPr="00277A49">
        <w:rPr>
          <w:rStyle w:val="StyleUnderline"/>
          <w:szCs w:val="20"/>
          <w:highlight w:val="cyan"/>
        </w:rPr>
        <w:t xml:space="preserve">the regime and </w:t>
      </w:r>
      <w:r w:rsidRPr="00A3114A">
        <w:rPr>
          <w:rStyle w:val="StyleUnderline"/>
          <w:szCs w:val="20"/>
        </w:rPr>
        <w:t xml:space="preserve">Iranian </w:t>
      </w:r>
      <w:r w:rsidRPr="00277A49">
        <w:rPr>
          <w:rStyle w:val="StyleUnderline"/>
          <w:szCs w:val="20"/>
          <w:highlight w:val="cyan"/>
        </w:rPr>
        <w:t>society</w:t>
      </w:r>
      <w:r w:rsidRPr="00A3114A">
        <w:rPr>
          <w:sz w:val="14"/>
          <w:szCs w:val="20"/>
        </w:rPr>
        <w:t>—segments of which have grown disench</w:t>
      </w:r>
      <w:r w:rsidRPr="00D06085">
        <w:rPr>
          <w:sz w:val="14"/>
          <w:szCs w:val="20"/>
        </w:rPr>
        <w:t>ante</w:t>
      </w:r>
      <w:r w:rsidRPr="00A3114A">
        <w:rPr>
          <w:sz w:val="14"/>
          <w:szCs w:val="20"/>
        </w:rPr>
        <w:t>d with the Republic’s revolutionary ideals—</w:t>
      </w:r>
      <w:r w:rsidRPr="001F6DAB">
        <w:rPr>
          <w:rStyle w:val="StyleUnderline"/>
          <w:szCs w:val="20"/>
        </w:rPr>
        <w:t>can</w:t>
      </w:r>
      <w:r w:rsidRPr="00A3114A">
        <w:rPr>
          <w:rStyle w:val="StyleUnderline"/>
          <w:szCs w:val="20"/>
        </w:rPr>
        <w:t xml:space="preserve"> also </w:t>
      </w:r>
      <w:r w:rsidRPr="00277A49">
        <w:rPr>
          <w:rStyle w:val="StyleUnderline"/>
          <w:szCs w:val="20"/>
          <w:highlight w:val="cyan"/>
        </w:rPr>
        <w:t>act as a constraint</w:t>
      </w:r>
      <w:r w:rsidRPr="00A3114A">
        <w:rPr>
          <w:rStyle w:val="StyleUnderline"/>
          <w:szCs w:val="20"/>
        </w:rPr>
        <w:t xml:space="preserve"> on Iranian external behavior.</w:t>
      </w:r>
      <w:r w:rsidRPr="00A3114A">
        <w:rPr>
          <w:sz w:val="14"/>
          <w:szCs w:val="20"/>
        </w:rPr>
        <w:t xml:space="preserve"> </w:t>
      </w:r>
      <w:r w:rsidRPr="00A3114A">
        <w:rPr>
          <w:sz w:val="12"/>
          <w:szCs w:val="20"/>
        </w:rPr>
        <w:t>¶</w:t>
      </w:r>
      <w:r w:rsidRPr="00A3114A">
        <w:rPr>
          <w:sz w:val="14"/>
          <w:szCs w:val="20"/>
        </w:rPr>
        <w:t xml:space="preserve"> This leads to our conclusion that </w:t>
      </w:r>
      <w:r w:rsidRPr="00A3114A">
        <w:rPr>
          <w:rStyle w:val="StyleUnderline"/>
          <w:szCs w:val="20"/>
        </w:rPr>
        <w:t>analogies to the Cold War are mistaken</w:t>
      </w:r>
      <w:r w:rsidRPr="00D06085">
        <w:rPr>
          <w:rStyle w:val="StyleUnderline"/>
          <w:szCs w:val="20"/>
        </w:rPr>
        <w:t>: The Islamic Republic does not seek territorial aggrandizement</w:t>
      </w:r>
      <w:r w:rsidRPr="00D06085">
        <w:rPr>
          <w:sz w:val="14"/>
          <w:szCs w:val="20"/>
        </w:rPr>
        <w:t xml:space="preserve"> </w:t>
      </w:r>
      <w:r w:rsidRPr="00D06085">
        <w:rPr>
          <w:rStyle w:val="StyleUnderline"/>
          <w:szCs w:val="20"/>
        </w:rPr>
        <w:t>or even, despite its rhetoric, the forcible imposition of its revolutionary ideology onto neighboring states. Instead</w:t>
      </w:r>
      <w:r w:rsidRPr="00A3114A">
        <w:rPr>
          <w:sz w:val="14"/>
          <w:szCs w:val="20"/>
        </w:rPr>
        <w:t xml:space="preserve">, it feeds off existing grievances with the status quo, particularly in the Arab world. Traditional containment options may actually create further opportunities for Tehran to exploit, thereby amplifying the very influence the United States is trying to mitigate. A more useful strategy, therefore, is one that exploits </w:t>
      </w:r>
      <w:r w:rsidRPr="00A3114A">
        <w:rPr>
          <w:rStyle w:val="StyleUnderline"/>
          <w:szCs w:val="20"/>
        </w:rPr>
        <w:t xml:space="preserve">existing </w:t>
      </w:r>
      <w:r w:rsidRPr="00277A49">
        <w:rPr>
          <w:rStyle w:val="StyleUnderline"/>
          <w:szCs w:val="20"/>
          <w:highlight w:val="cyan"/>
        </w:rPr>
        <w:t>checks on Iran’s</w:t>
      </w:r>
      <w:r w:rsidRPr="00A3114A">
        <w:rPr>
          <w:rStyle w:val="StyleUnderline"/>
          <w:szCs w:val="20"/>
        </w:rPr>
        <w:t xml:space="preserve"> power and influence</w:t>
      </w:r>
      <w:r w:rsidRPr="00A3114A">
        <w:rPr>
          <w:sz w:val="14"/>
          <w:szCs w:val="20"/>
        </w:rPr>
        <w:t xml:space="preserve">. These </w:t>
      </w:r>
      <w:r w:rsidRPr="00277A49">
        <w:rPr>
          <w:rStyle w:val="StyleUnderline"/>
          <w:szCs w:val="20"/>
          <w:highlight w:val="cyan"/>
        </w:rPr>
        <w:t>include the gap between its</w:t>
      </w:r>
      <w:r w:rsidRPr="00A3114A">
        <w:rPr>
          <w:rStyle w:val="StyleUnderline"/>
          <w:szCs w:val="20"/>
        </w:rPr>
        <w:t xml:space="preserve"> </w:t>
      </w:r>
      <w:r w:rsidRPr="00277A49">
        <w:rPr>
          <w:rStyle w:val="StyleUnderline"/>
          <w:szCs w:val="20"/>
          <w:highlight w:val="cyan"/>
        </w:rPr>
        <w:t xml:space="preserve">aspiration for asymmetric </w:t>
      </w:r>
      <w:r w:rsidRPr="00A3114A">
        <w:rPr>
          <w:rStyle w:val="StyleUnderline"/>
          <w:szCs w:val="20"/>
        </w:rPr>
        <w:t>warfare</w:t>
      </w:r>
      <w:r w:rsidRPr="00A3114A">
        <w:rPr>
          <w:sz w:val="14"/>
          <w:szCs w:val="20"/>
        </w:rPr>
        <w:t xml:space="preserve"> </w:t>
      </w:r>
      <w:r w:rsidRPr="00277A49">
        <w:rPr>
          <w:rStyle w:val="StyleUnderline"/>
          <w:szCs w:val="20"/>
          <w:highlight w:val="cyan"/>
        </w:rPr>
        <w:t>capabilities and the reality of its</w:t>
      </w:r>
      <w:r w:rsidRPr="00A3114A">
        <w:rPr>
          <w:sz w:val="14"/>
          <w:szCs w:val="20"/>
        </w:rPr>
        <w:t xml:space="preserve"> rather </w:t>
      </w:r>
      <w:r w:rsidRPr="00277A49">
        <w:rPr>
          <w:rStyle w:val="Emphasis"/>
          <w:szCs w:val="20"/>
          <w:highlight w:val="cyan"/>
        </w:rPr>
        <w:t xml:space="preserve">limited </w:t>
      </w:r>
      <w:r w:rsidRPr="00A3114A">
        <w:rPr>
          <w:rStyle w:val="Emphasis"/>
          <w:szCs w:val="20"/>
        </w:rPr>
        <w:t xml:space="preserve">conventional </w:t>
      </w:r>
      <w:r w:rsidRPr="00277A49">
        <w:rPr>
          <w:rStyle w:val="Emphasis"/>
          <w:szCs w:val="20"/>
          <w:highlight w:val="cyan"/>
        </w:rPr>
        <w:t>forces</w:t>
      </w:r>
      <w:r w:rsidRPr="00277A49">
        <w:rPr>
          <w:rStyle w:val="StyleUnderline"/>
          <w:szCs w:val="20"/>
          <w:highlight w:val="cyan"/>
        </w:rPr>
        <w:t xml:space="preserve">, disagreements between Iran and its </w:t>
      </w:r>
      <w:r w:rsidRPr="00A3114A">
        <w:rPr>
          <w:rStyle w:val="StyleUnderline"/>
          <w:szCs w:val="20"/>
        </w:rPr>
        <w:t xml:space="preserve">militant </w:t>
      </w:r>
      <w:r w:rsidRPr="00277A49">
        <w:rPr>
          <w:rStyle w:val="StyleUnderline"/>
          <w:szCs w:val="20"/>
          <w:highlight w:val="cyan"/>
        </w:rPr>
        <w:t>“proxies,” and</w:t>
      </w:r>
      <w:r w:rsidRPr="00A3114A">
        <w:rPr>
          <w:rStyle w:val="StyleUnderline"/>
          <w:szCs w:val="20"/>
        </w:rPr>
        <w:t xml:space="preserve"> the potential for sharp </w:t>
      </w:r>
      <w:r w:rsidRPr="00277A49">
        <w:rPr>
          <w:rStyle w:val="StyleUnderline"/>
          <w:szCs w:val="20"/>
          <w:highlight w:val="cyan"/>
        </w:rPr>
        <w:t>criticism from Arab public opinion</w:t>
      </w:r>
      <w:r w:rsidRPr="00A3114A">
        <w:rPr>
          <w:rStyle w:val="StyleUnderline"/>
          <w:szCs w:val="20"/>
        </w:rPr>
        <w:t>, which it has long sought to exploit</w:t>
      </w:r>
      <w:r w:rsidRPr="00A3114A">
        <w:rPr>
          <w:sz w:val="14"/>
          <w:szCs w:val="20"/>
        </w:rPr>
        <w:t>. In addition, we recommend a new U.S. approach to Iran that integrates elements of engagement and containment while de-escalating unilateral U.S. pressure on Tehran and applying increased multilateral pressure against its nuclear ambitions. The analyses that informed these conclusions also yielded the following insights for U.S. planners and strategists concerning Iran’s strategic culture, conventional military, ties to Islamist groups, and ability to influence Arab public opinion.</w:t>
      </w:r>
    </w:p>
    <w:p w:rsidR="00693B9B" w:rsidRPr="00AE6BDD" w:rsidRDefault="00693B9B" w:rsidP="00693B9B">
      <w:pPr>
        <w:pStyle w:val="Heading4"/>
      </w:pPr>
      <w:r w:rsidRPr="00AE6BDD">
        <w:t>No impact</w:t>
      </w:r>
      <w:r>
        <w:t xml:space="preserve"> to attacking Iran – the US would win decisively and fast</w:t>
      </w:r>
    </w:p>
    <w:p w:rsidR="00693B9B" w:rsidRPr="008A6C88" w:rsidRDefault="00693B9B" w:rsidP="00693B9B">
      <w:r>
        <w:t xml:space="preserve">Matthew </w:t>
      </w:r>
      <w:r w:rsidRPr="008A6C88">
        <w:rPr>
          <w:rStyle w:val="Style13ptBold"/>
        </w:rPr>
        <w:t xml:space="preserve">Kroenig </w:t>
      </w:r>
      <w:r>
        <w:rPr>
          <w:rStyle w:val="Style13ptBold"/>
        </w:rPr>
        <w:t>20</w:t>
      </w:r>
      <w:r w:rsidRPr="008A6C88">
        <w:rPr>
          <w:rStyle w:val="Style13ptBold"/>
        </w:rPr>
        <w:t>12</w:t>
      </w:r>
      <w:r>
        <w:t xml:space="preserve">, PhD in political science from the University of California at Berkeley,  Stanton Nuclear Security Fellow at the Council on Foreign Relations, “Time to Attack Iran Why a Strike Is the Least Bad Option”, </w:t>
      </w:r>
      <w:hyperlink r:id="rId357" w:history="1">
        <w:r w:rsidRPr="00F712DB">
          <w:rPr>
            <w:rStyle w:val="Hyperlink"/>
          </w:rPr>
          <w:t>http://www.matthewkroenig.com/Kroenig_Time%20to%20Attack%20Iran.pdf</w:t>
        </w:r>
      </w:hyperlink>
      <w:r>
        <w:t xml:space="preserve"> </w:t>
      </w:r>
    </w:p>
    <w:p w:rsidR="00693B9B" w:rsidRDefault="00693B9B" w:rsidP="00693B9B">
      <w:pPr>
        <w:rPr>
          <w:sz w:val="12"/>
        </w:rPr>
      </w:pPr>
      <w:r w:rsidRPr="008A6C88">
        <w:rPr>
          <w:sz w:val="12"/>
        </w:rPr>
        <w:t xml:space="preserve">To begin with, </w:t>
      </w:r>
      <w:r w:rsidRPr="008A6C88">
        <w:rPr>
          <w:rStyle w:val="StyleUnderline"/>
        </w:rPr>
        <w:t>critics note</w:t>
      </w:r>
      <w:r w:rsidRPr="008A6C88">
        <w:rPr>
          <w:sz w:val="12"/>
        </w:rPr>
        <w:t xml:space="preserve">, </w:t>
      </w:r>
      <w:r w:rsidRPr="008A6C88">
        <w:rPr>
          <w:rStyle w:val="StyleUnderline"/>
        </w:rPr>
        <w:t>U.S. military action could easily spark a</w:t>
      </w:r>
      <w:r w:rsidRPr="008A6C88">
        <w:rPr>
          <w:sz w:val="12"/>
        </w:rPr>
        <w:t xml:space="preserve"> full-blown </w:t>
      </w:r>
      <w:r w:rsidRPr="008A6C88">
        <w:rPr>
          <w:rStyle w:val="StyleUnderline"/>
        </w:rPr>
        <w:t>war</w:t>
      </w:r>
      <w:r w:rsidRPr="008A6C88">
        <w:rPr>
          <w:sz w:val="12"/>
        </w:rPr>
        <w:t xml:space="preserve">. Iran might retaliate against U.S. troops or allies, launching missiles at military installations or civilian populations in the Gulf or perhaps even Europe. It could activate its proxies abroad, stirring sectarian tensions in Iraq, disrupting the Arab Spring, and ordering terrorist attacks against Israel and the United States. This could draw Israel or other states into the fighting and compel the United States to escalate the conflict in response. Powerful allies of Iran, including China and Russia, may attempt to economically and diplomatically isolate the United States. In the midst of such spiraling violence, neither side may see a clear path out of the battle, resulting in a long-lasting, devastating war, whose impact may critically damage the United States’ standing in the Muslim world. Those wary of a U.S. strike also point out that Iran could retaliate by attempting to close the Strait of Hormuz, the narrow access point to the Persian Gulf through which roughly 20 percent of the world’s oil supply travels. And even if Iran did not threaten the strait, speculators, fearing possible supply disruptions, would bid up the price of oil, possibly triggering a wider economic crisis at an already fragile moment. </w:t>
      </w:r>
      <w:r w:rsidRPr="00277A49">
        <w:rPr>
          <w:rStyle w:val="Emphasis"/>
          <w:highlight w:val="cyan"/>
        </w:rPr>
        <w:t>None of these outcomes is predetermined</w:t>
      </w:r>
      <w:r w:rsidRPr="008A6C88">
        <w:rPr>
          <w:sz w:val="12"/>
        </w:rPr>
        <w:t xml:space="preserve">, </w:t>
      </w:r>
      <w:r w:rsidRPr="008A6C88">
        <w:rPr>
          <w:rStyle w:val="StyleUnderline"/>
        </w:rPr>
        <w:t xml:space="preserve">however; indeed, </w:t>
      </w:r>
      <w:r w:rsidRPr="00277A49">
        <w:rPr>
          <w:rStyle w:val="StyleUnderline"/>
          <w:highlight w:val="cyan"/>
        </w:rPr>
        <w:t>the U</w:t>
      </w:r>
      <w:r w:rsidRPr="008A6C88">
        <w:rPr>
          <w:rStyle w:val="StyleUnderline"/>
        </w:rPr>
        <w:t xml:space="preserve">nited </w:t>
      </w:r>
      <w:r w:rsidRPr="00277A49">
        <w:rPr>
          <w:rStyle w:val="StyleUnderline"/>
          <w:highlight w:val="cyan"/>
        </w:rPr>
        <w:t>S</w:t>
      </w:r>
      <w:r w:rsidRPr="008A6C88">
        <w:rPr>
          <w:rStyle w:val="StyleUnderline"/>
        </w:rPr>
        <w:t xml:space="preserve">tates </w:t>
      </w:r>
      <w:r w:rsidRPr="00277A49">
        <w:rPr>
          <w:rStyle w:val="StyleUnderline"/>
          <w:highlight w:val="cyan"/>
        </w:rPr>
        <w:t>could</w:t>
      </w:r>
      <w:r w:rsidRPr="008A6C88">
        <w:rPr>
          <w:rStyle w:val="StyleUnderline"/>
        </w:rPr>
        <w:t xml:space="preserve"> </w:t>
      </w:r>
      <w:r w:rsidRPr="008A6C88">
        <w:rPr>
          <w:rStyle w:val="Emphasis"/>
        </w:rPr>
        <w:t xml:space="preserve">do much to </w:t>
      </w:r>
      <w:r w:rsidRPr="00277A49">
        <w:rPr>
          <w:rStyle w:val="Emphasis"/>
          <w:highlight w:val="cyan"/>
        </w:rPr>
        <w:t>mitigate</w:t>
      </w:r>
      <w:r w:rsidRPr="008A6C88">
        <w:rPr>
          <w:rStyle w:val="Emphasis"/>
        </w:rPr>
        <w:t xml:space="preserve"> them</w:t>
      </w:r>
      <w:r w:rsidRPr="008A6C88">
        <w:rPr>
          <w:sz w:val="12"/>
        </w:rPr>
        <w:t xml:space="preserve">. </w:t>
      </w:r>
      <w:r w:rsidRPr="00277A49">
        <w:rPr>
          <w:rStyle w:val="StyleUnderline"/>
          <w:highlight w:val="cyan"/>
        </w:rPr>
        <w:t>Tehran would</w:t>
      </w:r>
      <w:r w:rsidRPr="008A6C88">
        <w:rPr>
          <w:rStyle w:val="StyleUnderline"/>
        </w:rPr>
        <w:t xml:space="preserve"> certainly feel like it needed to respond to a U.S. attack</w:t>
      </w:r>
      <w:r w:rsidRPr="008A6C88">
        <w:rPr>
          <w:sz w:val="12"/>
        </w:rPr>
        <w:t xml:space="preserve">, in order to reestablish deterrence and save face domestically. </w:t>
      </w:r>
      <w:r w:rsidRPr="008A6C88">
        <w:rPr>
          <w:rStyle w:val="StyleUnderline"/>
        </w:rPr>
        <w:t xml:space="preserve">But it would also likely seek to </w:t>
      </w:r>
      <w:r w:rsidRPr="008855E6">
        <w:rPr>
          <w:rStyle w:val="StyleUnderline"/>
        </w:rPr>
        <w:t xml:space="preserve">calibrate its actions to </w:t>
      </w:r>
      <w:r w:rsidRPr="00277A49">
        <w:rPr>
          <w:rStyle w:val="Emphasis"/>
          <w:highlight w:val="cyan"/>
        </w:rPr>
        <w:t>avoid starting a conflict</w:t>
      </w:r>
      <w:r w:rsidRPr="00277A49">
        <w:rPr>
          <w:sz w:val="12"/>
          <w:highlight w:val="cyan"/>
        </w:rPr>
        <w:t xml:space="preserve"> </w:t>
      </w:r>
      <w:r w:rsidRPr="00277A49">
        <w:rPr>
          <w:rStyle w:val="StyleUnderline"/>
          <w:highlight w:val="cyan"/>
        </w:rPr>
        <w:t xml:space="preserve">that could </w:t>
      </w:r>
      <w:r w:rsidRPr="00277A49">
        <w:rPr>
          <w:rStyle w:val="Emphasis"/>
          <w:highlight w:val="cyan"/>
        </w:rPr>
        <w:t>lead to the destruction of</w:t>
      </w:r>
      <w:r w:rsidRPr="008A6C88">
        <w:rPr>
          <w:rStyle w:val="Emphasis"/>
        </w:rPr>
        <w:t xml:space="preserve"> its military or </w:t>
      </w:r>
      <w:r w:rsidRPr="00277A49">
        <w:rPr>
          <w:rStyle w:val="Emphasis"/>
          <w:highlight w:val="cyan"/>
        </w:rPr>
        <w:t>the regime</w:t>
      </w:r>
      <w:r w:rsidRPr="008A6C88">
        <w:rPr>
          <w:rStyle w:val="Emphasis"/>
        </w:rPr>
        <w:t xml:space="preserve"> itself</w:t>
      </w:r>
      <w:r w:rsidRPr="008A6C88">
        <w:rPr>
          <w:sz w:val="12"/>
        </w:rPr>
        <w:t xml:space="preserve">. In all likelihood, the Iranian leadership would resort to its worst forms of retaliation, such as closing the Strait of Hormuz or launching missiles at southern Europe, only if it felt that its very existence was threatened. </w:t>
      </w:r>
      <w:r w:rsidRPr="00277A49">
        <w:rPr>
          <w:rStyle w:val="StyleUnderline"/>
          <w:highlight w:val="cyan"/>
        </w:rPr>
        <w:t xml:space="preserve">A </w:t>
      </w:r>
      <w:r w:rsidRPr="00277A49">
        <w:rPr>
          <w:rStyle w:val="Emphasis"/>
          <w:highlight w:val="cyan"/>
        </w:rPr>
        <w:t>targeted U.S. operation</w:t>
      </w:r>
      <w:r w:rsidRPr="008A6C88">
        <w:rPr>
          <w:rStyle w:val="StyleUnderline"/>
        </w:rPr>
        <w:t xml:space="preserve"> need not threaten Tehran in such a fundamental</w:t>
      </w:r>
      <w:r w:rsidRPr="008A6C88">
        <w:rPr>
          <w:sz w:val="12"/>
        </w:rPr>
        <w:t xml:space="preserve"> </w:t>
      </w:r>
      <w:r w:rsidRPr="008A6C88">
        <w:rPr>
          <w:rStyle w:val="StyleUnderline"/>
        </w:rPr>
        <w:t>way</w:t>
      </w:r>
      <w:r w:rsidRPr="008A6C88">
        <w:rPr>
          <w:sz w:val="12"/>
        </w:rPr>
        <w:t xml:space="preserve">. To make sure it doesn’t and to reassure the Iranian regime, </w:t>
      </w:r>
      <w:r w:rsidRPr="008A6C88">
        <w:rPr>
          <w:rStyle w:val="StyleUnderline"/>
        </w:rPr>
        <w:t xml:space="preserve">the United States </w:t>
      </w:r>
      <w:r w:rsidRPr="00277A49">
        <w:rPr>
          <w:rStyle w:val="StyleUnderline"/>
          <w:highlight w:val="cyan"/>
        </w:rPr>
        <w:t>could</w:t>
      </w:r>
      <w:r w:rsidRPr="008A6C88">
        <w:rPr>
          <w:rStyle w:val="StyleUnderline"/>
        </w:rPr>
        <w:t xml:space="preserve"> first </w:t>
      </w:r>
      <w:r w:rsidRPr="00277A49">
        <w:rPr>
          <w:rStyle w:val="StyleUnderline"/>
          <w:highlight w:val="cyan"/>
        </w:rPr>
        <w:t>make clear</w:t>
      </w:r>
      <w:r w:rsidRPr="008A6C88">
        <w:rPr>
          <w:rStyle w:val="StyleUnderline"/>
        </w:rPr>
        <w:t xml:space="preserve"> that </w:t>
      </w:r>
      <w:r w:rsidRPr="00277A49">
        <w:rPr>
          <w:rStyle w:val="StyleUnderline"/>
          <w:highlight w:val="cyan"/>
        </w:rPr>
        <w:t>it is interested</w:t>
      </w:r>
      <w:r w:rsidRPr="008A6C88">
        <w:rPr>
          <w:rStyle w:val="StyleUnderline"/>
        </w:rPr>
        <w:t xml:space="preserve"> only </w:t>
      </w:r>
      <w:r w:rsidRPr="00277A49">
        <w:rPr>
          <w:rStyle w:val="StyleUnderline"/>
          <w:highlight w:val="cyan"/>
        </w:rPr>
        <w:t>in destroying Iran’s nuclear program</w:t>
      </w:r>
      <w:r w:rsidRPr="00277A49">
        <w:rPr>
          <w:sz w:val="12"/>
          <w:highlight w:val="cyan"/>
        </w:rPr>
        <w:t xml:space="preserve">, </w:t>
      </w:r>
      <w:r w:rsidRPr="00277A49">
        <w:rPr>
          <w:rStyle w:val="Emphasis"/>
          <w:highlight w:val="cyan"/>
        </w:rPr>
        <w:t>not</w:t>
      </w:r>
      <w:r w:rsidRPr="008A6C88">
        <w:rPr>
          <w:rStyle w:val="Emphasis"/>
        </w:rPr>
        <w:t xml:space="preserve"> in </w:t>
      </w:r>
      <w:r w:rsidRPr="00277A49">
        <w:rPr>
          <w:rStyle w:val="Emphasis"/>
          <w:highlight w:val="cyan"/>
        </w:rPr>
        <w:t>overthrowing the government</w:t>
      </w:r>
      <w:r w:rsidRPr="00277A49">
        <w:rPr>
          <w:sz w:val="12"/>
          <w:highlight w:val="cyan"/>
        </w:rPr>
        <w:t>.</w:t>
      </w:r>
      <w:r w:rsidRPr="008A6C88">
        <w:rPr>
          <w:sz w:val="12"/>
        </w:rPr>
        <w:t xml:space="preserve"> </w:t>
      </w:r>
      <w:r w:rsidRPr="008A6C88">
        <w:rPr>
          <w:rStyle w:val="StyleUnderline"/>
        </w:rPr>
        <w:t xml:space="preserve">It could then </w:t>
      </w:r>
      <w:r w:rsidRPr="008855E6">
        <w:rPr>
          <w:rStyle w:val="StyleUnderline"/>
        </w:rPr>
        <w:t>identify</w:t>
      </w:r>
      <w:r w:rsidRPr="008A6C88">
        <w:rPr>
          <w:sz w:val="12"/>
        </w:rPr>
        <w:t xml:space="preserve"> certain forms of </w:t>
      </w:r>
      <w:r w:rsidRPr="008A6C88">
        <w:rPr>
          <w:rStyle w:val="StyleUnderline"/>
        </w:rPr>
        <w:t>retaliation to which it would respond with devastating military action</w:t>
      </w:r>
      <w:r w:rsidRPr="008A6C88">
        <w:rPr>
          <w:sz w:val="12"/>
        </w:rPr>
        <w:t xml:space="preserve">, such as attempting to close the Strait of Hormuz, conducting massive and sustained attacks on Gulf states </w:t>
      </w:r>
      <w:r w:rsidRPr="008A6C88">
        <w:rPr>
          <w:rStyle w:val="StyleUnderline"/>
        </w:rPr>
        <w:t>and</w:t>
      </w:r>
      <w:r w:rsidRPr="008A6C88">
        <w:rPr>
          <w:sz w:val="12"/>
        </w:rPr>
        <w:t xml:space="preserve"> U.S. troops or ships, or launching terrorist attacks in the United States itself. Washington would then need to clearly </w:t>
      </w:r>
      <w:r w:rsidRPr="00277A49">
        <w:rPr>
          <w:rStyle w:val="StyleUnderline"/>
          <w:highlight w:val="cyan"/>
        </w:rPr>
        <w:t>articulate</w:t>
      </w:r>
      <w:r w:rsidRPr="008A6C88">
        <w:rPr>
          <w:rStyle w:val="StyleUnderline"/>
        </w:rPr>
        <w:t xml:space="preserve"> these “</w:t>
      </w:r>
      <w:r w:rsidRPr="00277A49">
        <w:rPr>
          <w:rStyle w:val="StyleUnderline"/>
          <w:highlight w:val="cyan"/>
        </w:rPr>
        <w:t>redlines</w:t>
      </w:r>
      <w:r w:rsidRPr="008A6C88">
        <w:rPr>
          <w:rStyle w:val="StyleUnderline"/>
        </w:rPr>
        <w:t>” to Tehran during and after the attack to ensure that the message was not lost in battle.</w:t>
      </w:r>
      <w:r w:rsidRPr="008A6C88">
        <w:rPr>
          <w:sz w:val="12"/>
        </w:rPr>
        <w:t xml:space="preserve"> And it would need to accept the fact that it would have to absorb </w:t>
      </w:r>
      <w:r w:rsidRPr="00277A49">
        <w:rPr>
          <w:rStyle w:val="StyleUnderline"/>
          <w:highlight w:val="cyan"/>
        </w:rPr>
        <w:t>Iranian responses</w:t>
      </w:r>
      <w:r w:rsidRPr="008A6C88">
        <w:rPr>
          <w:sz w:val="12"/>
        </w:rPr>
        <w:t xml:space="preserve"> that fell short of these redlines without escalating the conflict. This </w:t>
      </w:r>
      <w:r w:rsidRPr="00277A49">
        <w:rPr>
          <w:rStyle w:val="StyleUnderline"/>
          <w:highlight w:val="cyan"/>
        </w:rPr>
        <w:t>might include</w:t>
      </w:r>
      <w:r w:rsidRPr="008A6C88">
        <w:rPr>
          <w:rStyle w:val="StyleUnderline"/>
        </w:rPr>
        <w:t xml:space="preserve"> accepting</w:t>
      </w:r>
      <w:r w:rsidRPr="008A6C88">
        <w:rPr>
          <w:sz w:val="12"/>
        </w:rPr>
        <w:t xml:space="preserve"> </w:t>
      </w:r>
      <w:r w:rsidRPr="00277A49">
        <w:rPr>
          <w:rStyle w:val="Emphasis"/>
          <w:highlight w:val="cyan"/>
        </w:rPr>
        <w:t>token missile strikes</w:t>
      </w:r>
      <w:r w:rsidRPr="008A6C88">
        <w:rPr>
          <w:sz w:val="12"/>
        </w:rPr>
        <w:t xml:space="preserve"> </w:t>
      </w:r>
      <w:r w:rsidRPr="008A6C88">
        <w:rPr>
          <w:rStyle w:val="StyleUnderline"/>
        </w:rPr>
        <w:t>against U.S. bases and ships in the region</w:t>
      </w:r>
      <w:r w:rsidRPr="008A6C88">
        <w:rPr>
          <w:sz w:val="12"/>
        </w:rPr>
        <w:t>—</w:t>
      </w:r>
      <w:r w:rsidRPr="00087C49">
        <w:rPr>
          <w:rStyle w:val="Emphasis"/>
        </w:rPr>
        <w:t>several salvos</w:t>
      </w:r>
      <w:r w:rsidRPr="00087C49">
        <w:rPr>
          <w:sz w:val="12"/>
        </w:rPr>
        <w:t xml:space="preserve"> over the course</w:t>
      </w:r>
      <w:r w:rsidRPr="008A6C88">
        <w:rPr>
          <w:sz w:val="12"/>
        </w:rPr>
        <w:t xml:space="preserve"> of a few days </w:t>
      </w:r>
      <w:r w:rsidRPr="00277A49">
        <w:rPr>
          <w:rStyle w:val="StyleUnderline"/>
          <w:highlight w:val="cyan"/>
        </w:rPr>
        <w:t>that</w:t>
      </w:r>
      <w:r w:rsidRPr="008A6C88">
        <w:rPr>
          <w:rStyle w:val="StyleUnderline"/>
        </w:rPr>
        <w:t xml:space="preserve"> </w:t>
      </w:r>
      <w:r w:rsidRPr="008A6C88">
        <w:rPr>
          <w:rStyle w:val="Emphasis"/>
        </w:rPr>
        <w:t xml:space="preserve">soon </w:t>
      </w:r>
      <w:r w:rsidRPr="00277A49">
        <w:rPr>
          <w:rStyle w:val="Emphasis"/>
          <w:highlight w:val="cyan"/>
        </w:rPr>
        <w:t>taper off</w:t>
      </w:r>
      <w:r w:rsidRPr="008A6C88">
        <w:rPr>
          <w:sz w:val="12"/>
        </w:rPr>
        <w:t>—</w:t>
      </w:r>
      <w:r w:rsidRPr="008A6C88">
        <w:rPr>
          <w:rStyle w:val="StyleUnderline"/>
        </w:rPr>
        <w:t>or the harassment of commercial and U.S. naval vessels</w:t>
      </w:r>
      <w:r w:rsidRPr="008A6C88">
        <w:rPr>
          <w:sz w:val="12"/>
        </w:rPr>
        <w:t xml:space="preserve">. To avoid the kind of casualties that could compel the White House to escalate the struggle, the United States would need to evacuate nonessential personnel from U.S. bases within range of Iranian missiles and ensure that its troops were safely in bunkers before Iran launched its response. </w:t>
      </w:r>
      <w:r w:rsidRPr="00277A49">
        <w:rPr>
          <w:rStyle w:val="StyleUnderline"/>
          <w:highlight w:val="cyan"/>
        </w:rPr>
        <w:t>Washington</w:t>
      </w:r>
      <w:r w:rsidRPr="008A6C88">
        <w:rPr>
          <w:sz w:val="12"/>
        </w:rPr>
        <w:t xml:space="preserve"> might also need to allow for stepped-up support to Iran’s proxies in Afghanistan and Iraq and missile and terrorist attacks against Israel. In doing so, it </w:t>
      </w:r>
      <w:r w:rsidRPr="00277A49">
        <w:rPr>
          <w:rStyle w:val="StyleUnderline"/>
          <w:highlight w:val="cyan"/>
        </w:rPr>
        <w:t xml:space="preserve">could </w:t>
      </w:r>
      <w:r w:rsidRPr="00277A49">
        <w:rPr>
          <w:rStyle w:val="Emphasis"/>
          <w:highlight w:val="cyan"/>
        </w:rPr>
        <w:t>induce Iran to follow the path of Iraq and Syria</w:t>
      </w:r>
      <w:r w:rsidRPr="008A6C88">
        <w:rPr>
          <w:rStyle w:val="Emphasis"/>
        </w:rPr>
        <w:t>,</w:t>
      </w:r>
      <w:r w:rsidRPr="008A6C88">
        <w:rPr>
          <w:sz w:val="12"/>
        </w:rPr>
        <w:t xml:space="preserve"> </w:t>
      </w:r>
      <w:r w:rsidRPr="008A6C88">
        <w:rPr>
          <w:rStyle w:val="StyleUnderline"/>
        </w:rPr>
        <w:t xml:space="preserve">both of </w:t>
      </w:r>
      <w:r w:rsidRPr="00277A49">
        <w:rPr>
          <w:rStyle w:val="StyleUnderline"/>
          <w:highlight w:val="cyan"/>
        </w:rPr>
        <w:t xml:space="preserve">which </w:t>
      </w:r>
      <w:r w:rsidRPr="00277A49">
        <w:rPr>
          <w:rStyle w:val="Emphasis"/>
          <w:highlight w:val="cyan"/>
        </w:rPr>
        <w:t>refrained from starting a war after Israel struck their nuclear reactors</w:t>
      </w:r>
      <w:r w:rsidRPr="008A6C88">
        <w:rPr>
          <w:sz w:val="12"/>
        </w:rPr>
        <w:t xml:space="preserve"> </w:t>
      </w:r>
      <w:r w:rsidRPr="008A6C88">
        <w:rPr>
          <w:rStyle w:val="StyleUnderline"/>
        </w:rPr>
        <w:t xml:space="preserve">in 1981 and 2007, </w:t>
      </w:r>
      <w:r w:rsidRPr="00C76B96">
        <w:rPr>
          <w:rStyle w:val="StyleUnderline"/>
        </w:rPr>
        <w:t>respectively</w:t>
      </w:r>
      <w:r w:rsidRPr="00C76B96">
        <w:rPr>
          <w:sz w:val="12"/>
        </w:rPr>
        <w:t xml:space="preserve">. </w:t>
      </w:r>
      <w:r w:rsidRPr="00C76B96">
        <w:rPr>
          <w:rStyle w:val="Emphasis"/>
        </w:rPr>
        <w:t>Even if Tehran did cross Washington’s redlines</w:t>
      </w:r>
      <w:r w:rsidRPr="00C76B96">
        <w:rPr>
          <w:sz w:val="12"/>
        </w:rPr>
        <w:t xml:space="preserve">, </w:t>
      </w:r>
      <w:r w:rsidRPr="00277A49">
        <w:rPr>
          <w:rStyle w:val="StyleUnderline"/>
          <w:highlight w:val="cyan"/>
        </w:rPr>
        <w:t>the U</w:t>
      </w:r>
      <w:r w:rsidRPr="008A6C88">
        <w:rPr>
          <w:rStyle w:val="StyleUnderline"/>
        </w:rPr>
        <w:t xml:space="preserve">nited </w:t>
      </w:r>
      <w:r w:rsidRPr="00277A49">
        <w:rPr>
          <w:rStyle w:val="StyleUnderline"/>
          <w:highlight w:val="cyan"/>
        </w:rPr>
        <w:t>S</w:t>
      </w:r>
      <w:r w:rsidRPr="008A6C88">
        <w:rPr>
          <w:rStyle w:val="StyleUnderline"/>
        </w:rPr>
        <w:t xml:space="preserve">tates </w:t>
      </w:r>
      <w:r w:rsidRPr="00277A49">
        <w:rPr>
          <w:rStyle w:val="Emphasis"/>
          <w:highlight w:val="cyan"/>
        </w:rPr>
        <w:t>could</w:t>
      </w:r>
      <w:r w:rsidRPr="008A6C88">
        <w:rPr>
          <w:rStyle w:val="Emphasis"/>
        </w:rPr>
        <w:t xml:space="preserve"> still </w:t>
      </w:r>
      <w:r w:rsidRPr="00277A49">
        <w:rPr>
          <w:rStyle w:val="Emphasis"/>
          <w:highlight w:val="cyan"/>
        </w:rPr>
        <w:t>manage the confrontation</w:t>
      </w:r>
      <w:r w:rsidRPr="008A6C88">
        <w:rPr>
          <w:sz w:val="12"/>
        </w:rPr>
        <w:t xml:space="preserve">. At the outset of any such violation, </w:t>
      </w:r>
      <w:r w:rsidRPr="00277A49">
        <w:rPr>
          <w:rStyle w:val="StyleUnderline"/>
          <w:highlight w:val="cyan"/>
        </w:rPr>
        <w:t>it could target</w:t>
      </w:r>
      <w:r w:rsidRPr="008A6C88">
        <w:rPr>
          <w:rStyle w:val="StyleUnderline"/>
        </w:rPr>
        <w:t xml:space="preserve"> the Iranian </w:t>
      </w:r>
      <w:r w:rsidRPr="00277A49">
        <w:rPr>
          <w:rStyle w:val="StyleUnderline"/>
          <w:highlight w:val="cyan"/>
        </w:rPr>
        <w:t>weapons</w:t>
      </w:r>
      <w:r w:rsidRPr="008A6C88">
        <w:rPr>
          <w:rStyle w:val="StyleUnderline"/>
        </w:rPr>
        <w:t xml:space="preserve"> that it finds most threatening </w:t>
      </w:r>
      <w:r w:rsidRPr="00277A49">
        <w:rPr>
          <w:rStyle w:val="StyleUnderline"/>
          <w:highlight w:val="cyan"/>
        </w:rPr>
        <w:t xml:space="preserve">to </w:t>
      </w:r>
      <w:r w:rsidRPr="00277A49">
        <w:rPr>
          <w:rStyle w:val="Emphasis"/>
          <w:highlight w:val="cyan"/>
        </w:rPr>
        <w:t>prevent Tehran from deploying them</w:t>
      </w:r>
      <w:r w:rsidRPr="008A6C88">
        <w:rPr>
          <w:rStyle w:val="StyleUnderline"/>
        </w:rPr>
        <w:t>.</w:t>
      </w:r>
      <w:r w:rsidRPr="008A6C88">
        <w:rPr>
          <w:sz w:val="12"/>
        </w:rPr>
        <w:t xml:space="preserve"> </w:t>
      </w:r>
      <w:r w:rsidRPr="008A6C88">
        <w:rPr>
          <w:rStyle w:val="StyleUnderline"/>
        </w:rPr>
        <w:t>To de-escalate the situation quickly and prevent a wider regional war</w:t>
      </w:r>
      <w:r w:rsidRPr="008A6C88">
        <w:rPr>
          <w:sz w:val="12"/>
        </w:rPr>
        <w:t xml:space="preserve">, </w:t>
      </w:r>
      <w:r w:rsidRPr="008A6C88">
        <w:rPr>
          <w:rStyle w:val="Emphasis"/>
        </w:rPr>
        <w:t xml:space="preserve">the United States </w:t>
      </w:r>
      <w:r w:rsidRPr="00C76B96">
        <w:rPr>
          <w:rStyle w:val="Emphasis"/>
        </w:rPr>
        <w:t>could also secure the agreement of</w:t>
      </w:r>
      <w:r w:rsidRPr="00C76B96">
        <w:rPr>
          <w:sz w:val="12"/>
        </w:rPr>
        <w:t xml:space="preserve"> its </w:t>
      </w:r>
      <w:r w:rsidRPr="00C76B96">
        <w:rPr>
          <w:rStyle w:val="Emphasis"/>
        </w:rPr>
        <w:t>allies</w:t>
      </w:r>
      <w:r w:rsidRPr="00C76B96">
        <w:rPr>
          <w:sz w:val="12"/>
        </w:rPr>
        <w:t xml:space="preserve"> </w:t>
      </w:r>
      <w:r w:rsidRPr="00C76B96">
        <w:rPr>
          <w:rStyle w:val="StyleUnderline"/>
        </w:rPr>
        <w:t xml:space="preserve">to </w:t>
      </w:r>
      <w:r w:rsidRPr="00C76B96">
        <w:rPr>
          <w:rStyle w:val="Emphasis"/>
        </w:rPr>
        <w:t>avoid responding</w:t>
      </w:r>
      <w:r w:rsidRPr="00C76B96">
        <w:rPr>
          <w:rStyle w:val="StyleUnderline"/>
        </w:rPr>
        <w:t xml:space="preserve"> to an Iranian attack</w:t>
      </w:r>
      <w:r w:rsidRPr="00C76B96">
        <w:rPr>
          <w:sz w:val="12"/>
        </w:rPr>
        <w:t xml:space="preserve">. </w:t>
      </w:r>
      <w:r w:rsidRPr="00C76B96">
        <w:rPr>
          <w:rStyle w:val="StyleUnderline"/>
        </w:rPr>
        <w:t xml:space="preserve">This would </w:t>
      </w:r>
      <w:r w:rsidRPr="00C76B96">
        <w:rPr>
          <w:rStyle w:val="Emphasis"/>
          <w:sz w:val="26"/>
          <w:szCs w:val="26"/>
        </w:rPr>
        <w:t>keep other armies</w:t>
      </w:r>
      <w:r w:rsidRPr="00C76B96">
        <w:rPr>
          <w:sz w:val="12"/>
        </w:rPr>
        <w:t xml:space="preserve">, particularly the Israel Defense Forces, </w:t>
      </w:r>
      <w:r w:rsidRPr="00C76B96">
        <w:rPr>
          <w:rStyle w:val="Emphasis"/>
          <w:sz w:val="26"/>
          <w:szCs w:val="26"/>
        </w:rPr>
        <w:t>out of the fray</w:t>
      </w:r>
      <w:r w:rsidRPr="00C76B96">
        <w:rPr>
          <w:sz w:val="12"/>
        </w:rPr>
        <w:t>. Israel should prove willing to accept such an arrangement in exchange for a U.S. promise to eliminate the Iranian nuclear threat. Indeed, it struck a similar agreement</w:t>
      </w:r>
      <w:r w:rsidRPr="008A6C88">
        <w:rPr>
          <w:sz w:val="12"/>
        </w:rPr>
        <w:t xml:space="preserve"> with the United States during the Gulf War, when it refrained from responding to the launching of Scud missiles by Saddam Hussein.</w:t>
      </w:r>
    </w:p>
    <w:p w:rsidR="009165FE" w:rsidRDefault="009165FE" w:rsidP="009165FE">
      <w:pPr>
        <w:pStyle w:val="Heading4"/>
      </w:pPr>
      <w:r>
        <w:t xml:space="preserve">Middle East war </w:t>
      </w:r>
      <w:r w:rsidRPr="0030675E">
        <w:t>won’t escalate</w:t>
      </w:r>
      <w:r>
        <w:t xml:space="preserve"> – balanced alliances, Chinese non-intervention, and </w:t>
      </w:r>
      <w:r w:rsidRPr="0030675E">
        <w:t>cooperation prevent</w:t>
      </w:r>
      <w:r>
        <w:t xml:space="preserve"> great power draw-in</w:t>
      </w:r>
    </w:p>
    <w:p w:rsidR="009165FE" w:rsidRPr="00A5459D" w:rsidRDefault="009165FE" w:rsidP="009165FE">
      <w:pPr>
        <w:rPr>
          <w:rStyle w:val="Style13ptBold"/>
          <w:b w:val="0"/>
          <w:bCs w:val="0"/>
          <w:sz w:val="16"/>
        </w:rPr>
      </w:pPr>
      <w:r>
        <w:rPr>
          <w:rStyle w:val="Style13ptBold"/>
        </w:rPr>
        <w:t xml:space="preserve">Mead </w:t>
      </w:r>
      <w:r w:rsidR="00A358CB">
        <w:rPr>
          <w:rStyle w:val="Style13ptBold"/>
        </w:rPr>
        <w:t>20</w:t>
      </w:r>
      <w:r>
        <w:rPr>
          <w:rStyle w:val="Style13ptBold"/>
        </w:rPr>
        <w:t xml:space="preserve">14 </w:t>
      </w:r>
      <w:r w:rsidRPr="00A5459D">
        <w:t>– Walter Russell Mead</w:t>
      </w:r>
      <w:r>
        <w:t xml:space="preserve">, James Clarke Chace Professor of Foreign Affairs and Humanities at Bard College and Professor of American foreign policy at Yale University, Editor-at-Large of The American Interest magazine and a non-resident Scholar at the Hudson Institute, 2014 (“Have We Gone From a Post-War to a Pre-War World?” </w:t>
      </w:r>
      <w:r>
        <w:rPr>
          <w:i/>
        </w:rPr>
        <w:t>Huffington Post</w:t>
      </w:r>
      <w:r>
        <w:t>, July 7</w:t>
      </w:r>
      <w:r w:rsidRPr="00A5459D">
        <w:rPr>
          <w:vertAlign w:val="superscript"/>
        </w:rPr>
        <w:t>th</w:t>
      </w:r>
      <w:r>
        <w:t xml:space="preserve">, </w:t>
      </w:r>
      <w:hyperlink r:id="rId358" w:history="1">
        <w:r w:rsidRPr="003C125C">
          <w:rPr>
            <w:rStyle w:val="Hyperlink"/>
          </w:rPr>
          <w:t>http://www.huffingtonpost.com/walter-russell-mead/new-global-war_b_5562664.html</w:t>
        </w:r>
      </w:hyperlink>
      <w:r>
        <w:t>)</w:t>
      </w:r>
    </w:p>
    <w:p w:rsidR="009165FE" w:rsidRDefault="009165FE" w:rsidP="009165FE">
      <w:r w:rsidRPr="00277A49">
        <w:rPr>
          <w:rStyle w:val="StyleUnderline"/>
          <w:highlight w:val="cyan"/>
        </w:rPr>
        <w:t xml:space="preserve">The Middle East </w:t>
      </w:r>
      <w:r w:rsidRPr="00A842D1">
        <w:rPr>
          <w:rStyle w:val="StyleUnderline"/>
        </w:rPr>
        <w:t xml:space="preserve">today </w:t>
      </w:r>
      <w:r w:rsidRPr="00277A49">
        <w:rPr>
          <w:rStyle w:val="StyleUnderline"/>
          <w:highlight w:val="cyan"/>
        </w:rPr>
        <w:t>bears an ominous resemblance to the Balkans</w:t>
      </w:r>
      <w:r w:rsidRPr="00A5459D">
        <w:rPr>
          <w:rStyle w:val="StyleUnderline"/>
        </w:rPr>
        <w:t xml:space="preserve"> of that period</w:t>
      </w:r>
      <w:r>
        <w:t xml:space="preserve">. </w:t>
      </w:r>
      <w:r w:rsidRPr="00A5459D">
        <w:rPr>
          <w:rStyle w:val="StyleUnderline"/>
        </w:rPr>
        <w:t>The contemporary Middle East has an unstable blend of ethnicities and religions uneasily coexisting within boundaries arbitrarily marked off</w:t>
      </w:r>
      <w:r>
        <w:t xml:space="preserve"> by external empires. Ninety-five years after the French and the British first parceled out the lands of the fallen Ottoman caliphate, that arrangement is now coming to an end. Events in Iraq and Syria suggest that </w:t>
      </w:r>
      <w:r w:rsidRPr="00A842D1">
        <w:rPr>
          <w:rStyle w:val="StyleUnderline"/>
        </w:rPr>
        <w:t>the Middle East could be in for</w:t>
      </w:r>
      <w:r w:rsidRPr="00A5459D">
        <w:rPr>
          <w:rStyle w:val="StyleUnderline"/>
        </w:rPr>
        <w:t xml:space="preserve"> </w:t>
      </w:r>
      <w:r w:rsidRPr="00A5459D">
        <w:rPr>
          <w:rStyle w:val="Emphasis"/>
        </w:rPr>
        <w:t xml:space="preserve">carnage and </w:t>
      </w:r>
      <w:r w:rsidRPr="00A842D1">
        <w:rPr>
          <w:rStyle w:val="Emphasis"/>
        </w:rPr>
        <w:t>upheaval</w:t>
      </w:r>
      <w:r>
        <w:t xml:space="preserve"> as great as anything the Balkans saw. The great powers are losing the ability to hold their clients in check; the Middle East today is at least as explosive as the Balkan region was a century ago.</w:t>
      </w:r>
    </w:p>
    <w:p w:rsidR="009165FE" w:rsidRDefault="009165FE" w:rsidP="009165FE">
      <w:r>
        <w:t>GERMANS THEN, CHINESE NOW</w:t>
      </w:r>
    </w:p>
    <w:p w:rsidR="009165FE" w:rsidRPr="00A5459D" w:rsidRDefault="009165FE" w:rsidP="009165FE">
      <w:pPr>
        <w:rPr>
          <w:rStyle w:val="StyleUnderline"/>
        </w:rPr>
      </w:pPr>
      <w:r w:rsidRPr="00A5459D">
        <w:rPr>
          <w:rStyle w:val="StyleUnderline"/>
        </w:rPr>
        <w:t xml:space="preserve">What blew the Archduke's murder up into a </w:t>
      </w:r>
      <w:r w:rsidRPr="00A5459D">
        <w:rPr>
          <w:rStyle w:val="Emphasis"/>
        </w:rPr>
        <w:t>catastrophic world war</w:t>
      </w:r>
      <w:r>
        <w:t xml:space="preserve">, though, </w:t>
      </w:r>
      <w:r w:rsidRPr="00A5459D">
        <w:rPr>
          <w:rStyle w:val="StyleUnderline"/>
        </w:rPr>
        <w:t>was not the tribal struggle in southeastern Europe. It took the hegemonic ambitions of the German Empire to turn a local conflict into a universal conflagration</w:t>
      </w:r>
      <w:r>
        <w:t xml:space="preserve">. Having eclipsed France as the dominant military power in Europe, Germany aimed to surpass Britain on the seas and to recast the emerging world order along lines that better suited it. Yet </w:t>
      </w:r>
      <w:r w:rsidRPr="00A5459D">
        <w:rPr>
          <w:rStyle w:val="StyleUnderline"/>
        </w:rPr>
        <w:t>the rising power was also insecure</w:t>
      </w:r>
      <w:r>
        <w:t xml:space="preserve">, fearing that worried neighbors would gang up against it. In the crisis in the Balkans, </w:t>
      </w:r>
      <w:r w:rsidRPr="00A5459D">
        <w:rPr>
          <w:rStyle w:val="StyleUnderline"/>
        </w:rPr>
        <w:t>Germany both felt a need to back its weak ally Austria and saw a chance to deal with its opponents on favorable terms.</w:t>
      </w:r>
    </w:p>
    <w:p w:rsidR="009165FE" w:rsidRDefault="009165FE" w:rsidP="009165FE">
      <w:r w:rsidRPr="00277A49">
        <w:rPr>
          <w:rStyle w:val="Emphasis"/>
          <w:highlight w:val="cyan"/>
        </w:rPr>
        <w:t>Could</w:t>
      </w:r>
      <w:r w:rsidRPr="00A5459D">
        <w:rPr>
          <w:rStyle w:val="Emphasis"/>
        </w:rPr>
        <w:t xml:space="preserve"> something like </w:t>
      </w:r>
      <w:r w:rsidRPr="00277A49">
        <w:rPr>
          <w:rStyle w:val="Emphasis"/>
          <w:highlight w:val="cyan"/>
        </w:rPr>
        <w:t>that happen again?</w:t>
      </w:r>
      <w:r>
        <w:t xml:space="preserve"> China today is both rising and turning to the sea in ways that Kaiser Wilhelm would understand. Like Germany in 1914, </w:t>
      </w:r>
      <w:r w:rsidRPr="00A5459D">
        <w:rPr>
          <w:rStyle w:val="StyleUnderline"/>
        </w:rPr>
        <w:t>China has emerged in the last 30 years as a major economic power</w:t>
      </w:r>
      <w:r>
        <w:t>, and it has chosen to invest a growing share of its growing wealth in military spending.</w:t>
      </w:r>
    </w:p>
    <w:p w:rsidR="009165FE" w:rsidRDefault="009165FE" w:rsidP="009165FE">
      <w:r w:rsidRPr="00A5459D">
        <w:rPr>
          <w:rStyle w:val="StyleUnderline"/>
        </w:rPr>
        <w:t xml:space="preserve">But here </w:t>
      </w:r>
      <w:r w:rsidRPr="00277A49">
        <w:rPr>
          <w:rStyle w:val="StyleUnderline"/>
          <w:highlight w:val="cyan"/>
        </w:rPr>
        <w:t>the analogy begins to</w:t>
      </w:r>
      <w:r w:rsidRPr="00A5459D">
        <w:rPr>
          <w:rStyle w:val="StyleUnderline"/>
        </w:rPr>
        <w:t xml:space="preserve"> get complicated and even </w:t>
      </w:r>
      <w:r w:rsidRPr="00277A49">
        <w:rPr>
          <w:rStyle w:val="Emphasis"/>
          <w:highlight w:val="cyan"/>
        </w:rPr>
        <w:t>break</w:t>
      </w:r>
      <w:r w:rsidRPr="00A5459D">
        <w:rPr>
          <w:rStyle w:val="Emphasis"/>
        </w:rPr>
        <w:t xml:space="preserve">s </w:t>
      </w:r>
      <w:r w:rsidRPr="00277A49">
        <w:rPr>
          <w:rStyle w:val="Emphasis"/>
          <w:highlight w:val="cyan"/>
        </w:rPr>
        <w:t>down</w:t>
      </w:r>
      <w:r>
        <w:t xml:space="preserve"> a bit. </w:t>
      </w:r>
      <w:r w:rsidRPr="00277A49">
        <w:rPr>
          <w:rStyle w:val="StyleUnderline"/>
          <w:highlight w:val="cyan"/>
        </w:rPr>
        <w:t xml:space="preserve">Neither China nor any Chinese ally is </w:t>
      </w:r>
      <w:r w:rsidRPr="00277A49">
        <w:rPr>
          <w:rStyle w:val="Emphasis"/>
          <w:highlight w:val="cyan"/>
        </w:rPr>
        <w:t>competing</w:t>
      </w:r>
      <w:r w:rsidRPr="00A5459D">
        <w:rPr>
          <w:rStyle w:val="StyleUnderline"/>
        </w:rPr>
        <w:t xml:space="preserve"> directly </w:t>
      </w:r>
      <w:r w:rsidRPr="00277A49">
        <w:rPr>
          <w:rStyle w:val="StyleUnderline"/>
          <w:highlight w:val="cyan"/>
        </w:rPr>
        <w:t>with the United States</w:t>
      </w:r>
      <w:r w:rsidRPr="00A5459D">
        <w:rPr>
          <w:rStyle w:val="StyleUnderline"/>
        </w:rPr>
        <w:t xml:space="preserve"> and its allies </w:t>
      </w:r>
      <w:r w:rsidRPr="00277A49">
        <w:rPr>
          <w:rStyle w:val="StyleUnderline"/>
          <w:highlight w:val="cyan"/>
        </w:rPr>
        <w:t>in the Middle East</w:t>
      </w:r>
      <w:r w:rsidRPr="00A5459D">
        <w:rPr>
          <w:rStyle w:val="StyleUnderline"/>
        </w:rPr>
        <w:t xml:space="preserve">. </w:t>
      </w:r>
      <w:r w:rsidRPr="00277A49">
        <w:rPr>
          <w:rStyle w:val="StyleUnderline"/>
          <w:highlight w:val="cyan"/>
        </w:rPr>
        <w:t>China isn't</w:t>
      </w:r>
      <w:r>
        <w:t xml:space="preserve"> (yet) </w:t>
      </w:r>
      <w:r w:rsidRPr="00277A49">
        <w:rPr>
          <w:rStyle w:val="StyleUnderline"/>
          <w:highlight w:val="cyan"/>
        </w:rPr>
        <w:t>taking a side in the Sunni-Shia dispute</w:t>
      </w:r>
      <w:r w:rsidRPr="00A5459D">
        <w:rPr>
          <w:rStyle w:val="StyleUnderline"/>
        </w:rPr>
        <w:t xml:space="preserve">, and </w:t>
      </w:r>
      <w:r w:rsidRPr="00277A49">
        <w:rPr>
          <w:rStyle w:val="StyleUnderline"/>
          <w:highlight w:val="cyan"/>
        </w:rPr>
        <w:t>all it really wants</w:t>
      </w:r>
      <w:r w:rsidRPr="00A5459D">
        <w:rPr>
          <w:rStyle w:val="StyleUnderline"/>
        </w:rPr>
        <w:t xml:space="preserve"> in the </w:t>
      </w:r>
      <w:r w:rsidRPr="00A5459D">
        <w:rPr>
          <w:rStyle w:val="Emphasis"/>
        </w:rPr>
        <w:t xml:space="preserve">Middle East </w:t>
      </w:r>
      <w:r w:rsidRPr="00277A49">
        <w:rPr>
          <w:rStyle w:val="Emphasis"/>
          <w:highlight w:val="cyan"/>
        </w:rPr>
        <w:t>is quiet</w:t>
      </w:r>
      <w:r>
        <w:t>; Chin</w:t>
      </w:r>
    </w:p>
    <w:p w:rsidR="00A358CB" w:rsidRDefault="00A358CB" w:rsidP="00A358CB">
      <w:pPr>
        <w:pStyle w:val="Heading4"/>
      </w:pPr>
      <w:r>
        <w:t>Middle East war won’t escalate</w:t>
      </w:r>
    </w:p>
    <w:p w:rsidR="00A358CB" w:rsidRDefault="00A358CB" w:rsidP="00A358CB">
      <w:r w:rsidRPr="00EE04AE">
        <w:rPr>
          <w:rStyle w:val="Style13ptBold"/>
        </w:rPr>
        <w:t>Rovner 14</w:t>
      </w:r>
      <w:r>
        <w:t xml:space="preserve"> -- *John Goodwin Tower Distinguished Chair of International Politics and National Security, Associate Professor of Political Science, and Director of Studies at the Tower Center for Political Studies @ Southern Methodist University, **Assistant Professor of Political Science and International Affairs at the George Washington University</w:t>
      </w:r>
    </w:p>
    <w:p w:rsidR="00A358CB" w:rsidRDefault="00A358CB" w:rsidP="00A358CB">
      <w:r>
        <w:t>(*Joshua, **Caitlin Talmadge, Less is More: The Future of the U.S. Military in the Persian Gulf, The George Washington University, http://twq.elliott.gwu.edu/less-more-future-us-military-persian-gulf)</w:t>
      </w:r>
    </w:p>
    <w:p w:rsidR="00A358CB" w:rsidRDefault="00A358CB" w:rsidP="00A358CB">
      <w:pPr>
        <w:rPr>
          <w:sz w:val="16"/>
        </w:rPr>
      </w:pPr>
      <w:r w:rsidRPr="006C4CD9">
        <w:rPr>
          <w:sz w:val="16"/>
        </w:rPr>
        <w:t xml:space="preserve">Happily, however, the situation for the United States today is more like the 1950s than the 1970s. </w:t>
      </w:r>
      <w:r w:rsidRPr="006C4CD9">
        <w:rPr>
          <w:rStyle w:val="StyleUnderline"/>
        </w:rPr>
        <w:t xml:space="preserve">The major </w:t>
      </w:r>
      <w:r w:rsidRPr="00277A49">
        <w:rPr>
          <w:rStyle w:val="StyleUnderline"/>
          <w:highlight w:val="cyan"/>
        </w:rPr>
        <w:t>regional powers</w:t>
      </w:r>
      <w:r w:rsidRPr="006C4CD9">
        <w:rPr>
          <w:rStyle w:val="StyleUnderline"/>
        </w:rPr>
        <w:t xml:space="preserve"> all </w:t>
      </w:r>
      <w:r w:rsidRPr="00277A49">
        <w:rPr>
          <w:rStyle w:val="StyleUnderline"/>
          <w:highlight w:val="cyan"/>
        </w:rPr>
        <w:t>suffer from</w:t>
      </w:r>
      <w:r w:rsidRPr="006C4CD9">
        <w:rPr>
          <w:rStyle w:val="StyleUnderline"/>
        </w:rPr>
        <w:t xml:space="preserve"> serious </w:t>
      </w:r>
      <w:r w:rsidRPr="00277A49">
        <w:rPr>
          <w:rStyle w:val="StyleUnderline"/>
          <w:highlight w:val="cyan"/>
        </w:rPr>
        <w:t>shortcomings in conventional military power,</w:t>
      </w:r>
      <w:r w:rsidRPr="006C4CD9">
        <w:rPr>
          <w:rStyle w:val="StyleUnderline"/>
        </w:rPr>
        <w:t xml:space="preserve"> meaning that </w:t>
      </w:r>
      <w:r w:rsidRPr="00277A49">
        <w:rPr>
          <w:rStyle w:val="StyleUnderline"/>
          <w:highlight w:val="cyan"/>
        </w:rPr>
        <w:t>none</w:t>
      </w:r>
      <w:r w:rsidRPr="006C4CD9">
        <w:rPr>
          <w:rStyle w:val="StyleUnderline"/>
        </w:rPr>
        <w:t xml:space="preserve"> of them will be </w:t>
      </w:r>
      <w:r w:rsidRPr="00277A49">
        <w:rPr>
          <w:rStyle w:val="StyleUnderline"/>
          <w:highlight w:val="cyan"/>
        </w:rPr>
        <w:t>able to</w:t>
      </w:r>
      <w:r w:rsidRPr="006C4CD9">
        <w:rPr>
          <w:rStyle w:val="StyleUnderline"/>
        </w:rPr>
        <w:t xml:space="preserve"> seriously </w:t>
      </w:r>
      <w:r w:rsidRPr="00277A49">
        <w:rPr>
          <w:rStyle w:val="StyleUnderline"/>
          <w:highlight w:val="cyan"/>
        </w:rPr>
        <w:t>threaten the balance</w:t>
      </w:r>
      <w:r w:rsidRPr="006C4CD9">
        <w:rPr>
          <w:rStyle w:val="StyleUnderline"/>
        </w:rPr>
        <w:t xml:space="preserve"> for the foreseeable future</w:t>
      </w:r>
      <w:r w:rsidRPr="006C4CD9">
        <w:rPr>
          <w:sz w:val="16"/>
        </w:rPr>
        <w:t xml:space="preserve">. </w:t>
      </w:r>
      <w:r w:rsidRPr="00277A49">
        <w:rPr>
          <w:rStyle w:val="StyleUnderline"/>
          <w:highlight w:val="cyan"/>
        </w:rPr>
        <w:t>Iran’s military has suffered greatly from decades of war and sanctions</w:t>
      </w:r>
      <w:r w:rsidRPr="00277A49">
        <w:rPr>
          <w:sz w:val="16"/>
          <w:highlight w:val="cyan"/>
        </w:rPr>
        <w:t xml:space="preserve">. </w:t>
      </w:r>
      <w:r w:rsidRPr="00277A49">
        <w:rPr>
          <w:rStyle w:val="StyleUnderline"/>
          <w:highlight w:val="cyan"/>
        </w:rPr>
        <w:t>Iraq’</w:t>
      </w:r>
      <w:r w:rsidRPr="006C4CD9">
        <w:rPr>
          <w:rStyle w:val="StyleUnderline"/>
        </w:rPr>
        <w:t>s fledgling security services are</w:t>
      </w:r>
      <w:r w:rsidRPr="006C4CD9">
        <w:rPr>
          <w:sz w:val="16"/>
        </w:rPr>
        <w:t xml:space="preserve"> almost </w:t>
      </w:r>
      <w:r w:rsidRPr="00277A49">
        <w:rPr>
          <w:rStyle w:val="StyleUnderline"/>
          <w:highlight w:val="cyan"/>
        </w:rPr>
        <w:t>exclusively focused on internal problems</w:t>
      </w:r>
      <w:r w:rsidRPr="006C4CD9">
        <w:rPr>
          <w:sz w:val="16"/>
        </w:rPr>
        <w:t xml:space="preserve">. </w:t>
      </w:r>
      <w:r w:rsidRPr="006C4CD9">
        <w:rPr>
          <w:rStyle w:val="StyleUnderline"/>
        </w:rPr>
        <w:t xml:space="preserve">And </w:t>
      </w:r>
      <w:r w:rsidRPr="00277A49">
        <w:rPr>
          <w:rStyle w:val="StyleUnderline"/>
          <w:highlight w:val="cyan"/>
        </w:rPr>
        <w:t>Saudi</w:t>
      </w:r>
      <w:r w:rsidRPr="006C4CD9">
        <w:rPr>
          <w:rStyle w:val="StyleUnderline"/>
        </w:rPr>
        <w:t xml:space="preserve"> Arabia</w:t>
      </w:r>
      <w:r w:rsidRPr="006C4CD9">
        <w:rPr>
          <w:sz w:val="16"/>
        </w:rPr>
        <w:t xml:space="preserve">, the richest country in the region, </w:t>
      </w:r>
      <w:r w:rsidRPr="006C4CD9">
        <w:rPr>
          <w:rStyle w:val="StyleUnderline"/>
        </w:rPr>
        <w:t xml:space="preserve">seems </w:t>
      </w:r>
      <w:r w:rsidRPr="00277A49">
        <w:rPr>
          <w:rStyle w:val="StyleUnderline"/>
          <w:highlight w:val="cyan"/>
        </w:rPr>
        <w:t>content to rely on</w:t>
      </w:r>
      <w:r w:rsidRPr="006C4CD9">
        <w:rPr>
          <w:rStyle w:val="StyleUnderline"/>
        </w:rPr>
        <w:t xml:space="preserve"> a dense network of defenses </w:t>
      </w:r>
      <w:r w:rsidRPr="00277A49">
        <w:rPr>
          <w:rStyle w:val="StyleUnderline"/>
          <w:highlight w:val="cyan"/>
        </w:rPr>
        <w:t>and proxies rather than</w:t>
      </w:r>
      <w:r w:rsidRPr="006C4CD9">
        <w:rPr>
          <w:rStyle w:val="StyleUnderline"/>
        </w:rPr>
        <w:t xml:space="preserve"> pursue any </w:t>
      </w:r>
      <w:r w:rsidRPr="00277A49">
        <w:rPr>
          <w:rStyle w:val="StyleUnderline"/>
          <w:highlight w:val="cyan"/>
        </w:rPr>
        <w:t>real power</w:t>
      </w:r>
      <w:r w:rsidRPr="006C4CD9">
        <w:rPr>
          <w:rStyle w:val="StyleUnderline"/>
        </w:rPr>
        <w:t xml:space="preserve"> </w:t>
      </w:r>
      <w:r w:rsidRPr="00277A49">
        <w:rPr>
          <w:rStyle w:val="StyleUnderline"/>
          <w:highlight w:val="cyan"/>
        </w:rPr>
        <w:t>projection</w:t>
      </w:r>
      <w:r w:rsidRPr="006C4CD9">
        <w:rPr>
          <w:rStyle w:val="StyleUnderline"/>
        </w:rPr>
        <w:t xml:space="preserve"> capabilities</w:t>
      </w:r>
      <w:r w:rsidRPr="006C4CD9">
        <w:rPr>
          <w:sz w:val="16"/>
        </w:rPr>
        <w:t xml:space="preserve">. While there are reasons to worry about internal stability, especially given the ongoing fight against ISIS (the Islamic State of Iraq and Syria), </w:t>
      </w:r>
      <w:r w:rsidRPr="00277A49">
        <w:rPr>
          <w:rStyle w:val="Emphasis"/>
          <w:highlight w:val="cyan"/>
        </w:rPr>
        <w:t>there is</w:t>
      </w:r>
      <w:r w:rsidRPr="006C4CD9">
        <w:rPr>
          <w:rStyle w:val="Emphasis"/>
        </w:rPr>
        <w:t xml:space="preserve"> very </w:t>
      </w:r>
      <w:r w:rsidRPr="00277A49">
        <w:rPr>
          <w:rStyle w:val="Emphasis"/>
          <w:highlight w:val="cyan"/>
        </w:rPr>
        <w:t>little chance of</w:t>
      </w:r>
      <w:r w:rsidRPr="006C4CD9">
        <w:rPr>
          <w:rStyle w:val="Emphasis"/>
        </w:rPr>
        <w:t xml:space="preserve"> a major </w:t>
      </w:r>
      <w:r w:rsidRPr="00277A49">
        <w:rPr>
          <w:rStyle w:val="Emphasis"/>
          <w:highlight w:val="cyan"/>
        </w:rPr>
        <w:t>interstate war</w:t>
      </w:r>
      <w:r w:rsidRPr="006C4CD9">
        <w:rPr>
          <w:sz w:val="16"/>
        </w:rPr>
        <w:t xml:space="preserve">. Moreover, </w:t>
      </w:r>
      <w:r w:rsidRPr="006C4CD9">
        <w:rPr>
          <w:rStyle w:val="StyleUnderline"/>
        </w:rPr>
        <w:t>threats to oil shipping in the Gulf are real but not overwhelming</w:t>
      </w:r>
      <w:r w:rsidRPr="006C4CD9">
        <w:rPr>
          <w:sz w:val="16"/>
        </w:rPr>
        <w:t>. All of this points to a simple and optimistic conclusion: the United States can protect its core interest in the free flow of oil without having to commit to a large and enduring naval or ground presence to the Gulf.</w:t>
      </w:r>
      <w:r>
        <w:rPr>
          <w:sz w:val="16"/>
        </w:rPr>
        <w:t xml:space="preserve"> </w:t>
      </w:r>
    </w:p>
    <w:p w:rsidR="000C1489" w:rsidRPr="003658F4" w:rsidRDefault="000C1489" w:rsidP="000C1489">
      <w:pPr>
        <w:pStyle w:val="Heading4"/>
      </w:pPr>
      <w:r w:rsidRPr="003658F4">
        <w:t>No Middle East war or escalation</w:t>
      </w:r>
    </w:p>
    <w:p w:rsidR="000C1489" w:rsidRPr="003658F4" w:rsidRDefault="000C1489" w:rsidP="000C1489">
      <w:pPr>
        <w:rPr>
          <w:rFonts w:cs="Georgia"/>
          <w:sz w:val="15"/>
          <w:szCs w:val="15"/>
        </w:rPr>
      </w:pPr>
      <w:r w:rsidRPr="003658F4">
        <w:rPr>
          <w:rStyle w:val="Style13ptBold"/>
        </w:rPr>
        <w:t xml:space="preserve">Cook </w:t>
      </w:r>
      <w:r>
        <w:rPr>
          <w:rStyle w:val="Style13ptBold"/>
        </w:rPr>
        <w:t>200</w:t>
      </w:r>
      <w:r w:rsidRPr="003658F4">
        <w:rPr>
          <w:rStyle w:val="Style13ptBold"/>
        </w:rPr>
        <w:t>7</w:t>
      </w:r>
      <w:r w:rsidRPr="003658F4">
        <w:rPr>
          <w:rFonts w:cs="Georgia"/>
          <w:b/>
          <w:bCs/>
        </w:rPr>
        <w:t>—</w:t>
      </w:r>
      <w:r w:rsidRPr="003658F4">
        <w:rPr>
          <w:rFonts w:cs="Georgia"/>
          <w:sz w:val="15"/>
          <w:szCs w:val="15"/>
        </w:rPr>
        <w:t>CFR senior fellow for Mid East Studies. BA in international studies from Vassar College, an MA in international relations from the Johns Hopkins School of Advanced International Studies, and both an MA and PhD in political science from the University of Pennsylvania(Steven, Ray Takeyh, CFR fellow, and Suzanne Maloney, Brookings fellow, 6 /28, Why the Iraq war won't engulf the Mideast, http://www.iht.c</w:t>
      </w:r>
      <w:r>
        <w:rPr>
          <w:rFonts w:cs="Georgia"/>
          <w:sz w:val="15"/>
          <w:szCs w:val="15"/>
        </w:rPr>
        <w:t>om/bin/print.php?id=6383265</w:t>
      </w:r>
    </w:p>
    <w:p w:rsidR="000C1489" w:rsidRDefault="000C1489" w:rsidP="000C1489">
      <w:pPr>
        <w:rPr>
          <w:sz w:val="12"/>
        </w:rPr>
      </w:pPr>
      <w:r w:rsidRPr="003658F4">
        <w:rPr>
          <w:sz w:val="12"/>
        </w:rPr>
        <w:t xml:space="preserve">Underlying this anxiety was a scenario in which Iraq's sectarian and ethnic violence spills over into neighboring countries, producing conflicts between the major Arab states and Iran as well as Turkey and the Kurdistan Regional Government. These wars then destabilize the entire region well beyond the current conflict zone, involving heavyweights like Egypt. This is scary stuff indeed, but with the exception of the conflict between Turkey and the Kurds, the scenario is far from an accurate reflection of the way Middle Eastern leaders view the situation in Iraq and calculate their interests there. It is abundantly clear that major outside powers like Saudi Arabia, Iran and Turkey are heavily involved in Iraq. These countries have so much at stake in the future of Iraq that it is natural they would seek to influence political developments in the country. Yet, the Saudis, Iranians, Jordanians, Syrians, and others are very unlikely to go to war either to protect their own sect or ethnic group or to prevent one country from gaining the upper hand in Iraq. The reasons are fairly straightforward. First, </w:t>
      </w:r>
      <w:r w:rsidRPr="00277A49">
        <w:rPr>
          <w:rStyle w:val="StyleUnderline"/>
          <w:highlight w:val="cyan"/>
        </w:rPr>
        <w:t>Middle Eastern leaders</w:t>
      </w:r>
      <w:r w:rsidRPr="003658F4">
        <w:rPr>
          <w:rStyle w:val="StyleUnderline"/>
        </w:rPr>
        <w:t xml:space="preserve">, like politicians everywhere, </w:t>
      </w:r>
      <w:r w:rsidRPr="00277A49">
        <w:rPr>
          <w:rStyle w:val="StyleUnderline"/>
          <w:highlight w:val="cyan"/>
        </w:rPr>
        <w:t>are</w:t>
      </w:r>
      <w:r w:rsidRPr="003658F4">
        <w:rPr>
          <w:rStyle w:val="StyleUnderline"/>
        </w:rPr>
        <w:t xml:space="preserve"> primarily </w:t>
      </w:r>
      <w:r w:rsidRPr="00277A49">
        <w:rPr>
          <w:rStyle w:val="StyleUnderline"/>
          <w:highlight w:val="cyan"/>
        </w:rPr>
        <w:t>interested in</w:t>
      </w:r>
      <w:r w:rsidRPr="003658F4">
        <w:rPr>
          <w:rStyle w:val="StyleUnderline"/>
        </w:rPr>
        <w:t xml:space="preserve"> one thing: </w:t>
      </w:r>
      <w:r w:rsidRPr="00277A49">
        <w:rPr>
          <w:rStyle w:val="StyleUnderline"/>
          <w:highlight w:val="cyan"/>
        </w:rPr>
        <w:t>self-preservation</w:t>
      </w:r>
      <w:r w:rsidRPr="003658F4">
        <w:rPr>
          <w:sz w:val="12"/>
        </w:rPr>
        <w:t xml:space="preserve">. Committing forces to Iraq is an inherently risky proposition, which, if the conflict went badly, could threaten domestic political stability. Moreover, most </w:t>
      </w:r>
      <w:r w:rsidRPr="003658F4">
        <w:rPr>
          <w:rStyle w:val="StyleUnderline"/>
        </w:rPr>
        <w:t xml:space="preserve">Arab </w:t>
      </w:r>
      <w:r w:rsidRPr="00277A49">
        <w:rPr>
          <w:rStyle w:val="StyleUnderline"/>
          <w:highlight w:val="cyan"/>
        </w:rPr>
        <w:t>armies are geared toward regime protection rather than projecting power and</w:t>
      </w:r>
      <w:r w:rsidRPr="003658F4">
        <w:rPr>
          <w:rStyle w:val="StyleUnderline"/>
        </w:rPr>
        <w:t xml:space="preserve"> thus </w:t>
      </w:r>
      <w:r w:rsidRPr="00277A49">
        <w:rPr>
          <w:rStyle w:val="StyleUnderline"/>
          <w:highlight w:val="cyan"/>
        </w:rPr>
        <w:t>have little capability</w:t>
      </w:r>
      <w:r w:rsidRPr="003658F4">
        <w:rPr>
          <w:sz w:val="12"/>
        </w:rPr>
        <w:t xml:space="preserve"> for sending troops to Iraq. Second, there is cause for concern about the so-called blowback scenario in which jihadis returning from Iraq destabilize their home countries, plunging the region into conflict. Middle Eastern leaders are preparing for this possibility. Unlike in the 1990s, when Arab fighters in the Afghan jihad against the Soviet Union returned to Algeria, Egypt and Saudi Arabia and became a source of instability, Arab security services are being vigilant about who is coming in and going from their countries. In the last month, the Saudi government has arrested approximately 200 people suspected of ties with militants. Riyadh is also building a 700 kilometer wall along part of its frontier with Iraq in order to keep militants out of the kingdom. </w:t>
      </w:r>
      <w:r w:rsidRPr="003658F4">
        <w:rPr>
          <w:rStyle w:val="StyleUnderline"/>
        </w:rPr>
        <w:t xml:space="preserve">Finally, </w:t>
      </w:r>
      <w:r w:rsidRPr="00277A49">
        <w:rPr>
          <w:rStyle w:val="StyleUnderline"/>
          <w:highlight w:val="cyan"/>
        </w:rPr>
        <w:t xml:space="preserve">there is no precedent </w:t>
      </w:r>
      <w:r w:rsidRPr="003658F4">
        <w:rPr>
          <w:rStyle w:val="StyleUnderline"/>
        </w:rPr>
        <w:t xml:space="preserve">for Arab leaders </w:t>
      </w:r>
      <w:r w:rsidRPr="00277A49">
        <w:rPr>
          <w:rStyle w:val="StyleUnderline"/>
          <w:highlight w:val="cyan"/>
        </w:rPr>
        <w:t xml:space="preserve">to commit </w:t>
      </w:r>
      <w:r w:rsidRPr="003658F4">
        <w:rPr>
          <w:rStyle w:val="StyleUnderline"/>
        </w:rPr>
        <w:t xml:space="preserve">forces </w:t>
      </w:r>
      <w:r w:rsidRPr="00277A49">
        <w:rPr>
          <w:rStyle w:val="StyleUnderline"/>
          <w:highlight w:val="cyan"/>
        </w:rPr>
        <w:t>to conflicts in which they are not</w:t>
      </w:r>
      <w:r w:rsidRPr="003658F4">
        <w:rPr>
          <w:rStyle w:val="StyleUnderline"/>
        </w:rPr>
        <w:t xml:space="preserve"> directly </w:t>
      </w:r>
      <w:r w:rsidRPr="00277A49">
        <w:rPr>
          <w:rStyle w:val="StyleUnderline"/>
          <w:highlight w:val="cyan"/>
        </w:rPr>
        <w:t>involved</w:t>
      </w:r>
      <w:r w:rsidRPr="003658F4">
        <w:rPr>
          <w:sz w:val="12"/>
        </w:rPr>
        <w:t xml:space="preserve">. The Iraqis and the Saudis did send small contingents to fight the Israelis in 1948 and 1967, but they were either ineffective or never made it. In the 1970s and 1980s, </w:t>
      </w:r>
      <w:r w:rsidRPr="00277A49">
        <w:rPr>
          <w:rStyle w:val="StyleUnderline"/>
          <w:highlight w:val="cyan"/>
        </w:rPr>
        <w:t>Arab countries</w:t>
      </w:r>
      <w:r w:rsidRPr="003658F4">
        <w:rPr>
          <w:rStyle w:val="StyleUnderline"/>
        </w:rPr>
        <w:t xml:space="preserve"> other than Syria, which had a compelling interest in establishing its hegemony over Lebanon, </w:t>
      </w:r>
      <w:r w:rsidRPr="00277A49">
        <w:rPr>
          <w:rStyle w:val="StyleUnderline"/>
          <w:highlight w:val="cyan"/>
        </w:rPr>
        <w:t>never committed forces</w:t>
      </w:r>
      <w:r w:rsidRPr="003658F4">
        <w:rPr>
          <w:sz w:val="12"/>
        </w:rPr>
        <w:t xml:space="preserve"> either </w:t>
      </w:r>
      <w:r w:rsidRPr="00277A49">
        <w:rPr>
          <w:rStyle w:val="StyleUnderline"/>
          <w:highlight w:val="cyan"/>
        </w:rPr>
        <w:t>to</w:t>
      </w:r>
      <w:r w:rsidRPr="003658F4">
        <w:rPr>
          <w:sz w:val="12"/>
        </w:rPr>
        <w:t xml:space="preserve"> protect the Lebanese from the Israelis or from other Lebanese. </w:t>
      </w:r>
      <w:r w:rsidRPr="003658F4">
        <w:rPr>
          <w:rStyle w:val="StyleUnderline"/>
        </w:rPr>
        <w:t xml:space="preserve">The civil war in </w:t>
      </w:r>
      <w:r w:rsidRPr="00277A49">
        <w:rPr>
          <w:rStyle w:val="StyleUnderline"/>
          <w:highlight w:val="cyan"/>
        </w:rPr>
        <w:t>Lebanon</w:t>
      </w:r>
      <w:r w:rsidRPr="003658F4">
        <w:rPr>
          <w:rStyle w:val="StyleUnderline"/>
        </w:rPr>
        <w:t xml:space="preserve"> was regarded as someone else's fight.</w:t>
      </w:r>
      <w:r w:rsidRPr="003658F4">
        <w:rPr>
          <w:sz w:val="12"/>
        </w:rPr>
        <w:t xml:space="preserve"> Indeed, this is the way many leaders view the current situation in Iraq. To Cairo, Amman and Riyadh, the situation in Iraq is worrisome, but in the end it is an Iraqi and American fight.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So Iraqis will remain locked in a sectarian and ethnic struggle that outside powers may abet, but will remain within the borders of Iraq. The Middle East is a region both prone and accustomed to civil wars. But </w:t>
      </w:r>
      <w:r w:rsidRPr="00277A49">
        <w:rPr>
          <w:rStyle w:val="StyleUnderline"/>
          <w:highlight w:val="cyan"/>
        </w:rPr>
        <w:t xml:space="preserve">given </w:t>
      </w:r>
      <w:r w:rsidRPr="003658F4">
        <w:rPr>
          <w:rStyle w:val="StyleUnderline"/>
        </w:rPr>
        <w:t xml:space="preserve">its </w:t>
      </w:r>
      <w:r w:rsidRPr="00277A49">
        <w:rPr>
          <w:rStyle w:val="StyleUnderline"/>
          <w:highlight w:val="cyan"/>
        </w:rPr>
        <w:t>experience with</w:t>
      </w:r>
      <w:r w:rsidRPr="003658F4">
        <w:rPr>
          <w:rStyle w:val="StyleUnderline"/>
        </w:rPr>
        <w:t xml:space="preserve"> ambiguous </w:t>
      </w:r>
      <w:r w:rsidRPr="00277A49">
        <w:rPr>
          <w:rStyle w:val="StyleUnderline"/>
          <w:highlight w:val="cyan"/>
        </w:rPr>
        <w:t>conflicts, the region</w:t>
      </w:r>
      <w:r w:rsidRPr="003658F4">
        <w:rPr>
          <w:rStyle w:val="StyleUnderline"/>
        </w:rPr>
        <w:t xml:space="preserve"> has also </w:t>
      </w:r>
      <w:r w:rsidRPr="00277A49">
        <w:rPr>
          <w:rStyle w:val="StyleUnderline"/>
          <w:highlight w:val="cyan"/>
        </w:rPr>
        <w:t xml:space="preserve">developed an </w:t>
      </w:r>
      <w:r w:rsidRPr="003658F4">
        <w:rPr>
          <w:rStyle w:val="StyleUnderline"/>
        </w:rPr>
        <w:t xml:space="preserve">intuitive </w:t>
      </w:r>
      <w:r w:rsidRPr="00277A49">
        <w:rPr>
          <w:rStyle w:val="StyleUnderline"/>
          <w:highlight w:val="cyan"/>
        </w:rPr>
        <w:t xml:space="preserve">ability to </w:t>
      </w:r>
      <w:r w:rsidRPr="00277A49">
        <w:rPr>
          <w:rStyle w:val="Emphasis"/>
          <w:highlight w:val="cyan"/>
        </w:rPr>
        <w:t>contain its</w:t>
      </w:r>
      <w:r w:rsidRPr="003658F4">
        <w:rPr>
          <w:rStyle w:val="StyleUnderline"/>
        </w:rPr>
        <w:t xml:space="preserve"> civil </w:t>
      </w:r>
      <w:r w:rsidRPr="00277A49">
        <w:rPr>
          <w:rStyle w:val="Emphasis"/>
          <w:highlight w:val="cyan"/>
        </w:rPr>
        <w:t>strife</w:t>
      </w:r>
      <w:r w:rsidRPr="00277A49">
        <w:rPr>
          <w:rStyle w:val="StyleUnderline"/>
          <w:highlight w:val="cyan"/>
        </w:rPr>
        <w:t xml:space="preserve"> and </w:t>
      </w:r>
      <w:r w:rsidRPr="00277A49">
        <w:rPr>
          <w:rStyle w:val="Emphasis"/>
          <w:highlight w:val="cyan"/>
        </w:rPr>
        <w:t>prevent</w:t>
      </w:r>
      <w:r w:rsidRPr="003658F4">
        <w:rPr>
          <w:rStyle w:val="StyleUnderline"/>
        </w:rPr>
        <w:t xml:space="preserve"> local </w:t>
      </w:r>
      <w:r w:rsidRPr="00277A49">
        <w:rPr>
          <w:rStyle w:val="Emphasis"/>
          <w:highlight w:val="cyan"/>
        </w:rPr>
        <w:t>conflicts</w:t>
      </w:r>
      <w:r w:rsidRPr="00277A49">
        <w:rPr>
          <w:rStyle w:val="StyleUnderline"/>
          <w:highlight w:val="cyan"/>
        </w:rPr>
        <w:t xml:space="preserve"> from enveloping the </w:t>
      </w:r>
      <w:r w:rsidRPr="003658F4">
        <w:rPr>
          <w:rStyle w:val="StyleUnderline"/>
        </w:rPr>
        <w:t xml:space="preserve">entire </w:t>
      </w:r>
      <w:r w:rsidRPr="00277A49">
        <w:rPr>
          <w:rStyle w:val="StyleUnderline"/>
          <w:highlight w:val="cyan"/>
        </w:rPr>
        <w:t>Middle East</w:t>
      </w:r>
      <w:r w:rsidRPr="00277A49">
        <w:rPr>
          <w:sz w:val="12"/>
          <w:highlight w:val="cyan"/>
        </w:rPr>
        <w:t>.</w:t>
      </w:r>
      <w:r w:rsidRPr="003658F4">
        <w:rPr>
          <w:sz w:val="12"/>
        </w:rPr>
        <w:t xml:space="preserve"> </w:t>
      </w:r>
    </w:p>
    <w:p w:rsidR="00D8134C" w:rsidRDefault="00D8134C" w:rsidP="00D8134C">
      <w:pPr>
        <w:pStyle w:val="Heading4"/>
      </w:pPr>
      <w:r>
        <w:t xml:space="preserve">No single-issue focus can resolve Middle East instability – it’s too comprehensive. </w:t>
      </w:r>
    </w:p>
    <w:p w:rsidR="00D8134C" w:rsidRPr="00DD5DFF" w:rsidRDefault="00D8134C" w:rsidP="00D8134C">
      <w:r w:rsidRPr="00DD5DFF">
        <w:rPr>
          <w:rStyle w:val="Style13ptBold"/>
        </w:rPr>
        <w:t>Cordesman, 18</w:t>
      </w:r>
      <w:r w:rsidRPr="00DD5DFF">
        <w:t xml:space="preserve"> – [Anthony, Arleigh A. Burke Chair in Strategy</w:t>
      </w:r>
      <w:r>
        <w:t xml:space="preserve"> @ Center for Strategic and International Studies.</w:t>
      </w:r>
      <w:r w:rsidRPr="00DD5DFF">
        <w:t xml:space="preserve"> “Stability in the Middle East: The Range of Short and Long-Term Causes”, (https://www.csis.org/analysis/stability-middle-east-range-short-and-long-term-causes)</w:t>
      </w:r>
    </w:p>
    <w:p w:rsidR="00D8134C" w:rsidRPr="00747090" w:rsidRDefault="00D8134C" w:rsidP="00D8134C">
      <w:pPr>
        <w:rPr>
          <w:sz w:val="16"/>
        </w:rPr>
      </w:pPr>
      <w:r w:rsidRPr="00277A49">
        <w:rPr>
          <w:highlight w:val="cyan"/>
          <w:u w:val="single"/>
        </w:rPr>
        <w:t>The Middle East has</w:t>
      </w:r>
      <w:r w:rsidRPr="00747090">
        <w:rPr>
          <w:u w:val="single"/>
        </w:rPr>
        <w:t xml:space="preserve"> long </w:t>
      </w:r>
      <w:r w:rsidRPr="00277A49">
        <w:rPr>
          <w:highlight w:val="cyan"/>
          <w:u w:val="single"/>
        </w:rPr>
        <w:t>been one of the most</w:t>
      </w:r>
      <w:r w:rsidRPr="00747090">
        <w:rPr>
          <w:u w:val="single"/>
        </w:rPr>
        <w:t xml:space="preserve"> </w:t>
      </w:r>
      <w:r w:rsidRPr="00277A49">
        <w:rPr>
          <w:rStyle w:val="Emphasis"/>
          <w:highlight w:val="cyan"/>
        </w:rPr>
        <w:t>unstable regions</w:t>
      </w:r>
      <w:r w:rsidRPr="00747090">
        <w:rPr>
          <w:u w:val="single"/>
        </w:rPr>
        <w:t xml:space="preserve"> in the world</w:t>
      </w:r>
      <w:r w:rsidRPr="00747090">
        <w:rPr>
          <w:sz w:val="16"/>
        </w:rPr>
        <w:t xml:space="preserve">, </w:t>
      </w:r>
      <w:r w:rsidRPr="00747090">
        <w:rPr>
          <w:u w:val="single"/>
        </w:rPr>
        <w:t xml:space="preserve">and </w:t>
      </w:r>
      <w:r w:rsidRPr="00277A49">
        <w:rPr>
          <w:highlight w:val="cyan"/>
          <w:u w:val="single"/>
        </w:rPr>
        <w:t>there are</w:t>
      </w:r>
      <w:r w:rsidRPr="00747090">
        <w:rPr>
          <w:u w:val="single"/>
        </w:rPr>
        <w:t xml:space="preserve"> </w:t>
      </w:r>
      <w:r w:rsidRPr="00277A49">
        <w:rPr>
          <w:rStyle w:val="Emphasis"/>
          <w:highlight w:val="cyan"/>
        </w:rPr>
        <w:t>no</w:t>
      </w:r>
      <w:r w:rsidRPr="00747090">
        <w:rPr>
          <w:rStyle w:val="Emphasis"/>
        </w:rPr>
        <w:t xml:space="preserve"> present </w:t>
      </w:r>
      <w:r w:rsidRPr="00277A49">
        <w:rPr>
          <w:rStyle w:val="Emphasis"/>
          <w:highlight w:val="cyan"/>
        </w:rPr>
        <w:t>prospects for change</w:t>
      </w:r>
      <w:r w:rsidRPr="00747090">
        <w:rPr>
          <w:u w:val="single"/>
        </w:rPr>
        <w:t xml:space="preserve"> in the near future</w:t>
      </w:r>
      <w:r w:rsidRPr="00747090">
        <w:rPr>
          <w:sz w:val="16"/>
        </w:rPr>
        <w:t xml:space="preserve">. </w:t>
      </w:r>
      <w:r w:rsidRPr="00747090">
        <w:rPr>
          <w:u w:val="single"/>
        </w:rPr>
        <w:t xml:space="preserve">This </w:t>
      </w:r>
      <w:r w:rsidRPr="00277A49">
        <w:rPr>
          <w:highlight w:val="cyan"/>
          <w:u w:val="single"/>
        </w:rPr>
        <w:t>instability is the result of</w:t>
      </w:r>
      <w:r w:rsidRPr="00747090">
        <w:rPr>
          <w:u w:val="single"/>
        </w:rPr>
        <w:t xml:space="preserve"> ongoing conflicts and </w:t>
      </w:r>
      <w:r w:rsidRPr="00822DC4">
        <w:rPr>
          <w:u w:val="single"/>
        </w:rPr>
        <w:t>tensions</w:t>
      </w:r>
      <w:r w:rsidRPr="00747090">
        <w:rPr>
          <w:sz w:val="16"/>
        </w:rPr>
        <w:t xml:space="preserve">, </w:t>
      </w:r>
      <w:r w:rsidRPr="00747090">
        <w:rPr>
          <w:u w:val="single"/>
        </w:rPr>
        <w:t>and a variety of political tensions and divisions</w:t>
      </w:r>
      <w:r w:rsidRPr="00747090">
        <w:rPr>
          <w:sz w:val="16"/>
        </w:rPr>
        <w:t xml:space="preserve">. </w:t>
      </w:r>
      <w:r w:rsidRPr="00747090">
        <w:rPr>
          <w:u w:val="single"/>
        </w:rPr>
        <w:t>It also</w:t>
      </w:r>
      <w:r w:rsidRPr="00747090">
        <w:rPr>
          <w:sz w:val="16"/>
        </w:rPr>
        <w:t xml:space="preserve">, however, </w:t>
      </w:r>
      <w:r w:rsidRPr="00747090">
        <w:rPr>
          <w:u w:val="single"/>
        </w:rPr>
        <w:t xml:space="preserve">is the result of a wide variety of </w:t>
      </w:r>
      <w:r w:rsidRPr="00277A49">
        <w:rPr>
          <w:rStyle w:val="Emphasis"/>
          <w:highlight w:val="cyan"/>
        </w:rPr>
        <w:t>long-term pressures</w:t>
      </w:r>
      <w:r w:rsidRPr="00747090">
        <w:rPr>
          <w:rStyle w:val="Emphasis"/>
        </w:rPr>
        <w:t xml:space="preserve"> growing </w:t>
      </w:r>
      <w:r w:rsidRPr="00277A49">
        <w:rPr>
          <w:rStyle w:val="Emphasis"/>
          <w:highlight w:val="cyan"/>
        </w:rPr>
        <w:t>out of poor governance</w:t>
      </w:r>
      <w:r w:rsidRPr="00747090">
        <w:rPr>
          <w:sz w:val="16"/>
        </w:rPr>
        <w:t xml:space="preserve">, </w:t>
      </w:r>
      <w:r w:rsidRPr="00277A49">
        <w:rPr>
          <w:rStyle w:val="Emphasis"/>
          <w:highlight w:val="cyan"/>
        </w:rPr>
        <w:t>corruption</w:t>
      </w:r>
      <w:r w:rsidRPr="00747090">
        <w:rPr>
          <w:sz w:val="16"/>
        </w:rPr>
        <w:t xml:space="preserve">, </w:t>
      </w:r>
      <w:r w:rsidRPr="00277A49">
        <w:rPr>
          <w:rStyle w:val="Emphasis"/>
          <w:highlight w:val="cyan"/>
        </w:rPr>
        <w:t>economic failures</w:t>
      </w:r>
      <w:r w:rsidRPr="00747090">
        <w:rPr>
          <w:sz w:val="16"/>
        </w:rPr>
        <w:t xml:space="preserve">, </w:t>
      </w:r>
      <w:r w:rsidRPr="00277A49">
        <w:rPr>
          <w:rStyle w:val="Emphasis"/>
          <w:highlight w:val="cyan"/>
        </w:rPr>
        <w:t>demographic</w:t>
      </w:r>
      <w:r w:rsidRPr="00747090">
        <w:rPr>
          <w:rStyle w:val="Emphasis"/>
        </w:rPr>
        <w:t xml:space="preserve"> </w:t>
      </w:r>
      <w:r w:rsidRPr="00277A49">
        <w:rPr>
          <w:rStyle w:val="Emphasis"/>
          <w:highlight w:val="cyan"/>
        </w:rPr>
        <w:t>pressures</w:t>
      </w:r>
      <w:r w:rsidRPr="00747090">
        <w:rPr>
          <w:u w:val="single"/>
        </w:rPr>
        <w:t xml:space="preserve"> </w:t>
      </w:r>
      <w:r w:rsidRPr="00822DC4">
        <w:rPr>
          <w:u w:val="single"/>
        </w:rPr>
        <w:t>and other</w:t>
      </w:r>
      <w:r w:rsidRPr="00747090">
        <w:rPr>
          <w:u w:val="single"/>
        </w:rPr>
        <w:t xml:space="preserve"> forces within the civil sector.</w:t>
      </w:r>
      <w:r>
        <w:rPr>
          <w:u w:val="single"/>
        </w:rPr>
        <w:t xml:space="preserve"> </w:t>
      </w:r>
      <w:r w:rsidRPr="00747090">
        <w:rPr>
          <w:sz w:val="16"/>
        </w:rPr>
        <w:t xml:space="preserve">The Short and Long-Term Forces Shaping Stability and Instability The immediate sources of instability are clear. </w:t>
      </w:r>
      <w:r w:rsidRPr="00747090">
        <w:rPr>
          <w:u w:val="single"/>
        </w:rPr>
        <w:t>Most of the region has some form of internal conflict</w:t>
      </w:r>
      <w:r w:rsidRPr="00747090">
        <w:rPr>
          <w:sz w:val="16"/>
        </w:rPr>
        <w:t xml:space="preserve">, </w:t>
      </w:r>
      <w:r w:rsidRPr="00747090">
        <w:rPr>
          <w:u w:val="single"/>
        </w:rPr>
        <w:t>faces rising external threats</w:t>
      </w:r>
      <w:r w:rsidRPr="00747090">
        <w:rPr>
          <w:sz w:val="16"/>
        </w:rPr>
        <w:t xml:space="preserve">, </w:t>
      </w:r>
      <w:r w:rsidRPr="00747090">
        <w:rPr>
          <w:u w:val="single"/>
        </w:rPr>
        <w:t>or is dealing with violent extremism</w:t>
      </w:r>
      <w:r w:rsidRPr="00747090">
        <w:rPr>
          <w:sz w:val="16"/>
        </w:rPr>
        <w:t xml:space="preserve">. The violence and wars that have resulted from the political upheavals in 2011 will at best leave lasting challenges for unity and development even if the fighting ends. </w:t>
      </w:r>
      <w:r w:rsidRPr="00277A49">
        <w:rPr>
          <w:highlight w:val="cyan"/>
          <w:u w:val="single"/>
        </w:rPr>
        <w:t>All</w:t>
      </w:r>
      <w:r w:rsidRPr="00747090">
        <w:rPr>
          <w:u w:val="single"/>
        </w:rPr>
        <w:t xml:space="preserve"> the </w:t>
      </w:r>
      <w:r w:rsidRPr="00277A49">
        <w:rPr>
          <w:rStyle w:val="Emphasis"/>
          <w:highlight w:val="cyan"/>
        </w:rPr>
        <w:t>major causes of</w:t>
      </w:r>
      <w:r w:rsidRPr="00747090">
        <w:rPr>
          <w:rStyle w:val="Emphasis"/>
        </w:rPr>
        <w:t xml:space="preserve"> violent </w:t>
      </w:r>
      <w:r w:rsidRPr="00277A49">
        <w:rPr>
          <w:rStyle w:val="Emphasis"/>
          <w:highlight w:val="cyan"/>
        </w:rPr>
        <w:t>extremism remain</w:t>
      </w:r>
      <w:r w:rsidRPr="00747090">
        <w:rPr>
          <w:sz w:val="16"/>
        </w:rPr>
        <w:t xml:space="preserve">, </w:t>
      </w:r>
      <w:r w:rsidRPr="00747090">
        <w:rPr>
          <w:u w:val="single"/>
        </w:rPr>
        <w:t xml:space="preserve">and </w:t>
      </w:r>
      <w:r w:rsidRPr="00277A49">
        <w:rPr>
          <w:highlight w:val="cyan"/>
          <w:u w:val="single"/>
        </w:rPr>
        <w:t>there are few prospects</w:t>
      </w:r>
      <w:r w:rsidRPr="00747090">
        <w:rPr>
          <w:u w:val="single"/>
        </w:rPr>
        <w:t xml:space="preserve"> that </w:t>
      </w:r>
      <w:r w:rsidRPr="00277A49">
        <w:rPr>
          <w:highlight w:val="cyan"/>
          <w:u w:val="single"/>
        </w:rPr>
        <w:t>the fight against ISIS will eliminate</w:t>
      </w:r>
      <w:r w:rsidRPr="00747090">
        <w:rPr>
          <w:u w:val="single"/>
        </w:rPr>
        <w:t xml:space="preserve"> the </w:t>
      </w:r>
      <w:r w:rsidRPr="00277A49">
        <w:rPr>
          <w:highlight w:val="cyan"/>
          <w:u w:val="single"/>
        </w:rPr>
        <w:t>extremist threat</w:t>
      </w:r>
      <w:r w:rsidRPr="00747090">
        <w:rPr>
          <w:u w:val="single"/>
        </w:rPr>
        <w:t xml:space="preserve"> in even one MENA country</w:t>
      </w:r>
      <w:r w:rsidRPr="00747090">
        <w:rPr>
          <w:sz w:val="16"/>
        </w:rPr>
        <w:t xml:space="preserve">. </w:t>
      </w:r>
      <w:r w:rsidRPr="00747090">
        <w:rPr>
          <w:u w:val="single"/>
        </w:rPr>
        <w:t>Tensions between Israel and the Palestinian persist</w:t>
      </w:r>
      <w:r w:rsidRPr="00747090">
        <w:rPr>
          <w:sz w:val="16"/>
        </w:rPr>
        <w:t xml:space="preserve">, </w:t>
      </w:r>
      <w:r w:rsidRPr="00747090">
        <w:rPr>
          <w:u w:val="single"/>
        </w:rPr>
        <w:t>each side has seen rising internal political barriers</w:t>
      </w:r>
      <w:r w:rsidRPr="00747090">
        <w:rPr>
          <w:sz w:val="16"/>
        </w:rPr>
        <w:t xml:space="preserve"> to a compromise peace, and the </w:t>
      </w:r>
      <w:r w:rsidRPr="00277A49">
        <w:rPr>
          <w:highlight w:val="cyan"/>
          <w:u w:val="single"/>
        </w:rPr>
        <w:t>tensions</w:t>
      </w:r>
      <w:r w:rsidRPr="00747090">
        <w:rPr>
          <w:u w:val="single"/>
        </w:rPr>
        <w:t xml:space="preserve"> </w:t>
      </w:r>
      <w:r w:rsidRPr="00277A49">
        <w:rPr>
          <w:highlight w:val="cyan"/>
          <w:u w:val="single"/>
        </w:rPr>
        <w:t>between Israel and Iran</w:t>
      </w:r>
      <w:r w:rsidRPr="00747090">
        <w:rPr>
          <w:u w:val="single"/>
        </w:rPr>
        <w:t xml:space="preserve"> and Hezbollah </w:t>
      </w:r>
      <w:r w:rsidRPr="00277A49">
        <w:rPr>
          <w:highlight w:val="cyan"/>
          <w:u w:val="single"/>
        </w:rPr>
        <w:t>are creating</w:t>
      </w:r>
      <w:r w:rsidRPr="00747090">
        <w:rPr>
          <w:u w:val="single"/>
        </w:rPr>
        <w:t xml:space="preserve"> </w:t>
      </w:r>
      <w:r w:rsidRPr="00277A49">
        <w:rPr>
          <w:rStyle w:val="Emphasis"/>
          <w:highlight w:val="cyan"/>
        </w:rPr>
        <w:t>new military threats.</w:t>
      </w:r>
      <w:r w:rsidRPr="00747090">
        <w:t xml:space="preserve"> </w:t>
      </w:r>
      <w:r w:rsidRPr="00747090">
        <w:rPr>
          <w:sz w:val="16"/>
        </w:rPr>
        <w:t xml:space="preserve">The longer-term pressures are less clear, although a wide range of international organizations like the UN, World Bank, and IMF have warned about the individual forces involved for decades. Arab experts have documented the level of such pressures in the UN's Arab Development Reports since 2002, and many of the forces involved have consistent trends lines and can be quantified by country. These reports reveal radical differences between the countries in the region, but highlight the fact that </w:t>
      </w:r>
      <w:r w:rsidRPr="00747090">
        <w:rPr>
          <w:u w:val="single"/>
        </w:rPr>
        <w:t>given countries have mix of poor and abusive governance</w:t>
      </w:r>
      <w:r w:rsidRPr="00747090">
        <w:rPr>
          <w:sz w:val="16"/>
        </w:rPr>
        <w:t xml:space="preserve">, </w:t>
      </w:r>
      <w:r w:rsidRPr="00747090">
        <w:rPr>
          <w:u w:val="single"/>
        </w:rPr>
        <w:t>ethnic and sectarian differences</w:t>
      </w:r>
      <w:r w:rsidRPr="00747090">
        <w:rPr>
          <w:sz w:val="16"/>
        </w:rPr>
        <w:t xml:space="preserve">, </w:t>
      </w:r>
      <w:r w:rsidRPr="00747090">
        <w:rPr>
          <w:u w:val="single"/>
        </w:rPr>
        <w:t>corruption and self-seeking elites</w:t>
      </w:r>
      <w:r w:rsidRPr="00747090">
        <w:rPr>
          <w:sz w:val="16"/>
        </w:rPr>
        <w:t xml:space="preserve">, </w:t>
      </w:r>
      <w:r w:rsidRPr="00747090">
        <w:rPr>
          <w:u w:val="single"/>
        </w:rPr>
        <w:t>poor or failed economic development</w:t>
      </w:r>
      <w:r w:rsidRPr="00747090">
        <w:rPr>
          <w:sz w:val="16"/>
        </w:rPr>
        <w:t xml:space="preserve">, </w:t>
      </w:r>
      <w:r w:rsidRPr="00747090">
        <w:rPr>
          <w:u w:val="single"/>
        </w:rPr>
        <w:t>employment and career problems</w:t>
      </w:r>
      <w:r w:rsidRPr="00747090">
        <w:rPr>
          <w:sz w:val="16"/>
        </w:rPr>
        <w:t xml:space="preserve">, </w:t>
      </w:r>
      <w:r w:rsidRPr="00747090">
        <w:rPr>
          <w:u w:val="single"/>
        </w:rPr>
        <w:t>and population pressures</w:t>
      </w:r>
      <w:r w:rsidRPr="00747090">
        <w:rPr>
          <w:sz w:val="16"/>
        </w:rPr>
        <w:t xml:space="preserve"> that challenge national unity and stability, and help lead to violent extremism. Taken together, </w:t>
      </w:r>
      <w:r w:rsidRPr="00747090">
        <w:rPr>
          <w:u w:val="single"/>
        </w:rPr>
        <w:t xml:space="preserve">it is clear that </w:t>
      </w:r>
      <w:r w:rsidRPr="00277A49">
        <w:rPr>
          <w:highlight w:val="cyan"/>
          <w:u w:val="single"/>
        </w:rPr>
        <w:t>there is</w:t>
      </w:r>
      <w:r w:rsidRPr="00747090">
        <w:rPr>
          <w:u w:val="single"/>
        </w:rPr>
        <w:t xml:space="preserve"> </w:t>
      </w:r>
      <w:r w:rsidRPr="00277A49">
        <w:rPr>
          <w:rStyle w:val="Emphasis"/>
          <w:highlight w:val="cyan"/>
        </w:rPr>
        <w:t>no</w:t>
      </w:r>
      <w:r w:rsidRPr="00747090">
        <w:rPr>
          <w:rStyle w:val="Emphasis"/>
        </w:rPr>
        <w:t xml:space="preserve"> simply </w:t>
      </w:r>
      <w:r w:rsidRPr="00277A49">
        <w:rPr>
          <w:rStyle w:val="Emphasis"/>
          <w:highlight w:val="cyan"/>
        </w:rPr>
        <w:t>way to</w:t>
      </w:r>
      <w:r w:rsidRPr="00747090">
        <w:rPr>
          <w:rStyle w:val="Emphasis"/>
        </w:rPr>
        <w:t xml:space="preserve"> model or </w:t>
      </w:r>
      <w:r w:rsidRPr="00277A49">
        <w:rPr>
          <w:rStyle w:val="Emphasis"/>
          <w:highlight w:val="cyan"/>
        </w:rPr>
        <w:t>predict the level of stability</w:t>
      </w:r>
      <w:r w:rsidRPr="00747090">
        <w:rPr>
          <w:u w:val="single"/>
        </w:rPr>
        <w:t xml:space="preserve"> in any given country</w:t>
      </w:r>
      <w:r w:rsidRPr="00747090">
        <w:rPr>
          <w:sz w:val="16"/>
        </w:rPr>
        <w:t xml:space="preserve">, </w:t>
      </w:r>
      <w:r w:rsidRPr="00747090">
        <w:rPr>
          <w:u w:val="single"/>
        </w:rPr>
        <w:t>much less the region</w:t>
      </w:r>
      <w:r w:rsidRPr="00747090">
        <w:rPr>
          <w:sz w:val="16"/>
        </w:rPr>
        <w:t xml:space="preserve">. There are too many variables involved, and </w:t>
      </w:r>
      <w:r w:rsidRPr="00747090">
        <w:rPr>
          <w:u w:val="single"/>
        </w:rPr>
        <w:t xml:space="preserve">the </w:t>
      </w:r>
      <w:r w:rsidRPr="00747090">
        <w:rPr>
          <w:rStyle w:val="Emphasis"/>
        </w:rPr>
        <w:t>variables differ so much</w:t>
      </w:r>
      <w:r w:rsidRPr="00747090">
        <w:rPr>
          <w:u w:val="single"/>
        </w:rPr>
        <w:t xml:space="preserve"> even between neighboring countries</w:t>
      </w:r>
      <w:r w:rsidRPr="00747090">
        <w:rPr>
          <w:sz w:val="16"/>
        </w:rPr>
        <w:t xml:space="preserve"> that focusing on one set of variables can at best describe the current situation in a single country – not the situation in the Arab world or MENA region. History has also made it all too clear that </w:t>
      </w:r>
      <w:r w:rsidRPr="00747090">
        <w:rPr>
          <w:u w:val="single"/>
        </w:rPr>
        <w:t xml:space="preserve">stability or </w:t>
      </w:r>
      <w:r w:rsidRPr="00747090">
        <w:rPr>
          <w:rStyle w:val="Emphasis"/>
        </w:rPr>
        <w:t>instability can also change almost instantly</w:t>
      </w:r>
      <w:r w:rsidRPr="00747090">
        <w:rPr>
          <w:u w:val="single"/>
        </w:rPr>
        <w:t xml:space="preserve"> because of the actions of a given figure or leader</w:t>
      </w:r>
      <w:r w:rsidRPr="00747090">
        <w:rPr>
          <w:sz w:val="16"/>
        </w:rPr>
        <w:t xml:space="preserve">, </w:t>
      </w:r>
      <w:r w:rsidRPr="00747090">
        <w:rPr>
          <w:u w:val="single"/>
        </w:rPr>
        <w:t>personal tensions or ability to cooperate</w:t>
      </w:r>
      <w:r w:rsidRPr="00747090">
        <w:rPr>
          <w:sz w:val="16"/>
        </w:rPr>
        <w:t xml:space="preserve">, </w:t>
      </w:r>
      <w:r w:rsidRPr="00747090">
        <w:rPr>
          <w:u w:val="single"/>
        </w:rPr>
        <w:t>ill-judged actions or interactions between given actors</w:t>
      </w:r>
      <w:r w:rsidRPr="00747090">
        <w:rPr>
          <w:sz w:val="16"/>
        </w:rPr>
        <w:t xml:space="preserve">, </w:t>
      </w:r>
      <w:r w:rsidRPr="00747090">
        <w:rPr>
          <w:u w:val="single"/>
        </w:rPr>
        <w:t>outside intervention</w:t>
      </w:r>
      <w:r w:rsidRPr="00747090">
        <w:rPr>
          <w:sz w:val="16"/>
        </w:rPr>
        <w:t xml:space="preserve">, </w:t>
      </w:r>
      <w:r w:rsidRPr="00747090">
        <w:rPr>
          <w:u w:val="single"/>
        </w:rPr>
        <w:t>success or failure in crisis management or warfare</w:t>
      </w:r>
      <w:r w:rsidRPr="00747090">
        <w:rPr>
          <w:sz w:val="16"/>
        </w:rPr>
        <w:t xml:space="preserve">, </w:t>
      </w:r>
      <w:r w:rsidRPr="00747090">
        <w:rPr>
          <w:u w:val="single"/>
        </w:rPr>
        <w:t>and catalytic events that capture popular attention</w:t>
      </w:r>
      <w:r w:rsidRPr="00747090">
        <w:rPr>
          <w:sz w:val="16"/>
        </w:rPr>
        <w:t>. The origins of the political upheavals and wars that began in 2011are a key case in point.</w:t>
      </w:r>
    </w:p>
    <w:p w:rsidR="000C1489" w:rsidRDefault="000C1489" w:rsidP="00A358CB">
      <w:pPr>
        <w:rPr>
          <w:sz w:val="16"/>
        </w:rPr>
      </w:pPr>
    </w:p>
    <w:p w:rsidR="00882F5B" w:rsidRDefault="00882F5B" w:rsidP="00882F5B">
      <w:pPr>
        <w:pStyle w:val="Heading4"/>
      </w:pPr>
      <w:r>
        <w:t>Iran is unlikely to close the straits; and oil prices will be resilient if it happens.</w:t>
      </w:r>
    </w:p>
    <w:p w:rsidR="00882F5B" w:rsidRDefault="00882F5B" w:rsidP="00882F5B">
      <w:r w:rsidRPr="00C510C5">
        <w:t>Phillip</w:t>
      </w:r>
      <w:r>
        <w:rPr>
          <w:rStyle w:val="Style13ptBold"/>
        </w:rPr>
        <w:t xml:space="preserve"> </w:t>
      </w:r>
      <w:r w:rsidRPr="00367CF8">
        <w:rPr>
          <w:rStyle w:val="Style13ptBold"/>
        </w:rPr>
        <w:t xml:space="preserve">Cornell </w:t>
      </w:r>
      <w:r w:rsidRPr="00CC7F28">
        <w:t>Non-Resident Scholar in Energy and Foreign Policy at the Arabia Foundation, Non-Resident Senior Fellow in the Global Energy Center at the Atlantic Council</w:t>
      </w:r>
      <w:r>
        <w:rPr>
          <w:rStyle w:val="Style13ptBold"/>
        </w:rPr>
        <w:t xml:space="preserve"> 20</w:t>
      </w:r>
      <w:r w:rsidRPr="00367CF8">
        <w:rPr>
          <w:rStyle w:val="Style13ptBold"/>
        </w:rPr>
        <w:t>19</w:t>
      </w:r>
      <w:r>
        <w:t xml:space="preserve"> “Gulf Military Tensions and Oil Supply Security,” Arabia Foundation, May 14</w:t>
      </w:r>
      <w:r w:rsidRPr="00CC7F28">
        <w:rPr>
          <w:vertAlign w:val="superscript"/>
        </w:rPr>
        <w:t>th</w:t>
      </w:r>
      <w:r>
        <w:t xml:space="preserve">, Available Online at </w:t>
      </w:r>
      <w:hyperlink r:id="rId359" w:history="1">
        <w:r w:rsidRPr="00B46863">
          <w:rPr>
            <w:rStyle w:val="Hyperlink"/>
          </w:rPr>
          <w:t>https://www.arabiafoundation.org/saudi-arabia-the-gulf-states/gulf-military-tensions-and-oil-supply-security/</w:t>
        </w:r>
      </w:hyperlink>
      <w:r>
        <w:t xml:space="preserve">, </w:t>
      </w:r>
    </w:p>
    <w:p w:rsidR="00882F5B" w:rsidRDefault="00882F5B" w:rsidP="00882F5B">
      <w:r w:rsidRPr="009C2F6F">
        <w:rPr>
          <w:rStyle w:val="StyleUnderline"/>
        </w:rPr>
        <w:t>Oil prices are already up after Washington’s decision</w:t>
      </w:r>
      <w:r>
        <w:t xml:space="preserve"> last month </w:t>
      </w:r>
      <w:r w:rsidRPr="009C2F6F">
        <w:rPr>
          <w:rStyle w:val="StyleUnderline"/>
        </w:rPr>
        <w:t>not to renew Iran sanction waivers</w:t>
      </w:r>
      <w:r>
        <w:t xml:space="preserve"> and amid signs that few if any shipments are leaving Iranian ports. </w:t>
      </w:r>
      <w:r w:rsidRPr="009C2F6F">
        <w:rPr>
          <w:rStyle w:val="StyleUnderline"/>
        </w:rPr>
        <w:t>In an already tightening market, current military tensions are likely to push these prices higher</w:t>
      </w:r>
      <w:r>
        <w:t xml:space="preserve">. It is still unclear whether the purported tanker attacks near Fujairah on May 12 are linked to Iran, but the subsequent media battle, the misreporting, and the 2 percent increase in oil price all demonstrate how sensitive the political situation and oil prices are to regional posturing. The price response is a function of the risk of conflict, its potential impact on oil exports, and the military and oil policy scenarios that may develop as a result around one of the most critical choke points in the global oil supply chain. </w:t>
      </w:r>
      <w:r w:rsidRPr="009C2F6F">
        <w:rPr>
          <w:rStyle w:val="StyleUnderline"/>
        </w:rPr>
        <w:t>Around 18 percent of global oil demand</w:t>
      </w:r>
      <w:r>
        <w:t xml:space="preserve"> (or 18 million barrels per day [mb/d]) </w:t>
      </w:r>
      <w:r w:rsidRPr="009C2F6F">
        <w:rPr>
          <w:rStyle w:val="StyleUnderline"/>
        </w:rPr>
        <w:t>flows through the Strait of Hormuz</w:t>
      </w:r>
      <w:r>
        <w:t xml:space="preserve"> at the twenty-one-mile-wide entrance to the Persian Gulf. When formulating energy security strategy at NATO in the late 2000s, we focused on international shipping lanes around choke points like Hormuz because of their vulnerability to piracy, accidents, and strategic conflict. </w:t>
      </w:r>
      <w:r w:rsidRPr="009C2F6F">
        <w:rPr>
          <w:rStyle w:val="StyleUnderline"/>
        </w:rPr>
        <w:t xml:space="preserve">But </w:t>
      </w:r>
      <w:r w:rsidRPr="00277A49">
        <w:rPr>
          <w:rStyle w:val="StyleUnderline"/>
          <w:highlight w:val="cyan"/>
        </w:rPr>
        <w:t>the risk is not</w:t>
      </w:r>
      <w:r w:rsidRPr="009C2F6F">
        <w:rPr>
          <w:rStyle w:val="StyleUnderline"/>
        </w:rPr>
        <w:t xml:space="preserve"> really </w:t>
      </w:r>
      <w:r w:rsidRPr="00277A49">
        <w:rPr>
          <w:rStyle w:val="StyleUnderline"/>
          <w:highlight w:val="cyan"/>
        </w:rPr>
        <w:t>that Iran will block</w:t>
      </w:r>
      <w:r w:rsidRPr="009C2F6F">
        <w:rPr>
          <w:rStyle w:val="StyleUnderline"/>
        </w:rPr>
        <w:t xml:space="preserve"> the strait; </w:t>
      </w:r>
      <w:r w:rsidRPr="00277A49">
        <w:rPr>
          <w:rStyle w:val="StyleUnderline"/>
          <w:highlight w:val="cyan"/>
        </w:rPr>
        <w:t>the</w:t>
      </w:r>
      <w:r w:rsidRPr="009C2F6F">
        <w:rPr>
          <w:rStyle w:val="StyleUnderline"/>
        </w:rPr>
        <w:t xml:space="preserve"> US </w:t>
      </w:r>
      <w:r w:rsidRPr="00277A49">
        <w:rPr>
          <w:rStyle w:val="StyleUnderline"/>
          <w:highlight w:val="cyan"/>
        </w:rPr>
        <w:t>Fifth Fleet</w:t>
      </w:r>
      <w:r w:rsidRPr="009C2F6F">
        <w:rPr>
          <w:rStyle w:val="StyleUnderline"/>
        </w:rPr>
        <w:t xml:space="preserve"> in Bahrain </w:t>
      </w:r>
      <w:r w:rsidRPr="00277A49">
        <w:rPr>
          <w:rStyle w:val="StyleUnderline"/>
          <w:highlight w:val="cyan"/>
        </w:rPr>
        <w:t>should quickly neutralize</w:t>
      </w:r>
      <w:r w:rsidRPr="009C2F6F">
        <w:rPr>
          <w:rStyle w:val="StyleUnderline"/>
        </w:rPr>
        <w:t xml:space="preserve"> any attempt to do </w:t>
      </w:r>
      <w:r w:rsidRPr="00277A49">
        <w:rPr>
          <w:rStyle w:val="StyleUnderline"/>
          <w:highlight w:val="cyan"/>
        </w:rPr>
        <w:t>that. Increased</w:t>
      </w:r>
      <w:r w:rsidRPr="009C2F6F">
        <w:rPr>
          <w:rStyle w:val="StyleUnderline"/>
        </w:rPr>
        <w:t xml:space="preserve"> maritime </w:t>
      </w:r>
      <w:r w:rsidRPr="00277A49">
        <w:rPr>
          <w:rStyle w:val="StyleUnderline"/>
          <w:highlight w:val="cyan"/>
        </w:rPr>
        <w:t>hazard would more likely occur</w:t>
      </w:r>
      <w:r w:rsidRPr="009C2F6F">
        <w:rPr>
          <w:rStyle w:val="StyleUnderline"/>
        </w:rPr>
        <w:t xml:space="preserve"> as a result of mines, rocket fire, or even sabotage </w:t>
      </w:r>
      <w:r w:rsidRPr="00277A49">
        <w:rPr>
          <w:rStyle w:val="StyleUnderline"/>
          <w:highlight w:val="cyan"/>
        </w:rPr>
        <w:t>affecting insurance rates and shipping schedules</w:t>
      </w:r>
      <w:r>
        <w:t xml:space="preserve">. The Fujairah attacks could be a sign of things to come. </w:t>
      </w:r>
      <w:r w:rsidRPr="009C2F6F">
        <w:rPr>
          <w:rStyle w:val="StyleUnderline"/>
        </w:rPr>
        <w:t xml:space="preserve">Yet under conditions of such sporadic threat, </w:t>
      </w:r>
      <w:r w:rsidRPr="00277A49">
        <w:rPr>
          <w:rStyle w:val="Emphasis"/>
          <w:highlight w:val="cyan"/>
        </w:rPr>
        <w:t>transit volumes would probably not decline significantly</w:t>
      </w:r>
      <w:r w:rsidRPr="009C2F6F">
        <w:rPr>
          <w:rStyle w:val="StyleUnderline"/>
        </w:rPr>
        <w:t xml:space="preserve">, even if tankers were eventually subject to naval escort timetables. </w:t>
      </w:r>
      <w:r w:rsidRPr="00277A49">
        <w:rPr>
          <w:rStyle w:val="StyleUnderline"/>
          <w:highlight w:val="cyan"/>
        </w:rPr>
        <w:t>During the height of the “tanker war”</w:t>
      </w:r>
      <w:r w:rsidRPr="009C2F6F">
        <w:rPr>
          <w:rStyle w:val="StyleUnderline"/>
        </w:rPr>
        <w:t xml:space="preserve"> in the mid-</w:t>
      </w:r>
      <w:r>
        <w:t>19</w:t>
      </w:r>
      <w:r w:rsidRPr="009C2F6F">
        <w:rPr>
          <w:rStyle w:val="StyleUnderline"/>
        </w:rPr>
        <w:t xml:space="preserve">80s when Iran targeted oil exports to cripple Iraq, </w:t>
      </w:r>
      <w:r w:rsidRPr="00277A49">
        <w:rPr>
          <w:rStyle w:val="StyleUnderline"/>
          <w:highlight w:val="cyan"/>
        </w:rPr>
        <w:t>only 2 percent of shipments were disrupted</w:t>
      </w:r>
      <w:r w:rsidRPr="009C2F6F">
        <w:rPr>
          <w:rStyle w:val="StyleUnderline"/>
        </w:rPr>
        <w:t xml:space="preserve">. Experience shows that </w:t>
      </w:r>
      <w:r w:rsidRPr="00277A49">
        <w:rPr>
          <w:rStyle w:val="StyleUnderline"/>
          <w:highlight w:val="cyan"/>
        </w:rPr>
        <w:t>despite higher-risk premiums, insurers will continue to cover</w:t>
      </w:r>
      <w:r w:rsidRPr="009C2F6F">
        <w:rPr>
          <w:rStyle w:val="StyleUnderline"/>
        </w:rPr>
        <w:t xml:space="preserve"> ships and cargos, </w:t>
      </w:r>
      <w:r w:rsidRPr="00277A49">
        <w:rPr>
          <w:rStyle w:val="StyleUnderline"/>
          <w:highlight w:val="cyan"/>
        </w:rPr>
        <w:t>and sailors will continue to sail</w:t>
      </w:r>
      <w:r>
        <w:t xml:space="preserve">. </w:t>
      </w:r>
      <w:r w:rsidRPr="009C2F6F">
        <w:rPr>
          <w:rStyle w:val="StyleUnderline"/>
        </w:rPr>
        <w:t>Recent tanker attacks and diversions</w:t>
      </w:r>
      <w:r>
        <w:t xml:space="preserve"> on the other end of Arabia </w:t>
      </w:r>
      <w:r w:rsidRPr="009C2F6F">
        <w:rPr>
          <w:rStyle w:val="StyleUnderline"/>
        </w:rPr>
        <w:t>near the Bab al-Mandeb strait show that Iran’s regional proxies and allies can also affect shipments</w:t>
      </w:r>
      <w:r>
        <w:t xml:space="preserve">. Some ships veered farther from the Yemeni shore after a Saudi tanker was hit in 2018, but only Saudi Aramco stopped transiting the area. </w:t>
      </w:r>
      <w:r w:rsidRPr="00277A49">
        <w:rPr>
          <w:rStyle w:val="StyleUnderline"/>
          <w:highlight w:val="cyan"/>
        </w:rPr>
        <w:t>If</w:t>
      </w:r>
      <w:r w:rsidRPr="009C2F6F">
        <w:rPr>
          <w:rStyle w:val="StyleUnderline"/>
        </w:rPr>
        <w:t xml:space="preserve"> these kinds of </w:t>
      </w:r>
      <w:r w:rsidRPr="00277A49">
        <w:rPr>
          <w:rStyle w:val="StyleUnderline"/>
          <w:highlight w:val="cyan"/>
        </w:rPr>
        <w:t>proxy attacks</w:t>
      </w:r>
      <w:r w:rsidRPr="009C2F6F">
        <w:rPr>
          <w:rStyle w:val="StyleUnderline"/>
        </w:rPr>
        <w:t xml:space="preserve"> on vessels </w:t>
      </w:r>
      <w:r w:rsidRPr="00277A49">
        <w:rPr>
          <w:rStyle w:val="StyleUnderline"/>
          <w:highlight w:val="cyan"/>
        </w:rPr>
        <w:t>are stepped up,</w:t>
      </w:r>
      <w:r>
        <w:t xml:space="preserve"> for example in the Persian Gulf, then in the absence of direct conflict the United States and its allies could find themselves in the awkward position of facing shadow saboteurs without a fixed target to retaliate against. But </w:t>
      </w:r>
      <w:r w:rsidRPr="00277A49">
        <w:rPr>
          <w:rStyle w:val="StyleUnderline"/>
          <w:highlight w:val="cyan"/>
        </w:rPr>
        <w:t>supplies will continue to flow</w:t>
      </w:r>
      <w:r>
        <w:t xml:space="preserve">. </w:t>
      </w:r>
      <w:r w:rsidRPr="009C2F6F">
        <w:rPr>
          <w:rStyle w:val="StyleUnderline"/>
        </w:rPr>
        <w:t>The more serious risk</w:t>
      </w:r>
      <w:r>
        <w:t xml:space="preserve"> of oil supply disruption probably </w:t>
      </w:r>
      <w:r w:rsidRPr="009C2F6F">
        <w:rPr>
          <w:rStyle w:val="StyleUnderline"/>
        </w:rPr>
        <w:t>comes from attacks on export infrastructure</w:t>
      </w:r>
      <w:r>
        <w:t xml:space="preserve">, perhaps by Iranian proxies in Iraq, and particularly if Iran targets Saudi installations on the opposite shore. A May 13 Houthi drone attack on an East-West pipeline pumping station shows how cheap UAVs can now reach far into the country, even if their impact is limited. Saudi Arabia exports about 7 mb/d, most of this via its main Persian Gulf ports of Ras Tanura (3.4 mb/d capacity) and Ras al-Ju’aymah (3 mb/d capacity). Both ports, as well as oil stabilization towers at Abqaiq, are well within range of Iranian missiles. A direct attack would represent a major escalation, but the impact could be significant. A 2011 Belfer Center study calculated that it would require thirteen hundred Shahab-type missiles to achieve a 75 percent probability (with Patriot missile defense attrition) of knocking out Abqaiq and thousands to knock out an entire port. At the time of the study, Iran only had about four hundred of these missiles. But the Iranian missile program continued, unrestrained even by the JCPOA, and antiradar homing technology on the modern Fateh-110’s has increased their lethality. Whether or not installations are seriously damaged, the presence of falling missiles would cause the evacuation of personnel and at least partial shut-in of the facility for the duration of the attack itself (which may be spread over days or weeks). If all of Abqaiq’s 7 mb/d capacity were taken offline, either by damage or shut-in, Saudi Arabian exports could fall by more than 3.5 mb/d. Without a functioning wharf at Ras Tanura, other ports and the East-West pipeline to the Red Sea could still export upwards of 9 mb/d, so exports might fall by about 1 mb/d. </w:t>
      </w:r>
      <w:r w:rsidRPr="00367CF8">
        <w:rPr>
          <w:rStyle w:val="StyleUnderline"/>
        </w:rPr>
        <w:t xml:space="preserve">Such a </w:t>
      </w:r>
      <w:r w:rsidRPr="00277A49">
        <w:rPr>
          <w:rStyle w:val="StyleUnderline"/>
          <w:highlight w:val="cyan"/>
        </w:rPr>
        <w:t>supply disruption would</w:t>
      </w:r>
      <w:r w:rsidRPr="00367CF8">
        <w:rPr>
          <w:rStyle w:val="StyleUnderline"/>
        </w:rPr>
        <w:t xml:space="preserve"> likely </w:t>
      </w:r>
      <w:r w:rsidRPr="00277A49">
        <w:rPr>
          <w:rStyle w:val="StyleUnderline"/>
          <w:highlight w:val="cyan"/>
        </w:rPr>
        <w:t>prompt a strategic oil stock release</w:t>
      </w:r>
      <w:r w:rsidRPr="00367CF8">
        <w:rPr>
          <w:rStyle w:val="StyleUnderline"/>
        </w:rPr>
        <w:t xml:space="preserve"> coordinated by the</w:t>
      </w:r>
      <w:r>
        <w:t xml:space="preserve"> International Energy Agency (</w:t>
      </w:r>
      <w:r w:rsidRPr="00367CF8">
        <w:rPr>
          <w:rStyle w:val="StyleUnderline"/>
        </w:rPr>
        <w:t>IEA</w:t>
      </w:r>
      <w:r>
        <w:t xml:space="preserve">). At the IEA in 2010, we developed stock release simulations around possible instability in the region. </w:t>
      </w:r>
      <w:r w:rsidRPr="00277A49">
        <w:rPr>
          <w:rStyle w:val="StyleUnderline"/>
          <w:highlight w:val="cyan"/>
        </w:rPr>
        <w:t xml:space="preserve">Supplies would comfortably be covered by existing </w:t>
      </w:r>
      <w:r w:rsidRPr="00CC7F28">
        <w:rPr>
          <w:rStyle w:val="StyleUnderline"/>
        </w:rPr>
        <w:t xml:space="preserve">strategic oil </w:t>
      </w:r>
      <w:r w:rsidRPr="00277A49">
        <w:rPr>
          <w:rStyle w:val="StyleUnderline"/>
          <w:highlight w:val="cyan"/>
        </w:rPr>
        <w:t>stocks</w:t>
      </w:r>
      <w:r>
        <w:t xml:space="preserve">, particularly over a thirty- to ninety-day release period when facilities might be shut in because of an ongoing safety threat. In the lower-probability case of significant infrastructure damage, longer-term outages can result when specialized repair parts are not readily available. Saudi Aramco has worked to develop redundancy and flexibility in the repair supply chain to improve resiliency, in part by fostering technologies like on-site 3-D printing, but some of these technologies are still in development. A six- to fifteen-month repair time is “in the midrange” of past repair experiences. Even in a relatively extreme case, a 1 mb/d to 4 mb/d disruption would not come close to depleting IEA strategic stocks—the US Strategic Petroleum Reserve (SPR) alone holds 650 million barrels. </w:t>
      </w:r>
      <w:r w:rsidRPr="009C2F6F">
        <w:rPr>
          <w:rStyle w:val="StyleUnderline"/>
        </w:rPr>
        <w:t>Oil prices will</w:t>
      </w:r>
      <w:r>
        <w:t xml:space="preserve"> certainly </w:t>
      </w:r>
      <w:r w:rsidRPr="009C2F6F">
        <w:rPr>
          <w:rStyle w:val="StyleUnderline"/>
        </w:rPr>
        <w:t>spike if the threatened attack on oil exports</w:t>
      </w:r>
      <w:r>
        <w:t xml:space="preserve"> from the Persian Gulf </w:t>
      </w:r>
      <w:r w:rsidRPr="009C2F6F">
        <w:rPr>
          <w:rStyle w:val="StyleUnderline"/>
        </w:rPr>
        <w:t xml:space="preserve">materializes. But in terms of volume, those </w:t>
      </w:r>
      <w:r w:rsidRPr="00277A49">
        <w:rPr>
          <w:rStyle w:val="StyleUnderline"/>
          <w:highlight w:val="cyan"/>
        </w:rPr>
        <w:t>exports are resilient because</w:t>
      </w:r>
      <w:r w:rsidRPr="009C2F6F">
        <w:rPr>
          <w:rStyle w:val="StyleUnderline"/>
        </w:rPr>
        <w:t xml:space="preserve"> for the right price </w:t>
      </w:r>
      <w:r w:rsidRPr="00277A49">
        <w:rPr>
          <w:rStyle w:val="StyleUnderline"/>
          <w:highlight w:val="cyan"/>
        </w:rPr>
        <w:t>ships will continue to sail; spare capacity and redundancies exist</w:t>
      </w:r>
      <w:r w:rsidRPr="009C2F6F">
        <w:rPr>
          <w:rStyle w:val="StyleUnderline"/>
        </w:rPr>
        <w:t xml:space="preserve"> for most oil facilities; </w:t>
      </w:r>
      <w:r w:rsidRPr="00277A49">
        <w:rPr>
          <w:rStyle w:val="StyleUnderline"/>
          <w:highlight w:val="cyan"/>
        </w:rPr>
        <w:t>repair times are improving; and international strategic</w:t>
      </w:r>
      <w:r w:rsidRPr="009C2F6F">
        <w:rPr>
          <w:rStyle w:val="StyleUnderline"/>
        </w:rPr>
        <w:t xml:space="preserve"> oil </w:t>
      </w:r>
      <w:r w:rsidRPr="00277A49">
        <w:rPr>
          <w:rStyle w:val="StyleUnderline"/>
          <w:highlight w:val="cyan"/>
        </w:rPr>
        <w:t>stocks provide insurance against the most extreme scenarios</w:t>
      </w:r>
      <w:r>
        <w:t>.</w:t>
      </w:r>
    </w:p>
    <w:p w:rsidR="00601E79" w:rsidRDefault="00601E79" w:rsidP="00601E79">
      <w:pPr>
        <w:pStyle w:val="Heading3"/>
      </w:pPr>
      <w:r>
        <w:t>No nuclear terror</w:t>
      </w:r>
    </w:p>
    <w:p w:rsidR="00601E79" w:rsidRDefault="00601E79" w:rsidP="00601E79">
      <w:pPr>
        <w:pStyle w:val="Heading4"/>
      </w:pPr>
      <w:r>
        <w:t>No nuclear terror attack</w:t>
      </w:r>
    </w:p>
    <w:p w:rsidR="00601E79" w:rsidRPr="00F92F76" w:rsidRDefault="00601E79" w:rsidP="00601E79">
      <w:r>
        <w:t xml:space="preserve">* fear of backlash from supporters, internal division, and international retaliation = deterrence </w:t>
      </w:r>
    </w:p>
    <w:p w:rsidR="00601E79" w:rsidRPr="002C4239" w:rsidRDefault="00601E79" w:rsidP="00601E79">
      <w:r w:rsidRPr="007F2AE7">
        <w:rPr>
          <w:rStyle w:val="Style13ptBold"/>
        </w:rPr>
        <w:t>McIntosh &amp; Storey 18</w:t>
      </w:r>
      <w:r>
        <w:t xml:space="preserve"> (</w:t>
      </w:r>
      <w:r w:rsidRPr="001175AE">
        <w:t>Christopher McIntosh is visiting assistant professor of pol</w:t>
      </w:r>
      <w:r>
        <w:t>itical studies at Bard College</w:t>
      </w:r>
      <w:r w:rsidRPr="00D95FF5">
        <w:t>,</w:t>
      </w:r>
      <w:r>
        <w:t xml:space="preserve"> </w:t>
      </w:r>
      <w:r w:rsidRPr="00A87A1A">
        <w:t>Ph.D. in 2013 from The University of Chicago, specializing in international relations and has an M.A. in Security Studies from Georgetown</w:t>
      </w:r>
      <w:r>
        <w:t xml:space="preserve"> &amp;</w:t>
      </w:r>
      <w:r w:rsidRPr="00D95FF5">
        <w:t xml:space="preserve"> </w:t>
      </w:r>
      <w:r w:rsidRPr="001175AE">
        <w:t>Ian Storey is a fellow at the Hannah Arendt Center for Politics and Humanities at Bard C</w:t>
      </w:r>
      <w:r>
        <w:t xml:space="preserve">ollege, </w:t>
      </w:r>
      <w:r w:rsidRPr="00792738">
        <w:t>Ph.D. in Political Science from the University of Chicago</w:t>
      </w:r>
      <w:r w:rsidRPr="00D95FF5">
        <w:t xml:space="preserve">; Between Acquisition and Use: Assessing the Likelihood of Nuclear Terrorism, </w:t>
      </w:r>
      <w:r w:rsidRPr="007F2AE7">
        <w:rPr>
          <w:i/>
        </w:rPr>
        <w:t>International Studies Quarterly</w:t>
      </w:r>
      <w:r w:rsidRPr="00D95FF5">
        <w:t xml:space="preserve">, </w:t>
      </w:r>
      <w:r>
        <w:t>19 April 2018</w:t>
      </w:r>
      <w:r w:rsidRPr="00D95FF5">
        <w:t xml:space="preserve">, sqx087, </w:t>
      </w:r>
      <w:r w:rsidRPr="007F2AE7">
        <w:t>https://doi.org/10.1093/isq/sqx087</w:t>
      </w:r>
      <w:r>
        <w:t>)</w:t>
      </w:r>
    </w:p>
    <w:p w:rsidR="00601E79" w:rsidRPr="002A0C8C" w:rsidRDefault="00601E79" w:rsidP="00601E79">
      <w:pPr>
        <w:rPr>
          <w:sz w:val="14"/>
        </w:rPr>
      </w:pPr>
      <w:r w:rsidRPr="002A0C8C">
        <w:rPr>
          <w:sz w:val="14"/>
        </w:rPr>
        <w:t xml:space="preserve">Our approach offers a point of departure for strategically assessing the options, likely responses, and potential outcomes that could arise from the different paths available to a nuclear-armed non-state group. Too often analysts treat the decision by such groups to use nuclear weapons as if it occurs in a vacuum. In practice, </w:t>
      </w:r>
      <w:r w:rsidRPr="00277A49">
        <w:rPr>
          <w:rStyle w:val="StyleUnderline"/>
          <w:highlight w:val="cyan"/>
        </w:rPr>
        <w:t>terrorist</w:t>
      </w:r>
      <w:r w:rsidRPr="00A918B9">
        <w:rPr>
          <w:rStyle w:val="StyleUnderline"/>
        </w:rPr>
        <w:t xml:space="preserve"> groups </w:t>
      </w:r>
      <w:r w:rsidRPr="00277A49">
        <w:rPr>
          <w:rStyle w:val="StyleUnderline"/>
          <w:highlight w:val="cyan"/>
        </w:rPr>
        <w:t>face many</w:t>
      </w:r>
      <w:r w:rsidRPr="00A918B9">
        <w:rPr>
          <w:rStyle w:val="StyleUnderline"/>
        </w:rPr>
        <w:t xml:space="preserve"> short-term and long-term </w:t>
      </w:r>
      <w:r w:rsidRPr="00277A49">
        <w:rPr>
          <w:rStyle w:val="StyleUnderline"/>
          <w:highlight w:val="cyan"/>
        </w:rPr>
        <w:t>considerations</w:t>
      </w:r>
      <w:r w:rsidRPr="002A0C8C">
        <w:rPr>
          <w:sz w:val="14"/>
        </w:rPr>
        <w:t xml:space="preserve">. They are influenced by factors both external and internal to their organization. </w:t>
      </w:r>
      <w:r w:rsidRPr="00A918B9">
        <w:rPr>
          <w:rStyle w:val="StyleUnderline"/>
        </w:rPr>
        <w:t xml:space="preserve">These include the </w:t>
      </w:r>
      <w:r w:rsidRPr="00F92F76">
        <w:rPr>
          <w:rStyle w:val="StyleUnderline"/>
        </w:rPr>
        <w:t xml:space="preserve">potential for </w:t>
      </w:r>
      <w:r w:rsidRPr="00277A49">
        <w:rPr>
          <w:rStyle w:val="StyleUnderline"/>
          <w:highlight w:val="cyan"/>
        </w:rPr>
        <w:t>backlash</w:t>
      </w:r>
      <w:r w:rsidRPr="00A918B9">
        <w:rPr>
          <w:rStyle w:val="StyleUnderline"/>
        </w:rPr>
        <w:t xml:space="preserve"> among supporters, </w:t>
      </w:r>
      <w:r w:rsidRPr="00277A49">
        <w:rPr>
          <w:rStyle w:val="StyleUnderline"/>
          <w:highlight w:val="cyan"/>
        </w:rPr>
        <w:t>internal factionalization</w:t>
      </w:r>
      <w:r w:rsidRPr="00A918B9">
        <w:rPr>
          <w:rStyle w:val="StyleUnderline"/>
        </w:rPr>
        <w:t xml:space="preserve"> </w:t>
      </w:r>
      <w:r w:rsidRPr="00277A49">
        <w:rPr>
          <w:rStyle w:val="StyleUnderline"/>
          <w:highlight w:val="cyan"/>
        </w:rPr>
        <w:t>over</w:t>
      </w:r>
      <w:r w:rsidRPr="00A918B9">
        <w:rPr>
          <w:rStyle w:val="StyleUnderline"/>
        </w:rPr>
        <w:t xml:space="preserve"> nuclear </w:t>
      </w:r>
      <w:r w:rsidRPr="00277A49">
        <w:rPr>
          <w:rStyle w:val="StyleUnderline"/>
          <w:highlight w:val="cyan"/>
        </w:rPr>
        <w:t>strategy and doctrine</w:t>
      </w:r>
      <w:r w:rsidRPr="00A918B9">
        <w:rPr>
          <w:rStyle w:val="StyleUnderline"/>
        </w:rPr>
        <w:t xml:space="preserve">, </w:t>
      </w:r>
      <w:r w:rsidRPr="00277A49">
        <w:rPr>
          <w:rStyle w:val="StyleUnderline"/>
          <w:highlight w:val="cyan"/>
        </w:rPr>
        <w:t>and</w:t>
      </w:r>
      <w:r w:rsidRPr="00A918B9">
        <w:rPr>
          <w:rStyle w:val="StyleUnderline"/>
        </w:rPr>
        <w:t xml:space="preserve"> an overwhelming </w:t>
      </w:r>
      <w:r w:rsidRPr="00277A49">
        <w:rPr>
          <w:rStyle w:val="StyleUnderline"/>
          <w:highlight w:val="cyan"/>
        </w:rPr>
        <w:t>response by the target state and the international community</w:t>
      </w:r>
      <w:r w:rsidRPr="00277A49">
        <w:rPr>
          <w:sz w:val="14"/>
          <w:highlight w:val="cyan"/>
        </w:rPr>
        <w:t>.</w:t>
      </w:r>
    </w:p>
    <w:p w:rsidR="00601E79" w:rsidRPr="002A0C8C" w:rsidRDefault="00601E79" w:rsidP="00601E79">
      <w:pPr>
        <w:rPr>
          <w:sz w:val="14"/>
        </w:rPr>
      </w:pPr>
      <w:r w:rsidRPr="002A0C8C">
        <w:rPr>
          <w:sz w:val="14"/>
        </w:rPr>
        <w:t xml:space="preserve">Moreover, we suggest a way to bring the recursivity of strategic choice into the account of terrorist organizational decision-making. These organizations must consider the long-term effects of a nuclear attack. An attack occurs in the context of an ongoing campaign by a well-established organization. </w:t>
      </w:r>
      <w:r w:rsidRPr="00277A49">
        <w:rPr>
          <w:rStyle w:val="StyleUnderline"/>
          <w:highlight w:val="cyan"/>
        </w:rPr>
        <w:t>Opportunity costs exist</w:t>
      </w:r>
      <w:r w:rsidRPr="00A918B9">
        <w:rPr>
          <w:rStyle w:val="StyleUnderline"/>
        </w:rPr>
        <w:t xml:space="preserve"> because </w:t>
      </w:r>
      <w:r w:rsidRPr="00277A49">
        <w:rPr>
          <w:rStyle w:val="StyleUnderline"/>
          <w:highlight w:val="cyan"/>
        </w:rPr>
        <w:t>escalating</w:t>
      </w:r>
      <w:r w:rsidRPr="00A918B9">
        <w:rPr>
          <w:rStyle w:val="StyleUnderline"/>
        </w:rPr>
        <w:t xml:space="preserve"> to nuclear attack </w:t>
      </w:r>
      <w:r w:rsidRPr="00277A49">
        <w:rPr>
          <w:rStyle w:val="Emphasis"/>
          <w:highlight w:val="cyan"/>
        </w:rPr>
        <w:t>forecloses future options</w:t>
      </w:r>
      <w:r w:rsidRPr="002A0C8C">
        <w:rPr>
          <w:sz w:val="14"/>
        </w:rPr>
        <w:t xml:space="preserve">. As well, </w:t>
      </w:r>
      <w:r w:rsidRPr="00A918B9">
        <w:rPr>
          <w:rStyle w:val="StyleUnderline"/>
        </w:rPr>
        <w:t xml:space="preserve">conducting </w:t>
      </w:r>
      <w:r w:rsidRPr="00277A49">
        <w:rPr>
          <w:rStyle w:val="StyleUnderline"/>
          <w:highlight w:val="cyan"/>
        </w:rPr>
        <w:t>an attack</w:t>
      </w:r>
      <w:r w:rsidRPr="00A918B9">
        <w:rPr>
          <w:rStyle w:val="StyleUnderline"/>
        </w:rPr>
        <w:t xml:space="preserve"> </w:t>
      </w:r>
      <w:r w:rsidRPr="00277A49">
        <w:rPr>
          <w:rStyle w:val="StyleUnderline"/>
          <w:highlight w:val="cyan"/>
        </w:rPr>
        <w:t>may not only preclude other strategies</w:t>
      </w:r>
      <w:r w:rsidRPr="00A918B9">
        <w:rPr>
          <w:rStyle w:val="StyleUnderline"/>
        </w:rPr>
        <w:t xml:space="preserve">, </w:t>
      </w:r>
      <w:r w:rsidRPr="00277A49">
        <w:rPr>
          <w:rStyle w:val="StyleUnderline"/>
          <w:highlight w:val="cyan"/>
        </w:rPr>
        <w:t xml:space="preserve">but </w:t>
      </w:r>
      <w:r w:rsidRPr="00A73FC8">
        <w:rPr>
          <w:rStyle w:val="StyleUnderline"/>
        </w:rPr>
        <w:t>the</w:t>
      </w:r>
      <w:r w:rsidRPr="00A918B9">
        <w:rPr>
          <w:rStyle w:val="StyleUnderline"/>
        </w:rPr>
        <w:t xml:space="preserve"> continued </w:t>
      </w:r>
      <w:r w:rsidRPr="00277A49">
        <w:rPr>
          <w:rStyle w:val="StyleUnderline"/>
          <w:highlight w:val="cyan"/>
        </w:rPr>
        <w:t>existence of the group itself</w:t>
      </w:r>
      <w:r w:rsidRPr="002A0C8C">
        <w:rPr>
          <w:sz w:val="14"/>
        </w:rPr>
        <w:t xml:space="preserve">. </w:t>
      </w:r>
      <w:r w:rsidRPr="00A918B9">
        <w:rPr>
          <w:rStyle w:val="Emphasis"/>
        </w:rPr>
        <w:t>This changes the game significantly</w:t>
      </w:r>
      <w:r w:rsidRPr="002A0C8C">
        <w:rPr>
          <w:sz w:val="14"/>
        </w:rPr>
        <w:t>. In most cases, a nuclear attack must present not just an effective option for the moment, but the only strategic option worth pursuing going forward.</w:t>
      </w:r>
    </w:p>
    <w:p w:rsidR="00601E79" w:rsidRPr="002A0C8C" w:rsidRDefault="00601E79" w:rsidP="00601E79">
      <w:pPr>
        <w:rPr>
          <w:sz w:val="14"/>
        </w:rPr>
      </w:pPr>
      <w:r w:rsidRPr="002A0C8C">
        <w:rPr>
          <w:sz w:val="14"/>
        </w:rPr>
        <w:t xml:space="preserve">Once we take these considerations into account, </w:t>
      </w:r>
      <w:r w:rsidRPr="00A918B9">
        <w:rPr>
          <w:rStyle w:val="StyleUnderline"/>
        </w:rPr>
        <w:t xml:space="preserve">the </w:t>
      </w:r>
      <w:r w:rsidRPr="00277A49">
        <w:rPr>
          <w:rStyle w:val="StyleUnderline"/>
          <w:highlight w:val="cyan"/>
        </w:rPr>
        <w:t>detonation</w:t>
      </w:r>
      <w:r w:rsidRPr="00A918B9">
        <w:rPr>
          <w:rStyle w:val="StyleUnderline"/>
        </w:rPr>
        <w:t xml:space="preserve"> of a nuclear weapon generally </w:t>
      </w:r>
      <w:r w:rsidRPr="00277A49">
        <w:rPr>
          <w:rStyle w:val="StyleUnderline"/>
          <w:highlight w:val="cyan"/>
        </w:rPr>
        <w:t>appears the least strategically advantageous</w:t>
      </w:r>
      <w:r w:rsidRPr="00A918B9">
        <w:rPr>
          <w:rStyle w:val="StyleUnderline"/>
        </w:rPr>
        <w:t xml:space="preserve"> </w:t>
      </w:r>
      <w:r w:rsidRPr="00277A49">
        <w:rPr>
          <w:rStyle w:val="StyleUnderline"/>
          <w:highlight w:val="cyan"/>
        </w:rPr>
        <w:t>option</w:t>
      </w:r>
      <w:r w:rsidRPr="00A918B9">
        <w:rPr>
          <w:rStyle w:val="StyleUnderline"/>
        </w:rPr>
        <w:t xml:space="preserve"> for non-state groups</w:t>
      </w:r>
      <w:r w:rsidRPr="002A0C8C">
        <w:rPr>
          <w:sz w:val="14"/>
        </w:rPr>
        <w:t xml:space="preserve">. Indeed, </w:t>
      </w:r>
      <w:r w:rsidRPr="00A918B9">
        <w:rPr>
          <w:rStyle w:val="StyleUnderline"/>
        </w:rPr>
        <w:t>the factors</w:t>
      </w:r>
      <w:r w:rsidRPr="002A0C8C">
        <w:rPr>
          <w:sz w:val="14"/>
        </w:rPr>
        <w:t xml:space="preserve"> presented </w:t>
      </w:r>
      <w:r w:rsidRPr="00A918B9">
        <w:rPr>
          <w:rStyle w:val="StyleUnderline"/>
        </w:rPr>
        <w:t>here are analytically independent, adaptable, and scalable to particular threat contexts</w:t>
      </w:r>
      <w:r w:rsidRPr="002A0C8C">
        <w:rPr>
          <w:sz w:val="14"/>
        </w:rPr>
        <w:t>. We can therefore use our framework to study the opportunities and constraints faced by specific future groups. It should therefore assist in the process of planning responses to potential nuclear acquisition by terrorist groups.</w:t>
      </w:r>
    </w:p>
    <w:p w:rsidR="00601E79" w:rsidRPr="002A0C8C" w:rsidRDefault="00601E79" w:rsidP="00601E79">
      <w:pPr>
        <w:rPr>
          <w:sz w:val="14"/>
        </w:rPr>
      </w:pPr>
      <w:r w:rsidRPr="002A0C8C">
        <w:rPr>
          <w:sz w:val="14"/>
        </w:rPr>
        <w:t xml:space="preserve">Successive governments have now identified </w:t>
      </w:r>
      <w:r w:rsidRPr="00277A49">
        <w:rPr>
          <w:rStyle w:val="StyleUnderline"/>
          <w:highlight w:val="cyan"/>
        </w:rPr>
        <w:t>nuclear terror</w:t>
      </w:r>
      <w:r w:rsidRPr="00A918B9">
        <w:rPr>
          <w:rStyle w:val="StyleUnderline"/>
        </w:rPr>
        <w:t xml:space="preserve">ism </w:t>
      </w:r>
      <w:r w:rsidRPr="00277A49">
        <w:rPr>
          <w:rStyle w:val="StyleUnderline"/>
          <w:highlight w:val="cyan"/>
        </w:rPr>
        <w:t>as</w:t>
      </w:r>
      <w:r w:rsidRPr="00A918B9">
        <w:rPr>
          <w:rStyle w:val="StyleUnderline"/>
        </w:rPr>
        <w:t xml:space="preserve"> </w:t>
      </w:r>
      <w:r w:rsidRPr="00277A49">
        <w:rPr>
          <w:rStyle w:val="StyleUnderline"/>
          <w:highlight w:val="cyan"/>
        </w:rPr>
        <w:t>a</w:t>
      </w:r>
      <w:r w:rsidRPr="00A918B9">
        <w:rPr>
          <w:rStyle w:val="StyleUnderline"/>
        </w:rPr>
        <w:t xml:space="preserve"> critical </w:t>
      </w:r>
      <w:r w:rsidRPr="00277A49">
        <w:rPr>
          <w:rStyle w:val="StyleUnderline"/>
          <w:highlight w:val="cyan"/>
        </w:rPr>
        <w:t>concern</w:t>
      </w:r>
      <w:r w:rsidRPr="002A0C8C">
        <w:rPr>
          <w:sz w:val="14"/>
        </w:rPr>
        <w:t xml:space="preserve"> in the formulation of security policy. This line of thinking </w:t>
      </w:r>
      <w:r w:rsidRPr="00A918B9">
        <w:rPr>
          <w:rStyle w:val="StyleUnderline"/>
        </w:rPr>
        <w:t xml:space="preserve">systematically underspecifies, or simply </w:t>
      </w:r>
      <w:r w:rsidRPr="00277A49">
        <w:rPr>
          <w:rStyle w:val="StyleUnderline"/>
          <w:highlight w:val="cyan"/>
        </w:rPr>
        <w:t>misunderstands</w:t>
      </w:r>
      <w:r w:rsidRPr="00A918B9">
        <w:rPr>
          <w:rStyle w:val="StyleUnderline"/>
        </w:rPr>
        <w:t>, key considerations that terrorist organizations take into account</w:t>
      </w:r>
      <w:r w:rsidRPr="002A0C8C">
        <w:rPr>
          <w:sz w:val="14"/>
        </w:rPr>
        <w:t xml:space="preserve">. </w:t>
      </w:r>
      <w:r w:rsidRPr="00A918B9">
        <w:rPr>
          <w:rStyle w:val="StyleUnderline"/>
        </w:rPr>
        <w:t xml:space="preserve">These include the group's </w:t>
      </w:r>
      <w:r w:rsidRPr="00277A49">
        <w:rPr>
          <w:rStyle w:val="StyleUnderline"/>
          <w:highlight w:val="cyan"/>
        </w:rPr>
        <w:t>organizational survival, opportunity costs, and the conflation of victory with the end of hostilities</w:t>
      </w:r>
      <w:r w:rsidRPr="002A0C8C">
        <w:rPr>
          <w:sz w:val="14"/>
        </w:rPr>
        <w:t xml:space="preserve">. </w:t>
      </w:r>
      <w:r w:rsidRPr="00277A49">
        <w:rPr>
          <w:rStyle w:val="StyleUnderline"/>
          <w:highlight w:val="cyan"/>
        </w:rPr>
        <w:t>Each</w:t>
      </w:r>
      <w:r w:rsidRPr="00A918B9">
        <w:rPr>
          <w:rStyle w:val="StyleUnderline"/>
        </w:rPr>
        <w:t xml:space="preserve"> factor </w:t>
      </w:r>
      <w:r w:rsidRPr="00277A49">
        <w:rPr>
          <w:rStyle w:val="StyleUnderline"/>
          <w:highlight w:val="cyan"/>
        </w:rPr>
        <w:t xml:space="preserve">presents </w:t>
      </w:r>
      <w:r w:rsidRPr="00277A49">
        <w:rPr>
          <w:rStyle w:val="Emphasis"/>
          <w:highlight w:val="cyan"/>
        </w:rPr>
        <w:t>strong disincentives</w:t>
      </w:r>
      <w:r w:rsidRPr="00A918B9">
        <w:rPr>
          <w:rStyle w:val="StyleUnderline"/>
        </w:rPr>
        <w:t xml:space="preserve"> to immediate nuclear attack</w:t>
      </w:r>
      <w:r w:rsidRPr="002A0C8C">
        <w:rPr>
          <w:sz w:val="14"/>
        </w:rPr>
        <w:t>. A nuclear-armed terrorist group is exceedingly dangerous, but for different reasons than normally assumed. The options available to the group that fall short of detonation or attack remain considerable, albeit less spectacular and immediate.</w:t>
      </w:r>
    </w:p>
    <w:p w:rsidR="00601E79" w:rsidRPr="002A0C8C" w:rsidRDefault="00601E79" w:rsidP="00601E79">
      <w:pPr>
        <w:rPr>
          <w:sz w:val="14"/>
        </w:rPr>
      </w:pPr>
      <w:r w:rsidRPr="002A0C8C">
        <w:rPr>
          <w:sz w:val="14"/>
        </w:rPr>
        <w:t xml:space="preserve">Just as scholars like Bunn et al. (2015) are careful to do, </w:t>
      </w:r>
      <w:r w:rsidRPr="001175AE">
        <w:rPr>
          <w:rStyle w:val="StyleUnderline"/>
        </w:rPr>
        <w:t>political actors and analysts should resist uncritically deploying the term “nuclear terrorism” in an umbrella fashion</w:t>
      </w:r>
      <w:r w:rsidRPr="002A0C8C">
        <w:rPr>
          <w:sz w:val="14"/>
        </w:rPr>
        <w:t>. This point goes beyond even the attempts at disaggregating “use” presented here. The threat of an attack involving an improvised nuclear device is vastly different than that of a “dirty bomb,” and both have little in common with the threat posed by an attack on a nuclear facility. Each deserves separate consideration when formulating policy, even if measures taken to address these concerns, such as controlling nuclear leakage, ultimately overlap. If any of the acquisition or threat scenarios we explore come to fruition, then potential target states will need strategies that potentially employ positive, as well as negative, incentives to lessen the attractiveness of nuclear attack. As we argue, a crisis involving a nuclear-armed terrorist group will be a negotiation—regardless of what the target state chooses to label it. Far from demonstrating weakness, employing threats while dangling the possibility of political concessions can widen internal divisions, heightening the overall organizational costs of escalating violence (Toros 2008; Cronin 2009).</w:t>
      </w:r>
    </w:p>
    <w:p w:rsidR="00601E79" w:rsidRDefault="00601E79" w:rsidP="00601E79">
      <w:r>
        <w:t>Finally, efforts designed to improve intelligence capabilities both prior to and post-attack remain vital. Signature analysis as a forensic measure has shown promise as a way of identifying the origin of nuclear material—in some cases it can identify whether or not it was provided by a state (Kristo and Tumey 2013). These efforts would be improved with a more widespread international commitment via the IAEA to placing signature markers in weapons and weaponizable material (Korbatov et al. 2015, 70; Findlay 2014, 6).</w:t>
      </w:r>
    </w:p>
    <w:p w:rsidR="00601E79" w:rsidRPr="002A0C8C" w:rsidRDefault="00601E79" w:rsidP="00601E79">
      <w:pPr>
        <w:rPr>
          <w:sz w:val="14"/>
        </w:rPr>
      </w:pPr>
      <w:r w:rsidRPr="002A0C8C">
        <w:rPr>
          <w:sz w:val="14"/>
        </w:rPr>
        <w:t xml:space="preserve">Ultimately, </w:t>
      </w:r>
      <w:r w:rsidRPr="001175AE">
        <w:rPr>
          <w:rStyle w:val="StyleUnderline"/>
        </w:rPr>
        <w:t>when it comes to the threat of a nuclear attack by a terrorist,</w:t>
      </w:r>
      <w:r w:rsidRPr="002A0C8C">
        <w:rPr>
          <w:sz w:val="14"/>
        </w:rPr>
        <w:t xml:space="preserve"> </w:t>
      </w:r>
      <w:r w:rsidRPr="001175AE">
        <w:rPr>
          <w:rStyle w:val="Emphasis"/>
        </w:rPr>
        <w:t>presumption should lie squarely on the side of skepticism rather than inevitability</w:t>
      </w:r>
      <w:r w:rsidRPr="002A0C8C">
        <w:rPr>
          <w:sz w:val="14"/>
        </w:rPr>
        <w:t xml:space="preserve">. While some terrorist organizations have some incentives for nuclear acquisition, paradoxically and thankfully, </w:t>
      </w:r>
      <w:r w:rsidRPr="001175AE">
        <w:rPr>
          <w:rStyle w:val="StyleUnderline"/>
        </w:rPr>
        <w:t xml:space="preserve">the most strategic uses of a nuclear weapon </w:t>
      </w:r>
      <w:r w:rsidRPr="001175AE">
        <w:rPr>
          <w:rStyle w:val="Emphasis"/>
        </w:rPr>
        <w:t>fall well short of actual nuclear attack</w:t>
      </w:r>
      <w:r w:rsidRPr="002A0C8C">
        <w:rPr>
          <w:sz w:val="14"/>
        </w:rPr>
        <w:t>. From a scholarly perspective, as well as a political one, we need to start to think through how states would act in a world with nuclear-armed non-state actors. In doing so, we should avoid assumptions that fit neither with known nuclear strategy nor the empirical behavior of non-state organizations. Like most clichés, the post–Cold War trope that the threat of attack is higher now than it was during the US-USSR arms race (Litwak 2016) obscures much more than it reveals.</w:t>
      </w:r>
    </w:p>
    <w:p w:rsidR="00601E79" w:rsidRPr="00AC5D2E" w:rsidRDefault="00601E79" w:rsidP="00601E79">
      <w:pPr>
        <w:pStyle w:val="Heading4"/>
      </w:pPr>
      <w:r>
        <w:t xml:space="preserve">No escalation – attack induces international </w:t>
      </w:r>
      <w:r>
        <w:rPr>
          <w:u w:val="single"/>
        </w:rPr>
        <w:t>cooperation</w:t>
      </w:r>
      <w:r>
        <w:t>, not retaliation</w:t>
      </w:r>
    </w:p>
    <w:p w:rsidR="00601E79" w:rsidRPr="002C4239" w:rsidRDefault="00601E79" w:rsidP="00601E79">
      <w:r w:rsidRPr="007F2AE7">
        <w:rPr>
          <w:rStyle w:val="Style13ptBold"/>
        </w:rPr>
        <w:t>McIntosh &amp; Storey 18</w:t>
      </w:r>
      <w:r>
        <w:t xml:space="preserve"> (</w:t>
      </w:r>
      <w:r w:rsidRPr="001175AE">
        <w:t>Christopher McIntosh is visiting assistant professor of pol</w:t>
      </w:r>
      <w:r>
        <w:t>itical studies at Bard College</w:t>
      </w:r>
      <w:r w:rsidRPr="00D95FF5">
        <w:t>,</w:t>
      </w:r>
      <w:r>
        <w:t xml:space="preserve"> </w:t>
      </w:r>
      <w:r w:rsidRPr="00A87A1A">
        <w:t>Ph.D. in 2013 from The University of Chicago, specializing in international relations and has an M.A. in Security Studies from Georgetown</w:t>
      </w:r>
      <w:r>
        <w:t xml:space="preserve"> &amp;</w:t>
      </w:r>
      <w:r w:rsidRPr="00D95FF5">
        <w:t xml:space="preserve"> </w:t>
      </w:r>
      <w:r w:rsidRPr="001175AE">
        <w:t>Ian Storey is a fellow at the Hannah Arendt Center for Politics and Humanities at Bard C</w:t>
      </w:r>
      <w:r>
        <w:t xml:space="preserve">ollege, </w:t>
      </w:r>
      <w:r w:rsidRPr="00792738">
        <w:t>Ph.D. in Political Science from the University of Chicago</w:t>
      </w:r>
      <w:r w:rsidRPr="00D95FF5">
        <w:t xml:space="preserve">; Between Acquisition and Use: Assessing the Likelihood of Nuclear Terrorism, </w:t>
      </w:r>
      <w:r w:rsidRPr="007F2AE7">
        <w:rPr>
          <w:i/>
        </w:rPr>
        <w:t>International Studies Quarterly</w:t>
      </w:r>
      <w:r w:rsidRPr="00D95FF5">
        <w:t xml:space="preserve">, </w:t>
      </w:r>
      <w:r>
        <w:t>19 April 2018</w:t>
      </w:r>
      <w:r w:rsidRPr="00D95FF5">
        <w:t xml:space="preserve">, sqx087, </w:t>
      </w:r>
      <w:r w:rsidRPr="007F2AE7">
        <w:t>https://doi.org/10.1093/isq/sqx087</w:t>
      </w:r>
      <w:r>
        <w:t>)</w:t>
      </w:r>
    </w:p>
    <w:p w:rsidR="00601E79" w:rsidRPr="002A0C8C" w:rsidRDefault="00601E79" w:rsidP="00601E79">
      <w:pPr>
        <w:rPr>
          <w:sz w:val="14"/>
        </w:rPr>
      </w:pPr>
      <w:r w:rsidRPr="002A0C8C">
        <w:rPr>
          <w:sz w:val="14"/>
        </w:rPr>
        <w:t xml:space="preserve">Externally, in </w:t>
      </w:r>
      <w:r w:rsidRPr="00861806">
        <w:rPr>
          <w:rStyle w:val="StyleUnderline"/>
        </w:rPr>
        <w:t xml:space="preserve">a </w:t>
      </w:r>
      <w:r w:rsidRPr="002A0C8C">
        <w:rPr>
          <w:sz w:val="14"/>
        </w:rPr>
        <w:t xml:space="preserve">world </w:t>
      </w:r>
      <w:r w:rsidRPr="00277A49">
        <w:rPr>
          <w:rStyle w:val="StyleUnderline"/>
          <w:highlight w:val="cyan"/>
        </w:rPr>
        <w:t>post-nuclear attack</w:t>
      </w:r>
      <w:r w:rsidRPr="00861806">
        <w:rPr>
          <w:rStyle w:val="StyleUnderline"/>
        </w:rPr>
        <w:t>,</w:t>
      </w:r>
      <w:r w:rsidRPr="002A0C8C">
        <w:rPr>
          <w:sz w:val="14"/>
        </w:rPr>
        <w:t xml:space="preserve"> </w:t>
      </w:r>
      <w:r w:rsidRPr="00861806">
        <w:rPr>
          <w:rStyle w:val="StyleUnderline"/>
        </w:rPr>
        <w:t xml:space="preserve">international </w:t>
      </w:r>
      <w:r w:rsidRPr="00277A49">
        <w:rPr>
          <w:rStyle w:val="StyleUnderline"/>
          <w:highlight w:val="cyan"/>
        </w:rPr>
        <w:t xml:space="preserve">cooperation would be </w:t>
      </w:r>
      <w:r w:rsidRPr="00277A49">
        <w:rPr>
          <w:rStyle w:val="Emphasis"/>
          <w:highlight w:val="cyan"/>
        </w:rPr>
        <w:t>instant</w:t>
      </w:r>
      <w:r w:rsidRPr="00277A49">
        <w:rPr>
          <w:rStyle w:val="StyleUnderline"/>
          <w:highlight w:val="cyan"/>
        </w:rPr>
        <w:t xml:space="preserve"> and </w:t>
      </w:r>
      <w:r w:rsidRPr="00277A49">
        <w:rPr>
          <w:rStyle w:val="Emphasis"/>
          <w:highlight w:val="cyan"/>
        </w:rPr>
        <w:t>deep</w:t>
      </w:r>
      <w:r w:rsidRPr="002A0C8C">
        <w:rPr>
          <w:sz w:val="14"/>
        </w:rPr>
        <w:t xml:space="preserve">. One of the only international treaties to even define a terrorist in international law post-2001 has been the Nuclear Terrorism Convention (Edwards 2005). </w:t>
      </w:r>
      <w:r w:rsidRPr="00861806">
        <w:rPr>
          <w:rStyle w:val="StyleUnderline"/>
        </w:rPr>
        <w:t xml:space="preserve">A nuclear </w:t>
      </w:r>
      <w:r w:rsidRPr="00277A49">
        <w:rPr>
          <w:rStyle w:val="StyleUnderline"/>
          <w:highlight w:val="cyan"/>
        </w:rPr>
        <w:t>attack</w:t>
      </w:r>
      <w:r w:rsidRPr="00861806">
        <w:rPr>
          <w:rStyle w:val="StyleUnderline"/>
        </w:rPr>
        <w:t xml:space="preserve"> would be far outside the norm of international politics</w:t>
      </w:r>
      <w:r w:rsidRPr="002A0C8C">
        <w:rPr>
          <w:sz w:val="14"/>
        </w:rPr>
        <w:t xml:space="preserve">. </w:t>
      </w:r>
      <w:r w:rsidRPr="00861806">
        <w:rPr>
          <w:rStyle w:val="StyleUnderline"/>
        </w:rPr>
        <w:t xml:space="preserve">It </w:t>
      </w:r>
      <w:r w:rsidRPr="00277A49">
        <w:rPr>
          <w:rStyle w:val="StyleUnderline"/>
          <w:highlight w:val="cyan"/>
        </w:rPr>
        <w:t xml:space="preserve">would </w:t>
      </w:r>
      <w:r w:rsidRPr="00277A49">
        <w:rPr>
          <w:rStyle w:val="Emphasis"/>
          <w:highlight w:val="cyan"/>
        </w:rPr>
        <w:t>disrupt the dominance of state-actors</w:t>
      </w:r>
      <w:r w:rsidRPr="00861806">
        <w:rPr>
          <w:rStyle w:val="StyleUnderline"/>
        </w:rPr>
        <w:t xml:space="preserve"> </w:t>
      </w:r>
      <w:r w:rsidRPr="00277A49">
        <w:rPr>
          <w:rStyle w:val="StyleUnderline"/>
          <w:highlight w:val="cyan"/>
        </w:rPr>
        <w:t>and</w:t>
      </w:r>
      <w:r w:rsidRPr="00861806">
        <w:rPr>
          <w:rStyle w:val="StyleUnderline"/>
        </w:rPr>
        <w:t xml:space="preserve"> likely </w:t>
      </w:r>
      <w:r w:rsidRPr="00277A49">
        <w:rPr>
          <w:rStyle w:val="Emphasis"/>
          <w:highlight w:val="cyan"/>
        </w:rPr>
        <w:t>stimulate unparalleled cooperation</w:t>
      </w:r>
      <w:r w:rsidRPr="00277A49">
        <w:rPr>
          <w:rStyle w:val="StyleUnderline"/>
          <w:highlight w:val="cyan"/>
        </w:rPr>
        <w:t xml:space="preserve"> to apprehend the responsible parties to prevent future attack</w:t>
      </w:r>
      <w:r w:rsidRPr="00861806">
        <w:rPr>
          <w:rStyle w:val="StyleUnderline"/>
        </w:rPr>
        <w:t>s</w:t>
      </w:r>
      <w:r w:rsidRPr="002A0C8C">
        <w:rPr>
          <w:sz w:val="14"/>
        </w:rPr>
        <w:t xml:space="preserve">. Moreover, many large terrorist organizations require (some) tacit acquiescence by a host state. Even those with hostile host states have territory where they remain relatively unaffected by local governments (Korteweg 2008). </w:t>
      </w:r>
      <w:r w:rsidRPr="001E7F1F">
        <w:rPr>
          <w:rStyle w:val="StyleUnderline"/>
        </w:rPr>
        <w:t>Post-nuclear attack,</w:t>
      </w:r>
      <w:r w:rsidRPr="002A0C8C">
        <w:rPr>
          <w:sz w:val="14"/>
        </w:rPr>
        <w:t xml:space="preserve"> these </w:t>
      </w:r>
      <w:r w:rsidRPr="00277A49">
        <w:rPr>
          <w:rStyle w:val="StyleUnderline"/>
          <w:highlight w:val="cyan"/>
        </w:rPr>
        <w:t>host states face an</w:t>
      </w:r>
      <w:r w:rsidRPr="001E7F1F">
        <w:rPr>
          <w:rStyle w:val="StyleUnderline"/>
        </w:rPr>
        <w:t xml:space="preserve"> enormous </w:t>
      </w:r>
      <w:r w:rsidRPr="00277A49">
        <w:rPr>
          <w:rStyle w:val="StyleUnderline"/>
          <w:highlight w:val="cyan"/>
        </w:rPr>
        <w:t>incentive to find the actors responsible</w:t>
      </w:r>
      <w:r w:rsidRPr="001E7F1F">
        <w:rPr>
          <w:rStyle w:val="StyleUnderline"/>
        </w:rPr>
        <w:t xml:space="preserve"> before the target state does</w:t>
      </w:r>
      <w:r w:rsidRPr="002A0C8C">
        <w:rPr>
          <w:sz w:val="14"/>
        </w:rPr>
        <w:t xml:space="preserve">. After an attack, </w:t>
      </w:r>
      <w:r w:rsidRPr="001E7F1F">
        <w:rPr>
          <w:rStyle w:val="StyleUnderline"/>
        </w:rPr>
        <w:t>regimes would find it difficult to claim that they “didn't know” or “couldn't stop them.”</w:t>
      </w:r>
      <w:r w:rsidRPr="002A0C8C">
        <w:rPr>
          <w:sz w:val="14"/>
        </w:rPr>
        <w:t xml:space="preserve"> Claims of corruption or ineffective institutions would be unlikely to find much sympathy. </w:t>
      </w:r>
      <w:r w:rsidRPr="00277A49">
        <w:rPr>
          <w:rStyle w:val="StyleUnderline"/>
          <w:highlight w:val="cyan"/>
        </w:rPr>
        <w:t>Faced with</w:t>
      </w:r>
      <w:r w:rsidRPr="001E7F1F">
        <w:rPr>
          <w:rStyle w:val="StyleUnderline"/>
        </w:rPr>
        <w:t xml:space="preserve"> potential organizational </w:t>
      </w:r>
      <w:r w:rsidRPr="00277A49">
        <w:rPr>
          <w:rStyle w:val="StyleUnderline"/>
          <w:highlight w:val="cyan"/>
        </w:rPr>
        <w:t>extinction itself, a host</w:t>
      </w:r>
      <w:r w:rsidRPr="001E7F1F">
        <w:rPr>
          <w:rStyle w:val="StyleUnderline"/>
        </w:rPr>
        <w:t xml:space="preserve"> </w:t>
      </w:r>
      <w:r w:rsidRPr="00277A49">
        <w:rPr>
          <w:rStyle w:val="StyleUnderline"/>
          <w:highlight w:val="cyan"/>
        </w:rPr>
        <w:t>state</w:t>
      </w:r>
      <w:r w:rsidRPr="001E7F1F">
        <w:rPr>
          <w:rStyle w:val="StyleUnderline"/>
        </w:rPr>
        <w:t xml:space="preserve">/government </w:t>
      </w:r>
      <w:r w:rsidRPr="00277A49">
        <w:rPr>
          <w:rStyle w:val="StyleUnderline"/>
          <w:highlight w:val="cyan"/>
        </w:rPr>
        <w:t>will</w:t>
      </w:r>
      <w:r w:rsidRPr="001E7F1F">
        <w:rPr>
          <w:rStyle w:val="StyleUnderline"/>
        </w:rPr>
        <w:t xml:space="preserve"> likely </w:t>
      </w:r>
      <w:r w:rsidRPr="00277A49">
        <w:rPr>
          <w:rStyle w:val="StyleUnderline"/>
          <w:highlight w:val="cyan"/>
        </w:rPr>
        <w:t>be</w:t>
      </w:r>
      <w:r w:rsidRPr="001E7F1F">
        <w:rPr>
          <w:rStyle w:val="StyleUnderline"/>
        </w:rPr>
        <w:t xml:space="preserve"> much </w:t>
      </w:r>
      <w:r w:rsidRPr="00277A49">
        <w:rPr>
          <w:rStyle w:val="StyleUnderline"/>
          <w:highlight w:val="cyan"/>
        </w:rPr>
        <w:t>less committed to the survival of the terrorist group</w:t>
      </w:r>
      <w:r w:rsidRPr="002A0C8C">
        <w:rPr>
          <w:sz w:val="14"/>
        </w:rPr>
        <w:t>. This is likely to vary significantly from how they might otherwise behave after a more conventional attack. For these states, there would be a real fear of “Talibanization” and ruthless attempts at regime change post-attack.</w:t>
      </w:r>
    </w:p>
    <w:p w:rsidR="00601E79" w:rsidRDefault="00601E79" w:rsidP="00601E79">
      <w:pPr>
        <w:rPr>
          <w:sz w:val="14"/>
        </w:rPr>
      </w:pPr>
      <w:r w:rsidRPr="002A0C8C">
        <w:rPr>
          <w:sz w:val="14"/>
        </w:rPr>
        <w:t xml:space="preserve">From the perspective of the group, it would know that it could be facing a unified international community and the removal of tacit state support. It would take a particularly confident leadership to presume it could continue to function post-attack without massive disruptions. </w:t>
      </w:r>
      <w:r w:rsidRPr="001E7F1F">
        <w:rPr>
          <w:rStyle w:val="StyleUnderline"/>
        </w:rPr>
        <w:t xml:space="preserve">Most strategic actors are risk-averse when facing the potential of </w:t>
      </w:r>
      <w:r w:rsidRPr="001E7F1F">
        <w:rPr>
          <w:rStyle w:val="Emphasis"/>
        </w:rPr>
        <w:t>complete elimination</w:t>
      </w:r>
      <w:r w:rsidRPr="002A0C8C">
        <w:rPr>
          <w:sz w:val="14"/>
        </w:rPr>
        <w:t xml:space="preserve">. </w:t>
      </w:r>
      <w:r w:rsidRPr="001E7F1F">
        <w:rPr>
          <w:rStyle w:val="StyleUnderline"/>
        </w:rPr>
        <w:t>There is little reason to believe terrorist groups would act any differently</w:t>
      </w:r>
      <w:r w:rsidRPr="002A0C8C">
        <w:rPr>
          <w:sz w:val="14"/>
        </w:rPr>
        <w:t>.</w:t>
      </w:r>
    </w:p>
    <w:p w:rsidR="00131B44" w:rsidRPr="003B1CE3" w:rsidRDefault="00131B44" w:rsidP="00131B44">
      <w:pPr>
        <w:pStyle w:val="Heading4"/>
        <w:rPr>
          <w:lang w:val="es-CR"/>
        </w:rPr>
      </w:pPr>
      <w:r w:rsidRPr="003B1CE3">
        <w:rPr>
          <w:lang w:val="es-CR"/>
        </w:rPr>
        <w:t>No nuke terror.</w:t>
      </w:r>
    </w:p>
    <w:p w:rsidR="00131B44" w:rsidRPr="00FD26C0" w:rsidRDefault="00131B44" w:rsidP="00131B44">
      <w:pPr>
        <w:rPr>
          <w:rStyle w:val="Style13ptBold"/>
          <w:b w:val="0"/>
          <w:bCs w:val="0"/>
        </w:rPr>
      </w:pPr>
      <w:r>
        <w:rPr>
          <w:rStyle w:val="Style13ptBold"/>
        </w:rPr>
        <w:t>Mueller ’18</w:t>
      </w:r>
      <w:r>
        <w:t xml:space="preserve"> (John Mueller – PhD in Political Science @ UCLA, Adjunct Professor of Political Science and Woody Hayes Senior Research Scientist at Ohio State University and a Senior Fellow at the Cato Institute, “Nuclear Weapons Don’t Matter,” 15 October 2018, https://www.foreignaffairs.com/articles/2018-10-15/nuclear-weapons-dont-matter?fa_package=1123220)</w:t>
      </w:r>
    </w:p>
    <w:p w:rsidR="00131B44" w:rsidRPr="006078F0" w:rsidRDefault="00131B44" w:rsidP="00131B44">
      <w:pPr>
        <w:rPr>
          <w:sz w:val="16"/>
        </w:rPr>
      </w:pPr>
      <w:r w:rsidRPr="006078F0">
        <w:rPr>
          <w:rStyle w:val="StyleUnderline"/>
        </w:rPr>
        <w:t>As for</w:t>
      </w:r>
      <w:r w:rsidRPr="006078F0">
        <w:rPr>
          <w:sz w:val="16"/>
        </w:rPr>
        <w:t xml:space="preserve"> </w:t>
      </w:r>
      <w:r w:rsidRPr="006078F0">
        <w:rPr>
          <w:rStyle w:val="Emphasis"/>
        </w:rPr>
        <w:t>nuclear terrorism</w:t>
      </w:r>
      <w:r w:rsidRPr="006078F0">
        <w:rPr>
          <w:sz w:val="16"/>
        </w:rPr>
        <w:t xml:space="preserve">, ever since al Qaeda operatives used box cutters so effectively to hijack commercial airplanes, </w:t>
      </w:r>
      <w:r w:rsidRPr="006078F0">
        <w:rPr>
          <w:rStyle w:val="StyleUnderline"/>
        </w:rPr>
        <w:t>alarmists have warned that radical Islamist terrorists would soon</w:t>
      </w:r>
      <w:r w:rsidRPr="006078F0">
        <w:rPr>
          <w:sz w:val="16"/>
        </w:rPr>
        <w:t xml:space="preserve"> apply equal talents in science and engineering to make and </w:t>
      </w:r>
      <w:r w:rsidRPr="006078F0">
        <w:rPr>
          <w:rStyle w:val="StyleUnderline"/>
        </w:rPr>
        <w:t>deliver nuclear weapons</w:t>
      </w:r>
      <w:r w:rsidRPr="006078F0">
        <w:rPr>
          <w:sz w:val="16"/>
        </w:rPr>
        <w:t xml:space="preserve"> so as to destroy various so-called infidels. </w:t>
      </w:r>
      <w:r w:rsidRPr="006078F0">
        <w:rPr>
          <w:rStyle w:val="StyleUnderline"/>
        </w:rPr>
        <w:t>In practice</w:t>
      </w:r>
      <w:r w:rsidRPr="006078F0">
        <w:rPr>
          <w:sz w:val="16"/>
        </w:rPr>
        <w:t xml:space="preserve">, </w:t>
      </w:r>
      <w:r w:rsidRPr="006078F0">
        <w:rPr>
          <w:rStyle w:val="Emphasis"/>
        </w:rPr>
        <w:t>however</w:t>
      </w:r>
      <w:r w:rsidRPr="006078F0">
        <w:rPr>
          <w:sz w:val="16"/>
        </w:rPr>
        <w:t xml:space="preserve">, </w:t>
      </w:r>
      <w:r w:rsidRPr="00277A49">
        <w:rPr>
          <w:rStyle w:val="StyleUnderline"/>
          <w:highlight w:val="cyan"/>
        </w:rPr>
        <w:t>terrorist groups</w:t>
      </w:r>
      <w:r w:rsidRPr="006078F0">
        <w:rPr>
          <w:rStyle w:val="StyleUnderline"/>
        </w:rPr>
        <w:t xml:space="preserve"> have </w:t>
      </w:r>
      <w:r w:rsidRPr="00277A49">
        <w:rPr>
          <w:rStyle w:val="StyleUnderline"/>
          <w:highlight w:val="cyan"/>
        </w:rPr>
        <w:t>exhibited only a</w:t>
      </w:r>
      <w:r w:rsidRPr="006078F0">
        <w:rPr>
          <w:sz w:val="16"/>
        </w:rPr>
        <w:t xml:space="preserve"> </w:t>
      </w:r>
      <w:r w:rsidRPr="00277A49">
        <w:rPr>
          <w:rStyle w:val="Emphasis"/>
          <w:highlight w:val="cyan"/>
        </w:rPr>
        <w:t>limited desire</w:t>
      </w:r>
      <w:r w:rsidRPr="006078F0">
        <w:rPr>
          <w:sz w:val="16"/>
        </w:rPr>
        <w:t xml:space="preserve"> </w:t>
      </w:r>
      <w:r w:rsidRPr="00277A49">
        <w:rPr>
          <w:rStyle w:val="StyleUnderline"/>
          <w:highlight w:val="cyan"/>
        </w:rPr>
        <w:t>to go nuclear</w:t>
      </w:r>
      <w:r w:rsidRPr="006078F0">
        <w:rPr>
          <w:sz w:val="16"/>
        </w:rPr>
        <w:t xml:space="preserve"> </w:t>
      </w:r>
      <w:r w:rsidRPr="00277A49">
        <w:rPr>
          <w:rStyle w:val="StyleUnderline"/>
          <w:highlight w:val="cyan"/>
        </w:rPr>
        <w:t>and</w:t>
      </w:r>
      <w:r w:rsidRPr="006078F0">
        <w:rPr>
          <w:sz w:val="16"/>
        </w:rPr>
        <w:t xml:space="preserve"> </w:t>
      </w:r>
      <w:r w:rsidRPr="00277A49">
        <w:rPr>
          <w:rStyle w:val="Emphasis"/>
          <w:highlight w:val="cyan"/>
        </w:rPr>
        <w:t>even less progress</w:t>
      </w:r>
      <w:r w:rsidRPr="006078F0">
        <w:rPr>
          <w:rStyle w:val="Emphasis"/>
        </w:rPr>
        <w:t xml:space="preserve"> in doing so</w:t>
      </w:r>
      <w:r w:rsidRPr="006078F0">
        <w:rPr>
          <w:sz w:val="16"/>
        </w:rPr>
        <w:t xml:space="preserve">. Why? Probably </w:t>
      </w:r>
      <w:r w:rsidRPr="006078F0">
        <w:rPr>
          <w:rStyle w:val="StyleUnderline"/>
        </w:rPr>
        <w:t>because</w:t>
      </w:r>
      <w:r w:rsidRPr="006078F0">
        <w:rPr>
          <w:sz w:val="16"/>
        </w:rPr>
        <w:t xml:space="preserve"> </w:t>
      </w:r>
      <w:r w:rsidRPr="006078F0">
        <w:rPr>
          <w:rStyle w:val="StyleUnderline"/>
        </w:rPr>
        <w:t xml:space="preserve">developing one’s own bomb from scratch </w:t>
      </w:r>
      <w:r w:rsidRPr="00277A49">
        <w:rPr>
          <w:rStyle w:val="StyleUnderline"/>
          <w:highlight w:val="cyan"/>
        </w:rPr>
        <w:t>requires</w:t>
      </w:r>
      <w:r w:rsidRPr="006078F0">
        <w:rPr>
          <w:rStyle w:val="StyleUnderline"/>
        </w:rPr>
        <w:t xml:space="preserve"> a</w:t>
      </w:r>
      <w:r w:rsidRPr="006078F0">
        <w:rPr>
          <w:sz w:val="16"/>
        </w:rPr>
        <w:t xml:space="preserve"> </w:t>
      </w:r>
      <w:r w:rsidRPr="006078F0">
        <w:rPr>
          <w:rStyle w:val="Emphasis"/>
        </w:rPr>
        <w:t xml:space="preserve">series of </w:t>
      </w:r>
      <w:r w:rsidRPr="00277A49">
        <w:rPr>
          <w:rStyle w:val="Emphasis"/>
          <w:highlight w:val="cyan"/>
        </w:rPr>
        <w:t>risky actions</w:t>
      </w:r>
      <w:r w:rsidRPr="006078F0">
        <w:rPr>
          <w:sz w:val="16"/>
        </w:rPr>
        <w:t xml:space="preserve">, </w:t>
      </w:r>
      <w:r w:rsidRPr="00277A49">
        <w:rPr>
          <w:rStyle w:val="Emphasis"/>
          <w:sz w:val="24"/>
          <w:highlight w:val="cyan"/>
        </w:rPr>
        <w:t>all of which have to go right</w:t>
      </w:r>
      <w:r w:rsidRPr="009D2A56">
        <w:rPr>
          <w:sz w:val="18"/>
        </w:rPr>
        <w:t xml:space="preserve"> </w:t>
      </w:r>
      <w:r w:rsidRPr="006078F0">
        <w:rPr>
          <w:rStyle w:val="StyleUnderline"/>
        </w:rPr>
        <w:t>for the scheme to work</w:t>
      </w:r>
      <w:r w:rsidRPr="006078F0">
        <w:rPr>
          <w:sz w:val="16"/>
        </w:rPr>
        <w:t xml:space="preserve">. </w:t>
      </w:r>
      <w:r w:rsidRPr="006078F0">
        <w:rPr>
          <w:rStyle w:val="StyleUnderline"/>
        </w:rPr>
        <w:t>This</w:t>
      </w:r>
      <w:r w:rsidRPr="006078F0">
        <w:rPr>
          <w:sz w:val="16"/>
        </w:rPr>
        <w:t xml:space="preserve"> </w:t>
      </w:r>
      <w:r w:rsidRPr="00277A49">
        <w:rPr>
          <w:rStyle w:val="StyleUnderline"/>
          <w:highlight w:val="cyan"/>
        </w:rPr>
        <w:t>includes</w:t>
      </w:r>
      <w:r w:rsidRPr="006078F0">
        <w:rPr>
          <w:sz w:val="16"/>
        </w:rPr>
        <w:t xml:space="preserve"> </w:t>
      </w:r>
      <w:r w:rsidRPr="00277A49">
        <w:rPr>
          <w:rStyle w:val="StyleUnderline"/>
          <w:highlight w:val="cyan"/>
        </w:rPr>
        <w:t>trusting foreign collaborators</w:t>
      </w:r>
      <w:r w:rsidRPr="006078F0">
        <w:rPr>
          <w:rStyle w:val="StyleUnderline"/>
        </w:rPr>
        <w:t xml:space="preserve"> and other criminals</w:t>
      </w:r>
      <w:r w:rsidRPr="006078F0">
        <w:rPr>
          <w:sz w:val="16"/>
        </w:rPr>
        <w:t xml:space="preserve">; </w:t>
      </w:r>
      <w:r w:rsidRPr="006078F0">
        <w:rPr>
          <w:rStyle w:val="StyleUnderline"/>
        </w:rPr>
        <w:t>acquiring and</w:t>
      </w:r>
      <w:r w:rsidRPr="006078F0">
        <w:rPr>
          <w:sz w:val="16"/>
        </w:rPr>
        <w:t xml:space="preserve"> </w:t>
      </w:r>
      <w:r w:rsidRPr="00277A49">
        <w:rPr>
          <w:rStyle w:val="Emphasis"/>
          <w:highlight w:val="cyan"/>
        </w:rPr>
        <w:t>transporting</w:t>
      </w:r>
      <w:r w:rsidRPr="006078F0">
        <w:rPr>
          <w:sz w:val="16"/>
        </w:rPr>
        <w:t xml:space="preserve"> </w:t>
      </w:r>
      <w:r w:rsidRPr="006078F0">
        <w:rPr>
          <w:rStyle w:val="StyleUnderline"/>
        </w:rPr>
        <w:t xml:space="preserve">highly guarded fissile </w:t>
      </w:r>
      <w:r w:rsidRPr="00277A49">
        <w:rPr>
          <w:rStyle w:val="StyleUnderline"/>
          <w:highlight w:val="cyan"/>
        </w:rPr>
        <w:t>material</w:t>
      </w:r>
      <w:r w:rsidRPr="006078F0">
        <w:rPr>
          <w:sz w:val="16"/>
        </w:rPr>
        <w:t xml:space="preserve">; </w:t>
      </w:r>
      <w:r w:rsidRPr="006078F0">
        <w:rPr>
          <w:rStyle w:val="StyleUnderline"/>
        </w:rPr>
        <w:t>establishing a sophisticated, professional machine shop</w:t>
      </w:r>
      <w:r w:rsidRPr="006078F0">
        <w:rPr>
          <w:sz w:val="16"/>
        </w:rPr>
        <w:t xml:space="preserve">; </w:t>
      </w:r>
      <w:r w:rsidRPr="006078F0">
        <w:rPr>
          <w:rStyle w:val="StyleUnderline"/>
        </w:rPr>
        <w:t>and</w:t>
      </w:r>
      <w:r w:rsidRPr="006078F0">
        <w:rPr>
          <w:sz w:val="16"/>
        </w:rPr>
        <w:t xml:space="preserve"> </w:t>
      </w:r>
      <w:r w:rsidRPr="00277A49">
        <w:rPr>
          <w:rStyle w:val="StyleUnderline"/>
          <w:highlight w:val="cyan"/>
        </w:rPr>
        <w:t>moving a</w:t>
      </w:r>
      <w:r w:rsidRPr="006078F0">
        <w:rPr>
          <w:rStyle w:val="StyleUnderline"/>
        </w:rPr>
        <w:t xml:space="preserve"> cumbersome</w:t>
      </w:r>
      <w:r w:rsidRPr="006078F0">
        <w:rPr>
          <w:sz w:val="16"/>
        </w:rPr>
        <w:t xml:space="preserve">, </w:t>
      </w:r>
      <w:r w:rsidRPr="00277A49">
        <w:rPr>
          <w:rStyle w:val="Emphasis"/>
          <w:highlight w:val="cyan"/>
        </w:rPr>
        <w:t>untested weapon</w:t>
      </w:r>
      <w:r w:rsidRPr="006078F0">
        <w:rPr>
          <w:sz w:val="16"/>
        </w:rPr>
        <w:t xml:space="preserve"> </w:t>
      </w:r>
      <w:r w:rsidRPr="00277A49">
        <w:rPr>
          <w:rStyle w:val="StyleUnderline"/>
          <w:highlight w:val="cyan"/>
        </w:rPr>
        <w:t>into position</w:t>
      </w:r>
      <w:r w:rsidRPr="006078F0">
        <w:rPr>
          <w:rStyle w:val="StyleUnderline"/>
        </w:rPr>
        <w:t xml:space="preserve"> for detonation</w:t>
      </w:r>
      <w:r w:rsidRPr="006078F0">
        <w:rPr>
          <w:sz w:val="16"/>
        </w:rPr>
        <w:t xml:space="preserve">. </w:t>
      </w:r>
      <w:r w:rsidRPr="006078F0">
        <w:rPr>
          <w:rStyle w:val="StyleUnderline"/>
        </w:rPr>
        <w:t xml:space="preserve">And all of this has to be done </w:t>
      </w:r>
      <w:r w:rsidRPr="00277A49">
        <w:rPr>
          <w:rStyle w:val="StyleUnderline"/>
          <w:highlight w:val="cyan"/>
        </w:rPr>
        <w:t>while</w:t>
      </w:r>
      <w:r w:rsidRPr="006078F0">
        <w:rPr>
          <w:sz w:val="16"/>
        </w:rPr>
        <w:t xml:space="preserve"> </w:t>
      </w:r>
      <w:r w:rsidRPr="00277A49">
        <w:rPr>
          <w:rStyle w:val="StyleUnderline"/>
          <w:highlight w:val="cyan"/>
        </w:rPr>
        <w:t>hiding from</w:t>
      </w:r>
      <w:r w:rsidRPr="006078F0">
        <w:rPr>
          <w:rStyle w:val="StyleUnderline"/>
        </w:rPr>
        <w:t xml:space="preserve"> a</w:t>
      </w:r>
      <w:r w:rsidRPr="006078F0">
        <w:rPr>
          <w:sz w:val="16"/>
        </w:rPr>
        <w:t xml:space="preserve"> </w:t>
      </w:r>
      <w:r w:rsidRPr="006078F0">
        <w:rPr>
          <w:rStyle w:val="Emphasis"/>
        </w:rPr>
        <w:t xml:space="preserve">vast </w:t>
      </w:r>
      <w:r w:rsidRPr="00277A49">
        <w:rPr>
          <w:rStyle w:val="Emphasis"/>
          <w:highlight w:val="cyan"/>
        </w:rPr>
        <w:t>global surveillance</w:t>
      </w:r>
      <w:r w:rsidRPr="006078F0">
        <w:rPr>
          <w:rStyle w:val="Emphasis"/>
        </w:rPr>
        <w:t xml:space="preserve"> net</w:t>
      </w:r>
      <w:r w:rsidRPr="006078F0">
        <w:rPr>
          <w:sz w:val="16"/>
        </w:rPr>
        <w:t xml:space="preserve"> </w:t>
      </w:r>
      <w:r w:rsidRPr="006078F0">
        <w:rPr>
          <w:rStyle w:val="StyleUnderline"/>
        </w:rPr>
        <w:t>looking for and trying to</w:t>
      </w:r>
      <w:r w:rsidRPr="006078F0">
        <w:rPr>
          <w:sz w:val="16"/>
        </w:rPr>
        <w:t xml:space="preserve"> </w:t>
      </w:r>
      <w:r w:rsidRPr="006078F0">
        <w:rPr>
          <w:rStyle w:val="Emphasis"/>
        </w:rPr>
        <w:t>disrupt such activities</w:t>
      </w:r>
      <w:r w:rsidRPr="006078F0">
        <w:rPr>
          <w:sz w:val="16"/>
        </w:rPr>
        <w:t>.</w:t>
      </w:r>
    </w:p>
    <w:p w:rsidR="00131B44" w:rsidRPr="006078F0" w:rsidRDefault="00131B44" w:rsidP="00131B44">
      <w:pPr>
        <w:rPr>
          <w:sz w:val="16"/>
        </w:rPr>
      </w:pPr>
      <w:r w:rsidRPr="00277A49">
        <w:rPr>
          <w:rStyle w:val="StyleUnderline"/>
          <w:highlight w:val="cyan"/>
        </w:rPr>
        <w:t>Terrorists</w:t>
      </w:r>
      <w:r w:rsidRPr="006078F0">
        <w:rPr>
          <w:sz w:val="16"/>
        </w:rPr>
        <w:t xml:space="preserve"> </w:t>
      </w:r>
      <w:r w:rsidRPr="00277A49">
        <w:rPr>
          <w:rStyle w:val="StyleUnderline"/>
          <w:highlight w:val="cyan"/>
        </w:rPr>
        <w:t>are</w:t>
      </w:r>
      <w:r w:rsidRPr="006078F0">
        <w:rPr>
          <w:sz w:val="16"/>
        </w:rPr>
        <w:t xml:space="preserve"> </w:t>
      </w:r>
      <w:r w:rsidRPr="00277A49">
        <w:rPr>
          <w:rStyle w:val="Emphasis"/>
          <w:highlight w:val="cyan"/>
        </w:rPr>
        <w:t>unlikely to get a bomb</w:t>
      </w:r>
      <w:r w:rsidRPr="006078F0">
        <w:rPr>
          <w:sz w:val="16"/>
        </w:rPr>
        <w:t xml:space="preserve"> </w:t>
      </w:r>
      <w:r w:rsidRPr="00277A49">
        <w:rPr>
          <w:rStyle w:val="StyleUnderline"/>
          <w:highlight w:val="cyan"/>
        </w:rPr>
        <w:t>from a</w:t>
      </w:r>
      <w:r w:rsidRPr="006078F0">
        <w:rPr>
          <w:rStyle w:val="StyleUnderline"/>
        </w:rPr>
        <w:t xml:space="preserve"> generous</w:t>
      </w:r>
      <w:r w:rsidRPr="006078F0">
        <w:rPr>
          <w:sz w:val="16"/>
        </w:rPr>
        <w:t xml:space="preserve">, </w:t>
      </w:r>
      <w:r w:rsidRPr="006078F0">
        <w:rPr>
          <w:rStyle w:val="StyleUnderline"/>
        </w:rPr>
        <w:t xml:space="preserve">like-minded nuclear </w:t>
      </w:r>
      <w:r w:rsidRPr="00277A49">
        <w:rPr>
          <w:rStyle w:val="StyleUnderline"/>
          <w:highlight w:val="cyan"/>
        </w:rPr>
        <w:t>patron</w:t>
      </w:r>
      <w:r w:rsidRPr="006078F0">
        <w:rPr>
          <w:sz w:val="16"/>
        </w:rPr>
        <w:t xml:space="preserve">, </w:t>
      </w:r>
      <w:r w:rsidRPr="00277A49">
        <w:rPr>
          <w:rStyle w:val="StyleUnderline"/>
          <w:highlight w:val="cyan"/>
        </w:rPr>
        <w:t>because</w:t>
      </w:r>
      <w:r w:rsidRPr="006078F0">
        <w:rPr>
          <w:rStyle w:val="StyleUnderline"/>
        </w:rPr>
        <w:t xml:space="preserve"> </w:t>
      </w:r>
      <w:r w:rsidRPr="00277A49">
        <w:rPr>
          <w:rStyle w:val="StyleUnderline"/>
          <w:highlight w:val="cyan"/>
        </w:rPr>
        <w:t>no country wants to</w:t>
      </w:r>
      <w:r w:rsidRPr="006078F0">
        <w:rPr>
          <w:rStyle w:val="StyleUnderline"/>
        </w:rPr>
        <w:t xml:space="preserve"> run the </w:t>
      </w:r>
      <w:r w:rsidRPr="00277A49">
        <w:rPr>
          <w:rStyle w:val="StyleUnderline"/>
          <w:highlight w:val="cyan"/>
        </w:rPr>
        <w:t>risk</w:t>
      </w:r>
      <w:r w:rsidRPr="006078F0">
        <w:rPr>
          <w:rStyle w:val="StyleUnderline"/>
        </w:rPr>
        <w:t xml:space="preserve"> of </w:t>
      </w:r>
      <w:r w:rsidRPr="00277A49">
        <w:rPr>
          <w:rStyle w:val="StyleUnderline"/>
          <w:highlight w:val="cyan"/>
        </w:rPr>
        <w:t>being</w:t>
      </w:r>
      <w:r w:rsidRPr="006078F0">
        <w:rPr>
          <w:rStyle w:val="StyleUnderline"/>
        </w:rPr>
        <w:t xml:space="preserve"> blamed</w:t>
      </w:r>
      <w:r w:rsidRPr="006078F0">
        <w:rPr>
          <w:sz w:val="16"/>
        </w:rPr>
        <w:t xml:space="preserve"> (</w:t>
      </w:r>
      <w:r w:rsidRPr="006078F0">
        <w:rPr>
          <w:rStyle w:val="StyleUnderline"/>
        </w:rPr>
        <w:t xml:space="preserve">and </w:t>
      </w:r>
      <w:r w:rsidRPr="00277A49">
        <w:rPr>
          <w:rStyle w:val="StyleUnderline"/>
          <w:highlight w:val="cyan"/>
        </w:rPr>
        <w:t>punished</w:t>
      </w:r>
      <w:r w:rsidRPr="006078F0">
        <w:rPr>
          <w:sz w:val="16"/>
        </w:rPr>
        <w:t xml:space="preserve">) </w:t>
      </w:r>
      <w:r w:rsidRPr="006078F0">
        <w:rPr>
          <w:rStyle w:val="StyleUnderline"/>
        </w:rPr>
        <w:t>for a terrorist’s nuclear crimes</w:t>
      </w:r>
      <w:r w:rsidRPr="006078F0">
        <w:rPr>
          <w:sz w:val="16"/>
        </w:rPr>
        <w:t xml:space="preserve">. </w:t>
      </w:r>
      <w:r w:rsidRPr="00277A49">
        <w:rPr>
          <w:rStyle w:val="Emphasis"/>
          <w:highlight w:val="cyan"/>
        </w:rPr>
        <w:t>Nor are they likely to</w:t>
      </w:r>
      <w:r w:rsidRPr="006078F0">
        <w:rPr>
          <w:rStyle w:val="Emphasis"/>
        </w:rPr>
        <w:t xml:space="preserve"> be able to </w:t>
      </w:r>
      <w:r w:rsidRPr="00277A49">
        <w:rPr>
          <w:rStyle w:val="Emphasis"/>
          <w:highlight w:val="cyan"/>
        </w:rPr>
        <w:t>steal one</w:t>
      </w:r>
      <w:r w:rsidRPr="006078F0">
        <w:rPr>
          <w:sz w:val="16"/>
        </w:rPr>
        <w:t>. Notes Stephen Younger, the former head of nuclear weapons research and development at Los Alamos National Laboratory: “</w:t>
      </w:r>
      <w:r w:rsidRPr="006078F0">
        <w:rPr>
          <w:rStyle w:val="StyleUnderline"/>
        </w:rPr>
        <w:t>All nuclear nations take the security of their weapons</w:t>
      </w:r>
      <w:r w:rsidRPr="006078F0">
        <w:rPr>
          <w:sz w:val="16"/>
        </w:rPr>
        <w:t xml:space="preserve"> </w:t>
      </w:r>
      <w:r w:rsidRPr="006078F0">
        <w:rPr>
          <w:rStyle w:val="Emphasis"/>
        </w:rPr>
        <w:t>very seriously</w:t>
      </w:r>
      <w:r w:rsidRPr="006078F0">
        <w:rPr>
          <w:sz w:val="16"/>
        </w:rPr>
        <w:t>.”</w:t>
      </w:r>
    </w:p>
    <w:p w:rsidR="00131B44" w:rsidRDefault="00131B44" w:rsidP="00131B44">
      <w:pPr>
        <w:rPr>
          <w:sz w:val="16"/>
        </w:rPr>
      </w:pPr>
      <w:r w:rsidRPr="006078F0">
        <w:rPr>
          <w:rStyle w:val="StyleUnderline"/>
        </w:rPr>
        <w:t>The grand mistake of the</w:t>
      </w:r>
      <w:r w:rsidRPr="006078F0">
        <w:rPr>
          <w:sz w:val="16"/>
        </w:rPr>
        <w:t xml:space="preserve"> Cold War was to infer desperate intent from apparent capacity. For the </w:t>
      </w:r>
      <w:r w:rsidRPr="006078F0">
        <w:rPr>
          <w:rStyle w:val="StyleUnderline"/>
        </w:rPr>
        <w:t>war on terrorism</w:t>
      </w:r>
      <w:r w:rsidRPr="006078F0">
        <w:rPr>
          <w:sz w:val="16"/>
        </w:rPr>
        <w:t xml:space="preserve">, it </w:t>
      </w:r>
      <w:r w:rsidRPr="006078F0">
        <w:rPr>
          <w:rStyle w:val="StyleUnderline"/>
        </w:rPr>
        <w:t>has been to</w:t>
      </w:r>
      <w:r w:rsidRPr="006078F0">
        <w:rPr>
          <w:sz w:val="16"/>
        </w:rPr>
        <w:t xml:space="preserve"> </w:t>
      </w:r>
      <w:r w:rsidRPr="006078F0">
        <w:rPr>
          <w:rStyle w:val="Emphasis"/>
        </w:rPr>
        <w:t>infer desperate capacity from apparent intent</w:t>
      </w:r>
      <w:r w:rsidRPr="006078F0">
        <w:rPr>
          <w:sz w:val="16"/>
        </w:rPr>
        <w:t xml:space="preserve">. </w:t>
      </w:r>
    </w:p>
    <w:p w:rsidR="00601E79" w:rsidRDefault="00601E79" w:rsidP="00882F5B"/>
    <w:p w:rsidR="000C1489" w:rsidRDefault="000C1489" w:rsidP="00DC16D4">
      <w:pPr>
        <w:pStyle w:val="Heading4"/>
        <w:rPr>
          <w:rFonts w:eastAsia="Times New Roman"/>
          <w:shd w:val="clear" w:color="auto" w:fill="FFFFFF"/>
        </w:rPr>
      </w:pPr>
    </w:p>
    <w:p w:rsidR="00205D3B" w:rsidRPr="002D6F1C" w:rsidRDefault="00A172B4" w:rsidP="00205D3B">
      <w:pPr>
        <w:pStyle w:val="Heading3"/>
      </w:pPr>
      <w:r>
        <w:t>Links</w:t>
      </w:r>
      <w:r w:rsidR="00205D3B" w:rsidRPr="002D6F1C">
        <w:t>– Econ</w:t>
      </w:r>
      <w:r>
        <w:t xml:space="preserve"> / DIB</w:t>
      </w:r>
    </w:p>
    <w:p w:rsidR="00205D3B" w:rsidRPr="00633C8C" w:rsidRDefault="00205D3B" w:rsidP="00205D3B">
      <w:pPr>
        <w:pStyle w:val="Heading4"/>
      </w:pPr>
      <w:r w:rsidRPr="00633C8C">
        <w:t>Arms sales to Saudi Arabia are huge revenue streams for the defense industry and US economy</w:t>
      </w:r>
    </w:p>
    <w:p w:rsidR="00205D3B" w:rsidRPr="00D6643C" w:rsidRDefault="00205D3B" w:rsidP="00205D3B">
      <w:r w:rsidRPr="00D6643C">
        <w:t xml:space="preserve">Barbara </w:t>
      </w:r>
      <w:r w:rsidRPr="00D6643C">
        <w:rPr>
          <w:rStyle w:val="Style13ptBold"/>
        </w:rPr>
        <w:t xml:space="preserve">Boland </w:t>
      </w:r>
      <w:r w:rsidRPr="00D6643C">
        <w:t>is TAC’s foreign policy and national security reporter.</w:t>
      </w:r>
      <w:r>
        <w:t xml:space="preserve"> </w:t>
      </w:r>
      <w:hyperlink r:id="rId360" w:tooltip="12:01 am" w:history="1">
        <w:r w:rsidRPr="00D6643C">
          <w:rPr>
            <w:rStyle w:val="Style13ptBold"/>
          </w:rPr>
          <w:t>June 25, 2019</w:t>
        </w:r>
      </w:hyperlink>
      <w:r w:rsidRPr="00D6643C">
        <w:t xml:space="preserve"> Arms Dealers and Lobbyists Get Rich as Yemen Burns </w:t>
      </w:r>
      <w:hyperlink r:id="rId361" w:history="1">
        <w:r w:rsidRPr="00D6643C">
          <w:rPr>
            <w:rStyle w:val="Hyperlink"/>
          </w:rPr>
          <w:t>https://www.theamericanconservative.com/articles/arms-dealers-and-lobbyists-get-rich-as-yemen-burns/</w:t>
        </w:r>
      </w:hyperlink>
    </w:p>
    <w:p w:rsidR="00205D3B" w:rsidRPr="00D6643C" w:rsidRDefault="00205D3B" w:rsidP="00205D3B">
      <w:r w:rsidRPr="00277A49">
        <w:rPr>
          <w:rStyle w:val="StyleUnderline"/>
          <w:highlight w:val="cyan"/>
        </w:rPr>
        <w:t>“Companies like Lockheed Martin, Raytheon, Boeing, and other defense contractors see countries like Saudi Arabia and the UAE as huge potential markets</w:t>
      </w:r>
      <w:r w:rsidRPr="00D6643C">
        <w:t>,” Stephen Miles, director of</w:t>
      </w:r>
      <w:r>
        <w:t xml:space="preserve"> </w:t>
      </w:r>
      <w:hyperlink r:id="rId362" w:history="1">
        <w:r w:rsidRPr="00D6643C">
          <w:rPr>
            <w:rStyle w:val="Hyperlink"/>
          </w:rPr>
          <w:t>Win Without War</w:t>
        </w:r>
      </w:hyperlink>
      <w:r w:rsidRPr="00D6643C">
        <w:t>, told</w:t>
      </w:r>
      <w:r>
        <w:t xml:space="preserve"> </w:t>
      </w:r>
      <w:r w:rsidRPr="00D6643C">
        <w:t>TAC. “</w:t>
      </w:r>
      <w:r w:rsidRPr="00277A49">
        <w:rPr>
          <w:rStyle w:val="StyleUnderline"/>
          <w:highlight w:val="cyan"/>
        </w:rPr>
        <w:t>They see them as massive opportunities to make a lot of money; that’s why they’re investing billions and billions of dollars. This is a huge revenue stream to these companies</w:t>
      </w:r>
      <w:r w:rsidRPr="00D6643C">
        <w:t>.”</w:t>
      </w:r>
      <w:r>
        <w:t xml:space="preserve"> </w:t>
      </w:r>
      <w:r w:rsidRPr="00D6643C">
        <w:t>Boeing, Raytheon, and General Dynamics have all highlighted business with Saudi Arabia in their shareholder reports.</w:t>
      </w:r>
      <w:r>
        <w:t xml:space="preserve"> </w:t>
      </w:r>
      <w:r w:rsidRPr="00D6643C">
        <w:t xml:space="preserve">“Operations and maintenance have become a very profitable niche market for U.S. corporations,” said Richard Aboulafia, a vice president at Teal Group. He added that </w:t>
      </w:r>
      <w:r w:rsidRPr="00277A49">
        <w:rPr>
          <w:rStyle w:val="StyleUnderline"/>
          <w:highlight w:val="cyan"/>
        </w:rPr>
        <w:t>defense contractors can make as much as 150 percent more profit off of operations and maintenance than from the original arms sale</w:t>
      </w:r>
      <w:r w:rsidRPr="00D6643C">
        <w:t>. U.S. weapons supply</w:t>
      </w:r>
      <w:r>
        <w:t xml:space="preserve"> </w:t>
      </w:r>
      <w:hyperlink r:id="rId363" w:history="1">
        <w:r w:rsidRPr="00D6643C">
          <w:rPr>
            <w:rStyle w:val="Hyperlink"/>
          </w:rPr>
          <w:t>57 percent of the military aircraft</w:t>
        </w:r>
      </w:hyperlink>
      <w:r>
        <w:t xml:space="preserve"> </w:t>
      </w:r>
      <w:r w:rsidRPr="00D6643C">
        <w:t>used by the Royal Saudi Air Force, and mechanics and technicians hired by American companies repair and maintain their fighter jets and helicopters.</w:t>
      </w:r>
      <w:r>
        <w:t xml:space="preserve"> </w:t>
      </w:r>
      <w:r w:rsidRPr="00277A49">
        <w:rPr>
          <w:rStyle w:val="StyleUnderline"/>
          <w:highlight w:val="cyan"/>
        </w:rPr>
        <w:t xml:space="preserve">In 2018 alone, the United States made $4.5 billion worth of arms deals to </w:t>
      </w:r>
      <w:hyperlink r:id="rId364" w:history="1">
        <w:r w:rsidRPr="00277A49">
          <w:rPr>
            <w:rStyle w:val="StyleUnderline"/>
            <w:highlight w:val="cyan"/>
          </w:rPr>
          <w:t>Saudi Arabia</w:t>
        </w:r>
      </w:hyperlink>
      <w:r w:rsidRPr="00277A49">
        <w:rPr>
          <w:rStyle w:val="StyleUnderline"/>
          <w:highlight w:val="cyan"/>
        </w:rPr>
        <w:t xml:space="preserve"> and $1.2 billion to the </w:t>
      </w:r>
      <w:hyperlink r:id="rId365" w:history="1">
        <w:r w:rsidRPr="00277A49">
          <w:rPr>
            <w:rStyle w:val="StyleUnderline"/>
            <w:highlight w:val="cyan"/>
          </w:rPr>
          <w:t>United Arab Emirates</w:t>
        </w:r>
      </w:hyperlink>
      <w:r w:rsidRPr="00D6643C">
        <w:t>, a report by William Hartung and Christina Arabia found.</w:t>
      </w:r>
      <w:r>
        <w:t xml:space="preserve"> </w:t>
      </w:r>
      <w:r w:rsidRPr="00D6643C">
        <w:t>From the</w:t>
      </w:r>
      <w:r>
        <w:t xml:space="preserve"> </w:t>
      </w:r>
      <w:hyperlink r:id="rId366" w:history="1">
        <w:r w:rsidRPr="00D6643C">
          <w:rPr>
            <w:rStyle w:val="Hyperlink"/>
          </w:rPr>
          <w:t>report</w:t>
        </w:r>
      </w:hyperlink>
      <w:r w:rsidRPr="00D6643C">
        <w:t>: “Lockheed Martin…was involved in deals worth $25 billion; Boeing, $7.1 billion in deals; Raytheon, $5.5 billion in deals; Northrop Grumman had one deal worth $2.5 billion; and BAE systems…had a $1.3 billion deal.”</w:t>
      </w:r>
      <w:r>
        <w:t xml:space="preserve"> </w:t>
      </w:r>
      <w:r w:rsidRPr="00D6643C">
        <w:t xml:space="preserve">“Because of the nature of U.S. arms control law, most of these sales have to get government approval, and we’ve absolutely seen lobbyists weighing in heavily on this,” Miles said. “The last time I saw the numbers, the arms industry had nearly 1,000 registered lobbyists. They’re not on the Hill lobbying Congress about how many schools we should open next year. They’re lobbying for defense contractors. </w:t>
      </w:r>
      <w:r w:rsidRPr="00277A49">
        <w:rPr>
          <w:rStyle w:val="StyleUnderline"/>
          <w:highlight w:val="cyan"/>
        </w:rPr>
        <w:t>The past 18 years of endless wars have been incredibly lucrative for the arms industry, and they have a vested industry in seeing these wars continue, and not curtailing the cash cow that…has been for them</w:t>
      </w:r>
      <w:r w:rsidRPr="00D6643C">
        <w:t>.”</w:t>
      </w:r>
      <w:r>
        <w:t xml:space="preserve"> </w:t>
      </w:r>
      <w:r w:rsidRPr="00D6643C">
        <w:t>The defense industry</w:t>
      </w:r>
      <w:r>
        <w:t xml:space="preserve"> </w:t>
      </w:r>
      <w:hyperlink r:id="rId367" w:history="1">
        <w:r w:rsidRPr="00D6643C">
          <w:rPr>
            <w:rStyle w:val="Hyperlink"/>
          </w:rPr>
          <w:t>spent</w:t>
        </w:r>
      </w:hyperlink>
      <w:r>
        <w:t xml:space="preserve"> </w:t>
      </w:r>
      <w:r w:rsidRPr="00D6643C">
        <w:t>$125 million on lobbying in 2018. Of that, Boeing</w:t>
      </w:r>
      <w:r>
        <w:t xml:space="preserve"> </w:t>
      </w:r>
      <w:hyperlink r:id="rId368" w:history="1">
        <w:r w:rsidRPr="00D6643C">
          <w:rPr>
            <w:rStyle w:val="Hyperlink"/>
          </w:rPr>
          <w:t>spent $15 million</w:t>
        </w:r>
      </w:hyperlink>
      <w:r>
        <w:t xml:space="preserve"> </w:t>
      </w:r>
      <w:r w:rsidRPr="00D6643C">
        <w:t>on lobbyists, Lockheed Martin spent</w:t>
      </w:r>
      <w:r>
        <w:t xml:space="preserve"> </w:t>
      </w:r>
      <w:hyperlink r:id="rId369" w:history="1">
        <w:r w:rsidRPr="00D6643C">
          <w:rPr>
            <w:rStyle w:val="Hyperlink"/>
          </w:rPr>
          <w:t>$13.2 million</w:t>
        </w:r>
      </w:hyperlink>
      <w:r w:rsidRPr="00D6643C">
        <w:t>, General Dynamics</w:t>
      </w:r>
      <w:r>
        <w:t xml:space="preserve"> </w:t>
      </w:r>
      <w:hyperlink r:id="rId370" w:history="1">
        <w:r w:rsidRPr="00D6643C">
          <w:rPr>
            <w:rStyle w:val="Hyperlink"/>
          </w:rPr>
          <w:t>$11.9 million</w:t>
        </w:r>
      </w:hyperlink>
      <w:r w:rsidRPr="00D6643C">
        <w:t>, and Raytheon</w:t>
      </w:r>
      <w:r>
        <w:t xml:space="preserve"> </w:t>
      </w:r>
      <w:hyperlink r:id="rId371" w:history="1">
        <w:r w:rsidRPr="00D6643C">
          <w:rPr>
            <w:rStyle w:val="Hyperlink"/>
          </w:rPr>
          <w:t>$4.4 million</w:t>
        </w:r>
      </w:hyperlink>
      <w:r w:rsidRPr="00D6643C">
        <w:t>,</w:t>
      </w:r>
      <w:r>
        <w:t xml:space="preserve"> </w:t>
      </w:r>
      <w:hyperlink r:id="rId372" w:history="1">
        <w:r w:rsidRPr="00D6643C">
          <w:rPr>
            <w:rStyle w:val="Hyperlink"/>
          </w:rPr>
          <w:t>according</w:t>
        </w:r>
        <w:r>
          <w:rPr>
            <w:rStyle w:val="Hyperlink"/>
          </w:rPr>
          <w:t xml:space="preserve"> </w:t>
        </w:r>
      </w:hyperlink>
      <w:r w:rsidRPr="00D6643C">
        <w:t>to the Lobbying Disclosure Act website.</w:t>
      </w:r>
      <w:r>
        <w:t xml:space="preserve"> </w:t>
      </w:r>
      <w:hyperlink r:id="rId373" w:history="1">
        <w:r w:rsidRPr="00D6643C">
          <w:rPr>
            <w:rStyle w:val="Hyperlink"/>
          </w:rPr>
          <w:t>Writes</w:t>
        </w:r>
      </w:hyperlink>
      <w:r>
        <w:t xml:space="preserve"> </w:t>
      </w:r>
      <w:r w:rsidRPr="00D6643C">
        <w:t>Ben Freeman:</w:t>
      </w:r>
      <w:r>
        <w:t xml:space="preserve"> </w:t>
      </w:r>
      <w:r w:rsidRPr="00D6643C">
        <w:t>According to a new report…firms registered under the Foreign Agents Registration Act have reported receiving more than $40 million from Saudi Arabia in 2017 and 2018. Saudi lobbyists and public relations professionals have contacted Congress, the executive branch, media outlets and think tanks more than 4,000 times. Much of this work has been focused on ensuring that sales of U.S. arms to Saudi Arabia continue unabated and blocking congressional actions that would end U.S. support for the Saudi-led coalition in Yemen. …</w:t>
      </w:r>
      <w:r>
        <w:t xml:space="preserve"> </w:t>
      </w:r>
      <w:r w:rsidRPr="00D6643C">
        <w:t>Lobbyists, lawyers and public relations firms working for the Saudis have also reported doling out more than $4.5 million in campaign contributions in the past two years, including at least $6,000</w:t>
      </w:r>
      <w:r>
        <w:t xml:space="preserve"> </w:t>
      </w:r>
      <w:r w:rsidRPr="00D6643C">
        <w:t>to</w:t>
      </w:r>
      <w:r>
        <w:t xml:space="preserve"> </w:t>
      </w:r>
      <w:r w:rsidRPr="00D6643C">
        <w:t>Trump. In many cases, these contributions have gone to members of Congress they’ve contacted regarding the Yemen war. In fact, some contributions have gone to members of Congress on the exact</w:t>
      </w:r>
      <w:r>
        <w:t xml:space="preserve"> </w:t>
      </w:r>
      <w:r w:rsidRPr="00D6643C">
        <w:t>same day they were contacted by Saudi lobbyists, and some were made to key members just before, and even on the day of, important Yemen votes.</w:t>
      </w:r>
    </w:p>
    <w:p w:rsidR="00780E89" w:rsidRDefault="00780E89" w:rsidP="00780E89">
      <w:pPr>
        <w:pStyle w:val="Heading4"/>
      </w:pPr>
    </w:p>
    <w:p w:rsidR="00780E89" w:rsidRDefault="00780E89" w:rsidP="00780E89">
      <w:pPr>
        <w:pStyle w:val="Heading4"/>
      </w:pPr>
      <w:r>
        <w:t>Eleven states have exported more than 100 million of weapons to Saudi Arabia.</w:t>
      </w:r>
    </w:p>
    <w:p w:rsidR="00780E89" w:rsidRPr="00780E89" w:rsidRDefault="00780E89" w:rsidP="00780E89">
      <w:r w:rsidRPr="00780E89">
        <w:t xml:space="preserve">CRISTINA </w:t>
      </w:r>
      <w:r w:rsidRPr="00780E89">
        <w:rPr>
          <w:rStyle w:val="Style13ptBold"/>
        </w:rPr>
        <w:t>MAZA</w:t>
      </w:r>
      <w:r w:rsidRPr="00780E89">
        <w:t xml:space="preserve"> ON 6/13/</w:t>
      </w:r>
      <w:r w:rsidRPr="00780E89">
        <w:rPr>
          <w:rStyle w:val="Style13ptBold"/>
        </w:rPr>
        <w:t>19</w:t>
      </w:r>
      <w:r w:rsidRPr="00780E89">
        <w:t xml:space="preserve"> AT 4:25 PM EDT THESE ARE THE U.S. STATES PROFITING FROM DONALD TRUMP'S WEAPONS SALES TO SAUDI ARABIA</w:t>
      </w:r>
      <w:r>
        <w:t xml:space="preserve"> </w:t>
      </w:r>
      <w:hyperlink r:id="rId374" w:history="1">
        <w:r w:rsidRPr="00780E89">
          <w:rPr>
            <w:rStyle w:val="Hyperlink"/>
          </w:rPr>
          <w:t>https://www.newsweek.com/saudi-arabia-donald-trump-united-states-weapons-sales-1443908</w:t>
        </w:r>
      </w:hyperlink>
    </w:p>
    <w:p w:rsidR="00780E89" w:rsidRPr="00780E89" w:rsidRDefault="00780E89" w:rsidP="00780E89">
      <w:r w:rsidRPr="00277A49">
        <w:rPr>
          <w:rStyle w:val="StyleUnderline"/>
          <w:highlight w:val="cyan"/>
        </w:rPr>
        <w:t>Eleven U.S. states and Washington D.C. have exported more than $100 million of weapons to Saudi Arabia</w:t>
      </w:r>
      <w:r w:rsidRPr="00780E89">
        <w:rPr>
          <w:rStyle w:val="StyleUnderline"/>
        </w:rPr>
        <w:t xml:space="preserve"> </w:t>
      </w:r>
      <w:r w:rsidRPr="00780E89">
        <w:t>over the past four years, according to a new report released by the investigative</w:t>
      </w:r>
      <w:r>
        <w:t xml:space="preserve"> </w:t>
      </w:r>
      <w:hyperlink r:id="rId375" w:tgtFrame="_blank" w:history="1">
        <w:r w:rsidRPr="00780E89">
          <w:rPr>
            <w:rStyle w:val="Hyperlink"/>
          </w:rPr>
          <w:t>site Bellingcat</w:t>
        </w:r>
      </w:hyperlink>
      <w:r w:rsidRPr="00780E89">
        <w:t>and based on U.S. government data.</w:t>
      </w:r>
      <w:r>
        <w:t xml:space="preserve"> </w:t>
      </w:r>
      <w:r w:rsidRPr="00277A49">
        <w:rPr>
          <w:rStyle w:val="StyleUnderline"/>
          <w:highlight w:val="cyan"/>
        </w:rPr>
        <w:t>The top exporters of weapons to Saudi Arabia among the U.S. states are North Carolina, Arizona, Alabama</w:t>
      </w:r>
      <w:r w:rsidRPr="00780E89">
        <w:t xml:space="preserve">, Pennsylvania, Arkansas, New Mexico, Maryland, Florida, Massachusetts, Virginia, and New Hampshire. </w:t>
      </w:r>
      <w:r w:rsidRPr="00277A49">
        <w:rPr>
          <w:rStyle w:val="StyleUnderline"/>
          <w:highlight w:val="cyan"/>
        </w:rPr>
        <w:t>The largest exporter is North Carolina</w:t>
      </w:r>
      <w:r w:rsidRPr="00780E89">
        <w:t>.</w:t>
      </w:r>
      <w:r>
        <w:t xml:space="preserve"> </w:t>
      </w:r>
      <w:r w:rsidRPr="00780E89">
        <w:t>The report was based on census data for exported goods and there could be additional arms exports not included in this particular data set. The data is from 2015-2019, spanning the final days of the Obama administration into the Trump administration.</w:t>
      </w:r>
    </w:p>
    <w:p w:rsidR="00780E89" w:rsidRDefault="00780E89" w:rsidP="00205D3B">
      <w:pPr>
        <w:pStyle w:val="Heading4"/>
      </w:pPr>
    </w:p>
    <w:p w:rsidR="00205D3B" w:rsidRDefault="00205D3B" w:rsidP="00205D3B">
      <w:pPr>
        <w:pStyle w:val="Heading4"/>
      </w:pPr>
      <w:r>
        <w:t>Arms sales have pumped billions into the US defense industrial base and the economy over the last 10 years</w:t>
      </w:r>
    </w:p>
    <w:p w:rsidR="00205D3B" w:rsidRPr="00D6643C" w:rsidRDefault="00205D3B" w:rsidP="00205D3B">
      <w:r w:rsidRPr="00D6643C">
        <w:t xml:space="preserve">Barbara </w:t>
      </w:r>
      <w:r w:rsidRPr="00D6643C">
        <w:rPr>
          <w:rStyle w:val="Style13ptBold"/>
        </w:rPr>
        <w:t xml:space="preserve">Boland </w:t>
      </w:r>
      <w:r w:rsidRPr="00D6643C">
        <w:t>is TAC’s foreign policy and national security reporter.</w:t>
      </w:r>
      <w:r>
        <w:t xml:space="preserve"> </w:t>
      </w:r>
      <w:hyperlink r:id="rId376" w:tooltip="12:01 am" w:history="1">
        <w:r w:rsidRPr="00D6643C">
          <w:rPr>
            <w:rStyle w:val="Style13ptBold"/>
          </w:rPr>
          <w:t>June 25, 2019</w:t>
        </w:r>
      </w:hyperlink>
      <w:r w:rsidRPr="00D6643C">
        <w:t xml:space="preserve"> Arms Dealers and Lobbyists Get Rich as Yemen Burns </w:t>
      </w:r>
      <w:hyperlink r:id="rId377" w:history="1">
        <w:r w:rsidRPr="00D6643C">
          <w:rPr>
            <w:rStyle w:val="Hyperlink"/>
          </w:rPr>
          <w:t>https://www.theamericanconservative.com/articles/arms-dealers-and-lobbyists-get-rich-as-yemen-burns/</w:t>
        </w:r>
      </w:hyperlink>
    </w:p>
    <w:p w:rsidR="00205D3B" w:rsidRPr="00D6643C" w:rsidRDefault="00205D3B" w:rsidP="00205D3B">
      <w:r w:rsidRPr="00277A49">
        <w:rPr>
          <w:rStyle w:val="StyleUnderline"/>
          <w:highlight w:val="cyan"/>
        </w:rPr>
        <w:t>The war in Yemen has been good for American defense contractors’ bottom lines</w:t>
      </w:r>
      <w:r w:rsidRPr="00D6643C">
        <w:t xml:space="preserve">. Since the conflict began, </w:t>
      </w:r>
      <w:r w:rsidRPr="00277A49">
        <w:rPr>
          <w:rStyle w:val="StyleUnderline"/>
          <w:highlight w:val="cyan"/>
        </w:rPr>
        <w:t>General Dynamics’ stock price has risen from about $135 to $169</w:t>
      </w:r>
      <w:r w:rsidRPr="00D6643C">
        <w:t xml:space="preserve"> per share, Raytheon’s from about $108 to more than $180, and </w:t>
      </w:r>
      <w:r w:rsidRPr="00277A49">
        <w:rPr>
          <w:rStyle w:val="StyleUnderline"/>
          <w:highlight w:val="cyan"/>
        </w:rPr>
        <w:t>Boeing’s from about $150 to $360</w:t>
      </w:r>
      <w:r w:rsidRPr="00D6643C">
        <w:t>, </w:t>
      </w:r>
      <w:hyperlink r:id="rId378" w:history="1">
        <w:r w:rsidRPr="00D6643C">
          <w:rPr>
            <w:rStyle w:val="Hyperlink"/>
          </w:rPr>
          <w:t>according</w:t>
        </w:r>
      </w:hyperlink>
      <w:r w:rsidRPr="00D6643C">
        <w:t xml:space="preserve"> to In These Times. Their analysis found that </w:t>
      </w:r>
      <w:r w:rsidRPr="00277A49">
        <w:rPr>
          <w:rStyle w:val="StyleUnderline"/>
          <w:highlight w:val="cyan"/>
        </w:rPr>
        <w:t>those four companies have had at least $30.1 billion in Saudi military contracts approved by the State Department over the last 10 years</w:t>
      </w:r>
      <w:r w:rsidRPr="00D6643C">
        <w:t>.</w:t>
      </w:r>
    </w:p>
    <w:p w:rsidR="001E3D90" w:rsidRDefault="001E3D90" w:rsidP="001E3D90">
      <w:pPr>
        <w:pStyle w:val="Heading4"/>
      </w:pPr>
      <w:r>
        <w:t>US arms merchants have approved over 30 billion in Saudi military contracts to defense companies.</w:t>
      </w:r>
    </w:p>
    <w:p w:rsidR="00257C55" w:rsidRPr="001E3D90" w:rsidRDefault="00277A49" w:rsidP="001E3D90">
      <w:hyperlink r:id="rId379" w:history="1">
        <w:r w:rsidR="00C033BD" w:rsidRPr="001E3D90">
          <w:rPr>
            <w:rStyle w:val="Hyperlink"/>
          </w:rPr>
          <w:t xml:space="preserve">ALEX </w:t>
        </w:r>
        <w:r w:rsidR="00C033BD" w:rsidRPr="001E3D90">
          <w:rPr>
            <w:rStyle w:val="Style13ptBold"/>
          </w:rPr>
          <w:t>KANE</w:t>
        </w:r>
      </w:hyperlink>
      <w:r w:rsidR="001E3D90">
        <w:t xml:space="preserve"> </w:t>
      </w:r>
      <w:r w:rsidR="001E3D90" w:rsidRPr="001E3D90">
        <w:rPr>
          <w:rStyle w:val="Style13ptBold"/>
        </w:rPr>
        <w:t xml:space="preserve">2019 </w:t>
      </w:r>
      <w:r w:rsidR="00C033BD" w:rsidRPr="001E3D90">
        <w:t>New York-based journalist who focuses on U.S. foreign policy in the Middle East</w:t>
      </w:r>
      <w:r w:rsidR="001E3D90" w:rsidRPr="001E3D90">
        <w:t xml:space="preserve"> Here’s Exactly Who’s Profiting from the War on Yemen</w:t>
      </w:r>
      <w:r w:rsidR="001E3D90">
        <w:t xml:space="preserve">  </w:t>
      </w:r>
      <w:r w:rsidR="001E3D90" w:rsidRPr="001E3D90">
        <w:t>MAY 20 | JUNE 2019 ISSUE</w:t>
      </w:r>
      <w:r w:rsidR="001E3D90">
        <w:t xml:space="preserve"> </w:t>
      </w:r>
      <w:hyperlink r:id="rId380" w:history="1">
        <w:r w:rsidR="001E3D90" w:rsidRPr="001E3D90">
          <w:rPr>
            <w:rStyle w:val="Hyperlink"/>
          </w:rPr>
          <w:t>https://inthesetimes.com/features/us-saudi-arabia-yemen-war-arms-sales.html</w:t>
        </w:r>
      </w:hyperlink>
    </w:p>
    <w:p w:rsidR="00205D3B" w:rsidRPr="001E3D90" w:rsidRDefault="00257C55" w:rsidP="001E3D90">
      <w:r w:rsidRPr="00277A49">
        <w:rPr>
          <w:rStyle w:val="StyleUnderline"/>
          <w:highlight w:val="cyan"/>
        </w:rPr>
        <w:t>U.S. arms merchants</w:t>
      </w:r>
      <w:r w:rsidRPr="001E3D90">
        <w:t xml:space="preserve">, however, </w:t>
      </w:r>
      <w:r w:rsidRPr="00277A49">
        <w:rPr>
          <w:rStyle w:val="StyleUnderline"/>
          <w:highlight w:val="cyan"/>
        </w:rPr>
        <w:t>have grown rich</w:t>
      </w:r>
      <w:r w:rsidRPr="001E3D90">
        <w:t xml:space="preserve">. Fragments of the bombs were documented by journalists and HRW with help from Mastaba villagers. An HRW munitions expert determined the bombs were 2,000-pound MK-84s, manufactured by General Dynamics. Based in Falls Church, Va., General Dynamics is the world’s sixth most profitable arms manufacturer. One of the bombs used a satellite guidance kit from Chicago-based Boeing, the world’s second-most profitable weapons company. The other bomb had a Paveway guidance system, made by either Raytheon of Waltham, Mass., the third-largest arms company in the world, or Lockheed Martin of Bethesda, Md., the world’s top weapons contractor. An In These Times analysis found that in the past decade, </w:t>
      </w:r>
      <w:r w:rsidRPr="00277A49">
        <w:rPr>
          <w:rStyle w:val="StyleUnderline"/>
          <w:highlight w:val="cyan"/>
        </w:rPr>
        <w:t>the State Department has approved at least $30.1 billion in Saudi military contracts for</w:t>
      </w:r>
      <w:r w:rsidRPr="001E3D90">
        <w:t xml:space="preserve"> these </w:t>
      </w:r>
      <w:r w:rsidRPr="00277A49">
        <w:rPr>
          <w:rStyle w:val="StyleUnderline"/>
          <w:highlight w:val="cyan"/>
        </w:rPr>
        <w:t>four companies.  The war in Yemen has been particularly lucrative for General Dynamics, Boeing and Raytheon, which have received hundreds of millions of dollars in Saudi weapons deals.</w:t>
      </w:r>
      <w:r w:rsidRPr="001E3D90">
        <w:t xml:space="preserve"> All three corporations have highlighted business with Saudi Arabia in their reports to shareholders. Since the war began in March 2015, General Dynamics’ stock price has risen from about $135 to $169 per share, Raytheon’s from about $108 to more than $180, and Boeing’s from about $150 to $360.</w:t>
      </w:r>
    </w:p>
    <w:p w:rsidR="00C033BD" w:rsidRDefault="001E3D90" w:rsidP="001E3D90">
      <w:pPr>
        <w:pStyle w:val="Heading4"/>
      </w:pPr>
      <w:r>
        <w:t>Saudi Arabia is the largest customer of the US arms industry.</w:t>
      </w:r>
    </w:p>
    <w:p w:rsidR="001E3D90" w:rsidRPr="001E3D90" w:rsidRDefault="00277A49" w:rsidP="001E3D90">
      <w:hyperlink r:id="rId381" w:history="1">
        <w:r w:rsidR="001E3D90" w:rsidRPr="001E3D90">
          <w:rPr>
            <w:rStyle w:val="Hyperlink"/>
          </w:rPr>
          <w:t xml:space="preserve">ALEX </w:t>
        </w:r>
        <w:r w:rsidR="001E3D90" w:rsidRPr="001E3D90">
          <w:rPr>
            <w:rStyle w:val="Style13ptBold"/>
          </w:rPr>
          <w:t>KANE</w:t>
        </w:r>
      </w:hyperlink>
      <w:r w:rsidR="001E3D90">
        <w:t xml:space="preserve"> </w:t>
      </w:r>
      <w:r w:rsidR="001E3D90" w:rsidRPr="001E3D90">
        <w:rPr>
          <w:rStyle w:val="Style13ptBold"/>
        </w:rPr>
        <w:t xml:space="preserve">2019 </w:t>
      </w:r>
      <w:r w:rsidR="001E3D90" w:rsidRPr="001E3D90">
        <w:t>New York-based journalist who focuses on U.S. foreign policy in the Middle East Here’s Exactly Who’s Profiting from the War on Yemen</w:t>
      </w:r>
      <w:r w:rsidR="001E3D90">
        <w:t xml:space="preserve">  </w:t>
      </w:r>
      <w:r w:rsidR="001E3D90" w:rsidRPr="001E3D90">
        <w:t>MAY 20 | JUNE 2019 ISSUE</w:t>
      </w:r>
      <w:r w:rsidR="001E3D90">
        <w:t xml:space="preserve"> </w:t>
      </w:r>
      <w:hyperlink r:id="rId382" w:history="1">
        <w:r w:rsidR="001E3D90" w:rsidRPr="001E3D90">
          <w:rPr>
            <w:rStyle w:val="Hyperlink"/>
          </w:rPr>
          <w:t>https://inthesetimes.com/features/us-saudi-arabia-yemen-war-arms-sales.html</w:t>
        </w:r>
      </w:hyperlink>
    </w:p>
    <w:p w:rsidR="00C033BD" w:rsidRPr="001E3D90" w:rsidRDefault="00C033BD" w:rsidP="001E3D90">
      <w:r w:rsidRPr="00277A49">
        <w:rPr>
          <w:rStyle w:val="StyleUnderline"/>
          <w:highlight w:val="cyan"/>
        </w:rPr>
        <w:t>The weapons contractors are correct on one point:</w:t>
      </w:r>
      <w:r w:rsidRPr="001E3D90">
        <w:t xml:space="preserve"> They’re working hand-in-glove with the State Department. By law, the department’s Bureau of Political-Military Affairs must approve any arms sales by U.S. companies to foreign governments. U.S. law also prohibits sales to countries that indiscriminately kill civilians, as the Saudi-led military coalition bombing Yemen did in the Mastaba strike and many other documented cases. But </w:t>
      </w:r>
      <w:r w:rsidRPr="00277A49">
        <w:rPr>
          <w:rStyle w:val="StyleUnderline"/>
          <w:highlight w:val="cyan"/>
        </w:rPr>
        <w:t>ending sales to Saudi Arabia would cost the U.S. arms industry its biggest global customer,</w:t>
      </w:r>
      <w:r w:rsidRPr="001E3D90">
        <w:t xml:space="preserve"> and to do so, Congress must cross an industry that pours millions into the campaigns of lawmakers of both parties.</w:t>
      </w:r>
    </w:p>
    <w:p w:rsidR="001E3D90" w:rsidRDefault="001E3D90" w:rsidP="00205D3B"/>
    <w:p w:rsidR="001E3D90" w:rsidRDefault="001E3D90" w:rsidP="001E3D90">
      <w:pPr>
        <w:pStyle w:val="Heading4"/>
      </w:pPr>
      <w:r>
        <w:t>Studies prove that Saudi Arabia has ordered arms valued at over 109 billion over the past 10 years</w:t>
      </w:r>
    </w:p>
    <w:p w:rsidR="00C033BD" w:rsidRPr="001E3D90" w:rsidRDefault="00277A49" w:rsidP="00205D3B">
      <w:hyperlink r:id="rId383" w:history="1">
        <w:r w:rsidR="001E3D90" w:rsidRPr="001E3D90">
          <w:rPr>
            <w:rStyle w:val="Hyperlink"/>
          </w:rPr>
          <w:t xml:space="preserve">ALEX </w:t>
        </w:r>
        <w:r w:rsidR="001E3D90" w:rsidRPr="001E3D90">
          <w:rPr>
            <w:rStyle w:val="Style13ptBold"/>
          </w:rPr>
          <w:t>KANE</w:t>
        </w:r>
      </w:hyperlink>
      <w:r w:rsidR="001E3D90">
        <w:t xml:space="preserve"> </w:t>
      </w:r>
      <w:r w:rsidR="001E3D90" w:rsidRPr="001E3D90">
        <w:rPr>
          <w:rStyle w:val="Style13ptBold"/>
        </w:rPr>
        <w:t xml:space="preserve">2019 </w:t>
      </w:r>
      <w:r w:rsidR="001E3D90" w:rsidRPr="001E3D90">
        <w:t>New York-based journalist who focuses on U.S. foreign policy in the Middle East Here’s Exactly Who’s Profiting from the War on Yemen</w:t>
      </w:r>
      <w:r w:rsidR="001E3D90">
        <w:t xml:space="preserve">  </w:t>
      </w:r>
      <w:r w:rsidR="001E3D90" w:rsidRPr="001E3D90">
        <w:t>MAY 20 | JUNE 2019 ISSUE</w:t>
      </w:r>
      <w:r w:rsidR="001E3D90">
        <w:t xml:space="preserve"> </w:t>
      </w:r>
      <w:hyperlink r:id="rId384" w:history="1">
        <w:r w:rsidR="001E3D90" w:rsidRPr="001E3D90">
          <w:rPr>
            <w:rStyle w:val="Hyperlink"/>
          </w:rPr>
          <w:t>https://inthesetimes.com/features/us-saudi-arabia-yemen-war-arms-sales.html</w:t>
        </w:r>
      </w:hyperlink>
    </w:p>
    <w:p w:rsidR="00C033BD" w:rsidRPr="001E3D90" w:rsidRDefault="00C033BD" w:rsidP="001E3D90">
      <w:r w:rsidRPr="001E3D90">
        <w:t xml:space="preserve">Over the past decade, </w:t>
      </w:r>
      <w:r w:rsidRPr="00277A49">
        <w:rPr>
          <w:rStyle w:val="StyleUnderline"/>
          <w:highlight w:val="cyan"/>
        </w:rPr>
        <w:t>Saudi Arabia has ordered U.S.-made offensive weapons, surveillance equipment, transportation, parts and training valued at $109.3 billion</w:t>
      </w:r>
      <w:r w:rsidRPr="001E3D90">
        <w:t xml:space="preserve">, according to an In These Times analysis of Pentagon announcements, </w:t>
      </w:r>
      <w:r w:rsidRPr="00277A49">
        <w:rPr>
          <w:rStyle w:val="StyleUnderline"/>
          <w:highlight w:val="cyan"/>
        </w:rPr>
        <w:t>contracts announced on defense industry websites and arms transfers documented by the </w:t>
      </w:r>
      <w:hyperlink r:id="rId385" w:history="1">
        <w:r w:rsidRPr="00277A49">
          <w:rPr>
            <w:rStyle w:val="StyleUnderline"/>
            <w:highlight w:val="cyan"/>
          </w:rPr>
          <w:t>Stockholm International Peace Research Institute</w:t>
        </w:r>
      </w:hyperlink>
      <w:r w:rsidRPr="00277A49">
        <w:rPr>
          <w:rStyle w:val="StyleUnderline"/>
          <w:highlight w:val="cyan"/>
        </w:rPr>
        <w:t>.</w:t>
      </w:r>
      <w:r w:rsidRPr="001E3D90">
        <w:t xml:space="preserve"> That arsenal is now being deployed against Yemen.</w:t>
      </w:r>
    </w:p>
    <w:p w:rsidR="00C033BD" w:rsidRDefault="00C033BD" w:rsidP="00205D3B"/>
    <w:p w:rsidR="00205D3B" w:rsidRDefault="00A172B4" w:rsidP="00205D3B">
      <w:pPr>
        <w:pStyle w:val="Heading3"/>
      </w:pPr>
      <w:r>
        <w:t xml:space="preserve">Links – Politics/USMCA </w:t>
      </w:r>
    </w:p>
    <w:p w:rsidR="00205D3B" w:rsidRDefault="00205D3B" w:rsidP="00205D3B">
      <w:pPr>
        <w:pStyle w:val="Heading4"/>
      </w:pPr>
    </w:p>
    <w:p w:rsidR="00205D3B" w:rsidRDefault="00A40FB9" w:rsidP="00205D3B">
      <w:pPr>
        <w:pStyle w:val="Heading4"/>
      </w:pPr>
      <w:r>
        <w:t xml:space="preserve">Arms deals to Saudi Arabia are </w:t>
      </w:r>
      <w:r w:rsidR="00205D3B">
        <w:t>controversial</w:t>
      </w:r>
    </w:p>
    <w:p w:rsidR="00205D3B" w:rsidRDefault="00205D3B" w:rsidP="00205D3B">
      <w:r w:rsidRPr="00E47230">
        <w:t xml:space="preserve">Dan </w:t>
      </w:r>
      <w:r w:rsidRPr="00E47230">
        <w:rPr>
          <w:b/>
          <w:sz w:val="24"/>
        </w:rPr>
        <w:t>De Luce</w:t>
      </w:r>
      <w:r w:rsidRPr="00E47230">
        <w:t xml:space="preserve"> and Robert </w:t>
      </w:r>
      <w:r w:rsidRPr="00E47230">
        <w:rPr>
          <w:b/>
          <w:sz w:val="24"/>
        </w:rPr>
        <w:t>Windrem</w:t>
      </w:r>
      <w:r w:rsidRPr="00F61EF1">
        <w:t>,</w:t>
      </w:r>
      <w:r>
        <w:t xml:space="preserve"> </w:t>
      </w:r>
      <w:r w:rsidRPr="00E47230">
        <w:t>Robert Windrem is an investigative reporter/producer with NBC News, specializing in international security</w:t>
      </w:r>
      <w:r>
        <w:t>,</w:t>
      </w:r>
      <w:r w:rsidRPr="00E47230">
        <w:rPr>
          <w:rFonts w:ascii="Georgia" w:eastAsia="Times New Roman" w:hAnsi="Georgia" w:cs="Times New Roman"/>
          <w:color w:val="2A2A2A"/>
          <w:sz w:val="18"/>
          <w:szCs w:val="18"/>
          <w:shd w:val="clear" w:color="auto" w:fill="FFFFFF"/>
        </w:rPr>
        <w:t xml:space="preserve"> </w:t>
      </w:r>
      <w:r w:rsidRPr="00E47230">
        <w:t>Dan De Luce is a reporter for the NBC News Investigative Unit.</w:t>
      </w:r>
      <w:r w:rsidRPr="00F61EF1">
        <w:t xml:space="preserve"> 3-20-</w:t>
      </w:r>
      <w:r w:rsidRPr="00E47230">
        <w:rPr>
          <w:b/>
          <w:sz w:val="24"/>
        </w:rPr>
        <w:t>2018</w:t>
      </w:r>
      <w:r w:rsidRPr="00F61EF1">
        <w:t>, "U.S. 'smart' bombs will be built in Saudi Arabia under Trump arms deal," NBC News, https://www.nbcnews.com/politics/congress/under-trump-arms-deal-high-tech-u-s-bombs-be-n1015346</w:t>
      </w:r>
    </w:p>
    <w:p w:rsidR="00205D3B" w:rsidRDefault="00205D3B" w:rsidP="00205D3B">
      <w:r w:rsidRPr="00F61EF1">
        <w:t xml:space="preserve">WASHINGTON — </w:t>
      </w:r>
      <w:r w:rsidRPr="00277A49">
        <w:rPr>
          <w:rStyle w:val="StyleUnderline"/>
          <w:highlight w:val="cyan"/>
        </w:rPr>
        <w:t>A controversial</w:t>
      </w:r>
      <w:r>
        <w:t xml:space="preserve"> </w:t>
      </w:r>
      <w:r w:rsidRPr="00277A49">
        <w:rPr>
          <w:highlight w:val="cyan"/>
          <w:u w:val="single"/>
        </w:rPr>
        <w:t>arms deal</w:t>
      </w:r>
      <w:r w:rsidRPr="00F61EF1">
        <w:t xml:space="preserve"> for Arab allies approved </w:t>
      </w:r>
      <w:r w:rsidRPr="00277A49">
        <w:rPr>
          <w:highlight w:val="cyan"/>
          <w:u w:val="single"/>
        </w:rPr>
        <w:t>by the Trump administration will allow U.S. hi-tech bomb parts to be manufactured in Saudi Arabia</w:t>
      </w:r>
      <w:r w:rsidRPr="00F61EF1">
        <w:t>, giving Riyadh unprecedented access to a sensitive weapons technology.</w:t>
      </w:r>
      <w:r>
        <w:t xml:space="preserve"> </w:t>
      </w:r>
      <w:r w:rsidRPr="00F61EF1">
        <w:t xml:space="preserve">The production arrangement is part of a larger $8.1 billion arms package for Saudi Arabia, the United Arab Emirates and Jordan announced two weeks ago. </w:t>
      </w:r>
      <w:r w:rsidRPr="00277A49">
        <w:rPr>
          <w:rStyle w:val="StyleUnderline"/>
          <w:highlight w:val="cyan"/>
        </w:rPr>
        <w:t>The Trump administration pressed ahead</w:t>
      </w:r>
      <w:r w:rsidRPr="00DF3A99">
        <w:rPr>
          <w:rStyle w:val="StyleUnderline"/>
        </w:rPr>
        <w:t xml:space="preserve"> </w:t>
      </w:r>
      <w:r w:rsidRPr="00F61EF1">
        <w:t xml:space="preserve">with the sale </w:t>
      </w:r>
      <w:r w:rsidRPr="00277A49">
        <w:rPr>
          <w:rStyle w:val="StyleUnderline"/>
          <w:highlight w:val="cyan"/>
        </w:rPr>
        <w:t>without congressional approval</w:t>
      </w:r>
      <w:r w:rsidRPr="00F61EF1">
        <w:t>, declaring an "emergency" based on what it said was a heightened threat from Iran.</w:t>
      </w:r>
      <w:r>
        <w:t xml:space="preserve"> </w:t>
      </w:r>
      <w:hyperlink r:id="rId386" w:tgtFrame="_blank" w:history="1">
        <w:r w:rsidRPr="00277A49">
          <w:rPr>
            <w:rStyle w:val="StyleUnderline"/>
            <w:highlight w:val="cyan"/>
          </w:rPr>
          <w:t>The deal</w:t>
        </w:r>
      </w:hyperlink>
      <w:r w:rsidRPr="00277A49">
        <w:rPr>
          <w:rStyle w:val="StyleUnderline"/>
          <w:highlight w:val="cyan"/>
        </w:rPr>
        <w:t> came as a surprise to lawmakers, who were outraged</w:t>
      </w:r>
      <w:r w:rsidRPr="00F61EF1">
        <w:t xml:space="preserve"> that the administration chose to bypass Congress. But most members of Congress only learned days after the deal was announced May 24 that it opens the door for Saudi Arabia to </w:t>
      </w:r>
      <w:r w:rsidRPr="00277A49">
        <w:rPr>
          <w:highlight w:val="cyan"/>
          <w:u w:val="single"/>
        </w:rPr>
        <w:t>host the production of electronic guidance and control systems for Paveway precision-guided bombs,</w:t>
      </w:r>
      <w:r w:rsidRPr="00F61EF1">
        <w:rPr>
          <w:u w:val="single"/>
        </w:rPr>
        <w:t xml:space="preserve"> </w:t>
      </w:r>
      <w:r w:rsidRPr="00F61EF1">
        <w:t>congressional aides said.</w:t>
      </w:r>
    </w:p>
    <w:p w:rsidR="009131D0" w:rsidRDefault="009131D0" w:rsidP="009131D0">
      <w:pPr>
        <w:pStyle w:val="Heading4"/>
      </w:pPr>
      <w:r>
        <w:t>The arms sales are controversial on both sides of the aisle in Congress.</w:t>
      </w:r>
    </w:p>
    <w:p w:rsidR="009131D0" w:rsidRPr="00B30847" w:rsidRDefault="009131D0" w:rsidP="009131D0">
      <w:r w:rsidRPr="00B30847">
        <w:rPr>
          <w:rStyle w:val="Style13ptBold"/>
        </w:rPr>
        <w:t>The Heat</w:t>
      </w:r>
      <w:r>
        <w:t>, 6-28-</w:t>
      </w:r>
      <w:r w:rsidRPr="00B30847">
        <w:rPr>
          <w:rStyle w:val="Style13ptBold"/>
        </w:rPr>
        <w:t>2019</w:t>
      </w:r>
      <w:r>
        <w:t>, “</w:t>
      </w:r>
      <w:r w:rsidRPr="00B30847">
        <w:rPr>
          <w:i/>
          <w:iCs/>
        </w:rPr>
        <w:t>Why are the arms sales to Saudi Arabia controversial?</w:t>
      </w:r>
      <w:r>
        <w:t xml:space="preserve">” CGTN, </w:t>
      </w:r>
      <w:hyperlink r:id="rId387" w:history="1">
        <w:r w:rsidRPr="00907E3E">
          <w:rPr>
            <w:rStyle w:val="Hyperlink"/>
          </w:rPr>
          <w:t>https://news.cgtn.com/news/2019-06-28/Why-are-the-arms-sales-to-Saudi-Arabia-controversial--HT34d7HRG8/index.html</w:t>
        </w:r>
      </w:hyperlink>
      <w:r>
        <w:t>. ZKMSU</w:t>
      </w:r>
    </w:p>
    <w:p w:rsidR="009131D0" w:rsidRDefault="009131D0" w:rsidP="009131D0">
      <w:pPr>
        <w:rPr>
          <w:sz w:val="10"/>
        </w:rPr>
      </w:pPr>
      <w:r w:rsidRPr="00B30847">
        <w:rPr>
          <w:sz w:val="10"/>
        </w:rPr>
        <w:t xml:space="preserve">Then this May, </w:t>
      </w:r>
      <w:r w:rsidRPr="00277A49">
        <w:rPr>
          <w:rStyle w:val="Emphasis"/>
          <w:highlight w:val="cyan"/>
        </w:rPr>
        <w:t>Trump announced an 8-billion-U.S.-dollar arms deal</w:t>
      </w:r>
      <w:r w:rsidRPr="00B30847">
        <w:rPr>
          <w:rStyle w:val="Emphasis"/>
        </w:rPr>
        <w:t xml:space="preserve"> – without Congressional approval – </w:t>
      </w:r>
      <w:r w:rsidRPr="00277A49">
        <w:rPr>
          <w:rStyle w:val="Emphasis"/>
          <w:highlight w:val="cyan"/>
        </w:rPr>
        <w:t>to</w:t>
      </w:r>
      <w:r w:rsidRPr="00B30847">
        <w:rPr>
          <w:rStyle w:val="Emphasis"/>
        </w:rPr>
        <w:t xml:space="preserve"> send weapons to </w:t>
      </w:r>
      <w:r w:rsidRPr="00277A49">
        <w:rPr>
          <w:rStyle w:val="Emphasis"/>
          <w:highlight w:val="cyan"/>
        </w:rPr>
        <w:t>Saudi Arabia</w:t>
      </w:r>
      <w:r w:rsidRPr="00B30847">
        <w:rPr>
          <w:sz w:val="10"/>
        </w:rPr>
        <w:t xml:space="preserve">, the United Arab Emirates and Jordan. </w:t>
      </w:r>
      <w:r w:rsidRPr="00277A49">
        <w:rPr>
          <w:rStyle w:val="Emphasis"/>
          <w:highlight w:val="cyan"/>
        </w:rPr>
        <w:t>In a</w:t>
      </w:r>
      <w:r w:rsidRPr="00B30847">
        <w:rPr>
          <w:rStyle w:val="Emphasis"/>
        </w:rPr>
        <w:t xml:space="preserve"> sharp and </w:t>
      </w:r>
      <w:r w:rsidRPr="00277A49">
        <w:rPr>
          <w:rStyle w:val="Emphasis"/>
          <w:highlight w:val="cyan"/>
        </w:rPr>
        <w:t>bipartisan rebuke</w:t>
      </w:r>
      <w:r w:rsidRPr="00B30847">
        <w:rPr>
          <w:rStyle w:val="Emphasis"/>
        </w:rPr>
        <w:t xml:space="preserve">, </w:t>
      </w:r>
      <w:r w:rsidRPr="00277A49">
        <w:rPr>
          <w:rStyle w:val="Emphasis"/>
          <w:highlight w:val="cyan"/>
        </w:rPr>
        <w:t>the</w:t>
      </w:r>
      <w:r w:rsidRPr="00B30847">
        <w:rPr>
          <w:rStyle w:val="Emphasis"/>
        </w:rPr>
        <w:t xml:space="preserve"> U.S. </w:t>
      </w:r>
      <w:r w:rsidRPr="00277A49">
        <w:rPr>
          <w:rStyle w:val="Emphasis"/>
          <w:highlight w:val="cyan"/>
        </w:rPr>
        <w:t>Senate voted</w:t>
      </w:r>
      <w:r w:rsidRPr="00B30847">
        <w:rPr>
          <w:rStyle w:val="Emphasis"/>
        </w:rPr>
        <w:t xml:space="preserve"> last week </w:t>
      </w:r>
      <w:r w:rsidRPr="00277A49">
        <w:rPr>
          <w:rStyle w:val="Emphasis"/>
          <w:highlight w:val="cyan"/>
        </w:rPr>
        <w:t>to block that sale</w:t>
      </w:r>
      <w:r w:rsidRPr="00B30847">
        <w:rPr>
          <w:rStyle w:val="Emphasis"/>
        </w:rPr>
        <w:t>.</w:t>
      </w:r>
      <w:r>
        <w:rPr>
          <w:rStyle w:val="Emphasis"/>
        </w:rPr>
        <w:t xml:space="preserve"> </w:t>
      </w:r>
      <w:r w:rsidRPr="00B30847">
        <w:rPr>
          <w:sz w:val="10"/>
        </w:rPr>
        <w:t xml:space="preserve">Ian Black, a visiting senior fellow at the London School of Economics' Middle East Center, thinks </w:t>
      </w:r>
      <w:r w:rsidRPr="00B30847">
        <w:rPr>
          <w:rStyle w:val="StyleUnderline"/>
        </w:rPr>
        <w:t>the arms sales issue is largely driven by the conflict in Yemen</w:t>
      </w:r>
      <w:r w:rsidRPr="00B30847">
        <w:rPr>
          <w:sz w:val="10"/>
        </w:rPr>
        <w:t xml:space="preserve">. He said the public opinion with political weight in the U.S. and UK is starting to question the support for the Saudi-led coalition fighting in Yemen. "The conflict in Yemen has gradually attracted more and more attention. It has been defined as the world's largest humanitarian crisis," said Black. Reem Daffa, the vice president and executive director of the Saudi American Public Relation Affairs Committee, thinks the murder of journalist Jamal Khashoggi won't affect the arms sales to Saudi Arabia. The Trump administration realizes that the assassination is not a national security issue. She believes the Kingdom of Saudi Arabia should not be punished for what some individuals have done. Banafsheh Keynoush, an international geopolitical consultant and the author of "Saudi Arabia and Iran: Friends or Foe," said Iran does pose a challenge to the U.S. or Saudi Arabia. The biggest challenge is their inability to understand how to deal with Iran. With regards to Saudi Arabia, keeping Iran as a threat renders other regional problems. Moreover, there is a strong strategic partnership between Saudi Arabia and the U.S. regardless of who is the U.S. president. Keynoush contended that the humanitarian cost of the war in Yemen is damning for the entire international community. Saudi Arabia is fearful that if Iran gains a foothold in the southern Arabian Peninsula, there will be no other way to stop its gradual forward movement deeper into the peninsula. "The humanitarian cost of the war should be viewed as a side effect of a larger geopolitical rivalry. Unfortunately, the U.S. seems to lack foresight and a clear policy on how to resolve the issue," said Keynoush. </w:t>
      </w:r>
      <w:r w:rsidRPr="00B30847">
        <w:rPr>
          <w:rStyle w:val="StyleUnderline"/>
        </w:rPr>
        <w:t>Mohsen Milani, the executive director of the University of South Florida's Center for Strategic and Diplomatic Studies, considers this is an attempt by the U.S. to arm Saudi Arabia. "As long as there is an international embargo against Iran buying any modern weapons, Tehran, of course, does not welcome this</w:t>
      </w:r>
      <w:r w:rsidRPr="00B30847">
        <w:rPr>
          <w:sz w:val="10"/>
        </w:rPr>
        <w:t xml:space="preserve">," he said. This is why Iran has tried to build its missile program as the only way it can develop an effective deterrence in the past three decades. </w:t>
      </w:r>
      <w:r w:rsidRPr="00B30847">
        <w:rPr>
          <w:rStyle w:val="StyleUnderline"/>
        </w:rPr>
        <w:t>Iran opposed these sales to Saudi Arabia and welcomes the U.S. Senate decision to create some obstacles for Saudi Arabia.</w:t>
      </w:r>
      <w:r>
        <w:rPr>
          <w:rStyle w:val="StyleUnderline"/>
        </w:rPr>
        <w:t xml:space="preserve"> </w:t>
      </w:r>
      <w:r w:rsidRPr="00B30847">
        <w:rPr>
          <w:sz w:val="10"/>
        </w:rPr>
        <w:t xml:space="preserve">Milani also pointed out that </w:t>
      </w:r>
      <w:r w:rsidRPr="00277A49">
        <w:rPr>
          <w:rStyle w:val="Emphasis"/>
          <w:highlight w:val="cyan"/>
        </w:rPr>
        <w:t>at least 54 U.S. senators</w:t>
      </w:r>
      <w:r w:rsidRPr="00B30847">
        <w:rPr>
          <w:rStyle w:val="Emphasis"/>
        </w:rPr>
        <w:t xml:space="preserve">, </w:t>
      </w:r>
      <w:r w:rsidRPr="00277A49">
        <w:rPr>
          <w:rStyle w:val="Emphasis"/>
          <w:highlight w:val="cyan"/>
        </w:rPr>
        <w:t>including seven Republican senators</w:t>
      </w:r>
      <w:r w:rsidRPr="00B30847">
        <w:rPr>
          <w:rStyle w:val="Emphasis"/>
        </w:rPr>
        <w:t xml:space="preserve">, have </w:t>
      </w:r>
      <w:r w:rsidRPr="00277A49">
        <w:rPr>
          <w:rStyle w:val="Emphasis"/>
          <w:highlight w:val="cyan"/>
        </w:rPr>
        <w:t>voted against the sale of weapons to Saudi Arabia</w:t>
      </w:r>
      <w:r w:rsidRPr="00B30847">
        <w:rPr>
          <w:sz w:val="10"/>
        </w:rPr>
        <w:t xml:space="preserve">. </w:t>
      </w:r>
      <w:r w:rsidRPr="00B30847">
        <w:rPr>
          <w:rStyle w:val="Emphasis"/>
        </w:rPr>
        <w:t xml:space="preserve">This means </w:t>
      </w:r>
      <w:r w:rsidRPr="00277A49">
        <w:rPr>
          <w:rStyle w:val="Emphasis"/>
          <w:highlight w:val="cyan"/>
        </w:rPr>
        <w:t>the historical bipartisan support that Saudi Arabia has enjoyed has somehow weakened</w:t>
      </w:r>
      <w:r w:rsidRPr="00B30847">
        <w:rPr>
          <w:sz w:val="10"/>
        </w:rPr>
        <w:t>. "I still believe Saudi Arabia is an important and reliable ally of the U.S., but this support has somehow been diminished," said Milani.</w:t>
      </w:r>
    </w:p>
    <w:p w:rsidR="0098284A" w:rsidRDefault="0098284A" w:rsidP="0098284A">
      <w:pPr>
        <w:pStyle w:val="Heading4"/>
      </w:pPr>
      <w:r>
        <w:t>Saudi lobbyists have huge influences in Congress and with weapons producers</w:t>
      </w:r>
    </w:p>
    <w:p w:rsidR="0098284A" w:rsidRPr="00CB74F2" w:rsidRDefault="0098284A" w:rsidP="0098284A">
      <w:r w:rsidRPr="00CB74F2">
        <w:t xml:space="preserve">Ben </w:t>
      </w:r>
      <w:r w:rsidRPr="00CB74F2">
        <w:rPr>
          <w:rStyle w:val="Style13ptBold"/>
        </w:rPr>
        <w:t>Freeman</w:t>
      </w:r>
      <w:r w:rsidRPr="00CB74F2">
        <w:t xml:space="preserve"> OCTOBER 4, </w:t>
      </w:r>
      <w:r w:rsidRPr="00CB74F2">
        <w:rPr>
          <w:rStyle w:val="Style13ptBold"/>
        </w:rPr>
        <w:t>2018</w:t>
      </w:r>
      <w:r w:rsidRPr="00CB74F2">
        <w:t xml:space="preserve"> How Much It Costs to Buy US Foreign Policy</w:t>
      </w:r>
      <w:r>
        <w:t xml:space="preserve"> </w:t>
      </w:r>
      <w:r w:rsidRPr="00CB74F2">
        <w:t>Everything—even support for human-rights atrocities—has a price.</w:t>
      </w:r>
      <w:r>
        <w:t xml:space="preserve"> </w:t>
      </w:r>
      <w:hyperlink r:id="rId388" w:history="1">
        <w:r w:rsidRPr="00CB74F2">
          <w:rPr>
            <w:rStyle w:val="Hyperlink"/>
          </w:rPr>
          <w:t>https://www.thenation.com/article/how-much-it-costs-to-buy-us-foreign-policy/</w:t>
        </w:r>
      </w:hyperlink>
    </w:p>
    <w:p w:rsidR="0098284A" w:rsidRPr="00CB74F2" w:rsidRDefault="0098284A" w:rsidP="0098284A">
      <w:r w:rsidRPr="00CB74F2">
        <w:t>It was May 2017. The Saudis were growing increasingly nervous. For more than two years they had been relying heavily on US military support and bombs to defeat Houthi rebels in Yemen. Now, the Senate was considering a bipartisan</w:t>
      </w:r>
      <w:r>
        <w:t xml:space="preserve"> </w:t>
      </w:r>
      <w:hyperlink r:id="rId389" w:tgtFrame="_blank" w:history="1">
        <w:r w:rsidRPr="00CB74F2">
          <w:rPr>
            <w:rStyle w:val="Hyperlink"/>
          </w:rPr>
          <w:t>resolution</w:t>
        </w:r>
      </w:hyperlink>
      <w:r>
        <w:t xml:space="preserve"> </w:t>
      </w:r>
      <w:r w:rsidRPr="00CB74F2">
        <w:t>to cut off military aid and halt a big sale of</w:t>
      </w:r>
      <w:r>
        <w:t xml:space="preserve"> </w:t>
      </w:r>
      <w:hyperlink r:id="rId390" w:tgtFrame="_blank" w:history="1">
        <w:r w:rsidRPr="00CB74F2">
          <w:rPr>
            <w:rStyle w:val="Hyperlink"/>
          </w:rPr>
          <w:t>American-made</w:t>
        </w:r>
      </w:hyperlink>
      <w:r>
        <w:t xml:space="preserve"> </w:t>
      </w:r>
      <w:r w:rsidRPr="00CB74F2">
        <w:t>bombs to Saudi Arabia. Fortunately for them, despite mounting evidence that the</w:t>
      </w:r>
      <w:r>
        <w:t xml:space="preserve"> </w:t>
      </w:r>
      <w:hyperlink r:id="rId391" w:tgtFrame="_blank" w:history="1">
        <w:r w:rsidRPr="00CB74F2">
          <w:rPr>
            <w:rStyle w:val="Hyperlink"/>
          </w:rPr>
          <w:t>US-backed</w:t>
        </w:r>
      </w:hyperlink>
      <w:r w:rsidRPr="00CB74F2">
        <w:t>, supplied, and</w:t>
      </w:r>
      <w:r>
        <w:t xml:space="preserve"> </w:t>
      </w:r>
      <w:hyperlink r:id="rId392" w:tgtFrame="_blank" w:history="1">
        <w:r w:rsidRPr="00CB74F2">
          <w:rPr>
            <w:rStyle w:val="Hyperlink"/>
          </w:rPr>
          <w:t>fueled</w:t>
        </w:r>
      </w:hyperlink>
      <w:r>
        <w:t xml:space="preserve"> </w:t>
      </w:r>
      <w:r w:rsidRPr="00CB74F2">
        <w:t>air campaign in Yemen was</w:t>
      </w:r>
      <w:r>
        <w:t xml:space="preserve"> </w:t>
      </w:r>
      <w:hyperlink r:id="rId393" w:tgtFrame="_blank" w:history="1">
        <w:r w:rsidRPr="00CB74F2">
          <w:rPr>
            <w:rStyle w:val="Hyperlink"/>
          </w:rPr>
          <w:t>targeting civilians</w:t>
        </w:r>
      </w:hyperlink>
      <w:r w:rsidRPr="00CB74F2">
        <w:t xml:space="preserve">, </w:t>
      </w:r>
      <w:r w:rsidRPr="00277A49">
        <w:rPr>
          <w:rStyle w:val="StyleUnderline"/>
          <w:highlight w:val="cyan"/>
        </w:rPr>
        <w:t>the Saudi government turned out to have just the weapon needed to keep those bombs and other kinds of aid coming their way: an army of lobbyists</w:t>
      </w:r>
      <w:r w:rsidRPr="00CB74F2">
        <w:t>.</w:t>
      </w:r>
      <w:r>
        <w:t xml:space="preserve"> </w:t>
      </w:r>
      <w:r w:rsidRPr="00CB74F2">
        <w:t>That year, their forces in Washington included members of more than two dozen lobbying and public relations firms. Key among them was Marc Lampkin, managing partner of the Washington office of Brownstein Hyatt Farber Schreck (BHFS), a company that would be paid nearly half a million dollars by the Saudi government in 2017.</w:t>
      </w:r>
      <w:r>
        <w:t xml:space="preserve"> </w:t>
      </w:r>
      <w:hyperlink r:id="rId394" w:tgtFrame="_blank" w:history="1">
        <w:r w:rsidRPr="00CB74F2">
          <w:rPr>
            <w:rStyle w:val="Hyperlink"/>
          </w:rPr>
          <w:t>Records</w:t>
        </w:r>
      </w:hyperlink>
      <w:r>
        <w:t xml:space="preserve"> </w:t>
      </w:r>
      <w:r w:rsidRPr="00CB74F2">
        <w:t>from the Foreign Agents Registration Act (FARA) show that Lampkin contacted Senate offices more than 20 times about that resolution, speaking with, for instance, the legislative director for Senator Tim Scott (R-SC) on May 16, 2017. Perhaps coincidentally, Lampkin</w:t>
      </w:r>
      <w:r>
        <w:t xml:space="preserve"> </w:t>
      </w:r>
      <w:hyperlink r:id="rId395" w:tgtFrame="_blank" w:history="1">
        <w:r w:rsidRPr="00CB74F2">
          <w:rPr>
            <w:rStyle w:val="Hyperlink"/>
          </w:rPr>
          <w:t>reported</w:t>
        </w:r>
      </w:hyperlink>
      <w:r>
        <w:t xml:space="preserve"> </w:t>
      </w:r>
      <w:r w:rsidRPr="00CB74F2">
        <w:t>making a $2,000 contribution to the senator’s political action committee that very day. On June 13th, along with a majority of his fellow senators, Scott</w:t>
      </w:r>
      <w:r>
        <w:t xml:space="preserve"> </w:t>
      </w:r>
      <w:hyperlink r:id="rId396" w:tgtFrame="_blank" w:history="1">
        <w:r w:rsidRPr="00CB74F2">
          <w:rPr>
            <w:rStyle w:val="Hyperlink"/>
          </w:rPr>
          <w:t>voted</w:t>
        </w:r>
      </w:hyperlink>
      <w:r>
        <w:t xml:space="preserve"> </w:t>
      </w:r>
      <w:r w:rsidRPr="00CB74F2">
        <w:t>to allow the Saudis to get their bombs. A year later, the type of bomb authorized in that sale has</w:t>
      </w:r>
      <w:r>
        <w:t xml:space="preserve"> </w:t>
      </w:r>
      <w:hyperlink r:id="rId397" w:tgtFrame="_blank" w:history="1">
        <w:r w:rsidRPr="00CB74F2">
          <w:rPr>
            <w:rStyle w:val="Hyperlink"/>
          </w:rPr>
          <w:t>reportedly</w:t>
        </w:r>
      </w:hyperlink>
      <w:r>
        <w:t xml:space="preserve"> </w:t>
      </w:r>
      <w:r w:rsidRPr="00CB74F2">
        <w:t>been used in air strikes that have killed civilians in Yemen.</w:t>
      </w:r>
      <w:r>
        <w:t xml:space="preserve"> </w:t>
      </w:r>
      <w:r w:rsidRPr="00CB74F2">
        <w:t>Little wonder that, for this and his other lobbying work, Lampkin earned a spot on the “Top Lobbyists 2017: Hired Guns”</w:t>
      </w:r>
      <w:r>
        <w:t xml:space="preserve"> </w:t>
      </w:r>
      <w:hyperlink r:id="rId398" w:tgtFrame="_blank" w:history="1">
        <w:r w:rsidRPr="00CB74F2">
          <w:rPr>
            <w:rStyle w:val="Hyperlink"/>
          </w:rPr>
          <w:t>list</w:t>
        </w:r>
      </w:hyperlink>
      <w:r>
        <w:t xml:space="preserve"> </w:t>
      </w:r>
      <w:r w:rsidRPr="00CB74F2">
        <w:t>compiled by the Washington publication</w:t>
      </w:r>
      <w:r>
        <w:t xml:space="preserve"> </w:t>
      </w:r>
      <w:r w:rsidRPr="00CB74F2">
        <w:t>The Hill.</w:t>
      </w:r>
      <w:r>
        <w:t xml:space="preserve"> </w:t>
      </w:r>
      <w:r w:rsidRPr="00CB74F2">
        <w:t>Lampkin’s story was anything but exceptional when it comes to lobbyists working on behalf of the Kingdom of Saudi Arabia. It was, in fact, very much the norm. The Saudi government has hired lobbyists in profusion and they, in turn, have effectively helped convince members of Congress and the president to ignore blatant human rights violations and civilian casualties in Yemen. According to a forthcoming report by the</w:t>
      </w:r>
      <w:r>
        <w:t xml:space="preserve"> </w:t>
      </w:r>
      <w:hyperlink r:id="rId399" w:tgtFrame="_blank" w:history="1">
        <w:r w:rsidRPr="00CB74F2">
          <w:rPr>
            <w:rStyle w:val="Hyperlink"/>
          </w:rPr>
          <w:t>Foreign Influence Transparency Initiative</w:t>
        </w:r>
      </w:hyperlink>
      <w:r>
        <w:t xml:space="preserve"> </w:t>
      </w:r>
      <w:r w:rsidRPr="00CB74F2">
        <w:t xml:space="preserve">program, which I direct, at the Center for International Policy, </w:t>
      </w:r>
      <w:r w:rsidRPr="00277A49">
        <w:rPr>
          <w:rStyle w:val="StyleUnderline"/>
          <w:highlight w:val="cyan"/>
        </w:rPr>
        <w:t>registered foreign agents working on behalf of interests in Saudi Arabia contacted congressional representatives, the White House, the media, and figures at influential think tanks more than 2,500 times in 2017 alone.</w:t>
      </w:r>
      <w:r w:rsidRPr="00CB74F2">
        <w:t xml:space="preserve"> In the process, </w:t>
      </w:r>
      <w:r w:rsidRPr="00277A49">
        <w:rPr>
          <w:rStyle w:val="StyleUnderline"/>
          <w:highlight w:val="cyan"/>
        </w:rPr>
        <w:t>they also managed to contribute nearly $400,000 to the political coffers of senators and House members as they urged them to support the Saudis</w:t>
      </w:r>
      <w:r w:rsidRPr="00CB74F2">
        <w:t>. Some of those contributions, like Lampkin’s, were given on the same day the requests were made to support those arms sales.</w:t>
      </w:r>
      <w:r>
        <w:t xml:space="preserve"> </w:t>
      </w:r>
      <w:r w:rsidRPr="00CB74F2">
        <w:t>The role of Marc Lampkin is just a tiny sub-plot in the expansive and ongoing story of Saudi money in Washington. Think of it as a striking tale of pay-to-play politics that will undoubtedly be revving up again in the coming weeks as the Saudi lobby works to block new congressional</w:t>
      </w:r>
      <w:r>
        <w:t xml:space="preserve"> </w:t>
      </w:r>
      <w:hyperlink r:id="rId400" w:tgtFrame="_blank" w:history="1">
        <w:r w:rsidRPr="00CB74F2">
          <w:rPr>
            <w:rStyle w:val="Hyperlink"/>
          </w:rPr>
          <w:t>efforts</w:t>
        </w:r>
      </w:hyperlink>
      <w:r w:rsidRPr="00CB74F2">
        <w:t>to end US involvement in the disastrous war in Yemen.</w:t>
      </w:r>
      <w:r>
        <w:t xml:space="preserve"> </w:t>
      </w:r>
      <w:r w:rsidRPr="00CB74F2">
        <w:t>A LOBBY TO CONTEND WITH</w:t>
      </w:r>
      <w:r>
        <w:t xml:space="preserve"> </w:t>
      </w:r>
      <w:r w:rsidRPr="00CB74F2">
        <w:t>The roots of that lobby’s rise to prominence in Washington lie in the aftermath of the terrorist attacks of September 11, 2001. As you may remember, with 15 of those 19 suicidal hijackers being citizens of Saudi Arabia, it was hardly surprising that American public opinion had soured on the Kingdom. In response, the worried Saudi royals spent around</w:t>
      </w:r>
      <w:r>
        <w:t xml:space="preserve"> </w:t>
      </w:r>
      <w:hyperlink r:id="rId401" w:tgtFrame="_blank" w:history="1">
        <w:r w:rsidRPr="00CB74F2">
          <w:rPr>
            <w:rStyle w:val="Hyperlink"/>
          </w:rPr>
          <w:t>$100 million</w:t>
        </w:r>
      </w:hyperlink>
      <w:r>
        <w:t xml:space="preserve"> </w:t>
      </w:r>
      <w:r w:rsidRPr="00CB74F2">
        <w:t>over the next decade to improve such public perceptions and retain their influence in the US capital. That lobbying facelift proved a success until, in 2015, relations soured with the Obama administration over the Iran nuclear deal. Once Donald Trump won the presidency, however, the Saudis saw an unparalleled opportunity and launched the equivalent of a full-court press, an aggressive campaign to</w:t>
      </w:r>
      <w:r>
        <w:t xml:space="preserve"> </w:t>
      </w:r>
      <w:hyperlink r:id="rId402" w:tgtFrame="_blank" w:history="1">
        <w:r w:rsidRPr="00CB74F2">
          <w:rPr>
            <w:rStyle w:val="Hyperlink"/>
          </w:rPr>
          <w:t>woo</w:t>
        </w:r>
      </w:hyperlink>
      <w:r>
        <w:t xml:space="preserve"> </w:t>
      </w:r>
      <w:r w:rsidRPr="00CB74F2">
        <w:t>the newly elected president and the Republican-led Congress, which, of course, cost real money.</w:t>
      </w:r>
      <w:r>
        <w:t xml:space="preserve"> </w:t>
      </w:r>
      <w:r w:rsidRPr="00CB74F2">
        <w:t>As a result, the growth of Saudi lobbying operations would prove extraordinary. In 2016, according to</w:t>
      </w:r>
      <w:r>
        <w:t xml:space="preserve"> </w:t>
      </w:r>
      <w:hyperlink r:id="rId403" w:tgtFrame="_blank" w:history="1">
        <w:r w:rsidRPr="00CB74F2">
          <w:rPr>
            <w:rStyle w:val="Hyperlink"/>
          </w:rPr>
          <w:t>FARA records</w:t>
        </w:r>
      </w:hyperlink>
      <w:r w:rsidRPr="00CB74F2">
        <w:t>, they reported spending just under $10 million on lobbying firms; in 2017, that number had nearly tripled to $27.3 million. And that’s just a baseline figure for a far larger operation to buy influence in Washington, since it doesn’t include considerable sums given to</w:t>
      </w:r>
      <w:r>
        <w:t xml:space="preserve"> </w:t>
      </w:r>
      <w:hyperlink r:id="rId404" w:tgtFrame="_blank" w:history="1">
        <w:r w:rsidRPr="00CB74F2">
          <w:rPr>
            <w:rStyle w:val="Hyperlink"/>
          </w:rPr>
          <w:t>elite universities</w:t>
        </w:r>
      </w:hyperlink>
      <w:r>
        <w:t xml:space="preserve"> </w:t>
      </w:r>
      <w:r w:rsidRPr="00CB74F2">
        <w:t>or think tanks like the</w:t>
      </w:r>
      <w:r>
        <w:t xml:space="preserve"> </w:t>
      </w:r>
      <w:hyperlink r:id="rId405" w:tgtFrame="_blank" w:history="1">
        <w:r w:rsidRPr="00CB74F2">
          <w:rPr>
            <w:rStyle w:val="Hyperlink"/>
          </w:rPr>
          <w:t>Arab Gulf States Institute</w:t>
        </w:r>
      </w:hyperlink>
      <w:r w:rsidRPr="00CB74F2">
        <w:t>, the</w:t>
      </w:r>
      <w:r>
        <w:t xml:space="preserve"> </w:t>
      </w:r>
      <w:hyperlink r:id="rId406" w:tgtFrame="_blank" w:history="1">
        <w:r w:rsidRPr="00CB74F2">
          <w:rPr>
            <w:rStyle w:val="Hyperlink"/>
          </w:rPr>
          <w:t>Middle East Institute</w:t>
        </w:r>
      </w:hyperlink>
      <w:r w:rsidRPr="00CB74F2">
        <w:t>, and the</w:t>
      </w:r>
      <w:r>
        <w:t xml:space="preserve"> </w:t>
      </w:r>
      <w:hyperlink r:id="rId407" w:tgtFrame="_blank" w:history="1">
        <w:r w:rsidRPr="00CB74F2">
          <w:rPr>
            <w:rStyle w:val="Hyperlink"/>
          </w:rPr>
          <w:t>Center for Strategic and International Studies</w:t>
        </w:r>
      </w:hyperlink>
      <w:r>
        <w:t xml:space="preserve"> </w:t>
      </w:r>
      <w:r w:rsidRPr="00CB74F2">
        <w:t>(to mention just a few of them).</w:t>
      </w:r>
      <w:r>
        <w:t xml:space="preserve"> </w:t>
      </w:r>
      <w:r w:rsidRPr="00CB74F2">
        <w:t>This meteoric rise in spending allowed the Saudis to dramatically increase the number of lobbyists representing their interests on both sides of the aisle. Before President Trump even took office, the Saudi government signed a deal with the</w:t>
      </w:r>
      <w:r>
        <w:t xml:space="preserve"> </w:t>
      </w:r>
      <w:hyperlink r:id="rId408" w:tgtFrame="_blank" w:history="1">
        <w:r w:rsidRPr="00CB74F2">
          <w:rPr>
            <w:rStyle w:val="Hyperlink"/>
          </w:rPr>
          <w:t>McKeon Group</w:t>
        </w:r>
      </w:hyperlink>
      <w:r w:rsidRPr="00CB74F2">
        <w:t>, a lobbying firm headed by Howard “Buck” McKeon, the recently retired Republican chairman of the House Armed Services Committee. His firm also</w:t>
      </w:r>
      <w:r>
        <w:t xml:space="preserve"> </w:t>
      </w:r>
      <w:hyperlink r:id="rId409" w:tgtFrame="_blank" w:history="1">
        <w:r w:rsidRPr="00CB74F2">
          <w:rPr>
            <w:rStyle w:val="Hyperlink"/>
          </w:rPr>
          <w:t>represents</w:t>
        </w:r>
      </w:hyperlink>
      <w:r>
        <w:t xml:space="preserve"> </w:t>
      </w:r>
      <w:r w:rsidRPr="00CB74F2">
        <w:t>Lockheed Martin, one of the top providers of</w:t>
      </w:r>
      <w:r>
        <w:t xml:space="preserve"> </w:t>
      </w:r>
      <w:hyperlink r:id="rId410" w:tgtFrame="_blank" w:history="1">
        <w:r w:rsidRPr="00CB74F2">
          <w:rPr>
            <w:rStyle w:val="Hyperlink"/>
          </w:rPr>
          <w:t>military equipment</w:t>
        </w:r>
      </w:hyperlink>
      <w:r>
        <w:t xml:space="preserve"> </w:t>
      </w:r>
      <w:r w:rsidRPr="00CB74F2">
        <w:t>to the Kingdom. On the Democratic side, the Saudis inked a $140,000-per-month</w:t>
      </w:r>
      <w:r>
        <w:t xml:space="preserve"> </w:t>
      </w:r>
      <w:hyperlink r:id="rId411" w:tgtFrame="_blank" w:history="1">
        <w:r w:rsidRPr="00CB74F2">
          <w:rPr>
            <w:rStyle w:val="Hyperlink"/>
          </w:rPr>
          <w:t>deal</w:t>
        </w:r>
      </w:hyperlink>
      <w:r>
        <w:t xml:space="preserve"> </w:t>
      </w:r>
      <w:r w:rsidRPr="00CB74F2">
        <w:t>with the Podesta Group, headed by Tony Podesta, whose brother John, a long-time Democratic Party operative, was the former chairman of Hillary Clinton’s presidential campaign. Tony Podesta later dissolved his firm and has</w:t>
      </w:r>
      <w:r>
        <w:t xml:space="preserve"> </w:t>
      </w:r>
      <w:hyperlink r:id="rId412" w:tgtFrame="_blank" w:history="1">
        <w:r w:rsidRPr="00CB74F2">
          <w:rPr>
            <w:rStyle w:val="Hyperlink"/>
          </w:rPr>
          <w:t>allegedly</w:t>
        </w:r>
      </w:hyperlink>
      <w:r>
        <w:t xml:space="preserve"> </w:t>
      </w:r>
      <w:r w:rsidRPr="00CB74F2">
        <w:t>been investigated by Special Counsel Robert Mueller for serving as an unregistered foreign agent.</w:t>
      </w:r>
      <w:r>
        <w:t xml:space="preserve"> </w:t>
      </w:r>
      <w:r w:rsidRPr="00CB74F2">
        <w:t>And keep in mind that all this new firepower was added to an already formidable arsenal of lobbying outfits and influential power brokers, including former Republican Senate Majority Leader</w:t>
      </w:r>
      <w:r>
        <w:t xml:space="preserve"> </w:t>
      </w:r>
      <w:hyperlink r:id="rId413" w:tgtFrame="_blank" w:history="1">
        <w:r w:rsidRPr="00CB74F2">
          <w:rPr>
            <w:rStyle w:val="Hyperlink"/>
          </w:rPr>
          <w:t>Trent Lott</w:t>
        </w:r>
      </w:hyperlink>
      <w:r w:rsidRPr="00CB74F2">
        <w:t>, who, according to Lee Fang of the</w:t>
      </w:r>
      <w:r>
        <w:t xml:space="preserve"> </w:t>
      </w:r>
      <w:hyperlink r:id="rId414" w:tgtFrame="_blank" w:history="1">
        <w:r w:rsidRPr="00CB74F2">
          <w:rPr>
            <w:rStyle w:val="Hyperlink"/>
          </w:rPr>
          <w:t>Intercept</w:t>
        </w:r>
      </w:hyperlink>
      <w:r w:rsidRPr="00CB74F2">
        <w:t>, was “deeply involved in the [Trump] White House hiring process,” and former Senator</w:t>
      </w:r>
      <w:r>
        <w:t xml:space="preserve"> </w:t>
      </w:r>
      <w:hyperlink r:id="rId415" w:tgtFrame="_blank" w:history="1">
        <w:r w:rsidRPr="00CB74F2">
          <w:rPr>
            <w:rStyle w:val="Hyperlink"/>
          </w:rPr>
          <w:t>Norm Coleman</w:t>
        </w:r>
      </w:hyperlink>
      <w:r w:rsidRPr="00CB74F2">
        <w:t>,</w:t>
      </w:r>
      <w:r>
        <w:t xml:space="preserve"> </w:t>
      </w:r>
      <w:hyperlink r:id="rId416" w:tgtFrame="_blank" w:history="1">
        <w:r w:rsidRPr="00CB74F2">
          <w:rPr>
            <w:rStyle w:val="Hyperlink"/>
          </w:rPr>
          <w:t>chairman</w:t>
        </w:r>
      </w:hyperlink>
      <w:r>
        <w:t xml:space="preserve"> </w:t>
      </w:r>
      <w:r w:rsidRPr="00CB74F2">
        <w:t>of the pro-Republican Super PAC American Action Network. All told, during 2017, Saudi Arabia inked 45 different</w:t>
      </w:r>
      <w:r>
        <w:t xml:space="preserve"> </w:t>
      </w:r>
      <w:hyperlink r:id="rId417" w:tgtFrame="_blank" w:history="1">
        <w:r w:rsidRPr="00CB74F2">
          <w:rPr>
            <w:rStyle w:val="Hyperlink"/>
          </w:rPr>
          <w:t>contracts</w:t>
        </w:r>
      </w:hyperlink>
      <w:r w:rsidRPr="00CB74F2">
        <w:t>with FARA-registered firms and more than 100</w:t>
      </w:r>
      <w:r>
        <w:t xml:space="preserve"> </w:t>
      </w:r>
      <w:hyperlink r:id="rId418" w:tgtFrame="_blank" w:history="1">
        <w:r w:rsidRPr="00CB74F2">
          <w:rPr>
            <w:rStyle w:val="Hyperlink"/>
          </w:rPr>
          <w:t>individuals</w:t>
        </w:r>
      </w:hyperlink>
      <w:r>
        <w:t xml:space="preserve"> </w:t>
      </w:r>
      <w:r w:rsidRPr="00CB74F2">
        <w:t xml:space="preserve">registered as Saudi foreign agents in the US. They proved to be extremely busy. Such activity reveals a clear pattern: </w:t>
      </w:r>
      <w:r w:rsidRPr="00277A49">
        <w:rPr>
          <w:rStyle w:val="StyleUnderline"/>
          <w:highlight w:val="cyan"/>
        </w:rPr>
        <w:t>Saudi foreign agents are working tirelessly to shape perceptions of that country, its royals, its policies, and especially its grim war in Yemen, while simultaneously working to keep US weapons and military support flowing into the Kingdom</w:t>
      </w:r>
      <w:r w:rsidRPr="00CB74F2">
        <w:t>.</w:t>
      </w:r>
      <w:r>
        <w:t xml:space="preserve"> </w:t>
      </w:r>
      <w:r w:rsidRPr="00CB74F2">
        <w:t>While the term “foreign agent” is often used as a synonym for lobbyist, part of the work performed by the Kingdom’s paid representatives here resembles public relations activity far more than straightforward lobbying. For example, in 2017, Saudi foreign agents reported contacting media outlets more than 500 times, including significant outreach to national ones like</w:t>
      </w:r>
      <w:r>
        <w:t xml:space="preserve"> </w:t>
      </w:r>
      <w:r w:rsidRPr="00CB74F2">
        <w:t>The</w:t>
      </w:r>
      <w:r>
        <w:t xml:space="preserve"> </w:t>
      </w:r>
      <w:r w:rsidRPr="00CB74F2">
        <w:t>New York Times,</w:t>
      </w:r>
      <w:r>
        <w:t xml:space="preserve"> </w:t>
      </w:r>
      <w:r w:rsidRPr="00CB74F2">
        <w:t>The</w:t>
      </w:r>
      <w:r>
        <w:t xml:space="preserve"> </w:t>
      </w:r>
      <w:r w:rsidRPr="00CB74F2">
        <w:t>Washington Post,</w:t>
      </w:r>
      <w:r>
        <w:t xml:space="preserve"> </w:t>
      </w:r>
      <w:r w:rsidRPr="00CB74F2">
        <w:t>The</w:t>
      </w:r>
      <w:r>
        <w:t xml:space="preserve"> </w:t>
      </w:r>
      <w:r w:rsidRPr="00CB74F2">
        <w:t>Wall Street Journal, and PBS, which has aired</w:t>
      </w:r>
      <w:r>
        <w:t xml:space="preserve"> </w:t>
      </w:r>
      <w:hyperlink r:id="rId419" w:tgtFrame="_blank" w:history="1">
        <w:r w:rsidRPr="00CB74F2">
          <w:rPr>
            <w:rStyle w:val="Hyperlink"/>
          </w:rPr>
          <w:t>multiple</w:t>
        </w:r>
      </w:hyperlink>
      <w:r>
        <w:t xml:space="preserve"> </w:t>
      </w:r>
      <w:hyperlink r:id="rId420" w:tgtFrame="_blank" w:history="1">
        <w:r w:rsidRPr="00CB74F2">
          <w:rPr>
            <w:rStyle w:val="Hyperlink"/>
          </w:rPr>
          <w:t>documentaries</w:t>
        </w:r>
      </w:hyperlink>
      <w:r>
        <w:t xml:space="preserve"> </w:t>
      </w:r>
      <w:r w:rsidRPr="00CB74F2">
        <w:t>about the Kingdom. Also included, however, were smaller papers like</w:t>
      </w:r>
      <w:r>
        <w:t xml:space="preserve"> </w:t>
      </w:r>
      <w:r w:rsidRPr="00CB74F2">
        <w:t>The</w:t>
      </w:r>
      <w:r>
        <w:t xml:space="preserve"> </w:t>
      </w:r>
      <w:r w:rsidRPr="00CB74F2">
        <w:t>Pittsburgh Post-Gazette</w:t>
      </w:r>
      <w:r>
        <w:t xml:space="preserve"> </w:t>
      </w:r>
      <w:r w:rsidRPr="00CB74F2">
        <w:t>and more specialized outlets, even</w:t>
      </w:r>
      <w:r>
        <w:t xml:space="preserve"> </w:t>
      </w:r>
      <w:hyperlink r:id="rId421" w:tgtFrame="_blank" w:history="1">
        <w:r w:rsidRPr="00CB74F2">
          <w:rPr>
            <w:rStyle w:val="Hyperlink"/>
          </w:rPr>
          <w:t>ESPN</w:t>
        </w:r>
      </w:hyperlink>
      <w:r w:rsidRPr="00CB74F2">
        <w:t>, in hopes of encouraging positive stories.</w:t>
      </w:r>
      <w:r>
        <w:t xml:space="preserve"> </w:t>
      </w:r>
      <w:r w:rsidRPr="00CB74F2">
        <w:t xml:space="preserve">The Kingdom’s image in the US clearly concerned those agents. Still, the lion’s share of their activity was focused on security issues of importance to that country’s royals. For example, Saudi agents contacted officials at the State Department, which oversees most commercial arms transfers and sales, nearly 100 times in 2017, according to FARA filings. Above all, however, their focus was on Congress, especially members with seniority on key committees. As a result, at some point between late 2016 and the end of 2017, </w:t>
      </w:r>
      <w:r w:rsidRPr="00277A49">
        <w:rPr>
          <w:rStyle w:val="StyleUnderline"/>
          <w:highlight w:val="cyan"/>
        </w:rPr>
        <w:t>Saudi lobbyists contacted more than 200 of them, including every single senator</w:t>
      </w:r>
      <w:r w:rsidRPr="00CB74F2">
        <w:t>.</w:t>
      </w:r>
      <w:r>
        <w:t xml:space="preserve"> </w:t>
      </w:r>
      <w:r w:rsidRPr="00CB74F2">
        <w:t>The ones most often dealt with were, not surprisingly, those with the greatest leverage over US relations with Saudi Arabia. For example, the office of Senator Lindsey Graham (R-SC), who sits on both the appropriations and armed services committees, was the most contacted, while that of Senator Chris Coons (D-DE) was the top Democratic one. (He sits on the appropriations and foreign relations committees.)</w:t>
      </w:r>
    </w:p>
    <w:p w:rsidR="0098284A" w:rsidRPr="00FA75E7" w:rsidRDefault="0098284A" w:rsidP="0098284A">
      <w:pPr>
        <w:pStyle w:val="Heading4"/>
      </w:pPr>
      <w:r>
        <w:t>Plan is controversial - Defense lobbyists and weapons contractors pour millions into election campaigns and have huge power</w:t>
      </w:r>
    </w:p>
    <w:p w:rsidR="0098284A" w:rsidRDefault="0098284A" w:rsidP="0098284A">
      <w:r w:rsidRPr="001E3475">
        <w:t xml:space="preserve">ALEX </w:t>
      </w:r>
      <w:r w:rsidRPr="001E3475">
        <w:rPr>
          <w:rStyle w:val="Style13ptBold"/>
        </w:rPr>
        <w:t>KANE June 25 2019</w:t>
      </w:r>
      <w:r>
        <w:t xml:space="preserve"> </w:t>
      </w:r>
      <w:r w:rsidRPr="001E3475">
        <w:t>Here’s Exactly Who’s Profiting from the War on Yemen</w:t>
      </w:r>
      <w:r>
        <w:t xml:space="preserve"> </w:t>
      </w:r>
      <w:r w:rsidRPr="001E3475">
        <w:t>And how the U.S. could stop weapon sales if it wanted to.</w:t>
      </w:r>
      <w:r>
        <w:t xml:space="preserve"> </w:t>
      </w:r>
      <w:hyperlink r:id="rId422" w:history="1">
        <w:r w:rsidRPr="001E3475">
          <w:rPr>
            <w:rStyle w:val="Hyperlink"/>
          </w:rPr>
          <w:t>https://www.salon.com/2019/06/25/president-trump-trails-all-democratic-rivals-in-new-head-to-head-matchups-of-2020-race/</w:t>
        </w:r>
      </w:hyperlink>
    </w:p>
    <w:p w:rsidR="0098284A" w:rsidRPr="001E3475" w:rsidRDefault="0098284A" w:rsidP="0098284A">
      <w:r w:rsidRPr="001E3475">
        <w:t>Lockheed Martin declined to comment for this story. A spokesman for Boeing said the company follows “guidance from the United States government,” while Raytheon replied, “You will need to contact the U.S. government.” General Dynamics did not respond to inquiries. The State Department declined to comment on the record.</w:t>
      </w:r>
      <w:r>
        <w:t xml:space="preserve"> </w:t>
      </w:r>
      <w:r w:rsidRPr="00277A49">
        <w:rPr>
          <w:rStyle w:val="StyleUnderline"/>
          <w:highlight w:val="cyan"/>
        </w:rPr>
        <w:t>The weapons contractors are correct on one point: They’re working hand-in-glove with the State Department.</w:t>
      </w:r>
      <w:r w:rsidRPr="001E3475">
        <w:t xml:space="preserve"> By law, the department’s Bureau of Political-Military Affairs must approve any arms sales by U.S. companies to foreign governments. U.S. law also prohibits sales to countries that indiscriminately kill civilians, as the Saudi-led military coalition bombing Yemen did in the Mastaba strike and many other documented cases. But </w:t>
      </w:r>
      <w:r w:rsidRPr="00277A49">
        <w:rPr>
          <w:rStyle w:val="StyleUnderline"/>
          <w:highlight w:val="cyan"/>
        </w:rPr>
        <w:t>ending sales to Saudi Arabia would cost the U.S. arms industry its biggest global customer</w:t>
      </w:r>
      <w:r w:rsidRPr="001E3475">
        <w:t xml:space="preserve">, </w:t>
      </w:r>
      <w:r w:rsidRPr="00277A49">
        <w:rPr>
          <w:rStyle w:val="StyleUnderline"/>
          <w:highlight w:val="cyan"/>
        </w:rPr>
        <w:t>and to do so, Congress must cross an industry that pours millions into the campaigns of lawmakers of both parties.</w:t>
      </w:r>
    </w:p>
    <w:p w:rsidR="002D4417" w:rsidRDefault="002D4417" w:rsidP="002D4417">
      <w:pPr>
        <w:pStyle w:val="Heading4"/>
        <w:shd w:val="clear" w:color="auto" w:fill="FFFFFF"/>
        <w:spacing w:line="278" w:lineRule="atLeast"/>
        <w:rPr>
          <w:rFonts w:cs="Calibri"/>
          <w:color w:val="212121"/>
          <w:szCs w:val="26"/>
        </w:rPr>
      </w:pPr>
      <w:r>
        <w:rPr>
          <w:rFonts w:cs="Calibri"/>
          <w:color w:val="212121"/>
          <w:szCs w:val="26"/>
        </w:rPr>
        <w:t>Saudi lobbyists guarantee congressional backlash</w:t>
      </w:r>
    </w:p>
    <w:p w:rsidR="002D4417" w:rsidRDefault="002D4417" w:rsidP="002D4417">
      <w:pPr>
        <w:pStyle w:val="xmsonormal"/>
        <w:shd w:val="clear" w:color="auto" w:fill="FFFFFF"/>
        <w:spacing w:before="0" w:beforeAutospacing="0" w:after="160" w:afterAutospacing="0" w:line="235" w:lineRule="atLeast"/>
        <w:rPr>
          <w:rFonts w:ascii="Calibri" w:hAnsi="Calibri" w:cs="Calibri"/>
          <w:color w:val="212121"/>
          <w:sz w:val="22"/>
          <w:szCs w:val="22"/>
        </w:rPr>
      </w:pPr>
      <w:r>
        <w:rPr>
          <w:rFonts w:ascii="Calibri" w:hAnsi="Calibri" w:cs="Calibri"/>
          <w:color w:val="212121"/>
          <w:sz w:val="22"/>
          <w:szCs w:val="22"/>
        </w:rPr>
        <w:t>W.J. </w:t>
      </w:r>
      <w:r>
        <w:rPr>
          <w:rFonts w:ascii="Calibri" w:hAnsi="Calibri" w:cs="Calibri"/>
          <w:b/>
          <w:bCs/>
          <w:color w:val="212121"/>
        </w:rPr>
        <w:t>Hennigan</w:t>
      </w:r>
      <w:r>
        <w:rPr>
          <w:rFonts w:ascii="Calibri" w:hAnsi="Calibri" w:cs="Calibri"/>
          <w:color w:val="212121"/>
          <w:sz w:val="22"/>
          <w:szCs w:val="22"/>
        </w:rPr>
        <w:t>, 10-18-20</w:t>
      </w:r>
      <w:r>
        <w:rPr>
          <w:rFonts w:ascii="Calibri" w:hAnsi="Calibri" w:cs="Calibri"/>
          <w:b/>
          <w:bCs/>
          <w:color w:val="212121"/>
        </w:rPr>
        <w:t>18</w:t>
      </w:r>
      <w:r>
        <w:rPr>
          <w:rFonts w:ascii="Calibri" w:hAnsi="Calibri" w:cs="Calibri"/>
          <w:color w:val="212121"/>
          <w:sz w:val="22"/>
          <w:szCs w:val="22"/>
        </w:rPr>
        <w:t>, "What Makes the U.S.-Saudi Relationship So Special? Weapons, Oil and 'An Army of Lobbyists'," Time,</w:t>
      </w:r>
      <w:hyperlink r:id="rId423" w:tgtFrame="_blank" w:history="1">
        <w:r>
          <w:rPr>
            <w:rStyle w:val="Hyperlink"/>
            <w:rFonts w:eastAsiaTheme="majorEastAsia" w:cs="Calibri"/>
            <w:sz w:val="22"/>
            <w:szCs w:val="22"/>
          </w:rPr>
          <w:t>https://time.com/5428669/saudi-arabia-military-relationship/</w:t>
        </w:r>
      </w:hyperlink>
      <w:r>
        <w:rPr>
          <w:rFonts w:ascii="Calibri" w:hAnsi="Calibri" w:cs="Calibri"/>
          <w:color w:val="212121"/>
          <w:sz w:val="22"/>
          <w:szCs w:val="22"/>
        </w:rPr>
        <w:t> (Occessed July 6</w:t>
      </w:r>
      <w:r>
        <w:rPr>
          <w:rFonts w:ascii="Calibri" w:hAnsi="Calibri" w:cs="Calibri"/>
          <w:color w:val="212121"/>
          <w:sz w:val="22"/>
          <w:szCs w:val="22"/>
          <w:vertAlign w:val="superscript"/>
        </w:rPr>
        <w:t>th</w:t>
      </w:r>
      <w:r>
        <w:rPr>
          <w:rFonts w:ascii="Calibri" w:hAnsi="Calibri" w:cs="Calibri"/>
          <w:color w:val="212121"/>
          <w:sz w:val="22"/>
          <w:szCs w:val="22"/>
        </w:rPr>
        <w:t> 2019): Oli</w:t>
      </w:r>
    </w:p>
    <w:p w:rsidR="002D4417" w:rsidRDefault="002D4417" w:rsidP="002D4417">
      <w:pPr>
        <w:pStyle w:val="xmsonormal"/>
        <w:shd w:val="clear" w:color="auto" w:fill="FFFFFF"/>
        <w:spacing w:before="0" w:beforeAutospacing="0" w:after="160" w:afterAutospacing="0" w:line="235" w:lineRule="atLeast"/>
        <w:rPr>
          <w:rFonts w:ascii="Calibri" w:hAnsi="Calibri" w:cs="Calibri"/>
          <w:color w:val="212121"/>
          <w:sz w:val="22"/>
          <w:szCs w:val="22"/>
        </w:rPr>
      </w:pPr>
      <w:r>
        <w:rPr>
          <w:rFonts w:ascii="Calibri" w:hAnsi="Calibri" w:cs="Calibri"/>
          <w:color w:val="212121"/>
          <w:sz w:val="22"/>
          <w:szCs w:val="22"/>
        </w:rPr>
        <w:t>“</w:t>
      </w:r>
      <w:r>
        <w:rPr>
          <w:rFonts w:ascii="Calibri" w:hAnsi="Calibri" w:cs="Calibri"/>
          <w:b/>
          <w:bCs/>
          <w:color w:val="212121"/>
          <w:sz w:val="22"/>
          <w:szCs w:val="22"/>
          <w:u w:val="single"/>
          <w:shd w:val="clear" w:color="auto" w:fill="FFFF00"/>
        </w:rPr>
        <w:t>The Kingdom has a veritable army of lobbyists</w:t>
      </w:r>
      <w:r>
        <w:rPr>
          <w:rFonts w:ascii="Calibri" w:hAnsi="Calibri" w:cs="Calibri"/>
          <w:color w:val="212121"/>
          <w:sz w:val="22"/>
          <w:szCs w:val="22"/>
        </w:rPr>
        <w:t> and PR firms working </w:t>
      </w:r>
      <w:r>
        <w:rPr>
          <w:rFonts w:ascii="Calibri" w:hAnsi="Calibri" w:cs="Calibri"/>
          <w:b/>
          <w:bCs/>
          <w:color w:val="212121"/>
          <w:sz w:val="22"/>
          <w:szCs w:val="22"/>
          <w:u w:val="single"/>
          <w:shd w:val="clear" w:color="auto" w:fill="FFFF00"/>
        </w:rPr>
        <w:t>to promote</w:t>
      </w:r>
      <w:r>
        <w:rPr>
          <w:rFonts w:ascii="Calibri" w:hAnsi="Calibri" w:cs="Calibri"/>
          <w:color w:val="212121"/>
          <w:sz w:val="22"/>
          <w:szCs w:val="22"/>
        </w:rPr>
        <w:t> their interests </w:t>
      </w:r>
      <w:r>
        <w:rPr>
          <w:rFonts w:ascii="Calibri" w:hAnsi="Calibri" w:cs="Calibri"/>
          <w:b/>
          <w:bCs/>
          <w:color w:val="212121"/>
          <w:sz w:val="22"/>
          <w:szCs w:val="22"/>
          <w:u w:val="single"/>
          <w:shd w:val="clear" w:color="auto" w:fill="FFFF00"/>
        </w:rPr>
        <w:t>in a</w:t>
      </w:r>
      <w:r>
        <w:rPr>
          <w:rFonts w:ascii="Calibri" w:hAnsi="Calibri" w:cs="Calibri"/>
          <w:color w:val="212121"/>
          <w:sz w:val="22"/>
          <w:szCs w:val="22"/>
        </w:rPr>
        <w:t> wide </w:t>
      </w:r>
      <w:r>
        <w:rPr>
          <w:rFonts w:ascii="Calibri" w:hAnsi="Calibri" w:cs="Calibri"/>
          <w:b/>
          <w:bCs/>
          <w:color w:val="212121"/>
          <w:sz w:val="22"/>
          <w:szCs w:val="22"/>
          <w:u w:val="single"/>
          <w:shd w:val="clear" w:color="auto" w:fill="FFFF00"/>
        </w:rPr>
        <w:t>variety of ways</w:t>
      </w:r>
      <w:r>
        <w:rPr>
          <w:rFonts w:ascii="Calibri" w:hAnsi="Calibri" w:cs="Calibri"/>
          <w:color w:val="212121"/>
          <w:sz w:val="22"/>
          <w:szCs w:val="22"/>
        </w:rPr>
        <w:t>,” she said. The Foreign Influence Transparency Initiative, a left-leaning think tank in Washington, recently </w:t>
      </w:r>
      <w:hyperlink r:id="rId424" w:tgtFrame="_blank" w:history="1">
        <w:r>
          <w:rPr>
            <w:rStyle w:val="Hyperlink"/>
            <w:rFonts w:eastAsiaTheme="majorEastAsia" w:cs="Calibri"/>
            <w:sz w:val="22"/>
            <w:szCs w:val="22"/>
          </w:rPr>
          <w:t>compiled records filed under Foreign Agents Registration Act </w:t>
        </w:r>
      </w:hyperlink>
      <w:r>
        <w:rPr>
          <w:rFonts w:ascii="Calibri" w:hAnsi="Calibri" w:cs="Calibri"/>
          <w:color w:val="212121"/>
          <w:sz w:val="22"/>
          <w:szCs w:val="22"/>
        </w:rPr>
        <w:t>that show in 2017 </w:t>
      </w:r>
      <w:r>
        <w:rPr>
          <w:rFonts w:ascii="Calibri" w:hAnsi="Calibri" w:cs="Calibri"/>
          <w:b/>
          <w:bCs/>
          <w:color w:val="212121"/>
          <w:sz w:val="22"/>
          <w:szCs w:val="22"/>
          <w:u w:val="single"/>
          <w:shd w:val="clear" w:color="auto" w:fill="FFFF00"/>
        </w:rPr>
        <w:t>Saudi lobbyists contacted over 200 members of Congress, including every Senator.</w:t>
      </w:r>
      <w:r>
        <w:rPr>
          <w:rFonts w:ascii="Calibri" w:hAnsi="Calibri" w:cs="Calibri"/>
          <w:color w:val="212121"/>
          <w:sz w:val="22"/>
          <w:szCs w:val="22"/>
        </w:rPr>
        <w:t> The data also found the </w:t>
      </w:r>
      <w:r>
        <w:rPr>
          <w:rFonts w:ascii="Calibri" w:hAnsi="Calibri" w:cs="Calibri"/>
          <w:b/>
          <w:bCs/>
          <w:color w:val="212121"/>
          <w:sz w:val="22"/>
          <w:szCs w:val="22"/>
          <w:u w:val="single"/>
        </w:rPr>
        <w:t>Saudi agents contacted officials in the State Department, which oversees foreign military sales, nearly 100 times.</w:t>
      </w:r>
    </w:p>
    <w:p w:rsidR="0098284A" w:rsidRDefault="0098284A" w:rsidP="009131D0">
      <w:pPr>
        <w:rPr>
          <w:sz w:val="10"/>
        </w:rPr>
      </w:pPr>
    </w:p>
    <w:p w:rsidR="00A40FB9" w:rsidRDefault="00A40FB9" w:rsidP="009131D0">
      <w:pPr>
        <w:rPr>
          <w:sz w:val="10"/>
        </w:rPr>
      </w:pPr>
    </w:p>
    <w:p w:rsidR="00A40FB9" w:rsidRDefault="00A40FB9" w:rsidP="00A40FB9">
      <w:pPr>
        <w:pStyle w:val="Heading3"/>
      </w:pPr>
      <w:r>
        <w:t xml:space="preserve">Links </w:t>
      </w:r>
      <w:r w:rsidR="0041451B">
        <w:t>–</w:t>
      </w:r>
      <w:r>
        <w:t xml:space="preserve"> 2020</w:t>
      </w:r>
    </w:p>
    <w:p w:rsidR="000A161B" w:rsidRDefault="000A161B" w:rsidP="000A161B">
      <w:r>
        <w:t>*not necessarily consistent with all the original link args – just different – the original ones are fine also.</w:t>
      </w:r>
    </w:p>
    <w:p w:rsidR="000A161B" w:rsidRDefault="000A161B" w:rsidP="000A161B">
      <w:pPr>
        <w:pStyle w:val="Heading4"/>
      </w:pPr>
      <w:r>
        <w:t>Yemen war is unpopular – the plan would be a win for Trump</w:t>
      </w:r>
    </w:p>
    <w:p w:rsidR="000A161B" w:rsidRDefault="000A161B" w:rsidP="000A161B">
      <w:r w:rsidRPr="00413D2D">
        <w:t xml:space="preserve">Bonnie </w:t>
      </w:r>
      <w:r w:rsidRPr="00413D2D">
        <w:rPr>
          <w:rStyle w:val="Style13ptBold"/>
        </w:rPr>
        <w:t>Kristian</w:t>
      </w:r>
      <w:r>
        <w:rPr>
          <w:rStyle w:val="Style13ptBold"/>
        </w:rPr>
        <w:t xml:space="preserve"> </w:t>
      </w:r>
      <w:r w:rsidRPr="00F81E54">
        <w:rPr>
          <w:rFonts w:asciiTheme="minorHAnsi" w:hAnsiTheme="minorHAnsi" w:cstheme="minorHAnsi"/>
        </w:rPr>
        <w:t>“In Yemen, The U.S. Should End Intervention and Lead in Diplomacy Instead”, Defense Priorities, 4-18-</w:t>
      </w:r>
      <w:r w:rsidRPr="000A161B">
        <w:rPr>
          <w:rStyle w:val="Style13ptBold"/>
        </w:rPr>
        <w:t>19,</w:t>
      </w:r>
      <w:r w:rsidRPr="00F81E54">
        <w:rPr>
          <w:rFonts w:asciiTheme="minorHAnsi" w:hAnsiTheme="minorHAnsi" w:cstheme="minorHAnsi"/>
        </w:rPr>
        <w:t xml:space="preserve"> </w:t>
      </w:r>
      <w:hyperlink r:id="rId425" w:history="1">
        <w:r w:rsidRPr="0055371A">
          <w:rPr>
            <w:rStyle w:val="Hyperlink"/>
            <w:rFonts w:asciiTheme="minorHAnsi" w:hAnsiTheme="minorHAnsi" w:cstheme="minorHAnsi"/>
          </w:rPr>
          <w:t>http://www.defensepriorities.org/opinion/2019/5/3/in-yemen-the-us-should-end-intervention-and-lead-in-diplomacy-instead</w:t>
        </w:r>
      </w:hyperlink>
      <w:r>
        <w:t xml:space="preserve"> </w:t>
      </w:r>
    </w:p>
    <w:p w:rsidR="000A161B" w:rsidRPr="003E5173" w:rsidRDefault="000A161B" w:rsidP="000A161B">
      <w:r w:rsidRPr="00F81E54">
        <w:rPr>
          <w:rFonts w:asciiTheme="minorHAnsi" w:hAnsiTheme="minorHAnsi" w:cstheme="minorHAnsi"/>
        </w:rPr>
        <w:t xml:space="preserve">But </w:t>
      </w:r>
      <w:r w:rsidRPr="00277A49">
        <w:rPr>
          <w:rFonts w:asciiTheme="minorHAnsi" w:hAnsiTheme="minorHAnsi" w:cstheme="minorHAnsi"/>
          <w:highlight w:val="cyan"/>
          <w:u w:val="single"/>
        </w:rPr>
        <w:t>shuttering U.S. involvement in Yemen’s conflict would</w:t>
      </w:r>
      <w:r w:rsidRPr="00277A49">
        <w:rPr>
          <w:rFonts w:asciiTheme="minorHAnsi" w:hAnsiTheme="minorHAnsi" w:cstheme="minorHAnsi"/>
          <w:highlight w:val="cyan"/>
        </w:rPr>
        <w:t>,</w:t>
      </w:r>
      <w:r w:rsidRPr="00F81E54">
        <w:rPr>
          <w:rFonts w:asciiTheme="minorHAnsi" w:hAnsiTheme="minorHAnsi" w:cstheme="minorHAnsi"/>
        </w:rPr>
        <w:t xml:space="preserve"> in a single move</w:t>
      </w:r>
      <w:r w:rsidRPr="003E5173">
        <w:t>, accomplish multiple positives for American foreign policy</w:t>
      </w:r>
      <w:r w:rsidRPr="00F81E54">
        <w:rPr>
          <w:rFonts w:asciiTheme="minorHAnsi" w:hAnsiTheme="minorHAnsi" w:cstheme="minorHAnsi"/>
        </w:rPr>
        <w:t xml:space="preserve">. It </w:t>
      </w:r>
      <w:r w:rsidRPr="00277A49">
        <w:rPr>
          <w:rFonts w:asciiTheme="minorHAnsi" w:hAnsiTheme="minorHAnsi" w:cstheme="minorHAnsi"/>
          <w:highlight w:val="cyan"/>
          <w:u w:val="single"/>
        </w:rPr>
        <w:t>allow the president to take an</w:t>
      </w:r>
      <w:r w:rsidRPr="00F81E54">
        <w:rPr>
          <w:rFonts w:asciiTheme="minorHAnsi" w:hAnsiTheme="minorHAnsi" w:cstheme="minorHAnsi"/>
          <w:u w:val="single"/>
        </w:rPr>
        <w:t xml:space="preserve"> </w:t>
      </w:r>
      <w:r w:rsidRPr="00277A49">
        <w:rPr>
          <w:rFonts w:asciiTheme="minorHAnsi" w:hAnsiTheme="minorHAnsi" w:cstheme="minorHAnsi"/>
          <w:highlight w:val="cyan"/>
          <w:u w:val="single"/>
        </w:rPr>
        <w:t xml:space="preserve">important step toward </w:t>
      </w:r>
      <w:r w:rsidRPr="00277A49">
        <w:rPr>
          <w:rStyle w:val="Emphasis"/>
          <w:highlight w:val="cyan"/>
        </w:rPr>
        <w:t>fulfilling his promises</w:t>
      </w:r>
      <w:r w:rsidRPr="00277A49">
        <w:rPr>
          <w:rFonts w:asciiTheme="minorHAnsi" w:hAnsiTheme="minorHAnsi" w:cstheme="minorHAnsi"/>
          <w:highlight w:val="cyan"/>
          <w:u w:val="single"/>
        </w:rPr>
        <w:t xml:space="preserve"> to end our country’s participation in “endless wars;”</w:t>
      </w:r>
      <w:r w:rsidRPr="00F81E54">
        <w:rPr>
          <w:rFonts w:asciiTheme="minorHAnsi" w:hAnsiTheme="minorHAnsi" w:cstheme="minorHAnsi"/>
        </w:rPr>
        <w:t xml:space="preserve"> avoid grave unintended consequences for U.S. security; respect the will of the American people; </w:t>
      </w:r>
      <w:r w:rsidRPr="003E5173">
        <w:t>and maybe even open a path to resolution of the world’s worst humanitarian crisis.</w:t>
      </w:r>
    </w:p>
    <w:p w:rsidR="000A161B" w:rsidRPr="00F81E54" w:rsidRDefault="000A161B" w:rsidP="000A161B">
      <w:pPr>
        <w:rPr>
          <w:rFonts w:asciiTheme="minorHAnsi" w:hAnsiTheme="minorHAnsi" w:cstheme="minorHAnsi"/>
        </w:rPr>
      </w:pPr>
      <w:r w:rsidRPr="00F81E54">
        <w:rPr>
          <w:rFonts w:asciiTheme="minorHAnsi" w:hAnsiTheme="minorHAnsi" w:cstheme="minorHAnsi"/>
        </w:rPr>
        <w:t xml:space="preserve">Trump has touted his willingness to chart a new course for American foreign policy, but his administration’s record rarely matches his rhetoric. After campaigning on his opposition to our long-running wars in Iraq and Afghanistan and pledging complete withdrawal of U.S. troops from Syria, </w:t>
      </w:r>
      <w:r w:rsidRPr="00F81E54">
        <w:rPr>
          <w:rFonts w:asciiTheme="minorHAnsi" w:hAnsiTheme="minorHAnsi" w:cstheme="minorHAnsi"/>
          <w:u w:val="single"/>
        </w:rPr>
        <w:t>Trump has yet to produce an end to the American role in any of these conflicts</w:t>
      </w:r>
      <w:r w:rsidRPr="00F81E54">
        <w:rPr>
          <w:rFonts w:asciiTheme="minorHAnsi" w:hAnsiTheme="minorHAnsi" w:cstheme="minorHAnsi"/>
        </w:rPr>
        <w:t>. “Great nations do not fight endless wars,” he declared in this year’s State of the Union address, but given a chance by Congress to extract the United States from the war in Yemen, Trump declined to follow through.</w:t>
      </w:r>
    </w:p>
    <w:p w:rsidR="000A161B" w:rsidRPr="003E5173" w:rsidRDefault="000A161B" w:rsidP="000A161B">
      <w:r w:rsidRPr="003E5173">
        <w:t>Prolonging American intervention in Yemen reckless given that participation in this conflict offers the United States plenty of risk and no reward. Trump’s National Security Strategy, published last year, described his administration’s approach to matters of war and peace as one of “principled realism,” prescribing a renewed focus on defense of core U.S. interests—but there are no core U.S. interests at stake in Yemen.</w:t>
      </w:r>
    </w:p>
    <w:p w:rsidR="000A161B" w:rsidRPr="003E5173" w:rsidRDefault="000A161B" w:rsidP="000A161B">
      <w:r w:rsidRPr="003E5173">
        <w:t>This is a small and deeply poor nation beset by civil war, in which the Houthi rebels opposed by the U.S.-backed Saudi-led coalition have distinctly local aims. Their success or victory will have little to no effect on American security. Ending our involvement is in the U.S. interest, while continuing it puts us at risk, as the Saudi-led intervention has fostered conditions in which al Qaeda in the Arabian Peninsula (AQAP), a newer branch of the terrorist organization that aims to execute attacks in the West, has thrived.</w:t>
      </w:r>
    </w:p>
    <w:p w:rsidR="000A161B" w:rsidRPr="00F81E54" w:rsidRDefault="000A161B" w:rsidP="000A161B">
      <w:pPr>
        <w:rPr>
          <w:rFonts w:asciiTheme="minorHAnsi" w:hAnsiTheme="minorHAnsi" w:cstheme="minorHAnsi"/>
        </w:rPr>
      </w:pPr>
      <w:bookmarkStart w:id="4" w:name="_Hlk12860324"/>
      <w:r w:rsidRPr="00F81E54">
        <w:rPr>
          <w:rFonts w:asciiTheme="minorHAnsi" w:hAnsiTheme="minorHAnsi" w:cstheme="minorHAnsi"/>
          <w:u w:val="single"/>
        </w:rPr>
        <w:t>Most Americans</w:t>
      </w:r>
      <w:r w:rsidRPr="00F81E54">
        <w:rPr>
          <w:rFonts w:asciiTheme="minorHAnsi" w:hAnsiTheme="minorHAnsi" w:cstheme="minorHAnsi"/>
        </w:rPr>
        <w:t xml:space="preserve"> may not be aware of this hazard, but they </w:t>
      </w:r>
      <w:r w:rsidRPr="00F81E54">
        <w:rPr>
          <w:rStyle w:val="Emphasis"/>
          <w:rFonts w:asciiTheme="minorHAnsi" w:hAnsiTheme="minorHAnsi" w:cstheme="minorHAnsi"/>
        </w:rPr>
        <w:t>know enough to recognize this is not a conflict in which our country should be involved.</w:t>
      </w:r>
      <w:r w:rsidRPr="00F81E54">
        <w:rPr>
          <w:rFonts w:asciiTheme="minorHAnsi" w:hAnsiTheme="minorHAnsi" w:cstheme="minorHAnsi"/>
        </w:rPr>
        <w:t xml:space="preserve"> Polling data on Yemen is sparse, but a survey late last year found </w:t>
      </w:r>
      <w:r w:rsidRPr="00277A49">
        <w:rPr>
          <w:rFonts w:asciiTheme="minorHAnsi" w:hAnsiTheme="minorHAnsi" w:cstheme="minorHAnsi"/>
          <w:highlight w:val="cyan"/>
          <w:u w:val="single"/>
        </w:rPr>
        <w:t>just “13 percent of Americans say they want to lawmakers maintain or increase arms sales” to Saudi Arabia</w:t>
      </w:r>
      <w:r w:rsidRPr="00F81E54">
        <w:rPr>
          <w:rFonts w:asciiTheme="minorHAnsi" w:hAnsiTheme="minorHAnsi" w:cstheme="minorHAnsi"/>
        </w:rPr>
        <w:t xml:space="preserve"> and other U.S. partners in the Yemen intervention. Of “those who had an opinion on the conflict, the survey found </w:t>
      </w:r>
      <w:r w:rsidRPr="00277A49">
        <w:rPr>
          <w:rStyle w:val="StyleUnderline"/>
          <w:highlight w:val="cyan"/>
        </w:rPr>
        <w:t>75 percent of Americans oppose U.S. involvement in the war</w:t>
      </w:r>
      <w:r w:rsidRPr="00F81E54">
        <w:rPr>
          <w:rStyle w:val="Emphasis"/>
          <w:rFonts w:asciiTheme="minorHAnsi" w:hAnsiTheme="minorHAnsi" w:cstheme="minorHAnsi"/>
        </w:rPr>
        <w:t>.</w:t>
      </w:r>
      <w:r w:rsidRPr="00F81E54">
        <w:rPr>
          <w:rFonts w:asciiTheme="minorHAnsi" w:hAnsiTheme="minorHAnsi" w:cstheme="minorHAnsi"/>
        </w:rPr>
        <w:t>” That is a striking level of agreement in this era of political fracture, especially on an issue most in Washington have until recently kept studiously out of sight.</w:t>
      </w:r>
    </w:p>
    <w:bookmarkEnd w:id="4"/>
    <w:p w:rsidR="000A161B" w:rsidRPr="00F81E54" w:rsidRDefault="000A161B" w:rsidP="000A161B">
      <w:pPr>
        <w:rPr>
          <w:rFonts w:asciiTheme="minorHAnsi" w:hAnsiTheme="minorHAnsi" w:cstheme="minorHAnsi"/>
        </w:rPr>
      </w:pPr>
      <w:r w:rsidRPr="00F81E54">
        <w:rPr>
          <w:rFonts w:asciiTheme="minorHAnsi" w:hAnsiTheme="minorHAnsi" w:cstheme="minorHAnsi"/>
        </w:rPr>
        <w:t>And perhaps the most compelling case for American extrication from Yemen’s civil war is that it could help bring the conflict to an end. A negotiated solution is what Yemen needs for what is fundamentally a political dispute with horrific consequences for the Yemeni people. Every day this war continues is another day added to the most acute humanitarian emergency on the planet.</w:t>
      </w:r>
    </w:p>
    <w:p w:rsidR="000A161B" w:rsidRPr="00F81E54" w:rsidRDefault="000A161B" w:rsidP="000A161B">
      <w:pPr>
        <w:rPr>
          <w:rFonts w:asciiTheme="minorHAnsi" w:hAnsiTheme="minorHAnsi" w:cstheme="minorHAnsi"/>
        </w:rPr>
      </w:pPr>
      <w:r w:rsidRPr="003E5173">
        <w:t>The right policy for the United States leads the way toward diplomatic resolution</w:t>
      </w:r>
      <w:r w:rsidRPr="00F81E54">
        <w:rPr>
          <w:rFonts w:asciiTheme="minorHAnsi" w:hAnsiTheme="minorHAnsi" w:cstheme="minorHAnsi"/>
        </w:rPr>
        <w:t xml:space="preserve"> instead of enabling the Saudi coalition’s indiscriminate destruction. Encouragingly, a study released this month by the International Crisis Group, a nonpartisan think tank, suggests this may be Saudi Arabia’s aim, too—and ending U.S. military support could give Riyadh an excuse to end its bombing campaign and push for peace talks in earnest. If that report is correct, the urgency of a shift in U.S. strategy here becomes greater still.</w:t>
      </w:r>
    </w:p>
    <w:p w:rsidR="000A161B" w:rsidRDefault="000A161B" w:rsidP="000A161B">
      <w:pPr>
        <w:rPr>
          <w:rFonts w:asciiTheme="minorHAnsi" w:hAnsiTheme="minorHAnsi" w:cstheme="minorHAnsi"/>
        </w:rPr>
      </w:pPr>
      <w:r w:rsidRPr="00277A49">
        <w:rPr>
          <w:rStyle w:val="Emphasis"/>
          <w:rFonts w:asciiTheme="minorHAnsi" w:hAnsiTheme="minorHAnsi" w:cstheme="minorHAnsi"/>
          <w:highlight w:val="cyan"/>
        </w:rPr>
        <w:t>Trump’s decision to veto the Yemen bill lost him an easy political win</w:t>
      </w:r>
      <w:r w:rsidRPr="00F81E54">
        <w:rPr>
          <w:rFonts w:asciiTheme="minorHAnsi" w:hAnsiTheme="minorHAnsi" w:cstheme="minorHAnsi"/>
        </w:rPr>
        <w:t xml:space="preserve"> </w:t>
      </w:r>
      <w:r w:rsidRPr="003E5173">
        <w:t>and the chance to execute a significant and necessary shift in U.S. foreign policy with relative ease</w:t>
      </w:r>
      <w:r w:rsidRPr="00F81E54">
        <w:rPr>
          <w:rFonts w:asciiTheme="minorHAnsi" w:hAnsiTheme="minorHAnsi" w:cstheme="minorHAnsi"/>
        </w:rPr>
        <w:t>. But it is not too late to make that change directly from the Oval Office, which is exactly where this misadventure began under the previous administration. The president can end U.S. support for the Saudi coalition any time he wants, ceasing America’s participation in Yemen’s misery.</w:t>
      </w:r>
    </w:p>
    <w:p w:rsidR="0044412C" w:rsidRDefault="0044412C" w:rsidP="0044412C">
      <w:pPr>
        <w:pStyle w:val="Heading4"/>
      </w:pPr>
      <w:r>
        <w:t>Democrats are using Saudi bashing as a key election talking point – plan destroys their momentum.</w:t>
      </w:r>
    </w:p>
    <w:p w:rsidR="0044412C" w:rsidRPr="0044412C" w:rsidRDefault="00277A49" w:rsidP="0044412C">
      <w:hyperlink r:id="rId426" w:history="1">
        <w:r w:rsidR="0044412C" w:rsidRPr="0044412C">
          <w:rPr>
            <w:rStyle w:val="Hyperlink"/>
          </w:rPr>
          <w:t xml:space="preserve">Steven </w:t>
        </w:r>
        <w:r w:rsidR="0044412C" w:rsidRPr="0044412C">
          <w:rPr>
            <w:rStyle w:val="Style13ptBold"/>
          </w:rPr>
          <w:t>Simon</w:t>
        </w:r>
      </w:hyperlink>
      <w:r w:rsidR="0044412C" w:rsidRPr="0044412C">
        <w:t xml:space="preserve"> </w:t>
      </w:r>
      <w:r w:rsidR="0044412C" w:rsidRPr="0044412C">
        <w:rPr>
          <w:rStyle w:val="Style13ptBold"/>
        </w:rPr>
        <w:t>and</w:t>
      </w:r>
      <w:r w:rsidR="0044412C" w:rsidRPr="0044412C">
        <w:t xml:space="preserve"> </w:t>
      </w:r>
      <w:hyperlink r:id="rId427" w:history="1">
        <w:r w:rsidR="0044412C" w:rsidRPr="0044412C">
          <w:rPr>
            <w:rStyle w:val="Hyperlink"/>
          </w:rPr>
          <w:t xml:space="preserve">Daniel </w:t>
        </w:r>
        <w:r w:rsidR="0044412C" w:rsidRPr="0044412C">
          <w:rPr>
            <w:rStyle w:val="Style13ptBold"/>
          </w:rPr>
          <w:t>Benjamin</w:t>
        </w:r>
      </w:hyperlink>
      <w:r w:rsidR="0044412C" w:rsidRPr="0044412C">
        <w:t xml:space="preserve"> </w:t>
      </w:r>
      <w:hyperlink r:id="rId428" w:history="1">
        <w:r w:rsidR="0044412C" w:rsidRPr="0044412C">
          <w:rPr>
            <w:rStyle w:val="Hyperlink"/>
          </w:rPr>
          <w:t xml:space="preserve">JUNE 27, </w:t>
        </w:r>
        <w:r w:rsidR="0044412C" w:rsidRPr="0044412C">
          <w:rPr>
            <w:rStyle w:val="Style13ptBold"/>
          </w:rPr>
          <w:t>2019</w:t>
        </w:r>
        <w:r w:rsidR="0044412C" w:rsidRPr="0044412C">
          <w:rPr>
            <w:rStyle w:val="Hyperlink"/>
          </w:rPr>
          <w:t xml:space="preserve"> ISSUE</w:t>
        </w:r>
      </w:hyperlink>
      <w:r w:rsidR="0044412C">
        <w:t xml:space="preserve"> </w:t>
      </w:r>
      <w:r w:rsidR="0044412C" w:rsidRPr="0044412C">
        <w:t>New York Review of Books, Reckless in Riyadh</w:t>
      </w:r>
      <w:hyperlink r:id="rId429" w:history="1">
        <w:r w:rsidR="0044412C" w:rsidRPr="0044412C">
          <w:rPr>
            <w:rStyle w:val="Hyperlink"/>
          </w:rPr>
          <w:t>https://www.nybooks.com/articles/2019/06/27/mohammad-bin-salman-reckless-riyadh/</w:t>
        </w:r>
      </w:hyperlink>
    </w:p>
    <w:p w:rsidR="0044412C" w:rsidRPr="0044412C" w:rsidRDefault="0044412C" w:rsidP="0044412C">
      <w:r w:rsidRPr="0044412C">
        <w:t xml:space="preserve">The recklessness of MBS, as he is known, has been abetted by the Trump administration, which has boasted of its special relationship with the young de facto ruler (his father, King Salman, is in poor health, and MBS enjoys great latitude) and has avoided criticizing him for his misadventures. Yet </w:t>
      </w:r>
      <w:r w:rsidRPr="00277A49">
        <w:rPr>
          <w:rStyle w:val="StyleUnderline"/>
          <w:highlight w:val="cyan"/>
        </w:rPr>
        <w:t>Democratic contenders for their party’s 2020</w:t>
      </w:r>
      <w:r w:rsidRPr="0044412C">
        <w:t xml:space="preserve"> </w:t>
      </w:r>
      <w:r w:rsidRPr="00277A49">
        <w:rPr>
          <w:rStyle w:val="StyleUnderline"/>
          <w:highlight w:val="cyan"/>
        </w:rPr>
        <w:t>presidential nomination are lining up to see who can Saudi-bash the loudest</w:t>
      </w:r>
      <w:r w:rsidRPr="0044412C">
        <w:t>.</w:t>
      </w:r>
      <w:r w:rsidRPr="0044412C">
        <w:rPr>
          <w:rStyle w:val="StyleUnderline"/>
        </w:rPr>
        <w:t xml:space="preserve"> </w:t>
      </w:r>
      <w:r w:rsidRPr="00277A49">
        <w:rPr>
          <w:rStyle w:val="StyleUnderline"/>
          <w:highlight w:val="cyan"/>
        </w:rPr>
        <w:t>The Democrats’ outrage has been further fueled by the suspicion that behind the president’s uncritical embrace of the Saudis are his hopes for personal enrichment</w:t>
      </w:r>
      <w:r w:rsidRPr="0044412C">
        <w:t xml:space="preserve"> from the relationship—a reasonable surmise in light of the Saudi habit of booking entire floors of his Washington hotel when delegations come to town. As the de facto alliance approaches its seventy-fifth anniversary, some American policymakers and scholars are questioning whether it still makes sense for the US.</w:t>
      </w:r>
    </w:p>
    <w:p w:rsidR="00414F59" w:rsidRDefault="00414F59" w:rsidP="00414F59">
      <w:r w:rsidRPr="00414F59">
        <w:rPr>
          <w:rFonts w:eastAsiaTheme="majorEastAsia" w:cstheme="majorBidi"/>
          <w:b/>
          <w:iCs/>
          <w:sz w:val="26"/>
        </w:rPr>
        <w:t>2020 Dem candidates are campaigning on ending the Yemen war – plan takes away a key dem talking point</w:t>
      </w:r>
      <w:r>
        <w:t>.</w:t>
      </w:r>
    </w:p>
    <w:p w:rsidR="000A161B" w:rsidRPr="00414F59" w:rsidRDefault="00414F59" w:rsidP="00414F59">
      <w:r w:rsidRPr="00414F59">
        <w:t xml:space="preserve">URI </w:t>
      </w:r>
      <w:r w:rsidRPr="00414F59">
        <w:rPr>
          <w:rStyle w:val="Style13ptBold"/>
        </w:rPr>
        <w:t>FRIEDMAN AND</w:t>
      </w:r>
      <w:r w:rsidRPr="00414F59">
        <w:t xml:space="preserve"> YARA </w:t>
      </w:r>
      <w:r w:rsidRPr="00414F59">
        <w:rPr>
          <w:rStyle w:val="Style13ptBold"/>
        </w:rPr>
        <w:t>BAYOUMY JUL 1, 2019</w:t>
      </w:r>
      <w:r>
        <w:t xml:space="preserve"> </w:t>
      </w:r>
      <w:r w:rsidRPr="00414F59">
        <w:t>The U.S.-Saudi Alliance Is on the Brink</w:t>
      </w:r>
      <w:r>
        <w:t xml:space="preserve"> </w:t>
      </w:r>
      <w:hyperlink r:id="rId430" w:history="1">
        <w:r w:rsidRPr="00414F59">
          <w:rPr>
            <w:rStyle w:val="Hyperlink"/>
          </w:rPr>
          <w:t>https://www.theatlantic.com/politics/archive/2019/07/trump-blocking-big-change-us-saudi-alliance/592504/</w:t>
        </w:r>
      </w:hyperlink>
    </w:p>
    <w:p w:rsidR="00414F59" w:rsidRPr="00414F59" w:rsidRDefault="00414F59" w:rsidP="00414F59">
      <w:r w:rsidRPr="00414F59">
        <w:t xml:space="preserve">But </w:t>
      </w:r>
      <w:r w:rsidRPr="00277A49">
        <w:rPr>
          <w:rStyle w:val="StyleUnderline"/>
          <w:highlight w:val="cyan"/>
        </w:rPr>
        <w:t>several 2020 candidates have made their displeasure clear</w:t>
      </w:r>
      <w:r w:rsidRPr="00414F59">
        <w:t xml:space="preserve">. Joe </w:t>
      </w:r>
      <w:r w:rsidRPr="00277A49">
        <w:rPr>
          <w:rStyle w:val="StyleUnderline"/>
          <w:highlight w:val="cyan"/>
        </w:rPr>
        <w:t>Biden, the current front-runner among Democrats</w:t>
      </w:r>
      <w:r w:rsidRPr="00414F59">
        <w:t xml:space="preserve"> vying for the White House,</w:t>
      </w:r>
      <w:r>
        <w:t xml:space="preserve"> </w:t>
      </w:r>
      <w:hyperlink r:id="rId431" w:history="1">
        <w:r w:rsidRPr="00277A49">
          <w:rPr>
            <w:rStyle w:val="StyleUnderline"/>
            <w:highlight w:val="cyan"/>
          </w:rPr>
          <w:t>wants out</w:t>
        </w:r>
      </w:hyperlink>
      <w:r w:rsidRPr="00277A49">
        <w:rPr>
          <w:rStyle w:val="StyleUnderline"/>
          <w:highlight w:val="cyan"/>
        </w:rPr>
        <w:t xml:space="preserve"> of the war in Yemen</w:t>
      </w:r>
      <w:r w:rsidRPr="00414F59">
        <w:rPr>
          <w:rStyle w:val="StyleUnderline"/>
        </w:rPr>
        <w:t xml:space="preserve"> </w:t>
      </w:r>
      <w:r w:rsidRPr="00414F59">
        <w:t>and</w:t>
      </w:r>
      <w:r>
        <w:t xml:space="preserve"> </w:t>
      </w:r>
      <w:hyperlink r:id="rId432" w:history="1">
        <w:r w:rsidRPr="00414F59">
          <w:rPr>
            <w:rStyle w:val="Hyperlink"/>
          </w:rPr>
          <w:t>once likened</w:t>
        </w:r>
      </w:hyperlink>
      <w:r>
        <w:t xml:space="preserve"> </w:t>
      </w:r>
      <w:r w:rsidRPr="00414F59">
        <w:t xml:space="preserve">the U.S. partnership with Saudi Arabia to America siding with a “no-good SOB” like Joseph Stalin during World War II. Cory </w:t>
      </w:r>
      <w:r w:rsidRPr="00277A49">
        <w:rPr>
          <w:rStyle w:val="StyleUnderline"/>
          <w:highlight w:val="cyan"/>
        </w:rPr>
        <w:t>Booker</w:t>
      </w:r>
      <w:hyperlink r:id="rId433" w:history="1">
        <w:r w:rsidRPr="00277A49">
          <w:rPr>
            <w:rStyle w:val="StyleUnderline"/>
            <w:highlight w:val="cyan"/>
          </w:rPr>
          <w:t xml:space="preserve"> has called for</w:t>
        </w:r>
      </w:hyperlink>
      <w:r w:rsidRPr="00277A49">
        <w:rPr>
          <w:rStyle w:val="StyleUnderline"/>
          <w:highlight w:val="cyan"/>
        </w:rPr>
        <w:t xml:space="preserve"> the United States to “reexamine [the] entire relationship</w:t>
      </w:r>
      <w:r w:rsidRPr="00414F59">
        <w:t xml:space="preserve">” with Riyadh. Elizabeth </w:t>
      </w:r>
      <w:r w:rsidRPr="00277A49">
        <w:rPr>
          <w:rStyle w:val="StyleUnderline"/>
          <w:highlight w:val="cyan"/>
        </w:rPr>
        <w:t xml:space="preserve">Warren </w:t>
      </w:r>
      <w:hyperlink r:id="rId434" w:history="1">
        <w:r w:rsidRPr="00277A49">
          <w:rPr>
            <w:rStyle w:val="StyleUnderline"/>
            <w:highlight w:val="cyan"/>
          </w:rPr>
          <w:t>has slammed</w:t>
        </w:r>
      </w:hyperlink>
      <w:r w:rsidRPr="00277A49">
        <w:rPr>
          <w:rStyle w:val="StyleUnderline"/>
          <w:highlight w:val="cyan"/>
        </w:rPr>
        <w:t xml:space="preserve"> Trump for appeasing U.S. defense contractors</w:t>
      </w:r>
      <w:r w:rsidRPr="00414F59">
        <w:t xml:space="preserve"> by not halting the flow of weapons to Saudi Arabia.</w:t>
      </w:r>
      <w:r>
        <w:t xml:space="preserve"> </w:t>
      </w:r>
      <w:r w:rsidRPr="00414F59">
        <w:t xml:space="preserve">Pete </w:t>
      </w:r>
      <w:r w:rsidRPr="00277A49">
        <w:rPr>
          <w:rStyle w:val="StyleUnderline"/>
          <w:highlight w:val="cyan"/>
        </w:rPr>
        <w:t>Buttigieg</w:t>
      </w:r>
      <w:r w:rsidRPr="00414F59">
        <w:t>, in a</w:t>
      </w:r>
      <w:r>
        <w:t xml:space="preserve"> </w:t>
      </w:r>
      <w:hyperlink r:id="rId435" w:history="1">
        <w:r w:rsidRPr="00414F59">
          <w:rPr>
            <w:rStyle w:val="Hyperlink"/>
          </w:rPr>
          <w:t>national-security speech</w:t>
        </w:r>
      </w:hyperlink>
      <w:r>
        <w:t xml:space="preserve"> </w:t>
      </w:r>
      <w:r w:rsidRPr="00414F59">
        <w:t xml:space="preserve">last month, </w:t>
      </w:r>
      <w:r w:rsidRPr="00277A49">
        <w:rPr>
          <w:rStyle w:val="StyleUnderline"/>
          <w:highlight w:val="cyan"/>
        </w:rPr>
        <w:t>said that on his watch the United States would “remain open” to working with Riyadh</w:t>
      </w:r>
      <w:r w:rsidRPr="00414F59">
        <w:t xml:space="preserve"> for the American people’s benefit. “</w:t>
      </w:r>
      <w:r w:rsidRPr="00277A49">
        <w:rPr>
          <w:rStyle w:val="StyleUnderline"/>
          <w:highlight w:val="cyan"/>
        </w:rPr>
        <w:t>But,</w:t>
      </w:r>
      <w:r w:rsidRPr="00414F59">
        <w:t>” he added, “</w:t>
      </w:r>
      <w:r w:rsidRPr="00277A49">
        <w:rPr>
          <w:rStyle w:val="StyleUnderline"/>
          <w:highlight w:val="cyan"/>
        </w:rPr>
        <w:t>we can no longer sell out our deepest values</w:t>
      </w:r>
      <w:r w:rsidRPr="00414F59">
        <w:t xml:space="preserve"> for the sake of fossil-fuel access and lucrative business deals.”</w:t>
      </w:r>
    </w:p>
    <w:p w:rsidR="00414F59" w:rsidRPr="000A161B" w:rsidRDefault="00414F59" w:rsidP="000A161B"/>
    <w:p w:rsidR="0041451B" w:rsidRDefault="0041451B" w:rsidP="0041451B"/>
    <w:p w:rsidR="0041451B" w:rsidRDefault="0041451B" w:rsidP="0041451B">
      <w:pPr>
        <w:pStyle w:val="Heading3"/>
      </w:pPr>
      <w:r>
        <w:t>2020 Turns the aff</w:t>
      </w:r>
    </w:p>
    <w:p w:rsidR="0041451B" w:rsidRDefault="0041451B" w:rsidP="0041451B">
      <w:pPr>
        <w:pStyle w:val="Heading4"/>
      </w:pPr>
      <w:r>
        <w:t>Democrats will block future arms sales to Saudi Arabia</w:t>
      </w:r>
    </w:p>
    <w:p w:rsidR="0041451B" w:rsidRPr="003C101F" w:rsidRDefault="0041451B" w:rsidP="0041451B">
      <w:r w:rsidRPr="003C101F">
        <w:t xml:space="preserve">Uri </w:t>
      </w:r>
      <w:r w:rsidRPr="003C101F">
        <w:rPr>
          <w:rStyle w:val="Style13ptBold"/>
        </w:rPr>
        <w:t>Friedman</w:t>
      </w:r>
      <w:r w:rsidRPr="003C101F">
        <w:t xml:space="preserve"> </w:t>
      </w:r>
      <w:r w:rsidRPr="003C101F">
        <w:rPr>
          <w:rStyle w:val="Style13ptBold"/>
        </w:rPr>
        <w:t>and</w:t>
      </w:r>
      <w:r w:rsidRPr="003C101F">
        <w:t xml:space="preserve"> Yara </w:t>
      </w:r>
      <w:r w:rsidRPr="003C101F">
        <w:rPr>
          <w:rStyle w:val="Style13ptBold"/>
        </w:rPr>
        <w:t>Bayoumy</w:t>
      </w:r>
      <w:r w:rsidRPr="003C101F">
        <w:t xml:space="preserve">, </w:t>
      </w:r>
      <w:r w:rsidRPr="003C101F">
        <w:rPr>
          <w:rStyle w:val="Style13ptBold"/>
        </w:rPr>
        <w:t>19</w:t>
      </w:r>
      <w:r w:rsidRPr="003C101F">
        <w:t>, 7-1-2019, (Uri Friedman and Yara Bayoumy, 7-1-2019, Atlantic, https://www.theatlantic.com/politics/archive/2019/07/trump-blocking-big-change-us-saudi-alliance/592504/0</w:t>
      </w:r>
    </w:p>
    <w:p w:rsidR="0041451B" w:rsidRPr="003C101F" w:rsidRDefault="0041451B" w:rsidP="0041451B">
      <w:pPr>
        <w:rPr>
          <w:rStyle w:val="StyleUnderline"/>
        </w:rPr>
      </w:pPr>
      <w:r w:rsidRPr="00277A49">
        <w:rPr>
          <w:rStyle w:val="StyleUnderline"/>
          <w:highlight w:val="cyan"/>
        </w:rPr>
        <w:t>The</w:t>
      </w:r>
      <w:r w:rsidRPr="003C101F">
        <w:rPr>
          <w:rStyle w:val="StyleUnderline"/>
        </w:rPr>
        <w:t xml:space="preserve"> real </w:t>
      </w:r>
      <w:r w:rsidRPr="00277A49">
        <w:rPr>
          <w:rStyle w:val="StyleUnderline"/>
          <w:highlight w:val="cyan"/>
        </w:rPr>
        <w:t>reckoning in the U.S.-Saudi partnership could come if a Democrat is elected president in 2020</w:t>
      </w:r>
      <w:r w:rsidRPr="003C101F">
        <w:rPr>
          <w:rStyle w:val="StyleUnderline"/>
        </w:rPr>
        <w:t xml:space="preserve">, though early warning signs are already visible. Virtually all </w:t>
      </w:r>
      <w:r w:rsidRPr="00277A49">
        <w:rPr>
          <w:rStyle w:val="StyleUnderline"/>
          <w:highlight w:val="cyan"/>
        </w:rPr>
        <w:t>Democratic lawmakers, along with several Republican members of Congress and various lobbyists, analysts, and former officials, are shunning the Saudis to the point where a visit to Washington</w:t>
      </w:r>
      <w:r w:rsidRPr="003C101F">
        <w:rPr>
          <w:rStyle w:val="StyleUnderline"/>
        </w:rPr>
        <w:t xml:space="preserve">, D.C., by MbS, the heir apparent who was welcomed in 2017 and 2018, </w:t>
      </w:r>
      <w:r w:rsidRPr="00277A49">
        <w:rPr>
          <w:rStyle w:val="StyleUnderline"/>
          <w:highlight w:val="cyan"/>
        </w:rPr>
        <w:t>seems inconceivable</w:t>
      </w:r>
      <w:r w:rsidRPr="003C101F">
        <w:rPr>
          <w:sz w:val="14"/>
        </w:rPr>
        <w:t xml:space="preserve"> anytime soon. USS Quincy in 1945, neither could have foreseen the cracks that would form in a relationship built on mutual benefit: a steady supply of Saudi oil in exchange for U.S. military protection. But even the fallout from the September 11 attacks—in which 15 of the 19 hijackers </w:t>
      </w:r>
      <w:hyperlink r:id="rId436" w:history="1">
        <w:r w:rsidRPr="003C101F">
          <w:rPr>
            <w:rStyle w:val="Hyperlink"/>
            <w:sz w:val="14"/>
          </w:rPr>
          <w:t>were</w:t>
        </w:r>
      </w:hyperlink>
      <w:r w:rsidRPr="003C101F">
        <w:rPr>
          <w:sz w:val="14"/>
        </w:rPr>
        <w:t xml:space="preserve"> Saudi—did not present the kind of existential challenge evident today. </w:t>
      </w:r>
      <w:r w:rsidRPr="00277A49">
        <w:rPr>
          <w:rStyle w:val="StyleUnderline"/>
          <w:highlight w:val="cyan"/>
        </w:rPr>
        <w:t>U.S. lawmakers are engaged in numerous efforts to restrict arms sales to the kingdom</w:t>
      </w:r>
      <w:r w:rsidRPr="003C101F">
        <w:rPr>
          <w:rStyle w:val="StyleUnderline"/>
        </w:rPr>
        <w:t xml:space="preserve"> and hold MbS, </w:t>
      </w:r>
      <w:r w:rsidRPr="00277A49">
        <w:rPr>
          <w:rStyle w:val="StyleUnderline"/>
          <w:highlight w:val="cyan"/>
        </w:rPr>
        <w:t>along</w:t>
      </w:r>
      <w:r w:rsidRPr="003C101F">
        <w:rPr>
          <w:rStyle w:val="StyleUnderline"/>
        </w:rPr>
        <w:t xml:space="preserve"> with other </w:t>
      </w:r>
      <w:r w:rsidRPr="00277A49">
        <w:rPr>
          <w:rStyle w:val="StyleUnderline"/>
          <w:highlight w:val="cyan"/>
        </w:rPr>
        <w:t>top officials</w:t>
      </w:r>
      <w:r w:rsidRPr="003C101F">
        <w:rPr>
          <w:rStyle w:val="StyleUnderline"/>
        </w:rPr>
        <w:t>, accountable for Khashoggi’s death.</w:t>
      </w:r>
    </w:p>
    <w:p w:rsidR="00572219" w:rsidRPr="0041451B" w:rsidRDefault="00572219" w:rsidP="0041451B"/>
    <w:p w:rsidR="009165FE" w:rsidRDefault="00A40FB9" w:rsidP="00A40FB9">
      <w:pPr>
        <w:pStyle w:val="Heading3"/>
      </w:pPr>
      <w:r>
        <w:t>Links – Fill In</w:t>
      </w:r>
    </w:p>
    <w:p w:rsidR="00693B9B" w:rsidRDefault="00693B9B" w:rsidP="00693B9B"/>
    <w:p w:rsidR="00693B9B" w:rsidRDefault="00693B9B" w:rsidP="00693B9B">
      <w:pPr>
        <w:pStyle w:val="Heading4"/>
      </w:pPr>
      <w:r>
        <w:t>Arms embargo on Saudi Arabia will fail – will just lead to diversification and fill in</w:t>
      </w:r>
    </w:p>
    <w:p w:rsidR="00693B9B" w:rsidRDefault="00277A49" w:rsidP="00693B9B">
      <w:hyperlink r:id="rId437" w:tooltip="Posts by Ray Rounds" w:history="1">
        <w:r w:rsidR="00693B9B" w:rsidRPr="00062352">
          <w:rPr>
            <w:rStyle w:val="Hyperlink"/>
          </w:rPr>
          <w:t xml:space="preserve">RAY </w:t>
        </w:r>
        <w:r w:rsidR="00693B9B" w:rsidRPr="00062352">
          <w:rPr>
            <w:rStyle w:val="Style13ptBold"/>
          </w:rPr>
          <w:t>ROUNDS</w:t>
        </w:r>
      </w:hyperlink>
      <w:r w:rsidR="00693B9B" w:rsidRPr="00062352">
        <w:t xml:space="preserve"> APRIL 16, </w:t>
      </w:r>
      <w:r w:rsidR="00693B9B" w:rsidRPr="00062352">
        <w:rPr>
          <w:rStyle w:val="Style13ptBold"/>
        </w:rPr>
        <w:t>2019</w:t>
      </w:r>
      <w:r w:rsidR="00693B9B" w:rsidRPr="00062352">
        <w:t xml:space="preserve"> </w:t>
      </w:r>
      <w:hyperlink r:id="rId438" w:history="1">
        <w:r w:rsidR="00693B9B" w:rsidRPr="00062352">
          <w:rPr>
            <w:rStyle w:val="Hyperlink"/>
          </w:rPr>
          <w:t>COMMENTARY</w:t>
        </w:r>
      </w:hyperlink>
      <w:r w:rsidR="00693B9B">
        <w:t xml:space="preserve"> </w:t>
      </w:r>
      <w:r w:rsidR="00693B9B" w:rsidRPr="00062352">
        <w:t xml:space="preserve">Lt. Col. Ray Rounds is a U.S. Air Force F-15E pilot and a Ph.D. candidate at Georgetown University in International Relations. He is a U.S. Air Force School of Advanced Air and Space Studies graduate and a former Mirage 2000 exchange pilot with the French Air Force. THE CASE AGAINST ARMS EMBARGOS, EVEN FOR SAUDI ARABIA </w:t>
      </w:r>
      <w:hyperlink r:id="rId439" w:history="1">
        <w:r w:rsidR="00693B9B" w:rsidRPr="00062352">
          <w:rPr>
            <w:rStyle w:val="Hyperlink"/>
          </w:rPr>
          <w:t>https://warontherocks.com/2019/04/the-case-against-arms-embargos-even-for-saudi-arabia/</w:t>
        </w:r>
      </w:hyperlink>
    </w:p>
    <w:p w:rsidR="00693B9B" w:rsidRPr="00A40FB9" w:rsidRDefault="00693B9B" w:rsidP="00693B9B">
      <w:r w:rsidRPr="00A40FB9">
        <w:t xml:space="preserve">In sum, </w:t>
      </w:r>
      <w:r w:rsidRPr="00277A49">
        <w:rPr>
          <w:rStyle w:val="StyleUnderline"/>
          <w:highlight w:val="cyan"/>
        </w:rPr>
        <w:t>more restrictive arms sales, delivery suspensions, or outright embargos are unlikely to succeed in policy coercion</w:t>
      </w:r>
      <w:r w:rsidRPr="00A40FB9">
        <w:t xml:space="preserve">. While arms transfers provide an avenue of influence, </w:t>
      </w:r>
      <w:r w:rsidRPr="00277A49">
        <w:rPr>
          <w:rStyle w:val="StyleUnderline"/>
          <w:highlight w:val="cyan"/>
        </w:rPr>
        <w:t>embargos often lead to diversification, not desired policy changes</w:t>
      </w:r>
      <w:r w:rsidRPr="00A40FB9">
        <w:t>. Additionally, fears of technology transfer and direct offsets creating a competitor out of every client are generally unfounded in the high-end market in which the United States generally deals. Finally, while the large domestic market provides the United States the luxury of sacrificing financial gains for political influence, sometimes economics do matter, particularly when it comes to saving a production line for future flexibility.</w:t>
      </w:r>
    </w:p>
    <w:p w:rsidR="00693B9B" w:rsidRPr="00A40FB9" w:rsidRDefault="00693B9B" w:rsidP="00693B9B">
      <w:r w:rsidRPr="00277A49">
        <w:rPr>
          <w:rStyle w:val="StyleUnderline"/>
          <w:highlight w:val="cyan"/>
        </w:rPr>
        <w:t>These conclusions should therefore inform U.S. policy on Saudi Arabia</w:t>
      </w:r>
      <w:r w:rsidRPr="00A40FB9">
        <w:t>. The intent here is not to argue the moral or ethical responsibility of U.S. leaders in responding to Saudi Arabia’s execution of journalists or tactics in the war in Yemen. It is natural to see the horror wrought in Yemen and want to take any actions necessary to stop it. However, I ultimately argue against a Saudi embargo. This is not because, as the </w:t>
      </w:r>
      <w:hyperlink r:id="rId440" w:history="1">
        <w:r w:rsidRPr="00A40FB9">
          <w:rPr>
            <w:rStyle w:val="Hyperlink"/>
          </w:rPr>
          <w:t>president has argued</w:t>
        </w:r>
      </w:hyperlink>
      <w:r w:rsidRPr="00A40FB9">
        <w:t>, it might cost a few billion dollars and some hundreds of defense industry jobs. As others have pointed out, the </w:t>
      </w:r>
      <w:hyperlink r:id="rId441" w:history="1">
        <w:r w:rsidRPr="00A40FB9">
          <w:rPr>
            <w:rStyle w:val="Hyperlink"/>
          </w:rPr>
          <w:t>economic impact of Saudi arms purchases</w:t>
        </w:r>
      </w:hyperlink>
      <w:r w:rsidRPr="00A40FB9">
        <w:t xml:space="preserve"> on the U.S. defense industry is relatively small. Rather, </w:t>
      </w:r>
      <w:r w:rsidRPr="00277A49">
        <w:rPr>
          <w:rStyle w:val="StyleUnderline"/>
          <w:highlight w:val="cyan"/>
        </w:rPr>
        <w:t>embargoing Saudi Arabia is unlikely to fundamentally alter Saudi policies, but likely to further damage U.S. ties with Riyadh</w:t>
      </w:r>
      <w:r w:rsidRPr="00A40FB9">
        <w:t>.</w:t>
      </w:r>
    </w:p>
    <w:p w:rsidR="00693B9B" w:rsidRPr="00A40FB9" w:rsidRDefault="00693B9B" w:rsidP="00693B9B">
      <w:r w:rsidRPr="00A40FB9">
        <w:t xml:space="preserve">In the near-term, </w:t>
      </w:r>
      <w:r w:rsidRPr="00277A49">
        <w:rPr>
          <w:rStyle w:val="StyleUnderline"/>
          <w:highlight w:val="cyan"/>
        </w:rPr>
        <w:t>Saudi Arabia can substitute other weapons</w:t>
      </w:r>
      <w:r w:rsidRPr="00A40FB9">
        <w:t>, such as </w:t>
      </w:r>
      <w:hyperlink r:id="rId442" w:history="1">
        <w:r w:rsidRPr="00A40FB9">
          <w:rPr>
            <w:rStyle w:val="Hyperlink"/>
          </w:rPr>
          <w:t>the Eurofighter and Tornado</w:t>
        </w:r>
      </w:hyperlink>
      <w:r w:rsidRPr="00A40FB9">
        <w:t xml:space="preserve">, and “dumb bombs” instead of U.S.-built “smart weapons.” </w:t>
      </w:r>
      <w:r w:rsidRPr="00277A49">
        <w:rPr>
          <w:rStyle w:val="StyleUnderline"/>
          <w:highlight w:val="cyan"/>
        </w:rPr>
        <w:t>The Saudis can also rely more heavily on their Emirati and Egyptian partners using non-U.S. produced arms</w:t>
      </w:r>
      <w:r w:rsidRPr="00A40FB9">
        <w:t xml:space="preserve">. In the medium to long term, </w:t>
      </w:r>
      <w:r w:rsidRPr="00277A49">
        <w:rPr>
          <w:rStyle w:val="StyleUnderline"/>
          <w:highlight w:val="cyan"/>
        </w:rPr>
        <w:t>such an embargo is likely to push the Kingdom to greater arms diversification</w:t>
      </w:r>
      <w:r w:rsidRPr="00A40FB9">
        <w:t xml:space="preserve">. </w:t>
      </w:r>
      <w:r w:rsidRPr="00277A49">
        <w:rPr>
          <w:rStyle w:val="StyleUnderline"/>
          <w:highlight w:val="cyan"/>
        </w:rPr>
        <w:t>If history is any guide, the United States will eventually lift any potential arms embargo with little change in Saudi behavior, but only after having provided an opportunity for adversary states such as Russia and China to gain a strategic foothold</w:t>
      </w:r>
      <w:r w:rsidRPr="00A40FB9">
        <w:t xml:space="preserve"> in Riyadh.</w:t>
      </w:r>
    </w:p>
    <w:p w:rsidR="00693B9B" w:rsidRPr="00A40FB9" w:rsidRDefault="00277A49" w:rsidP="00693B9B">
      <w:hyperlink r:id="rId443" w:history="1">
        <w:r w:rsidR="00693B9B" w:rsidRPr="00A40FB9">
          <w:rPr>
            <w:rStyle w:val="Hyperlink"/>
          </w:rPr>
          <w:t>Some might counter</w:t>
        </w:r>
      </w:hyperlink>
      <w:r w:rsidR="00693B9B" w:rsidRPr="00A40FB9">
        <w:t xml:space="preserve"> that </w:t>
      </w:r>
      <w:r w:rsidR="00693B9B" w:rsidRPr="00277A49">
        <w:rPr>
          <w:rStyle w:val="StyleUnderline"/>
          <w:highlight w:val="cyan"/>
        </w:rPr>
        <w:t>it would be extremely</w:t>
      </w:r>
      <w:r w:rsidR="00693B9B" w:rsidRPr="00A40FB9">
        <w:t xml:space="preserve"> difficult and </w:t>
      </w:r>
      <w:r w:rsidR="00693B9B" w:rsidRPr="00277A49">
        <w:rPr>
          <w:rStyle w:val="StyleUnderline"/>
          <w:highlight w:val="cyan"/>
        </w:rPr>
        <w:t>costly</w:t>
      </w:r>
      <w:r w:rsidR="00693B9B" w:rsidRPr="00A40FB9">
        <w:t xml:space="preserve">, in both time and money, for the Saudis to significantly diversify their arms acquisitions away from the United States. This is absolutely the case. However, </w:t>
      </w:r>
      <w:r w:rsidR="00693B9B" w:rsidRPr="00277A49">
        <w:rPr>
          <w:rStyle w:val="StyleUnderline"/>
          <w:highlight w:val="cyan"/>
        </w:rPr>
        <w:t>costly does not mean impossible</w:t>
      </w:r>
      <w:r w:rsidR="00693B9B" w:rsidRPr="00A40FB9">
        <w:t>. Less wealthy states have already done it. Egypt is one example above; but others </w:t>
      </w:r>
      <w:hyperlink r:id="rId444" w:history="1">
        <w:r w:rsidR="00693B9B" w:rsidRPr="00A40FB9">
          <w:rPr>
            <w:rStyle w:val="Hyperlink"/>
          </w:rPr>
          <w:t>such as Venezuela</w:t>
        </w:r>
      </w:hyperlink>
      <w:r w:rsidR="00693B9B" w:rsidRPr="00A40FB9">
        <w:t> and even tiny Kuwait — </w:t>
      </w:r>
      <w:hyperlink r:id="rId445" w:history="1">
        <w:r w:rsidR="00693B9B" w:rsidRPr="00A40FB9">
          <w:rPr>
            <w:rStyle w:val="Hyperlink"/>
          </w:rPr>
          <w:t>frustrated at years of U.S. approval delays</w:t>
        </w:r>
      </w:hyperlink>
      <w:r w:rsidR="00693B9B" w:rsidRPr="00A40FB9">
        <w:t> — have significantly diversified their arms acquisitions. In other words, with the money and options available to Saudi Arabia, and </w:t>
      </w:r>
      <w:hyperlink r:id="rId446" w:history="1">
        <w:r w:rsidR="00693B9B" w:rsidRPr="00A40FB9">
          <w:rPr>
            <w:rStyle w:val="Hyperlink"/>
          </w:rPr>
          <w:t>few other producers</w:t>
        </w:r>
      </w:hyperlink>
      <w:r w:rsidR="00693B9B" w:rsidRPr="00A40FB9">
        <w:t> showing a stomach for a full embargo</w:t>
      </w:r>
      <w:r w:rsidR="00693B9B" w:rsidRPr="00277A49">
        <w:rPr>
          <w:rStyle w:val="StyleUnderline"/>
          <w:highlight w:val="cyan"/>
        </w:rPr>
        <w:t>, it is not unreasonable to believe that the Saudis might significantly diversify their arms acquisition</w:t>
      </w:r>
      <w:r w:rsidR="00693B9B" w:rsidRPr="00A40FB9">
        <w:t xml:space="preserve">s over time in response to a U.S. embargo. Thus, while </w:t>
      </w:r>
      <w:r w:rsidR="00693B9B" w:rsidRPr="00277A49">
        <w:rPr>
          <w:rStyle w:val="StyleUnderline"/>
          <w:highlight w:val="cyan"/>
        </w:rPr>
        <w:t>a U.S. embargo</w:t>
      </w:r>
      <w:r w:rsidR="00693B9B" w:rsidRPr="00A40FB9">
        <w:t xml:space="preserve"> might be morally compelling and emotionally satisfying, it </w:t>
      </w:r>
      <w:r w:rsidR="00693B9B" w:rsidRPr="00277A49">
        <w:rPr>
          <w:rStyle w:val="StyleUnderline"/>
          <w:highlight w:val="cyan"/>
        </w:rPr>
        <w:t>is unlikely to create meaningful change for those most at risk or be strategically beneficial</w:t>
      </w:r>
      <w:r w:rsidR="00693B9B" w:rsidRPr="00A40FB9">
        <w:t xml:space="preserve"> to the United States. In the absence of a compelling, evidence-based case that an arms embargo on Saudi Arabia might produce desired changes in behavior, policymakers should look elsewhere for solutions to their Saudi problems.</w:t>
      </w:r>
    </w:p>
    <w:p w:rsidR="005769CB" w:rsidRPr="00420AB1" w:rsidRDefault="005769CB" w:rsidP="005769CB">
      <w:pPr>
        <w:pStyle w:val="Heading4"/>
      </w:pPr>
      <w:r>
        <w:t xml:space="preserve">Russia </w:t>
      </w:r>
      <w:r w:rsidRPr="00420AB1">
        <w:t>and China will fill in</w:t>
      </w:r>
      <w:r>
        <w:t xml:space="preserve"> – this is worse because they don’t care about an unstable Yemen</w:t>
      </w:r>
    </w:p>
    <w:p w:rsidR="005769CB" w:rsidRPr="00420AB1" w:rsidRDefault="005769CB" w:rsidP="005769CB">
      <w:r w:rsidRPr="00420AB1">
        <w:t xml:space="preserve">John </w:t>
      </w:r>
      <w:r w:rsidRPr="00420AB1">
        <w:rPr>
          <w:rStyle w:val="Style13ptBold"/>
        </w:rPr>
        <w:t xml:space="preserve">Hannah </w:t>
      </w:r>
      <w:r w:rsidR="00055D45">
        <w:rPr>
          <w:rStyle w:val="Style13ptBold"/>
        </w:rPr>
        <w:t>20</w:t>
      </w:r>
      <w:r w:rsidRPr="00420AB1">
        <w:rPr>
          <w:rStyle w:val="Style13ptBold"/>
        </w:rPr>
        <w:t>19</w:t>
      </w:r>
      <w:r w:rsidRPr="00420AB1">
        <w:t>, senior fellow at the Foundation for Defense of Democracies, 3/27/</w:t>
      </w:r>
      <w:r w:rsidRPr="005769CB">
        <w:rPr>
          <w:rStyle w:val="Style13ptBold"/>
        </w:rPr>
        <w:t>19,</w:t>
      </w:r>
      <w:r w:rsidRPr="00420AB1">
        <w:t xml:space="preserve"> "Trump Should Salvage U.S.-Saudi Relations," https://foreignpolicy.com/2019/03/27/trump-should-salvage-u-s-saudi-relations/</w:t>
      </w:r>
    </w:p>
    <w:p w:rsidR="005769CB" w:rsidRPr="00420AB1" w:rsidRDefault="005769CB" w:rsidP="005769CB">
      <w:pPr>
        <w:rPr>
          <w:sz w:val="16"/>
        </w:rPr>
      </w:pPr>
      <w:r w:rsidRPr="00420AB1">
        <w:rPr>
          <w:sz w:val="16"/>
        </w:rPr>
        <w:t xml:space="preserve">Today, </w:t>
      </w:r>
      <w:r w:rsidRPr="00277A49">
        <w:rPr>
          <w:rStyle w:val="StyleUnderline"/>
          <w:highlight w:val="cyan"/>
        </w:rPr>
        <w:t>China is Saudi Arabia’s largest trading partner</w:t>
      </w:r>
      <w:r w:rsidRPr="00420AB1">
        <w:rPr>
          <w:rStyle w:val="StyleUnderline"/>
        </w:rPr>
        <w:t xml:space="preserve">. </w:t>
      </w:r>
      <w:r w:rsidRPr="005769CB">
        <w:t>It’s among the biggest customers for Saudi oil</w:t>
      </w:r>
      <w:r w:rsidRPr="00420AB1">
        <w:rPr>
          <w:sz w:val="16"/>
        </w:rPr>
        <w:t xml:space="preserve">—while the U.S. shale boom increasingly poses the greatest threat to Riyadh’s economic prosperity. Thanks in no small part to decades of intellectual-property theft on a world-historical scale, </w:t>
      </w:r>
      <w:r w:rsidRPr="005769CB">
        <w:rPr>
          <w:rStyle w:val="StyleUnderline"/>
        </w:rPr>
        <w:t>Chinese technology, including military, intelligence, and cyber systems, as well as critical emerging sectors such as artificial intelligence, is increasingly</w:t>
      </w:r>
      <w:r w:rsidRPr="005769CB">
        <w:rPr>
          <w:sz w:val="16"/>
        </w:rPr>
        <w:t xml:space="preserve"> </w:t>
      </w:r>
      <w:r w:rsidRPr="005769CB">
        <w:rPr>
          <w:rStyle w:val="Emphasis"/>
        </w:rPr>
        <w:t>closing the gap</w:t>
      </w:r>
      <w:r w:rsidRPr="005769CB">
        <w:rPr>
          <w:sz w:val="16"/>
        </w:rPr>
        <w:t xml:space="preserve"> </w:t>
      </w:r>
      <w:r w:rsidRPr="005769CB">
        <w:rPr>
          <w:rStyle w:val="StyleUnderline"/>
        </w:rPr>
        <w:t>with the best U.S. high-tech offerings. And</w:t>
      </w:r>
      <w:r w:rsidRPr="00420AB1">
        <w:rPr>
          <w:rStyle w:val="StyleUnderline"/>
        </w:rPr>
        <w:t xml:space="preserve"> </w:t>
      </w:r>
      <w:r w:rsidRPr="00277A49">
        <w:rPr>
          <w:rStyle w:val="Emphasis"/>
          <w:highlight w:val="cyan"/>
        </w:rPr>
        <w:t>Beijing</w:t>
      </w:r>
      <w:r w:rsidRPr="00277A49">
        <w:rPr>
          <w:rStyle w:val="StyleUnderline"/>
          <w:highlight w:val="cyan"/>
        </w:rPr>
        <w:t xml:space="preserve">, like </w:t>
      </w:r>
      <w:r w:rsidRPr="00277A49">
        <w:rPr>
          <w:rStyle w:val="Emphasis"/>
          <w:highlight w:val="cyan"/>
        </w:rPr>
        <w:t>Moscow</w:t>
      </w:r>
      <w:r w:rsidRPr="00277A49">
        <w:rPr>
          <w:rStyle w:val="StyleUnderline"/>
          <w:highlight w:val="cyan"/>
        </w:rPr>
        <w:t>, is</w:t>
      </w:r>
      <w:r w:rsidRPr="00420AB1">
        <w:rPr>
          <w:rStyle w:val="StyleUnderline"/>
        </w:rPr>
        <w:t xml:space="preserve"> </w:t>
      </w:r>
      <w:r w:rsidRPr="00420AB1">
        <w:rPr>
          <w:rStyle w:val="Emphasis"/>
        </w:rPr>
        <w:t xml:space="preserve">perfectly </w:t>
      </w:r>
      <w:r w:rsidRPr="00277A49">
        <w:rPr>
          <w:rStyle w:val="Emphasis"/>
          <w:highlight w:val="cyan"/>
        </w:rPr>
        <w:t>prepared to sell</w:t>
      </w:r>
      <w:r w:rsidRPr="00420AB1">
        <w:rPr>
          <w:sz w:val="16"/>
        </w:rPr>
        <w:t xml:space="preserve"> </w:t>
      </w:r>
      <w:r w:rsidRPr="00420AB1">
        <w:rPr>
          <w:rStyle w:val="StyleUnderline"/>
        </w:rPr>
        <w:t xml:space="preserve">its most advanced capabilities </w:t>
      </w:r>
      <w:r w:rsidRPr="00277A49">
        <w:rPr>
          <w:rStyle w:val="StyleUnderline"/>
          <w:highlight w:val="cyan"/>
        </w:rPr>
        <w:t>to Riyadh</w:t>
      </w:r>
      <w:r w:rsidRPr="00420AB1">
        <w:rPr>
          <w:rStyle w:val="StyleUnderline"/>
        </w:rPr>
        <w:t xml:space="preserve"> with </w:t>
      </w:r>
      <w:r w:rsidRPr="00277A49">
        <w:rPr>
          <w:rStyle w:val="Emphasis"/>
          <w:highlight w:val="cyan"/>
        </w:rPr>
        <w:t>no strings attached</w:t>
      </w:r>
      <w:r w:rsidRPr="00420AB1">
        <w:rPr>
          <w:sz w:val="16"/>
        </w:rPr>
        <w:t xml:space="preserve">. </w:t>
      </w:r>
      <w:r w:rsidRPr="00277A49">
        <w:rPr>
          <w:rStyle w:val="StyleUnderline"/>
          <w:highlight w:val="cyan"/>
        </w:rPr>
        <w:t>No complaints about</w:t>
      </w:r>
      <w:r w:rsidRPr="00420AB1">
        <w:rPr>
          <w:rStyle w:val="StyleUnderline"/>
        </w:rPr>
        <w:t xml:space="preserve"> the kingdom’s </w:t>
      </w:r>
      <w:r w:rsidRPr="00277A49">
        <w:rPr>
          <w:rStyle w:val="StyleUnderline"/>
          <w:highlight w:val="cyan"/>
        </w:rPr>
        <w:t>human rights</w:t>
      </w:r>
      <w:r w:rsidRPr="00420AB1">
        <w:rPr>
          <w:rStyle w:val="StyleUnderline"/>
        </w:rPr>
        <w:t xml:space="preserve"> record. </w:t>
      </w:r>
      <w:r w:rsidRPr="00277A49">
        <w:rPr>
          <w:rStyle w:val="StyleUnderline"/>
          <w:highlight w:val="cyan"/>
        </w:rPr>
        <w:t xml:space="preserve">No mentions of Khashoggi. </w:t>
      </w:r>
      <w:r w:rsidRPr="00277A49">
        <w:rPr>
          <w:rStyle w:val="Emphasis"/>
          <w:highlight w:val="cyan"/>
        </w:rPr>
        <w:t>No threats to withdraw support as punishment for the war in Yemen</w:t>
      </w:r>
      <w:r w:rsidRPr="00420AB1">
        <w:rPr>
          <w:sz w:val="16"/>
        </w:rPr>
        <w:t>. As was painfully obvious during Mohammed bin Salman’s recent values-free trip to China in February, in an increasingly ideological age of great-power competition that pits Western-style liberal democracy against Beijing’s model of authoritarian capitalism, it’s no secret in which camp the house of Saud feels most at home.</w:t>
      </w:r>
    </w:p>
    <w:p w:rsidR="005769CB" w:rsidRPr="005769CB" w:rsidRDefault="005769CB" w:rsidP="005769CB">
      <w:r w:rsidRPr="00420AB1">
        <w:rPr>
          <w:sz w:val="16"/>
        </w:rPr>
        <w:t xml:space="preserve">The only point being that </w:t>
      </w:r>
      <w:r w:rsidRPr="00420AB1">
        <w:rPr>
          <w:rStyle w:val="StyleUnderline"/>
        </w:rPr>
        <w:t>the decades-old assumptions that have governed the U.S.-Saudi relationship, while largely still valid, may be on increasingly shaky ground.</w:t>
      </w:r>
      <w:r w:rsidRPr="00420AB1">
        <w:rPr>
          <w:sz w:val="16"/>
        </w:rPr>
        <w:t xml:space="preserve"> Before the Senate passed a resolution earlier this month to end all U.S. support for the Saudi war in Yemen, Sen. </w:t>
      </w:r>
      <w:r w:rsidRPr="00420AB1">
        <w:rPr>
          <w:rStyle w:val="StyleUnderline"/>
        </w:rPr>
        <w:t>Chris Murphy of Connecticut confidently reassured his colleagues, “The Saudis won’t go somewhere else.”</w:t>
      </w:r>
      <w:r w:rsidRPr="00420AB1">
        <w:rPr>
          <w:sz w:val="16"/>
        </w:rPr>
        <w:t xml:space="preserve"> The suggestion that they might turn to another great power for weapons, he claimed, “is belied by how this alliance has worked for years and the complication of the Saudis turning around and choosing to go to another partner.” While I’d still bet that Murphy is more right than wrong on this issue, if only due to the immediacy of the Iranian threat for Riyadh, I increasingly lack his sense of certitude</w:t>
      </w:r>
      <w:r w:rsidRPr="005769CB">
        <w:t>. Saudi Arabia, U.S. foreign policy, and the global balance of power are all now in flux in ways that are quite unprecedented.</w:t>
      </w:r>
    </w:p>
    <w:p w:rsidR="005769CB" w:rsidRDefault="005769CB" w:rsidP="005769CB">
      <w:pPr>
        <w:rPr>
          <w:sz w:val="16"/>
        </w:rPr>
      </w:pPr>
      <w:r w:rsidRPr="00420AB1">
        <w:rPr>
          <w:rStyle w:val="StyleUnderline"/>
        </w:rPr>
        <w:t xml:space="preserve">Even </w:t>
      </w:r>
      <w:r w:rsidRPr="005769CB">
        <w:rPr>
          <w:rStyle w:val="StyleUnderline"/>
        </w:rPr>
        <w:t>30 years ago, the Saudis were capable of some nasty surprises, such as purchasing intermediate-range ballistic missiles from China capable</w:t>
      </w:r>
      <w:r w:rsidRPr="00420AB1">
        <w:rPr>
          <w:rStyle w:val="StyleUnderline"/>
        </w:rPr>
        <w:t xml:space="preserve"> of </w:t>
      </w:r>
      <w:r w:rsidRPr="00420AB1">
        <w:rPr>
          <w:rStyle w:val="Emphasis"/>
        </w:rPr>
        <w:t>striking Israel</w:t>
      </w:r>
      <w:r w:rsidRPr="00420AB1">
        <w:rPr>
          <w:sz w:val="16"/>
        </w:rPr>
        <w:t xml:space="preserve">. </w:t>
      </w:r>
      <w:r w:rsidRPr="00420AB1">
        <w:rPr>
          <w:rStyle w:val="StyleUnderline"/>
        </w:rPr>
        <w:t>And just a couple of months ago, credible reports emerged that the Saudis have built a facility for producing and testing solid-fuel ballistic missiles</w:t>
      </w:r>
      <w:r w:rsidRPr="00420AB1">
        <w:rPr>
          <w:sz w:val="16"/>
        </w:rPr>
        <w:t xml:space="preserve"> west of Riyadh—one with features that bear striking similarities to comparable facilities in China. </w:t>
      </w:r>
      <w:r w:rsidRPr="00277A49">
        <w:rPr>
          <w:rStyle w:val="StyleUnderline"/>
          <w:highlight w:val="cyan"/>
        </w:rPr>
        <w:t>The danger that as Saudi doubts</w:t>
      </w:r>
      <w:r w:rsidRPr="00420AB1">
        <w:rPr>
          <w:rStyle w:val="StyleUnderline"/>
        </w:rPr>
        <w:t xml:space="preserve"> </w:t>
      </w:r>
      <w:r w:rsidRPr="00277A49">
        <w:rPr>
          <w:rStyle w:val="StyleUnderline"/>
          <w:highlight w:val="cyan"/>
        </w:rPr>
        <w:t>about the United States’ reliability grow, so too will their efforts to hedge by lookin</w:t>
      </w:r>
      <w:r w:rsidRPr="00277A49">
        <w:rPr>
          <w:rStyle w:val="Emphasis"/>
          <w:highlight w:val="cyan"/>
        </w:rPr>
        <w:t xml:space="preserve">g </w:t>
      </w:r>
      <w:r w:rsidRPr="00277A49">
        <w:rPr>
          <w:rStyle w:val="StyleUnderline"/>
          <w:highlight w:val="cyan"/>
        </w:rPr>
        <w:t>for weapons and support</w:t>
      </w:r>
      <w:r w:rsidRPr="00420AB1">
        <w:rPr>
          <w:sz w:val="16"/>
        </w:rPr>
        <w:t xml:space="preserve"> (in Murphy’s words) “</w:t>
      </w:r>
      <w:r w:rsidRPr="00277A49">
        <w:rPr>
          <w:rStyle w:val="StyleUnderline"/>
          <w:highlight w:val="cyan"/>
        </w:rPr>
        <w:t>somewhere else</w:t>
      </w:r>
      <w:r w:rsidRPr="00420AB1">
        <w:rPr>
          <w:sz w:val="16"/>
        </w:rPr>
        <w:t xml:space="preserve">,” </w:t>
      </w:r>
      <w:r w:rsidRPr="00420AB1">
        <w:rPr>
          <w:rStyle w:val="StyleUnderline"/>
        </w:rPr>
        <w:t xml:space="preserve">including to hostile great-power rivals of the </w:t>
      </w:r>
      <w:r w:rsidRPr="00420AB1">
        <w:rPr>
          <w:rStyle w:val="Emphasis"/>
        </w:rPr>
        <w:t>U</w:t>
      </w:r>
      <w:r w:rsidRPr="00420AB1">
        <w:rPr>
          <w:rStyle w:val="StyleUnderline"/>
        </w:rPr>
        <w:t xml:space="preserve">nited </w:t>
      </w:r>
      <w:r w:rsidRPr="00420AB1">
        <w:rPr>
          <w:rStyle w:val="Emphasis"/>
        </w:rPr>
        <w:t>S</w:t>
      </w:r>
      <w:r w:rsidRPr="00420AB1">
        <w:rPr>
          <w:rStyle w:val="StyleUnderline"/>
        </w:rPr>
        <w:t xml:space="preserve">tates, </w:t>
      </w:r>
      <w:r w:rsidRPr="005769CB">
        <w:rPr>
          <w:rStyle w:val="StyleUnderline"/>
        </w:rPr>
        <w:t>is probably greater than it’s ever been</w:t>
      </w:r>
      <w:r w:rsidRPr="00420AB1">
        <w:rPr>
          <w:rStyle w:val="StyleUnderline"/>
        </w:rPr>
        <w:t xml:space="preserve"> in the history of the countries’ relationship.</w:t>
      </w:r>
      <w:r w:rsidRPr="00420AB1">
        <w:rPr>
          <w:sz w:val="16"/>
        </w:rPr>
        <w:t xml:space="preserve"> The recent decision to introduce Chinese-language instruction at all stages of the Saudi educational system was no accident.</w:t>
      </w:r>
    </w:p>
    <w:p w:rsidR="005769CB" w:rsidRPr="00DB0948" w:rsidRDefault="005769CB" w:rsidP="005769CB">
      <w:pPr>
        <w:rPr>
          <w:rStyle w:val="Emphasis"/>
        </w:rPr>
      </w:pPr>
    </w:p>
    <w:p w:rsidR="00693B9B" w:rsidRPr="00693B9B" w:rsidRDefault="00693B9B" w:rsidP="00693B9B"/>
    <w:sectPr w:rsidR="00693B9B" w:rsidRPr="00693B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0649EC"/>
    <w:multiLevelType w:val="multilevel"/>
    <w:tmpl w:val="47E8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0D52DB"/>
    <w:multiLevelType w:val="multilevel"/>
    <w:tmpl w:val="DAB0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B50835"/>
    <w:multiLevelType w:val="multilevel"/>
    <w:tmpl w:val="3286C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3B1A88"/>
    <w:multiLevelType w:val="multilevel"/>
    <w:tmpl w:val="06E0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8"/>
  <w:doNotDisplayPageBoundaries/>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4FF0"/>
    <w:rsid w:val="000105EF"/>
    <w:rsid w:val="00041D19"/>
    <w:rsid w:val="00045E94"/>
    <w:rsid w:val="00054680"/>
    <w:rsid w:val="00055D45"/>
    <w:rsid w:val="00062352"/>
    <w:rsid w:val="000671C8"/>
    <w:rsid w:val="000741D2"/>
    <w:rsid w:val="00086809"/>
    <w:rsid w:val="00087C38"/>
    <w:rsid w:val="00096F39"/>
    <w:rsid w:val="000A161B"/>
    <w:rsid w:val="000A2B98"/>
    <w:rsid w:val="000A5EFF"/>
    <w:rsid w:val="000C1489"/>
    <w:rsid w:val="000C40D3"/>
    <w:rsid w:val="000C631A"/>
    <w:rsid w:val="000D6A26"/>
    <w:rsid w:val="000E4ACD"/>
    <w:rsid w:val="000E6FE7"/>
    <w:rsid w:val="000F17E1"/>
    <w:rsid w:val="00101173"/>
    <w:rsid w:val="001059BB"/>
    <w:rsid w:val="001109CF"/>
    <w:rsid w:val="0012036F"/>
    <w:rsid w:val="00127725"/>
    <w:rsid w:val="00131B44"/>
    <w:rsid w:val="0015698B"/>
    <w:rsid w:val="00160E81"/>
    <w:rsid w:val="00163F44"/>
    <w:rsid w:val="00175D66"/>
    <w:rsid w:val="001A5EA9"/>
    <w:rsid w:val="001D64EA"/>
    <w:rsid w:val="001E3D90"/>
    <w:rsid w:val="001F4684"/>
    <w:rsid w:val="001F6088"/>
    <w:rsid w:val="001F7F4A"/>
    <w:rsid w:val="00205D3B"/>
    <w:rsid w:val="00235122"/>
    <w:rsid w:val="00243189"/>
    <w:rsid w:val="00244FF0"/>
    <w:rsid w:val="00257C55"/>
    <w:rsid w:val="00265E6E"/>
    <w:rsid w:val="00277A49"/>
    <w:rsid w:val="00280D45"/>
    <w:rsid w:val="0028356B"/>
    <w:rsid w:val="002977EB"/>
    <w:rsid w:val="002A7E9C"/>
    <w:rsid w:val="002B1C29"/>
    <w:rsid w:val="002B42A9"/>
    <w:rsid w:val="002D0C63"/>
    <w:rsid w:val="002D4417"/>
    <w:rsid w:val="002D6F1C"/>
    <w:rsid w:val="002E31CB"/>
    <w:rsid w:val="003027E4"/>
    <w:rsid w:val="00305796"/>
    <w:rsid w:val="00321394"/>
    <w:rsid w:val="003353C7"/>
    <w:rsid w:val="003430B0"/>
    <w:rsid w:val="003641AE"/>
    <w:rsid w:val="00382E6A"/>
    <w:rsid w:val="00397545"/>
    <w:rsid w:val="00397F7A"/>
    <w:rsid w:val="003B68A4"/>
    <w:rsid w:val="003B7F4A"/>
    <w:rsid w:val="003F5ACD"/>
    <w:rsid w:val="003F6B2A"/>
    <w:rsid w:val="00410C0A"/>
    <w:rsid w:val="00413D2D"/>
    <w:rsid w:val="0041451B"/>
    <w:rsid w:val="00414F59"/>
    <w:rsid w:val="00421328"/>
    <w:rsid w:val="00424BAF"/>
    <w:rsid w:val="0043542D"/>
    <w:rsid w:val="004414A1"/>
    <w:rsid w:val="00443EA5"/>
    <w:rsid w:val="0044412C"/>
    <w:rsid w:val="00460AC3"/>
    <w:rsid w:val="00477B83"/>
    <w:rsid w:val="004821AF"/>
    <w:rsid w:val="004A07C8"/>
    <w:rsid w:val="004A2D0B"/>
    <w:rsid w:val="004B24A7"/>
    <w:rsid w:val="004B2AED"/>
    <w:rsid w:val="004D4823"/>
    <w:rsid w:val="00523BBE"/>
    <w:rsid w:val="005377FC"/>
    <w:rsid w:val="005546A2"/>
    <w:rsid w:val="00564D5D"/>
    <w:rsid w:val="005701E8"/>
    <w:rsid w:val="00572219"/>
    <w:rsid w:val="005769CB"/>
    <w:rsid w:val="00590302"/>
    <w:rsid w:val="005979A6"/>
    <w:rsid w:val="005C35EA"/>
    <w:rsid w:val="005E1C0F"/>
    <w:rsid w:val="005E3348"/>
    <w:rsid w:val="00601E79"/>
    <w:rsid w:val="00633C8C"/>
    <w:rsid w:val="00643051"/>
    <w:rsid w:val="0064710F"/>
    <w:rsid w:val="006575F8"/>
    <w:rsid w:val="00673781"/>
    <w:rsid w:val="00693B9B"/>
    <w:rsid w:val="006B16E8"/>
    <w:rsid w:val="006B7ABE"/>
    <w:rsid w:val="006C6784"/>
    <w:rsid w:val="006C7D0E"/>
    <w:rsid w:val="006D62E6"/>
    <w:rsid w:val="006F284B"/>
    <w:rsid w:val="00720B43"/>
    <w:rsid w:val="00736B7B"/>
    <w:rsid w:val="00766919"/>
    <w:rsid w:val="00775631"/>
    <w:rsid w:val="00780947"/>
    <w:rsid w:val="00780E89"/>
    <w:rsid w:val="00782C8A"/>
    <w:rsid w:val="007A2E99"/>
    <w:rsid w:val="007B3BE6"/>
    <w:rsid w:val="007B6B42"/>
    <w:rsid w:val="007C7B77"/>
    <w:rsid w:val="007E0F18"/>
    <w:rsid w:val="007E72B0"/>
    <w:rsid w:val="00802158"/>
    <w:rsid w:val="00802B00"/>
    <w:rsid w:val="008265CB"/>
    <w:rsid w:val="00832049"/>
    <w:rsid w:val="00854B35"/>
    <w:rsid w:val="0086009B"/>
    <w:rsid w:val="0087405C"/>
    <w:rsid w:val="00882F5B"/>
    <w:rsid w:val="008A21F5"/>
    <w:rsid w:val="008B21C0"/>
    <w:rsid w:val="008B22BB"/>
    <w:rsid w:val="008C751D"/>
    <w:rsid w:val="008E579E"/>
    <w:rsid w:val="008E5B05"/>
    <w:rsid w:val="008F3A76"/>
    <w:rsid w:val="00902230"/>
    <w:rsid w:val="00912770"/>
    <w:rsid w:val="009131D0"/>
    <w:rsid w:val="009165FE"/>
    <w:rsid w:val="00921498"/>
    <w:rsid w:val="009266AE"/>
    <w:rsid w:val="00966487"/>
    <w:rsid w:val="0098284A"/>
    <w:rsid w:val="00996BB2"/>
    <w:rsid w:val="00A00AAB"/>
    <w:rsid w:val="00A07B03"/>
    <w:rsid w:val="00A11722"/>
    <w:rsid w:val="00A172B4"/>
    <w:rsid w:val="00A358CB"/>
    <w:rsid w:val="00A40FB9"/>
    <w:rsid w:val="00A50FE6"/>
    <w:rsid w:val="00A55054"/>
    <w:rsid w:val="00A64BA3"/>
    <w:rsid w:val="00A76625"/>
    <w:rsid w:val="00A858F6"/>
    <w:rsid w:val="00A967EC"/>
    <w:rsid w:val="00AA606B"/>
    <w:rsid w:val="00AC31F5"/>
    <w:rsid w:val="00AE07DC"/>
    <w:rsid w:val="00AE74D7"/>
    <w:rsid w:val="00AF5629"/>
    <w:rsid w:val="00B03C56"/>
    <w:rsid w:val="00B140C1"/>
    <w:rsid w:val="00B220CA"/>
    <w:rsid w:val="00B26292"/>
    <w:rsid w:val="00B455C2"/>
    <w:rsid w:val="00B57271"/>
    <w:rsid w:val="00B61F6D"/>
    <w:rsid w:val="00B7063F"/>
    <w:rsid w:val="00B77D55"/>
    <w:rsid w:val="00BA62A1"/>
    <w:rsid w:val="00BA6752"/>
    <w:rsid w:val="00BB594D"/>
    <w:rsid w:val="00BD19E9"/>
    <w:rsid w:val="00BE56CD"/>
    <w:rsid w:val="00C033BD"/>
    <w:rsid w:val="00C17607"/>
    <w:rsid w:val="00C47B33"/>
    <w:rsid w:val="00C47F0F"/>
    <w:rsid w:val="00C93CCE"/>
    <w:rsid w:val="00C94BDC"/>
    <w:rsid w:val="00CB3235"/>
    <w:rsid w:val="00D1126E"/>
    <w:rsid w:val="00D25654"/>
    <w:rsid w:val="00D52702"/>
    <w:rsid w:val="00D54ACE"/>
    <w:rsid w:val="00D6643C"/>
    <w:rsid w:val="00D77697"/>
    <w:rsid w:val="00D8134C"/>
    <w:rsid w:val="00D8145C"/>
    <w:rsid w:val="00DA3C50"/>
    <w:rsid w:val="00DB3EC3"/>
    <w:rsid w:val="00DC16D4"/>
    <w:rsid w:val="00DD48AE"/>
    <w:rsid w:val="00DE1CC5"/>
    <w:rsid w:val="00DF2A28"/>
    <w:rsid w:val="00E03182"/>
    <w:rsid w:val="00E24758"/>
    <w:rsid w:val="00E57B1D"/>
    <w:rsid w:val="00E67507"/>
    <w:rsid w:val="00E7543C"/>
    <w:rsid w:val="00E80539"/>
    <w:rsid w:val="00E839A3"/>
    <w:rsid w:val="00EA1305"/>
    <w:rsid w:val="00EC0E25"/>
    <w:rsid w:val="00EC5DA6"/>
    <w:rsid w:val="00ED11E2"/>
    <w:rsid w:val="00EE573F"/>
    <w:rsid w:val="00F21FDF"/>
    <w:rsid w:val="00F23E49"/>
    <w:rsid w:val="00F32FB7"/>
    <w:rsid w:val="00F61A9C"/>
    <w:rsid w:val="00F7667F"/>
    <w:rsid w:val="00FA06E9"/>
    <w:rsid w:val="00FB3BB1"/>
    <w:rsid w:val="00FB7ACA"/>
    <w:rsid w:val="00FE1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chartTrackingRefBased/>
  <w15:docId w15:val="{B261EF1C-5A0C-417F-9120-010CA0805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77A49"/>
    <w:rPr>
      <w:rFonts w:ascii="Calibri" w:hAnsi="Calibri"/>
    </w:rPr>
  </w:style>
  <w:style w:type="paragraph" w:styleId="Heading1">
    <w:name w:val="heading 1"/>
    <w:aliases w:val="Pocket"/>
    <w:basedOn w:val="Normal"/>
    <w:next w:val="Normal"/>
    <w:link w:val="Heading1Char"/>
    <w:qFormat/>
    <w:rsid w:val="00277A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77A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77A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277A4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7B3BE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277A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7A49"/>
  </w:style>
  <w:style w:type="character" w:styleId="Hyperlink">
    <w:name w:val="Hyperlink"/>
    <w:aliases w:val="heading 1 (block title),Read,Important,Card Text,Internet Link,Analytic Text,Internet link,Char Char1,Heading 1 Char1,Pocket Char1,Hat Char1,Heading Char1,Heading 2 Char1,Heading 2 Char Char Char Char2,Heading 2 Char Char1 Char2,Tags Char1,T"/>
    <w:basedOn w:val="DefaultParagraphFont"/>
    <w:uiPriority w:val="99"/>
    <w:unhideWhenUsed/>
    <w:rsid w:val="00277A49"/>
    <w:rPr>
      <w:color w:val="auto"/>
      <w:u w:val="none"/>
    </w:rPr>
  </w:style>
  <w:style w:type="paragraph" w:styleId="NormalWeb">
    <w:name w:val="Normal (Web)"/>
    <w:basedOn w:val="Normal"/>
    <w:uiPriority w:val="99"/>
    <w:unhideWhenUsed/>
    <w:rsid w:val="00244FF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aliases w:val="Pocket Char"/>
    <w:basedOn w:val="DefaultParagraphFont"/>
    <w:link w:val="Heading1"/>
    <w:rsid w:val="00277A4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77A4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77A4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277A49"/>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Bold Underline,small,Qualifications,normal card text,Shrunk,bold underline,qualifications in card,qualifications,smal,Text 8"/>
    <w:basedOn w:val="DefaultParagraphFont"/>
    <w:link w:val="Emphasis1"/>
    <w:uiPriority w:val="7"/>
    <w:qFormat/>
    <w:rsid w:val="00277A4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77A49"/>
    <w:rPr>
      <w:b/>
      <w:bCs/>
      <w:sz w:val="26"/>
      <w:u w:val="none"/>
    </w:rPr>
  </w:style>
  <w:style w:type="character" w:customStyle="1" w:styleId="StyleUnderline">
    <w:name w:val="Style Underline"/>
    <w:aliases w:val="Underline,Intense Emphasis1,Style Bold Underline,apple-style-span + 6 pt,Kern at 16 pt,Bold,Intense Emphasis11,Intense Emphasis2,Title Char,HHeading 3 + 12 pt,Cards + Font: 12 pt Char,Style,Bold Cite Char,Citation Char Char Char,ci,c,Bo"/>
    <w:basedOn w:val="DefaultParagraphFont"/>
    <w:uiPriority w:val="6"/>
    <w:qFormat/>
    <w:rsid w:val="00277A49"/>
    <w:rPr>
      <w:b w:val="0"/>
      <w:sz w:val="22"/>
      <w:u w:val="single"/>
    </w:rPr>
  </w:style>
  <w:style w:type="character" w:styleId="FollowedHyperlink">
    <w:name w:val="FollowedHyperlink"/>
    <w:basedOn w:val="DefaultParagraphFont"/>
    <w:uiPriority w:val="99"/>
    <w:semiHidden/>
    <w:unhideWhenUsed/>
    <w:rsid w:val="00277A49"/>
    <w:rPr>
      <w:color w:val="auto"/>
      <w:u w:val="none"/>
    </w:rPr>
  </w:style>
  <w:style w:type="character" w:styleId="Strong">
    <w:name w:val="Strong"/>
    <w:basedOn w:val="DefaultParagraphFont"/>
    <w:uiPriority w:val="22"/>
    <w:qFormat/>
    <w:rsid w:val="007E0F18"/>
    <w:rPr>
      <w:b/>
      <w:bCs/>
    </w:rPr>
  </w:style>
  <w:style w:type="character" w:customStyle="1" w:styleId="author">
    <w:name w:val="author"/>
    <w:basedOn w:val="DefaultParagraphFont"/>
    <w:rsid w:val="007E0F18"/>
  </w:style>
  <w:style w:type="character" w:customStyle="1" w:styleId="entry-date">
    <w:name w:val="entry-date"/>
    <w:basedOn w:val="DefaultParagraphFont"/>
    <w:rsid w:val="007E0F18"/>
  </w:style>
  <w:style w:type="character" w:customStyle="1" w:styleId="metaorigin">
    <w:name w:val="meta_origin"/>
    <w:basedOn w:val="DefaultParagraphFont"/>
    <w:rsid w:val="003F5ACD"/>
  </w:style>
  <w:style w:type="character" w:customStyle="1" w:styleId="postauthor">
    <w:name w:val="postauthor"/>
    <w:basedOn w:val="DefaultParagraphFont"/>
    <w:rsid w:val="008F3A76"/>
  </w:style>
  <w:style w:type="paragraph" w:customStyle="1" w:styleId="css-exrw3m">
    <w:name w:val="css-exrw3m"/>
    <w:basedOn w:val="Normal"/>
    <w:rsid w:val="00802B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alancedheadline">
    <w:name w:val="balancedheadline"/>
    <w:basedOn w:val="DefaultParagraphFont"/>
    <w:rsid w:val="00802B00"/>
  </w:style>
  <w:style w:type="paragraph" w:customStyle="1" w:styleId="css-1ifw933">
    <w:name w:val="css-1ifw933"/>
    <w:basedOn w:val="Normal"/>
    <w:rsid w:val="00802B0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16vrk19">
    <w:name w:val="css-16vrk19"/>
    <w:basedOn w:val="Normal"/>
    <w:rsid w:val="00802B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baulvz">
    <w:name w:val="css-1baulvz"/>
    <w:basedOn w:val="DefaultParagraphFont"/>
    <w:rsid w:val="00802B00"/>
  </w:style>
  <w:style w:type="paragraph" w:customStyle="1" w:styleId="css-ri4qrz">
    <w:name w:val="css-ri4qrz"/>
    <w:basedOn w:val="Normal"/>
    <w:rsid w:val="00802B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text">
    <w:name w:val="meta_text"/>
    <w:basedOn w:val="DefaultParagraphFont"/>
    <w:rsid w:val="00736B7B"/>
  </w:style>
  <w:style w:type="character" w:customStyle="1" w:styleId="lastmodifiedparagraph">
    <w:name w:val="last_modified_paragraph"/>
    <w:basedOn w:val="DefaultParagraphFont"/>
    <w:rsid w:val="00736B7B"/>
  </w:style>
  <w:style w:type="character" w:customStyle="1" w:styleId="bylineauthor-name">
    <w:name w:val="byline__author-name"/>
    <w:basedOn w:val="DefaultParagraphFont"/>
    <w:rsid w:val="00736B7B"/>
  </w:style>
  <w:style w:type="character" w:customStyle="1" w:styleId="component-content">
    <w:name w:val="component-content"/>
    <w:basedOn w:val="DefaultParagraphFont"/>
    <w:rsid w:val="00736B7B"/>
  </w:style>
  <w:style w:type="character" w:customStyle="1" w:styleId="follow-buttontext">
    <w:name w:val="follow-button__text"/>
    <w:basedOn w:val="DefaultParagraphFont"/>
    <w:rsid w:val="00736B7B"/>
  </w:style>
  <w:style w:type="paragraph" w:customStyle="1" w:styleId="article-heading-des">
    <w:name w:val="article-heading-des"/>
    <w:basedOn w:val="Normal"/>
    <w:rsid w:val="004821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gline">
    <w:name w:val="sigline"/>
    <w:basedOn w:val="Normal"/>
    <w:rsid w:val="003430B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
    <w:name w:val="byline"/>
    <w:basedOn w:val="DefaultParagraphFont"/>
    <w:rsid w:val="003430B0"/>
  </w:style>
  <w:style w:type="character" w:customStyle="1" w:styleId="timestamp">
    <w:name w:val="timestamp"/>
    <w:basedOn w:val="DefaultParagraphFont"/>
    <w:rsid w:val="003430B0"/>
  </w:style>
  <w:style w:type="character" w:customStyle="1" w:styleId="separator">
    <w:name w:val="separator"/>
    <w:basedOn w:val="DefaultParagraphFont"/>
    <w:rsid w:val="00AE74D7"/>
  </w:style>
  <w:style w:type="character" w:customStyle="1" w:styleId="field">
    <w:name w:val="field"/>
    <w:basedOn w:val="DefaultParagraphFont"/>
    <w:rsid w:val="00AE74D7"/>
  </w:style>
  <w:style w:type="character" w:customStyle="1" w:styleId="published-label">
    <w:name w:val="published-label"/>
    <w:basedOn w:val="DefaultParagraphFont"/>
    <w:rsid w:val="00AE74D7"/>
  </w:style>
  <w:style w:type="character" w:customStyle="1" w:styleId="date-display-single">
    <w:name w:val="date-display-single"/>
    <w:basedOn w:val="DefaultParagraphFont"/>
    <w:rsid w:val="00AE74D7"/>
  </w:style>
  <w:style w:type="character" w:customStyle="1" w:styleId="tnt-byline">
    <w:name w:val="tnt-byline"/>
    <w:basedOn w:val="DefaultParagraphFont"/>
    <w:rsid w:val="002B42A9"/>
  </w:style>
  <w:style w:type="character" w:customStyle="1" w:styleId="dateline">
    <w:name w:val="dateline"/>
    <w:basedOn w:val="DefaultParagraphFont"/>
    <w:rsid w:val="00280D45"/>
  </w:style>
  <w:style w:type="character" w:customStyle="1" w:styleId="article-author-name">
    <w:name w:val="article-author-name"/>
    <w:basedOn w:val="DefaultParagraphFont"/>
    <w:rsid w:val="00782C8A"/>
  </w:style>
  <w:style w:type="character" w:customStyle="1" w:styleId="article-published-date">
    <w:name w:val="article-published-date"/>
    <w:basedOn w:val="DefaultParagraphFont"/>
    <w:rsid w:val="00782C8A"/>
  </w:style>
  <w:style w:type="character" w:customStyle="1" w:styleId="Heading5Char">
    <w:name w:val="Heading 5 Char"/>
    <w:basedOn w:val="DefaultParagraphFont"/>
    <w:link w:val="Heading5"/>
    <w:uiPriority w:val="9"/>
    <w:semiHidden/>
    <w:rsid w:val="007B3BE6"/>
    <w:rPr>
      <w:rFonts w:asciiTheme="majorHAnsi" w:eastAsiaTheme="majorEastAsia" w:hAnsiTheme="majorHAnsi" w:cstheme="majorBidi"/>
      <w:color w:val="2E74B5" w:themeColor="accent1" w:themeShade="BF"/>
    </w:rPr>
  </w:style>
  <w:style w:type="paragraph" w:customStyle="1" w:styleId="dropc">
    <w:name w:val="drop_c"/>
    <w:basedOn w:val="Normal"/>
    <w:rsid w:val="001F468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psdc-drop-cap">
    <w:name w:val="wpsdc-drop-cap"/>
    <w:basedOn w:val="DefaultParagraphFont"/>
    <w:rsid w:val="001F4684"/>
  </w:style>
  <w:style w:type="paragraph" w:customStyle="1" w:styleId="c-dek">
    <w:name w:val="c-dek"/>
    <w:basedOn w:val="Normal"/>
    <w:rsid w:val="00D77697"/>
    <w:pPr>
      <w:spacing w:before="100" w:beforeAutospacing="1" w:after="100" w:afterAutospacing="1" w:line="240" w:lineRule="auto"/>
    </w:pPr>
    <w:rPr>
      <w:rFonts w:ascii="Times New Roman" w:eastAsia="Times New Roman" w:hAnsi="Times New Roman" w:cs="Times New Roman"/>
      <w:sz w:val="24"/>
      <w:szCs w:val="24"/>
    </w:rPr>
  </w:style>
  <w:style w:type="paragraph" w:styleId="HTMLAddress">
    <w:name w:val="HTML Address"/>
    <w:basedOn w:val="Normal"/>
    <w:link w:val="HTMLAddressChar"/>
    <w:uiPriority w:val="99"/>
    <w:semiHidden/>
    <w:unhideWhenUsed/>
    <w:rsid w:val="00D77697"/>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D77697"/>
    <w:rPr>
      <w:rFonts w:ascii="Times New Roman" w:eastAsia="Times New Roman" w:hAnsi="Times New Roman" w:cs="Times New Roman"/>
      <w:i/>
      <w:iCs/>
      <w:sz w:val="24"/>
      <w:szCs w:val="24"/>
    </w:rPr>
  </w:style>
  <w:style w:type="paragraph" w:customStyle="1" w:styleId="element">
    <w:name w:val="element"/>
    <w:basedOn w:val="Normal"/>
    <w:rsid w:val="00BD19E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name">
    <w:name w:val="author-name"/>
    <w:basedOn w:val="DefaultParagraphFont"/>
    <w:rsid w:val="001A5EA9"/>
  </w:style>
  <w:style w:type="character" w:customStyle="1" w:styleId="by-lbl">
    <w:name w:val="by-lbl"/>
    <w:basedOn w:val="DefaultParagraphFont"/>
    <w:rsid w:val="008C751D"/>
  </w:style>
  <w:style w:type="paragraph" w:customStyle="1" w:styleId="Emphasis1">
    <w:name w:val="Emphasis1"/>
    <w:basedOn w:val="Normal"/>
    <w:link w:val="Emphasis"/>
    <w:autoRedefine/>
    <w:uiPriority w:val="7"/>
    <w:qFormat/>
    <w:rsid w:val="00E57B1D"/>
    <w:pPr>
      <w:pBdr>
        <w:top w:val="single" w:sz="4" w:space="1" w:color="auto"/>
        <w:left w:val="single" w:sz="4" w:space="4" w:color="auto"/>
        <w:bottom w:val="single" w:sz="4" w:space="1" w:color="auto"/>
        <w:right w:val="single" w:sz="4" w:space="4" w:color="auto"/>
      </w:pBdr>
      <w:ind w:left="720"/>
      <w:jc w:val="both"/>
    </w:pPr>
    <w:rPr>
      <w:b/>
      <w:iCs/>
      <w:u w:val="single"/>
    </w:rPr>
  </w:style>
  <w:style w:type="character" w:styleId="IntenseEmphasis">
    <w:name w:val="Intense Emphasis"/>
    <w:aliases w:val="Heading 3 Char Char Char Char Char,Citation Char Char Char Char Char,Citation Char1 Char Char Char,no Char,cites Char Ch,Underlines Char,Citation Ch,Minimized Char,9.5,9.5 ,Sty,8.,Bol"/>
    <w:basedOn w:val="DefaultParagraphFont"/>
    <w:uiPriority w:val="6"/>
    <w:qFormat/>
    <w:rsid w:val="00A858F6"/>
    <w:rPr>
      <w:b w:val="0"/>
      <w:sz w:val="22"/>
      <w:u w:val="single"/>
    </w:rPr>
  </w:style>
  <w:style w:type="paragraph" w:styleId="Title">
    <w:name w:val="Title"/>
    <w:aliases w:val="Cites and Cards,UNDERLINE,Bold Underlined,title,Read This,Block Heading"/>
    <w:basedOn w:val="Normal"/>
    <w:next w:val="Normal"/>
    <w:link w:val="TitleChar1"/>
    <w:uiPriority w:val="6"/>
    <w:qFormat/>
    <w:rsid w:val="004A07C8"/>
    <w:pPr>
      <w:spacing w:after="0" w:line="240" w:lineRule="auto"/>
      <w:ind w:left="720"/>
      <w:outlineLvl w:val="0"/>
    </w:pPr>
    <w:rPr>
      <w:rFonts w:asciiTheme="minorHAnsi" w:hAnsiTheme="minorHAnsi"/>
      <w:b/>
      <w:u w:val="single"/>
    </w:rPr>
  </w:style>
  <w:style w:type="character" w:customStyle="1" w:styleId="TitleChar1">
    <w:name w:val="Title Char1"/>
    <w:aliases w:val="Cites and Cards Char,UNDERLINE Char,Bold Underlined Char,title Char,Read This Char,Block Heading Char"/>
    <w:basedOn w:val="DefaultParagraphFont"/>
    <w:link w:val="Title"/>
    <w:uiPriority w:val="5"/>
    <w:rsid w:val="004A07C8"/>
    <w:rPr>
      <w:b/>
      <w:u w:val="single"/>
    </w:rPr>
  </w:style>
  <w:style w:type="paragraph" w:customStyle="1" w:styleId="cardtext">
    <w:name w:val="card text"/>
    <w:basedOn w:val="Normal"/>
    <w:link w:val="cardtextChar"/>
    <w:qFormat/>
    <w:rsid w:val="00B220CA"/>
    <w:pPr>
      <w:ind w:left="288" w:right="288"/>
    </w:pPr>
  </w:style>
  <w:style w:type="character" w:customStyle="1" w:styleId="cardtextChar">
    <w:name w:val="card text Char"/>
    <w:basedOn w:val="DefaultParagraphFont"/>
    <w:link w:val="cardtext"/>
    <w:rsid w:val="00B220CA"/>
    <w:rPr>
      <w:rFonts w:ascii="Calibri" w:hAnsi="Calibri" w:cs="Calibri"/>
    </w:rPr>
  </w:style>
  <w:style w:type="paragraph" w:customStyle="1" w:styleId="textbold">
    <w:name w:val="text bold"/>
    <w:basedOn w:val="Normal"/>
    <w:uiPriority w:val="7"/>
    <w:qFormat/>
    <w:rsid w:val="00B57271"/>
    <w:pPr>
      <w:pBdr>
        <w:top w:val="single" w:sz="8" w:space="0" w:color="auto"/>
        <w:left w:val="single" w:sz="8" w:space="0" w:color="auto"/>
        <w:bottom w:val="single" w:sz="8" w:space="0" w:color="auto"/>
        <w:right w:val="single" w:sz="8" w:space="0" w:color="auto"/>
      </w:pBdr>
      <w:spacing w:line="256" w:lineRule="auto"/>
      <w:ind w:left="720"/>
      <w:jc w:val="both"/>
    </w:pPr>
    <w:rPr>
      <w:rFonts w:eastAsiaTheme="minorEastAsia"/>
      <w:b/>
      <w:iCs/>
      <w:szCs w:val="24"/>
      <w:u w:val="single"/>
    </w:rPr>
  </w:style>
  <w:style w:type="paragraph" w:customStyle="1" w:styleId="card">
    <w:name w:val="card"/>
    <w:aliases w:val="Card,Medium Grid 21,No Spacing31,No Spacing22,No Spacing3,tag,Dont use,No Spacing41,No Spacing111112,Tags,No Spacing111111,Note Level 2,Tag and Ci,Tag and Cite,nonunderlined,No Spacing1121,No Spacing112,No Spacing11"/>
    <w:basedOn w:val="Normal"/>
    <w:next w:val="Normal"/>
    <w:link w:val="cardChar"/>
    <w:uiPriority w:val="99"/>
    <w:qFormat/>
    <w:rsid w:val="009131D0"/>
    <w:pPr>
      <w:spacing w:after="0" w:line="240" w:lineRule="auto"/>
      <w:ind w:left="288" w:right="288"/>
    </w:pPr>
    <w:rPr>
      <w:rFonts w:ascii="Times New Roman" w:eastAsia="Times New Roman" w:hAnsi="Times New Roman" w:cs="Times New Roman"/>
      <w:szCs w:val="24"/>
    </w:rPr>
  </w:style>
  <w:style w:type="character" w:customStyle="1" w:styleId="cardChar">
    <w:name w:val="card Char"/>
    <w:link w:val="card"/>
    <w:rsid w:val="009131D0"/>
    <w:rPr>
      <w:rFonts w:ascii="Times New Roman" w:eastAsia="Times New Roman" w:hAnsi="Times New Roman" w:cs="Times New Roman"/>
      <w:szCs w:val="24"/>
    </w:rPr>
  </w:style>
  <w:style w:type="paragraph" w:customStyle="1" w:styleId="sep">
    <w:name w:val="sep"/>
    <w:basedOn w:val="Normal"/>
    <w:rsid w:val="006575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derline">
    <w:name w:val="underline"/>
    <w:qFormat/>
    <w:rsid w:val="00A07B03"/>
    <w:rPr>
      <w:b/>
      <w:u w:val="single"/>
    </w:rPr>
  </w:style>
  <w:style w:type="character" w:customStyle="1" w:styleId="rollover-people">
    <w:name w:val="rollover-people"/>
    <w:basedOn w:val="DefaultParagraphFont"/>
    <w:rsid w:val="006C7D0E"/>
  </w:style>
  <w:style w:type="character" w:customStyle="1" w:styleId="apple-converted-space">
    <w:name w:val="apple-converted-space"/>
    <w:basedOn w:val="DefaultParagraphFont"/>
    <w:rsid w:val="006C7D0E"/>
  </w:style>
  <w:style w:type="character" w:customStyle="1" w:styleId="Style8pt">
    <w:name w:val="Style 8 pt"/>
    <w:rsid w:val="00421328"/>
    <w:rPr>
      <w:rFonts w:ascii="Times New Roman" w:hAnsi="Times New Roman"/>
      <w:sz w:val="16"/>
    </w:rPr>
  </w:style>
  <w:style w:type="paragraph" w:customStyle="1" w:styleId="HotRoute">
    <w:name w:val="Hot Route"/>
    <w:basedOn w:val="Normal"/>
    <w:link w:val="HotRouteChar"/>
    <w:qFormat/>
    <w:rsid w:val="00421328"/>
    <w:pPr>
      <w:ind w:left="144"/>
    </w:pPr>
    <w:rPr>
      <w:szCs w:val="24"/>
    </w:rPr>
  </w:style>
  <w:style w:type="character" w:customStyle="1" w:styleId="HotRouteChar">
    <w:name w:val="Hot Route Char"/>
    <w:link w:val="HotRoute"/>
    <w:rsid w:val="00421328"/>
    <w:rPr>
      <w:rFonts w:ascii="Calibri" w:hAnsi="Calibri" w:cs="Calibri"/>
      <w:szCs w:val="24"/>
    </w:rPr>
  </w:style>
  <w:style w:type="paragraph" w:customStyle="1" w:styleId="headline">
    <w:name w:val="headline"/>
    <w:basedOn w:val="Normal"/>
    <w:rsid w:val="00C033B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k">
    <w:name w:val="dek"/>
    <w:basedOn w:val="Normal"/>
    <w:rsid w:val="00C033B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xt-after-header">
    <w:name w:val="body-txt-after-header"/>
    <w:basedOn w:val="Normal"/>
    <w:rsid w:val="006737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perscript">
    <w:name w:val="superscript"/>
    <w:basedOn w:val="DefaultParagraphFont"/>
    <w:rsid w:val="00673781"/>
  </w:style>
  <w:style w:type="paragraph" w:customStyle="1" w:styleId="body-txt">
    <w:name w:val="body-txt"/>
    <w:basedOn w:val="Normal"/>
    <w:rsid w:val="0067378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6A2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433158">
      <w:bodyDiv w:val="1"/>
      <w:marLeft w:val="0"/>
      <w:marRight w:val="0"/>
      <w:marTop w:val="0"/>
      <w:marBottom w:val="0"/>
      <w:divBdr>
        <w:top w:val="none" w:sz="0" w:space="0" w:color="auto"/>
        <w:left w:val="none" w:sz="0" w:space="0" w:color="auto"/>
        <w:bottom w:val="none" w:sz="0" w:space="0" w:color="auto"/>
        <w:right w:val="none" w:sz="0" w:space="0" w:color="auto"/>
      </w:divBdr>
    </w:div>
    <w:div w:id="57633132">
      <w:bodyDiv w:val="1"/>
      <w:marLeft w:val="0"/>
      <w:marRight w:val="0"/>
      <w:marTop w:val="0"/>
      <w:marBottom w:val="0"/>
      <w:divBdr>
        <w:top w:val="none" w:sz="0" w:space="0" w:color="auto"/>
        <w:left w:val="none" w:sz="0" w:space="0" w:color="auto"/>
        <w:bottom w:val="none" w:sz="0" w:space="0" w:color="auto"/>
        <w:right w:val="none" w:sz="0" w:space="0" w:color="auto"/>
      </w:divBdr>
    </w:div>
    <w:div w:id="65811285">
      <w:bodyDiv w:val="1"/>
      <w:marLeft w:val="0"/>
      <w:marRight w:val="0"/>
      <w:marTop w:val="0"/>
      <w:marBottom w:val="0"/>
      <w:divBdr>
        <w:top w:val="none" w:sz="0" w:space="0" w:color="auto"/>
        <w:left w:val="none" w:sz="0" w:space="0" w:color="auto"/>
        <w:bottom w:val="none" w:sz="0" w:space="0" w:color="auto"/>
        <w:right w:val="none" w:sz="0" w:space="0" w:color="auto"/>
      </w:divBdr>
      <w:divsChild>
        <w:div w:id="1191451390">
          <w:marLeft w:val="0"/>
          <w:marRight w:val="0"/>
          <w:marTop w:val="0"/>
          <w:marBottom w:val="0"/>
          <w:divBdr>
            <w:top w:val="none" w:sz="0" w:space="0" w:color="auto"/>
            <w:left w:val="none" w:sz="0" w:space="0" w:color="auto"/>
            <w:bottom w:val="none" w:sz="0" w:space="0" w:color="auto"/>
            <w:right w:val="none" w:sz="0" w:space="0" w:color="auto"/>
          </w:divBdr>
          <w:divsChild>
            <w:div w:id="1695224501">
              <w:marLeft w:val="0"/>
              <w:marRight w:val="0"/>
              <w:marTop w:val="0"/>
              <w:marBottom w:val="0"/>
              <w:divBdr>
                <w:top w:val="none" w:sz="0" w:space="0" w:color="auto"/>
                <w:left w:val="none" w:sz="0" w:space="0" w:color="auto"/>
                <w:bottom w:val="none" w:sz="0" w:space="0" w:color="auto"/>
                <w:right w:val="none" w:sz="0" w:space="0" w:color="auto"/>
              </w:divBdr>
              <w:divsChild>
                <w:div w:id="167314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38063">
      <w:bodyDiv w:val="1"/>
      <w:marLeft w:val="0"/>
      <w:marRight w:val="0"/>
      <w:marTop w:val="0"/>
      <w:marBottom w:val="0"/>
      <w:divBdr>
        <w:top w:val="none" w:sz="0" w:space="0" w:color="auto"/>
        <w:left w:val="none" w:sz="0" w:space="0" w:color="auto"/>
        <w:bottom w:val="none" w:sz="0" w:space="0" w:color="auto"/>
        <w:right w:val="none" w:sz="0" w:space="0" w:color="auto"/>
      </w:divBdr>
    </w:div>
    <w:div w:id="72162251">
      <w:bodyDiv w:val="1"/>
      <w:marLeft w:val="0"/>
      <w:marRight w:val="0"/>
      <w:marTop w:val="0"/>
      <w:marBottom w:val="0"/>
      <w:divBdr>
        <w:top w:val="none" w:sz="0" w:space="0" w:color="auto"/>
        <w:left w:val="none" w:sz="0" w:space="0" w:color="auto"/>
        <w:bottom w:val="none" w:sz="0" w:space="0" w:color="auto"/>
        <w:right w:val="none" w:sz="0" w:space="0" w:color="auto"/>
      </w:divBdr>
      <w:divsChild>
        <w:div w:id="1611474183">
          <w:marLeft w:val="0"/>
          <w:marRight w:val="0"/>
          <w:marTop w:val="0"/>
          <w:marBottom w:val="0"/>
          <w:divBdr>
            <w:top w:val="none" w:sz="0" w:space="0" w:color="auto"/>
            <w:left w:val="none" w:sz="0" w:space="0" w:color="auto"/>
            <w:bottom w:val="none" w:sz="0" w:space="0" w:color="auto"/>
            <w:right w:val="none" w:sz="0" w:space="0" w:color="auto"/>
          </w:divBdr>
        </w:div>
      </w:divsChild>
    </w:div>
    <w:div w:id="90440514">
      <w:bodyDiv w:val="1"/>
      <w:marLeft w:val="0"/>
      <w:marRight w:val="0"/>
      <w:marTop w:val="0"/>
      <w:marBottom w:val="0"/>
      <w:divBdr>
        <w:top w:val="none" w:sz="0" w:space="0" w:color="auto"/>
        <w:left w:val="none" w:sz="0" w:space="0" w:color="auto"/>
        <w:bottom w:val="none" w:sz="0" w:space="0" w:color="auto"/>
        <w:right w:val="none" w:sz="0" w:space="0" w:color="auto"/>
      </w:divBdr>
    </w:div>
    <w:div w:id="101345542">
      <w:bodyDiv w:val="1"/>
      <w:marLeft w:val="0"/>
      <w:marRight w:val="0"/>
      <w:marTop w:val="0"/>
      <w:marBottom w:val="0"/>
      <w:divBdr>
        <w:top w:val="none" w:sz="0" w:space="0" w:color="auto"/>
        <w:left w:val="none" w:sz="0" w:space="0" w:color="auto"/>
        <w:bottom w:val="none" w:sz="0" w:space="0" w:color="auto"/>
        <w:right w:val="none" w:sz="0" w:space="0" w:color="auto"/>
      </w:divBdr>
      <w:divsChild>
        <w:div w:id="685668764">
          <w:marLeft w:val="0"/>
          <w:marRight w:val="0"/>
          <w:marTop w:val="0"/>
          <w:marBottom w:val="0"/>
          <w:divBdr>
            <w:top w:val="none" w:sz="0" w:space="0" w:color="auto"/>
            <w:left w:val="none" w:sz="0" w:space="0" w:color="auto"/>
            <w:bottom w:val="none" w:sz="0" w:space="0" w:color="auto"/>
            <w:right w:val="none" w:sz="0" w:space="0" w:color="auto"/>
          </w:divBdr>
        </w:div>
        <w:div w:id="982739142">
          <w:marLeft w:val="0"/>
          <w:marRight w:val="0"/>
          <w:marTop w:val="0"/>
          <w:marBottom w:val="0"/>
          <w:divBdr>
            <w:top w:val="none" w:sz="0" w:space="0" w:color="auto"/>
            <w:left w:val="none" w:sz="0" w:space="0" w:color="auto"/>
            <w:bottom w:val="none" w:sz="0" w:space="0" w:color="auto"/>
            <w:right w:val="none" w:sz="0" w:space="0" w:color="auto"/>
          </w:divBdr>
        </w:div>
        <w:div w:id="1079912856">
          <w:marLeft w:val="0"/>
          <w:marRight w:val="0"/>
          <w:marTop w:val="0"/>
          <w:marBottom w:val="0"/>
          <w:divBdr>
            <w:top w:val="none" w:sz="0" w:space="0" w:color="auto"/>
            <w:left w:val="none" w:sz="0" w:space="0" w:color="auto"/>
            <w:bottom w:val="none" w:sz="0" w:space="0" w:color="auto"/>
            <w:right w:val="none" w:sz="0" w:space="0" w:color="auto"/>
          </w:divBdr>
        </w:div>
        <w:div w:id="1365061633">
          <w:marLeft w:val="0"/>
          <w:marRight w:val="0"/>
          <w:marTop w:val="0"/>
          <w:marBottom w:val="0"/>
          <w:divBdr>
            <w:top w:val="none" w:sz="0" w:space="0" w:color="auto"/>
            <w:left w:val="none" w:sz="0" w:space="0" w:color="auto"/>
            <w:bottom w:val="none" w:sz="0" w:space="0" w:color="auto"/>
            <w:right w:val="none" w:sz="0" w:space="0" w:color="auto"/>
          </w:divBdr>
        </w:div>
        <w:div w:id="2055041163">
          <w:marLeft w:val="0"/>
          <w:marRight w:val="0"/>
          <w:marTop w:val="0"/>
          <w:marBottom w:val="0"/>
          <w:divBdr>
            <w:top w:val="none" w:sz="0" w:space="0" w:color="auto"/>
            <w:left w:val="none" w:sz="0" w:space="0" w:color="auto"/>
            <w:bottom w:val="none" w:sz="0" w:space="0" w:color="auto"/>
            <w:right w:val="none" w:sz="0" w:space="0" w:color="auto"/>
          </w:divBdr>
        </w:div>
        <w:div w:id="2059159627">
          <w:marLeft w:val="0"/>
          <w:marRight w:val="0"/>
          <w:marTop w:val="0"/>
          <w:marBottom w:val="0"/>
          <w:divBdr>
            <w:top w:val="none" w:sz="0" w:space="0" w:color="auto"/>
            <w:left w:val="none" w:sz="0" w:space="0" w:color="auto"/>
            <w:bottom w:val="none" w:sz="0" w:space="0" w:color="auto"/>
            <w:right w:val="none" w:sz="0" w:space="0" w:color="auto"/>
          </w:divBdr>
        </w:div>
        <w:div w:id="2112696603">
          <w:marLeft w:val="0"/>
          <w:marRight w:val="0"/>
          <w:marTop w:val="0"/>
          <w:marBottom w:val="0"/>
          <w:divBdr>
            <w:top w:val="none" w:sz="0" w:space="0" w:color="auto"/>
            <w:left w:val="none" w:sz="0" w:space="0" w:color="auto"/>
            <w:bottom w:val="none" w:sz="0" w:space="0" w:color="auto"/>
            <w:right w:val="none" w:sz="0" w:space="0" w:color="auto"/>
          </w:divBdr>
        </w:div>
      </w:divsChild>
    </w:div>
    <w:div w:id="104467386">
      <w:bodyDiv w:val="1"/>
      <w:marLeft w:val="0"/>
      <w:marRight w:val="0"/>
      <w:marTop w:val="0"/>
      <w:marBottom w:val="0"/>
      <w:divBdr>
        <w:top w:val="none" w:sz="0" w:space="0" w:color="auto"/>
        <w:left w:val="none" w:sz="0" w:space="0" w:color="auto"/>
        <w:bottom w:val="none" w:sz="0" w:space="0" w:color="auto"/>
        <w:right w:val="none" w:sz="0" w:space="0" w:color="auto"/>
      </w:divBdr>
    </w:div>
    <w:div w:id="104888892">
      <w:bodyDiv w:val="1"/>
      <w:marLeft w:val="0"/>
      <w:marRight w:val="0"/>
      <w:marTop w:val="0"/>
      <w:marBottom w:val="0"/>
      <w:divBdr>
        <w:top w:val="none" w:sz="0" w:space="0" w:color="auto"/>
        <w:left w:val="none" w:sz="0" w:space="0" w:color="auto"/>
        <w:bottom w:val="none" w:sz="0" w:space="0" w:color="auto"/>
        <w:right w:val="none" w:sz="0" w:space="0" w:color="auto"/>
      </w:divBdr>
    </w:div>
    <w:div w:id="105123077">
      <w:bodyDiv w:val="1"/>
      <w:marLeft w:val="0"/>
      <w:marRight w:val="0"/>
      <w:marTop w:val="0"/>
      <w:marBottom w:val="0"/>
      <w:divBdr>
        <w:top w:val="none" w:sz="0" w:space="0" w:color="auto"/>
        <w:left w:val="none" w:sz="0" w:space="0" w:color="auto"/>
        <w:bottom w:val="none" w:sz="0" w:space="0" w:color="auto"/>
        <w:right w:val="none" w:sz="0" w:space="0" w:color="auto"/>
      </w:divBdr>
      <w:divsChild>
        <w:div w:id="20011060">
          <w:marLeft w:val="0"/>
          <w:marRight w:val="0"/>
          <w:marTop w:val="0"/>
          <w:marBottom w:val="600"/>
          <w:divBdr>
            <w:top w:val="none" w:sz="0" w:space="0" w:color="auto"/>
            <w:left w:val="none" w:sz="0" w:space="0" w:color="auto"/>
            <w:bottom w:val="none" w:sz="0" w:space="0" w:color="auto"/>
            <w:right w:val="none" w:sz="0" w:space="0" w:color="auto"/>
          </w:divBdr>
          <w:divsChild>
            <w:div w:id="1401555588">
              <w:marLeft w:val="0"/>
              <w:marRight w:val="0"/>
              <w:marTop w:val="0"/>
              <w:marBottom w:val="0"/>
              <w:divBdr>
                <w:top w:val="none" w:sz="0" w:space="0" w:color="auto"/>
                <w:left w:val="none" w:sz="0" w:space="0" w:color="auto"/>
                <w:bottom w:val="none" w:sz="0" w:space="0" w:color="auto"/>
                <w:right w:val="none" w:sz="0" w:space="0" w:color="auto"/>
              </w:divBdr>
              <w:divsChild>
                <w:div w:id="39746010">
                  <w:marLeft w:val="0"/>
                  <w:marRight w:val="0"/>
                  <w:marTop w:val="0"/>
                  <w:marBottom w:val="0"/>
                  <w:divBdr>
                    <w:top w:val="none" w:sz="0" w:space="0" w:color="auto"/>
                    <w:left w:val="none" w:sz="0" w:space="0" w:color="auto"/>
                    <w:bottom w:val="none" w:sz="0" w:space="0" w:color="auto"/>
                    <w:right w:val="none" w:sz="0" w:space="0" w:color="auto"/>
                  </w:divBdr>
                </w:div>
              </w:divsChild>
            </w:div>
            <w:div w:id="118184182">
              <w:marLeft w:val="0"/>
              <w:marRight w:val="0"/>
              <w:marTop w:val="0"/>
              <w:marBottom w:val="0"/>
              <w:divBdr>
                <w:top w:val="none" w:sz="0" w:space="0" w:color="auto"/>
                <w:left w:val="none" w:sz="0" w:space="0" w:color="auto"/>
                <w:bottom w:val="none" w:sz="0" w:space="0" w:color="auto"/>
                <w:right w:val="none" w:sz="0" w:space="0" w:color="auto"/>
              </w:divBdr>
            </w:div>
          </w:divsChild>
        </w:div>
        <w:div w:id="1347712836">
          <w:marLeft w:val="0"/>
          <w:marRight w:val="0"/>
          <w:marTop w:val="0"/>
          <w:marBottom w:val="0"/>
          <w:divBdr>
            <w:top w:val="none" w:sz="0" w:space="0" w:color="auto"/>
            <w:left w:val="none" w:sz="0" w:space="0" w:color="auto"/>
            <w:bottom w:val="none" w:sz="0" w:space="0" w:color="auto"/>
            <w:right w:val="none" w:sz="0" w:space="0" w:color="auto"/>
          </w:divBdr>
          <w:divsChild>
            <w:div w:id="1836339922">
              <w:marLeft w:val="0"/>
              <w:marRight w:val="0"/>
              <w:marTop w:val="0"/>
              <w:marBottom w:val="0"/>
              <w:divBdr>
                <w:top w:val="none" w:sz="0" w:space="0" w:color="auto"/>
                <w:left w:val="none" w:sz="0" w:space="0" w:color="auto"/>
                <w:bottom w:val="single" w:sz="6" w:space="24" w:color="CCCCCC"/>
                <w:right w:val="none" w:sz="0" w:space="0" w:color="auto"/>
              </w:divBdr>
            </w:div>
          </w:divsChild>
        </w:div>
      </w:divsChild>
    </w:div>
    <w:div w:id="116530238">
      <w:bodyDiv w:val="1"/>
      <w:marLeft w:val="0"/>
      <w:marRight w:val="0"/>
      <w:marTop w:val="0"/>
      <w:marBottom w:val="0"/>
      <w:divBdr>
        <w:top w:val="none" w:sz="0" w:space="0" w:color="auto"/>
        <w:left w:val="none" w:sz="0" w:space="0" w:color="auto"/>
        <w:bottom w:val="none" w:sz="0" w:space="0" w:color="auto"/>
        <w:right w:val="none" w:sz="0" w:space="0" w:color="auto"/>
      </w:divBdr>
      <w:divsChild>
        <w:div w:id="1348676688">
          <w:marLeft w:val="0"/>
          <w:marRight w:val="0"/>
          <w:marTop w:val="0"/>
          <w:marBottom w:val="150"/>
          <w:divBdr>
            <w:top w:val="none" w:sz="0" w:space="0" w:color="auto"/>
            <w:left w:val="none" w:sz="0" w:space="0" w:color="auto"/>
            <w:bottom w:val="none" w:sz="0" w:space="0" w:color="auto"/>
            <w:right w:val="none" w:sz="0" w:space="0" w:color="auto"/>
          </w:divBdr>
        </w:div>
      </w:divsChild>
    </w:div>
    <w:div w:id="123545590">
      <w:bodyDiv w:val="1"/>
      <w:marLeft w:val="0"/>
      <w:marRight w:val="0"/>
      <w:marTop w:val="0"/>
      <w:marBottom w:val="0"/>
      <w:divBdr>
        <w:top w:val="none" w:sz="0" w:space="0" w:color="auto"/>
        <w:left w:val="none" w:sz="0" w:space="0" w:color="auto"/>
        <w:bottom w:val="none" w:sz="0" w:space="0" w:color="auto"/>
        <w:right w:val="none" w:sz="0" w:space="0" w:color="auto"/>
      </w:divBdr>
      <w:divsChild>
        <w:div w:id="809790682">
          <w:marLeft w:val="0"/>
          <w:marRight w:val="0"/>
          <w:marTop w:val="180"/>
          <w:marBottom w:val="720"/>
          <w:divBdr>
            <w:top w:val="none" w:sz="0" w:space="0" w:color="auto"/>
            <w:left w:val="none" w:sz="0" w:space="0" w:color="auto"/>
            <w:bottom w:val="none" w:sz="0" w:space="0" w:color="auto"/>
            <w:right w:val="none" w:sz="0" w:space="0" w:color="auto"/>
          </w:divBdr>
        </w:div>
        <w:div w:id="2015570731">
          <w:marLeft w:val="0"/>
          <w:marRight w:val="0"/>
          <w:marTop w:val="180"/>
          <w:marBottom w:val="0"/>
          <w:divBdr>
            <w:top w:val="none" w:sz="0" w:space="0" w:color="auto"/>
            <w:left w:val="none" w:sz="0" w:space="0" w:color="auto"/>
            <w:bottom w:val="none" w:sz="0" w:space="0" w:color="auto"/>
            <w:right w:val="none" w:sz="0" w:space="0" w:color="auto"/>
          </w:divBdr>
        </w:div>
      </w:divsChild>
    </w:div>
    <w:div w:id="146215464">
      <w:bodyDiv w:val="1"/>
      <w:marLeft w:val="0"/>
      <w:marRight w:val="0"/>
      <w:marTop w:val="0"/>
      <w:marBottom w:val="0"/>
      <w:divBdr>
        <w:top w:val="none" w:sz="0" w:space="0" w:color="auto"/>
        <w:left w:val="none" w:sz="0" w:space="0" w:color="auto"/>
        <w:bottom w:val="none" w:sz="0" w:space="0" w:color="auto"/>
        <w:right w:val="none" w:sz="0" w:space="0" w:color="auto"/>
      </w:divBdr>
      <w:divsChild>
        <w:div w:id="1637635625">
          <w:blockQuote w:val="1"/>
          <w:marLeft w:val="0"/>
          <w:marRight w:val="180"/>
          <w:marTop w:val="0"/>
          <w:marBottom w:val="0"/>
          <w:divBdr>
            <w:top w:val="none" w:sz="0" w:space="0" w:color="auto"/>
            <w:left w:val="single" w:sz="18" w:space="15" w:color="BBBBBB"/>
            <w:bottom w:val="none" w:sz="0" w:space="0" w:color="auto"/>
            <w:right w:val="none" w:sz="0" w:space="0" w:color="auto"/>
          </w:divBdr>
        </w:div>
      </w:divsChild>
    </w:div>
    <w:div w:id="152381544">
      <w:bodyDiv w:val="1"/>
      <w:marLeft w:val="0"/>
      <w:marRight w:val="0"/>
      <w:marTop w:val="0"/>
      <w:marBottom w:val="0"/>
      <w:divBdr>
        <w:top w:val="none" w:sz="0" w:space="0" w:color="auto"/>
        <w:left w:val="none" w:sz="0" w:space="0" w:color="auto"/>
        <w:bottom w:val="none" w:sz="0" w:space="0" w:color="auto"/>
        <w:right w:val="none" w:sz="0" w:space="0" w:color="auto"/>
      </w:divBdr>
      <w:divsChild>
        <w:div w:id="286860641">
          <w:marLeft w:val="0"/>
          <w:marRight w:val="0"/>
          <w:marTop w:val="0"/>
          <w:marBottom w:val="0"/>
          <w:divBdr>
            <w:top w:val="none" w:sz="0" w:space="0" w:color="auto"/>
            <w:left w:val="none" w:sz="0" w:space="0" w:color="auto"/>
            <w:bottom w:val="none" w:sz="0" w:space="0" w:color="auto"/>
            <w:right w:val="none" w:sz="0" w:space="0" w:color="auto"/>
          </w:divBdr>
        </w:div>
      </w:divsChild>
    </w:div>
    <w:div w:id="165487163">
      <w:bodyDiv w:val="1"/>
      <w:marLeft w:val="0"/>
      <w:marRight w:val="0"/>
      <w:marTop w:val="0"/>
      <w:marBottom w:val="0"/>
      <w:divBdr>
        <w:top w:val="none" w:sz="0" w:space="0" w:color="auto"/>
        <w:left w:val="none" w:sz="0" w:space="0" w:color="auto"/>
        <w:bottom w:val="none" w:sz="0" w:space="0" w:color="auto"/>
        <w:right w:val="none" w:sz="0" w:space="0" w:color="auto"/>
      </w:divBdr>
      <w:divsChild>
        <w:div w:id="17001396">
          <w:marLeft w:val="0"/>
          <w:marRight w:val="0"/>
          <w:marTop w:val="0"/>
          <w:marBottom w:val="0"/>
          <w:divBdr>
            <w:top w:val="none" w:sz="0" w:space="0" w:color="auto"/>
            <w:left w:val="none" w:sz="0" w:space="0" w:color="auto"/>
            <w:bottom w:val="none" w:sz="0" w:space="0" w:color="auto"/>
            <w:right w:val="none" w:sz="0" w:space="0" w:color="auto"/>
          </w:divBdr>
        </w:div>
      </w:divsChild>
    </w:div>
    <w:div w:id="207646083">
      <w:bodyDiv w:val="1"/>
      <w:marLeft w:val="0"/>
      <w:marRight w:val="0"/>
      <w:marTop w:val="0"/>
      <w:marBottom w:val="0"/>
      <w:divBdr>
        <w:top w:val="none" w:sz="0" w:space="0" w:color="auto"/>
        <w:left w:val="none" w:sz="0" w:space="0" w:color="auto"/>
        <w:bottom w:val="none" w:sz="0" w:space="0" w:color="auto"/>
        <w:right w:val="none" w:sz="0" w:space="0" w:color="auto"/>
      </w:divBdr>
      <w:divsChild>
        <w:div w:id="674384921">
          <w:marLeft w:val="0"/>
          <w:marRight w:val="0"/>
          <w:marTop w:val="375"/>
          <w:marBottom w:val="375"/>
          <w:divBdr>
            <w:top w:val="none" w:sz="0" w:space="0" w:color="auto"/>
            <w:left w:val="none" w:sz="0" w:space="0" w:color="auto"/>
            <w:bottom w:val="none" w:sz="0" w:space="0" w:color="auto"/>
            <w:right w:val="none" w:sz="0" w:space="0" w:color="auto"/>
          </w:divBdr>
          <w:divsChild>
            <w:div w:id="122869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329087">
      <w:bodyDiv w:val="1"/>
      <w:marLeft w:val="0"/>
      <w:marRight w:val="0"/>
      <w:marTop w:val="0"/>
      <w:marBottom w:val="0"/>
      <w:divBdr>
        <w:top w:val="none" w:sz="0" w:space="0" w:color="auto"/>
        <w:left w:val="none" w:sz="0" w:space="0" w:color="auto"/>
        <w:bottom w:val="none" w:sz="0" w:space="0" w:color="auto"/>
        <w:right w:val="none" w:sz="0" w:space="0" w:color="auto"/>
      </w:divBdr>
    </w:div>
    <w:div w:id="257254493">
      <w:bodyDiv w:val="1"/>
      <w:marLeft w:val="0"/>
      <w:marRight w:val="0"/>
      <w:marTop w:val="0"/>
      <w:marBottom w:val="0"/>
      <w:divBdr>
        <w:top w:val="none" w:sz="0" w:space="0" w:color="auto"/>
        <w:left w:val="none" w:sz="0" w:space="0" w:color="auto"/>
        <w:bottom w:val="none" w:sz="0" w:space="0" w:color="auto"/>
        <w:right w:val="none" w:sz="0" w:space="0" w:color="auto"/>
      </w:divBdr>
      <w:divsChild>
        <w:div w:id="395471746">
          <w:marLeft w:val="0"/>
          <w:marRight w:val="0"/>
          <w:marTop w:val="0"/>
          <w:marBottom w:val="0"/>
          <w:divBdr>
            <w:top w:val="none" w:sz="0" w:space="0" w:color="auto"/>
            <w:left w:val="none" w:sz="0" w:space="0" w:color="auto"/>
            <w:bottom w:val="none" w:sz="0" w:space="0" w:color="auto"/>
            <w:right w:val="none" w:sz="0" w:space="0" w:color="auto"/>
          </w:divBdr>
        </w:div>
        <w:div w:id="855079662">
          <w:marLeft w:val="0"/>
          <w:marRight w:val="0"/>
          <w:marTop w:val="0"/>
          <w:marBottom w:val="0"/>
          <w:divBdr>
            <w:top w:val="none" w:sz="0" w:space="0" w:color="auto"/>
            <w:left w:val="none" w:sz="0" w:space="0" w:color="auto"/>
            <w:bottom w:val="none" w:sz="0" w:space="0" w:color="auto"/>
            <w:right w:val="none" w:sz="0" w:space="0" w:color="auto"/>
          </w:divBdr>
          <w:divsChild>
            <w:div w:id="1463881617">
              <w:marLeft w:val="0"/>
              <w:marRight w:val="0"/>
              <w:marTop w:val="0"/>
              <w:marBottom w:val="0"/>
              <w:divBdr>
                <w:top w:val="none" w:sz="0" w:space="0" w:color="auto"/>
                <w:left w:val="none" w:sz="0" w:space="0" w:color="auto"/>
                <w:bottom w:val="none" w:sz="0" w:space="0" w:color="auto"/>
                <w:right w:val="none" w:sz="0" w:space="0" w:color="auto"/>
              </w:divBdr>
              <w:divsChild>
                <w:div w:id="1895004574">
                  <w:marLeft w:val="0"/>
                  <w:marRight w:val="0"/>
                  <w:marTop w:val="0"/>
                  <w:marBottom w:val="60"/>
                  <w:divBdr>
                    <w:top w:val="none" w:sz="0" w:space="0" w:color="auto"/>
                    <w:left w:val="none" w:sz="0" w:space="0" w:color="auto"/>
                    <w:bottom w:val="none" w:sz="0" w:space="0" w:color="auto"/>
                    <w:right w:val="none" w:sz="0" w:space="0" w:color="auto"/>
                  </w:divBdr>
                  <w:divsChild>
                    <w:div w:id="201375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228977">
      <w:bodyDiv w:val="1"/>
      <w:marLeft w:val="0"/>
      <w:marRight w:val="0"/>
      <w:marTop w:val="0"/>
      <w:marBottom w:val="0"/>
      <w:divBdr>
        <w:top w:val="none" w:sz="0" w:space="0" w:color="auto"/>
        <w:left w:val="none" w:sz="0" w:space="0" w:color="auto"/>
        <w:bottom w:val="none" w:sz="0" w:space="0" w:color="auto"/>
        <w:right w:val="none" w:sz="0" w:space="0" w:color="auto"/>
      </w:divBdr>
    </w:div>
    <w:div w:id="301735102">
      <w:bodyDiv w:val="1"/>
      <w:marLeft w:val="0"/>
      <w:marRight w:val="0"/>
      <w:marTop w:val="0"/>
      <w:marBottom w:val="0"/>
      <w:divBdr>
        <w:top w:val="none" w:sz="0" w:space="0" w:color="auto"/>
        <w:left w:val="none" w:sz="0" w:space="0" w:color="auto"/>
        <w:bottom w:val="none" w:sz="0" w:space="0" w:color="auto"/>
        <w:right w:val="none" w:sz="0" w:space="0" w:color="auto"/>
      </w:divBdr>
    </w:div>
    <w:div w:id="301811960">
      <w:bodyDiv w:val="1"/>
      <w:marLeft w:val="0"/>
      <w:marRight w:val="0"/>
      <w:marTop w:val="0"/>
      <w:marBottom w:val="0"/>
      <w:divBdr>
        <w:top w:val="none" w:sz="0" w:space="0" w:color="auto"/>
        <w:left w:val="none" w:sz="0" w:space="0" w:color="auto"/>
        <w:bottom w:val="none" w:sz="0" w:space="0" w:color="auto"/>
        <w:right w:val="none" w:sz="0" w:space="0" w:color="auto"/>
      </w:divBdr>
    </w:div>
    <w:div w:id="314801796">
      <w:bodyDiv w:val="1"/>
      <w:marLeft w:val="0"/>
      <w:marRight w:val="0"/>
      <w:marTop w:val="0"/>
      <w:marBottom w:val="0"/>
      <w:divBdr>
        <w:top w:val="none" w:sz="0" w:space="0" w:color="auto"/>
        <w:left w:val="none" w:sz="0" w:space="0" w:color="auto"/>
        <w:bottom w:val="none" w:sz="0" w:space="0" w:color="auto"/>
        <w:right w:val="none" w:sz="0" w:space="0" w:color="auto"/>
      </w:divBdr>
    </w:div>
    <w:div w:id="329522705">
      <w:bodyDiv w:val="1"/>
      <w:marLeft w:val="0"/>
      <w:marRight w:val="0"/>
      <w:marTop w:val="0"/>
      <w:marBottom w:val="0"/>
      <w:divBdr>
        <w:top w:val="none" w:sz="0" w:space="0" w:color="auto"/>
        <w:left w:val="none" w:sz="0" w:space="0" w:color="auto"/>
        <w:bottom w:val="none" w:sz="0" w:space="0" w:color="auto"/>
        <w:right w:val="none" w:sz="0" w:space="0" w:color="auto"/>
      </w:divBdr>
    </w:div>
    <w:div w:id="331758767">
      <w:bodyDiv w:val="1"/>
      <w:marLeft w:val="0"/>
      <w:marRight w:val="0"/>
      <w:marTop w:val="0"/>
      <w:marBottom w:val="0"/>
      <w:divBdr>
        <w:top w:val="none" w:sz="0" w:space="0" w:color="auto"/>
        <w:left w:val="none" w:sz="0" w:space="0" w:color="auto"/>
        <w:bottom w:val="none" w:sz="0" w:space="0" w:color="auto"/>
        <w:right w:val="none" w:sz="0" w:space="0" w:color="auto"/>
      </w:divBdr>
      <w:divsChild>
        <w:div w:id="19820189">
          <w:marLeft w:val="0"/>
          <w:marRight w:val="0"/>
          <w:marTop w:val="0"/>
          <w:marBottom w:val="450"/>
          <w:divBdr>
            <w:top w:val="single" w:sz="6" w:space="19" w:color="E9EAED"/>
            <w:left w:val="none" w:sz="0" w:space="0" w:color="auto"/>
            <w:bottom w:val="single" w:sz="6" w:space="19" w:color="E9EAED"/>
            <w:right w:val="none" w:sz="0" w:space="0" w:color="auto"/>
          </w:divBdr>
          <w:divsChild>
            <w:div w:id="916207880">
              <w:marLeft w:val="0"/>
              <w:marRight w:val="0"/>
              <w:marTop w:val="0"/>
              <w:marBottom w:val="0"/>
              <w:divBdr>
                <w:top w:val="none" w:sz="0" w:space="0" w:color="auto"/>
                <w:left w:val="none" w:sz="0" w:space="0" w:color="auto"/>
                <w:bottom w:val="none" w:sz="0" w:space="0" w:color="auto"/>
                <w:right w:val="none" w:sz="0" w:space="0" w:color="auto"/>
              </w:divBdr>
              <w:divsChild>
                <w:div w:id="179675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997703">
      <w:bodyDiv w:val="1"/>
      <w:marLeft w:val="0"/>
      <w:marRight w:val="0"/>
      <w:marTop w:val="0"/>
      <w:marBottom w:val="0"/>
      <w:divBdr>
        <w:top w:val="none" w:sz="0" w:space="0" w:color="auto"/>
        <w:left w:val="none" w:sz="0" w:space="0" w:color="auto"/>
        <w:bottom w:val="none" w:sz="0" w:space="0" w:color="auto"/>
        <w:right w:val="none" w:sz="0" w:space="0" w:color="auto"/>
      </w:divBdr>
      <w:divsChild>
        <w:div w:id="643048868">
          <w:marLeft w:val="0"/>
          <w:marRight w:val="0"/>
          <w:marTop w:val="0"/>
          <w:marBottom w:val="0"/>
          <w:divBdr>
            <w:top w:val="none" w:sz="0" w:space="0" w:color="auto"/>
            <w:left w:val="none" w:sz="0" w:space="0" w:color="auto"/>
            <w:bottom w:val="none" w:sz="0" w:space="0" w:color="auto"/>
            <w:right w:val="none" w:sz="0" w:space="0" w:color="auto"/>
          </w:divBdr>
          <w:divsChild>
            <w:div w:id="392894059">
              <w:marLeft w:val="0"/>
              <w:marRight w:val="0"/>
              <w:marTop w:val="0"/>
              <w:marBottom w:val="0"/>
              <w:divBdr>
                <w:top w:val="none" w:sz="0" w:space="0" w:color="auto"/>
                <w:left w:val="none" w:sz="0" w:space="0" w:color="auto"/>
                <w:bottom w:val="none" w:sz="0" w:space="0" w:color="auto"/>
                <w:right w:val="none" w:sz="0" w:space="0" w:color="auto"/>
              </w:divBdr>
            </w:div>
            <w:div w:id="602885988">
              <w:marLeft w:val="0"/>
              <w:marRight w:val="0"/>
              <w:marTop w:val="0"/>
              <w:marBottom w:val="0"/>
              <w:divBdr>
                <w:top w:val="none" w:sz="0" w:space="0" w:color="auto"/>
                <w:left w:val="none" w:sz="0" w:space="0" w:color="auto"/>
                <w:bottom w:val="none" w:sz="0" w:space="0" w:color="auto"/>
                <w:right w:val="none" w:sz="0" w:space="0" w:color="auto"/>
              </w:divBdr>
            </w:div>
            <w:div w:id="1149707344">
              <w:marLeft w:val="0"/>
              <w:marRight w:val="0"/>
              <w:marTop w:val="0"/>
              <w:marBottom w:val="0"/>
              <w:divBdr>
                <w:top w:val="none" w:sz="0" w:space="0" w:color="auto"/>
                <w:left w:val="none" w:sz="0" w:space="0" w:color="auto"/>
                <w:bottom w:val="none" w:sz="0" w:space="0" w:color="auto"/>
                <w:right w:val="none" w:sz="0" w:space="0" w:color="auto"/>
              </w:divBdr>
            </w:div>
          </w:divsChild>
        </w:div>
        <w:div w:id="1121999679">
          <w:marLeft w:val="0"/>
          <w:marRight w:val="0"/>
          <w:marTop w:val="0"/>
          <w:marBottom w:val="0"/>
          <w:divBdr>
            <w:top w:val="none" w:sz="0" w:space="0" w:color="auto"/>
            <w:left w:val="none" w:sz="0" w:space="0" w:color="auto"/>
            <w:bottom w:val="none" w:sz="0" w:space="0" w:color="auto"/>
            <w:right w:val="none" w:sz="0" w:space="0" w:color="auto"/>
          </w:divBdr>
          <w:divsChild>
            <w:div w:id="27924587">
              <w:marLeft w:val="0"/>
              <w:marRight w:val="0"/>
              <w:marTop w:val="180"/>
              <w:marBottom w:val="180"/>
              <w:divBdr>
                <w:top w:val="none" w:sz="0" w:space="0" w:color="auto"/>
                <w:left w:val="none" w:sz="0" w:space="0" w:color="auto"/>
                <w:bottom w:val="none" w:sz="0" w:space="0" w:color="auto"/>
                <w:right w:val="none" w:sz="0" w:space="0" w:color="auto"/>
              </w:divBdr>
            </w:div>
          </w:divsChild>
        </w:div>
        <w:div w:id="1876889484">
          <w:marLeft w:val="0"/>
          <w:marRight w:val="0"/>
          <w:marTop w:val="0"/>
          <w:marBottom w:val="0"/>
          <w:divBdr>
            <w:top w:val="none" w:sz="0" w:space="0" w:color="auto"/>
            <w:left w:val="none" w:sz="0" w:space="0" w:color="auto"/>
            <w:bottom w:val="none" w:sz="0" w:space="0" w:color="auto"/>
            <w:right w:val="none" w:sz="0" w:space="0" w:color="auto"/>
          </w:divBdr>
          <w:divsChild>
            <w:div w:id="61718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86516">
      <w:bodyDiv w:val="1"/>
      <w:marLeft w:val="0"/>
      <w:marRight w:val="0"/>
      <w:marTop w:val="0"/>
      <w:marBottom w:val="0"/>
      <w:divBdr>
        <w:top w:val="none" w:sz="0" w:space="0" w:color="auto"/>
        <w:left w:val="none" w:sz="0" w:space="0" w:color="auto"/>
        <w:bottom w:val="none" w:sz="0" w:space="0" w:color="auto"/>
        <w:right w:val="none" w:sz="0" w:space="0" w:color="auto"/>
      </w:divBdr>
      <w:divsChild>
        <w:div w:id="813179263">
          <w:marLeft w:val="0"/>
          <w:marRight w:val="0"/>
          <w:marTop w:val="0"/>
          <w:marBottom w:val="0"/>
          <w:divBdr>
            <w:top w:val="none" w:sz="0" w:space="0" w:color="auto"/>
            <w:left w:val="none" w:sz="0" w:space="0" w:color="auto"/>
            <w:bottom w:val="none" w:sz="0" w:space="0" w:color="auto"/>
            <w:right w:val="none" w:sz="0" w:space="0" w:color="auto"/>
          </w:divBdr>
          <w:divsChild>
            <w:div w:id="485779081">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374819045">
      <w:bodyDiv w:val="1"/>
      <w:marLeft w:val="0"/>
      <w:marRight w:val="0"/>
      <w:marTop w:val="0"/>
      <w:marBottom w:val="0"/>
      <w:divBdr>
        <w:top w:val="none" w:sz="0" w:space="0" w:color="auto"/>
        <w:left w:val="none" w:sz="0" w:space="0" w:color="auto"/>
        <w:bottom w:val="none" w:sz="0" w:space="0" w:color="auto"/>
        <w:right w:val="none" w:sz="0" w:space="0" w:color="auto"/>
      </w:divBdr>
    </w:div>
    <w:div w:id="389815267">
      <w:bodyDiv w:val="1"/>
      <w:marLeft w:val="0"/>
      <w:marRight w:val="0"/>
      <w:marTop w:val="0"/>
      <w:marBottom w:val="0"/>
      <w:divBdr>
        <w:top w:val="none" w:sz="0" w:space="0" w:color="auto"/>
        <w:left w:val="none" w:sz="0" w:space="0" w:color="auto"/>
        <w:bottom w:val="none" w:sz="0" w:space="0" w:color="auto"/>
        <w:right w:val="none" w:sz="0" w:space="0" w:color="auto"/>
      </w:divBdr>
      <w:divsChild>
        <w:div w:id="56516065">
          <w:marLeft w:val="0"/>
          <w:marRight w:val="0"/>
          <w:marTop w:val="0"/>
          <w:marBottom w:val="0"/>
          <w:divBdr>
            <w:top w:val="none" w:sz="0" w:space="0" w:color="auto"/>
            <w:left w:val="none" w:sz="0" w:space="0" w:color="auto"/>
            <w:bottom w:val="none" w:sz="0" w:space="0" w:color="auto"/>
            <w:right w:val="none" w:sz="0" w:space="0" w:color="auto"/>
          </w:divBdr>
          <w:divsChild>
            <w:div w:id="1350643198">
              <w:marLeft w:val="0"/>
              <w:marRight w:val="0"/>
              <w:marTop w:val="0"/>
              <w:marBottom w:val="0"/>
              <w:divBdr>
                <w:top w:val="none" w:sz="0" w:space="0" w:color="auto"/>
                <w:left w:val="none" w:sz="0" w:space="0" w:color="auto"/>
                <w:bottom w:val="none" w:sz="0" w:space="0" w:color="auto"/>
                <w:right w:val="none" w:sz="0" w:space="0" w:color="auto"/>
              </w:divBdr>
              <w:divsChild>
                <w:div w:id="1228609476">
                  <w:marLeft w:val="0"/>
                  <w:marRight w:val="0"/>
                  <w:marTop w:val="0"/>
                  <w:marBottom w:val="0"/>
                  <w:divBdr>
                    <w:top w:val="none" w:sz="0" w:space="0" w:color="auto"/>
                    <w:left w:val="none" w:sz="0" w:space="0" w:color="auto"/>
                    <w:bottom w:val="none" w:sz="0" w:space="0" w:color="auto"/>
                    <w:right w:val="none" w:sz="0" w:space="0" w:color="auto"/>
                  </w:divBdr>
                  <w:divsChild>
                    <w:div w:id="15695122">
                      <w:marLeft w:val="0"/>
                      <w:marRight w:val="0"/>
                      <w:marTop w:val="0"/>
                      <w:marBottom w:val="0"/>
                      <w:divBdr>
                        <w:top w:val="none" w:sz="0" w:space="0" w:color="auto"/>
                        <w:left w:val="none" w:sz="0" w:space="0" w:color="auto"/>
                        <w:bottom w:val="none" w:sz="0" w:space="0" w:color="auto"/>
                        <w:right w:val="none" w:sz="0" w:space="0" w:color="auto"/>
                      </w:divBdr>
                    </w:div>
                    <w:div w:id="133360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071786">
      <w:bodyDiv w:val="1"/>
      <w:marLeft w:val="0"/>
      <w:marRight w:val="0"/>
      <w:marTop w:val="0"/>
      <w:marBottom w:val="0"/>
      <w:divBdr>
        <w:top w:val="none" w:sz="0" w:space="0" w:color="auto"/>
        <w:left w:val="none" w:sz="0" w:space="0" w:color="auto"/>
        <w:bottom w:val="none" w:sz="0" w:space="0" w:color="auto"/>
        <w:right w:val="none" w:sz="0" w:space="0" w:color="auto"/>
      </w:divBdr>
    </w:div>
    <w:div w:id="430857197">
      <w:bodyDiv w:val="1"/>
      <w:marLeft w:val="0"/>
      <w:marRight w:val="0"/>
      <w:marTop w:val="0"/>
      <w:marBottom w:val="0"/>
      <w:divBdr>
        <w:top w:val="none" w:sz="0" w:space="0" w:color="auto"/>
        <w:left w:val="none" w:sz="0" w:space="0" w:color="auto"/>
        <w:bottom w:val="none" w:sz="0" w:space="0" w:color="auto"/>
        <w:right w:val="none" w:sz="0" w:space="0" w:color="auto"/>
      </w:divBdr>
    </w:div>
    <w:div w:id="431894834">
      <w:bodyDiv w:val="1"/>
      <w:marLeft w:val="0"/>
      <w:marRight w:val="0"/>
      <w:marTop w:val="0"/>
      <w:marBottom w:val="0"/>
      <w:divBdr>
        <w:top w:val="none" w:sz="0" w:space="0" w:color="auto"/>
        <w:left w:val="none" w:sz="0" w:space="0" w:color="auto"/>
        <w:bottom w:val="none" w:sz="0" w:space="0" w:color="auto"/>
        <w:right w:val="none" w:sz="0" w:space="0" w:color="auto"/>
      </w:divBdr>
      <w:divsChild>
        <w:div w:id="1615478393">
          <w:blockQuote w:val="1"/>
          <w:marLeft w:val="0"/>
          <w:marRight w:val="0"/>
          <w:marTop w:val="293"/>
          <w:marBottom w:val="293"/>
          <w:divBdr>
            <w:top w:val="single" w:sz="6" w:space="22" w:color="EEEEEE"/>
            <w:left w:val="single" w:sz="6" w:space="24" w:color="EEEEEE"/>
            <w:bottom w:val="single" w:sz="6" w:space="22" w:color="EEEEEE"/>
            <w:right w:val="single" w:sz="6" w:space="24" w:color="EEEEEE"/>
          </w:divBdr>
        </w:div>
        <w:div w:id="1244800517">
          <w:blockQuote w:val="1"/>
          <w:marLeft w:val="0"/>
          <w:marRight w:val="0"/>
          <w:marTop w:val="293"/>
          <w:marBottom w:val="293"/>
          <w:divBdr>
            <w:top w:val="single" w:sz="6" w:space="22" w:color="EEEEEE"/>
            <w:left w:val="single" w:sz="6" w:space="24" w:color="EEEEEE"/>
            <w:bottom w:val="single" w:sz="6" w:space="22" w:color="EEEEEE"/>
            <w:right w:val="single" w:sz="6" w:space="24" w:color="EEEEEE"/>
          </w:divBdr>
        </w:div>
      </w:divsChild>
    </w:div>
    <w:div w:id="470908372">
      <w:bodyDiv w:val="1"/>
      <w:marLeft w:val="0"/>
      <w:marRight w:val="0"/>
      <w:marTop w:val="0"/>
      <w:marBottom w:val="0"/>
      <w:divBdr>
        <w:top w:val="none" w:sz="0" w:space="0" w:color="auto"/>
        <w:left w:val="none" w:sz="0" w:space="0" w:color="auto"/>
        <w:bottom w:val="none" w:sz="0" w:space="0" w:color="auto"/>
        <w:right w:val="none" w:sz="0" w:space="0" w:color="auto"/>
      </w:divBdr>
    </w:div>
    <w:div w:id="479536264">
      <w:bodyDiv w:val="1"/>
      <w:marLeft w:val="0"/>
      <w:marRight w:val="0"/>
      <w:marTop w:val="0"/>
      <w:marBottom w:val="0"/>
      <w:divBdr>
        <w:top w:val="none" w:sz="0" w:space="0" w:color="auto"/>
        <w:left w:val="none" w:sz="0" w:space="0" w:color="auto"/>
        <w:bottom w:val="none" w:sz="0" w:space="0" w:color="auto"/>
        <w:right w:val="none" w:sz="0" w:space="0" w:color="auto"/>
      </w:divBdr>
    </w:div>
    <w:div w:id="502748664">
      <w:bodyDiv w:val="1"/>
      <w:marLeft w:val="0"/>
      <w:marRight w:val="0"/>
      <w:marTop w:val="0"/>
      <w:marBottom w:val="0"/>
      <w:divBdr>
        <w:top w:val="none" w:sz="0" w:space="0" w:color="auto"/>
        <w:left w:val="none" w:sz="0" w:space="0" w:color="auto"/>
        <w:bottom w:val="none" w:sz="0" w:space="0" w:color="auto"/>
        <w:right w:val="none" w:sz="0" w:space="0" w:color="auto"/>
      </w:divBdr>
      <w:divsChild>
        <w:div w:id="390731901">
          <w:marLeft w:val="0"/>
          <w:marRight w:val="0"/>
          <w:marTop w:val="0"/>
          <w:marBottom w:val="0"/>
          <w:divBdr>
            <w:top w:val="none" w:sz="0" w:space="0" w:color="auto"/>
            <w:left w:val="none" w:sz="0" w:space="0" w:color="auto"/>
            <w:bottom w:val="none" w:sz="0" w:space="0" w:color="auto"/>
            <w:right w:val="none" w:sz="0" w:space="0" w:color="auto"/>
          </w:divBdr>
        </w:div>
        <w:div w:id="1387491065">
          <w:marLeft w:val="0"/>
          <w:marRight w:val="0"/>
          <w:marTop w:val="0"/>
          <w:marBottom w:val="0"/>
          <w:divBdr>
            <w:top w:val="none" w:sz="0" w:space="0" w:color="auto"/>
            <w:left w:val="none" w:sz="0" w:space="0" w:color="auto"/>
            <w:bottom w:val="none" w:sz="0" w:space="0" w:color="auto"/>
            <w:right w:val="none" w:sz="0" w:space="0" w:color="auto"/>
          </w:divBdr>
          <w:divsChild>
            <w:div w:id="76368525">
              <w:marLeft w:val="0"/>
              <w:marRight w:val="0"/>
              <w:marTop w:val="0"/>
              <w:marBottom w:val="225"/>
              <w:divBdr>
                <w:top w:val="none" w:sz="0" w:space="0" w:color="auto"/>
                <w:left w:val="none" w:sz="0" w:space="0" w:color="auto"/>
                <w:bottom w:val="none" w:sz="0" w:space="0" w:color="auto"/>
                <w:right w:val="none" w:sz="0" w:space="0" w:color="auto"/>
              </w:divBdr>
              <w:divsChild>
                <w:div w:id="1415544304">
                  <w:marLeft w:val="0"/>
                  <w:marRight w:val="0"/>
                  <w:marTop w:val="0"/>
                  <w:marBottom w:val="0"/>
                  <w:divBdr>
                    <w:top w:val="none" w:sz="0" w:space="0" w:color="auto"/>
                    <w:left w:val="none" w:sz="0" w:space="0" w:color="auto"/>
                    <w:bottom w:val="none" w:sz="0" w:space="0" w:color="auto"/>
                    <w:right w:val="none" w:sz="0" w:space="0" w:color="auto"/>
                  </w:divBdr>
                  <w:divsChild>
                    <w:div w:id="27814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992360">
              <w:marLeft w:val="0"/>
              <w:marRight w:val="0"/>
              <w:marTop w:val="0"/>
              <w:marBottom w:val="0"/>
              <w:divBdr>
                <w:top w:val="none" w:sz="0" w:space="0" w:color="auto"/>
                <w:left w:val="none" w:sz="0" w:space="0" w:color="auto"/>
                <w:bottom w:val="none" w:sz="0" w:space="0" w:color="auto"/>
                <w:right w:val="none" w:sz="0" w:space="0" w:color="auto"/>
              </w:divBdr>
              <w:divsChild>
                <w:div w:id="188371490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520322665">
      <w:bodyDiv w:val="1"/>
      <w:marLeft w:val="0"/>
      <w:marRight w:val="0"/>
      <w:marTop w:val="0"/>
      <w:marBottom w:val="0"/>
      <w:divBdr>
        <w:top w:val="none" w:sz="0" w:space="0" w:color="auto"/>
        <w:left w:val="none" w:sz="0" w:space="0" w:color="auto"/>
        <w:bottom w:val="none" w:sz="0" w:space="0" w:color="auto"/>
        <w:right w:val="none" w:sz="0" w:space="0" w:color="auto"/>
      </w:divBdr>
      <w:divsChild>
        <w:div w:id="762149874">
          <w:marLeft w:val="0"/>
          <w:marRight w:val="0"/>
          <w:marTop w:val="0"/>
          <w:marBottom w:val="0"/>
          <w:divBdr>
            <w:top w:val="none" w:sz="0" w:space="0" w:color="auto"/>
            <w:left w:val="none" w:sz="0" w:space="0" w:color="auto"/>
            <w:bottom w:val="none" w:sz="0" w:space="0" w:color="auto"/>
            <w:right w:val="none" w:sz="0" w:space="0" w:color="auto"/>
          </w:divBdr>
          <w:divsChild>
            <w:div w:id="96100076">
              <w:marLeft w:val="0"/>
              <w:marRight w:val="0"/>
              <w:marTop w:val="0"/>
              <w:marBottom w:val="0"/>
              <w:divBdr>
                <w:top w:val="none" w:sz="0" w:space="0" w:color="auto"/>
                <w:left w:val="none" w:sz="0" w:space="0" w:color="auto"/>
                <w:bottom w:val="none" w:sz="0" w:space="0" w:color="auto"/>
                <w:right w:val="none" w:sz="0" w:space="0" w:color="auto"/>
              </w:divBdr>
            </w:div>
          </w:divsChild>
        </w:div>
        <w:div w:id="1646007311">
          <w:marLeft w:val="0"/>
          <w:marRight w:val="0"/>
          <w:marTop w:val="0"/>
          <w:marBottom w:val="0"/>
          <w:divBdr>
            <w:top w:val="none" w:sz="0" w:space="0" w:color="auto"/>
            <w:left w:val="none" w:sz="0" w:space="0" w:color="auto"/>
            <w:bottom w:val="none" w:sz="0" w:space="0" w:color="auto"/>
            <w:right w:val="none" w:sz="0" w:space="0" w:color="auto"/>
          </w:divBdr>
          <w:divsChild>
            <w:div w:id="46439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7426">
      <w:bodyDiv w:val="1"/>
      <w:marLeft w:val="0"/>
      <w:marRight w:val="0"/>
      <w:marTop w:val="0"/>
      <w:marBottom w:val="0"/>
      <w:divBdr>
        <w:top w:val="none" w:sz="0" w:space="0" w:color="auto"/>
        <w:left w:val="none" w:sz="0" w:space="0" w:color="auto"/>
        <w:bottom w:val="none" w:sz="0" w:space="0" w:color="auto"/>
        <w:right w:val="none" w:sz="0" w:space="0" w:color="auto"/>
      </w:divBdr>
      <w:divsChild>
        <w:div w:id="132211162">
          <w:marLeft w:val="0"/>
          <w:marRight w:val="0"/>
          <w:marTop w:val="0"/>
          <w:marBottom w:val="0"/>
          <w:divBdr>
            <w:top w:val="none" w:sz="0" w:space="0" w:color="auto"/>
            <w:left w:val="none" w:sz="0" w:space="0" w:color="auto"/>
            <w:bottom w:val="none" w:sz="0" w:space="0" w:color="auto"/>
            <w:right w:val="none" w:sz="0" w:space="0" w:color="auto"/>
          </w:divBdr>
          <w:divsChild>
            <w:div w:id="1675840010">
              <w:marLeft w:val="0"/>
              <w:marRight w:val="0"/>
              <w:marTop w:val="0"/>
              <w:marBottom w:val="0"/>
              <w:divBdr>
                <w:top w:val="none" w:sz="0" w:space="0" w:color="auto"/>
                <w:left w:val="none" w:sz="0" w:space="0" w:color="auto"/>
                <w:bottom w:val="none" w:sz="0" w:space="0" w:color="auto"/>
                <w:right w:val="none" w:sz="0" w:space="0" w:color="auto"/>
              </w:divBdr>
              <w:divsChild>
                <w:div w:id="501551678">
                  <w:marLeft w:val="0"/>
                  <w:marRight w:val="0"/>
                  <w:marTop w:val="0"/>
                  <w:marBottom w:val="0"/>
                  <w:divBdr>
                    <w:top w:val="none" w:sz="0" w:space="0" w:color="auto"/>
                    <w:left w:val="none" w:sz="0" w:space="0" w:color="auto"/>
                    <w:bottom w:val="none" w:sz="0" w:space="0" w:color="auto"/>
                    <w:right w:val="none" w:sz="0" w:space="0" w:color="auto"/>
                  </w:divBdr>
                  <w:divsChild>
                    <w:div w:id="389118308">
                      <w:marLeft w:val="0"/>
                      <w:marRight w:val="0"/>
                      <w:marTop w:val="0"/>
                      <w:marBottom w:val="0"/>
                      <w:divBdr>
                        <w:top w:val="none" w:sz="0" w:space="0" w:color="auto"/>
                        <w:left w:val="none" w:sz="0" w:space="0" w:color="auto"/>
                        <w:bottom w:val="none" w:sz="0" w:space="0" w:color="auto"/>
                        <w:right w:val="none" w:sz="0" w:space="0" w:color="auto"/>
                      </w:divBdr>
                    </w:div>
                    <w:div w:id="2016035558">
                      <w:marLeft w:val="0"/>
                      <w:marRight w:val="0"/>
                      <w:marTop w:val="0"/>
                      <w:marBottom w:val="0"/>
                      <w:divBdr>
                        <w:top w:val="none" w:sz="0" w:space="0" w:color="auto"/>
                        <w:left w:val="none" w:sz="0" w:space="0" w:color="auto"/>
                        <w:bottom w:val="none" w:sz="0" w:space="0" w:color="auto"/>
                        <w:right w:val="none" w:sz="0" w:space="0" w:color="auto"/>
                      </w:divBdr>
                    </w:div>
                  </w:divsChild>
                </w:div>
                <w:div w:id="824008980">
                  <w:marLeft w:val="0"/>
                  <w:marRight w:val="0"/>
                  <w:marTop w:val="0"/>
                  <w:marBottom w:val="0"/>
                  <w:divBdr>
                    <w:top w:val="none" w:sz="0" w:space="0" w:color="auto"/>
                    <w:left w:val="none" w:sz="0" w:space="0" w:color="auto"/>
                    <w:bottom w:val="none" w:sz="0" w:space="0" w:color="auto"/>
                    <w:right w:val="none" w:sz="0" w:space="0" w:color="auto"/>
                  </w:divBdr>
                  <w:divsChild>
                    <w:div w:id="61298979">
                      <w:marLeft w:val="0"/>
                      <w:marRight w:val="0"/>
                      <w:marTop w:val="0"/>
                      <w:marBottom w:val="0"/>
                      <w:divBdr>
                        <w:top w:val="none" w:sz="0" w:space="0" w:color="auto"/>
                        <w:left w:val="none" w:sz="0" w:space="0" w:color="auto"/>
                        <w:bottom w:val="none" w:sz="0" w:space="0" w:color="auto"/>
                        <w:right w:val="none" w:sz="0" w:space="0" w:color="auto"/>
                      </w:divBdr>
                    </w:div>
                    <w:div w:id="183672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926730">
      <w:bodyDiv w:val="1"/>
      <w:marLeft w:val="0"/>
      <w:marRight w:val="0"/>
      <w:marTop w:val="0"/>
      <w:marBottom w:val="0"/>
      <w:divBdr>
        <w:top w:val="none" w:sz="0" w:space="0" w:color="auto"/>
        <w:left w:val="none" w:sz="0" w:space="0" w:color="auto"/>
        <w:bottom w:val="none" w:sz="0" w:space="0" w:color="auto"/>
        <w:right w:val="none" w:sz="0" w:space="0" w:color="auto"/>
      </w:divBdr>
    </w:div>
    <w:div w:id="559244451">
      <w:bodyDiv w:val="1"/>
      <w:marLeft w:val="0"/>
      <w:marRight w:val="0"/>
      <w:marTop w:val="0"/>
      <w:marBottom w:val="0"/>
      <w:divBdr>
        <w:top w:val="none" w:sz="0" w:space="0" w:color="auto"/>
        <w:left w:val="none" w:sz="0" w:space="0" w:color="auto"/>
        <w:bottom w:val="none" w:sz="0" w:space="0" w:color="auto"/>
        <w:right w:val="none" w:sz="0" w:space="0" w:color="auto"/>
      </w:divBdr>
      <w:divsChild>
        <w:div w:id="418447851">
          <w:marLeft w:val="0"/>
          <w:marRight w:val="0"/>
          <w:marTop w:val="0"/>
          <w:marBottom w:val="0"/>
          <w:divBdr>
            <w:top w:val="none" w:sz="0" w:space="0" w:color="auto"/>
            <w:left w:val="none" w:sz="0" w:space="0" w:color="auto"/>
            <w:bottom w:val="none" w:sz="0" w:space="0" w:color="auto"/>
            <w:right w:val="none" w:sz="0" w:space="0" w:color="auto"/>
          </w:divBdr>
        </w:div>
      </w:divsChild>
    </w:div>
    <w:div w:id="559905103">
      <w:bodyDiv w:val="1"/>
      <w:marLeft w:val="0"/>
      <w:marRight w:val="0"/>
      <w:marTop w:val="0"/>
      <w:marBottom w:val="0"/>
      <w:divBdr>
        <w:top w:val="none" w:sz="0" w:space="0" w:color="auto"/>
        <w:left w:val="none" w:sz="0" w:space="0" w:color="auto"/>
        <w:bottom w:val="none" w:sz="0" w:space="0" w:color="auto"/>
        <w:right w:val="none" w:sz="0" w:space="0" w:color="auto"/>
      </w:divBdr>
    </w:div>
    <w:div w:id="562912050">
      <w:bodyDiv w:val="1"/>
      <w:marLeft w:val="0"/>
      <w:marRight w:val="0"/>
      <w:marTop w:val="0"/>
      <w:marBottom w:val="0"/>
      <w:divBdr>
        <w:top w:val="none" w:sz="0" w:space="0" w:color="auto"/>
        <w:left w:val="none" w:sz="0" w:space="0" w:color="auto"/>
        <w:bottom w:val="none" w:sz="0" w:space="0" w:color="auto"/>
        <w:right w:val="none" w:sz="0" w:space="0" w:color="auto"/>
      </w:divBdr>
    </w:div>
    <w:div w:id="567346180">
      <w:bodyDiv w:val="1"/>
      <w:marLeft w:val="0"/>
      <w:marRight w:val="0"/>
      <w:marTop w:val="0"/>
      <w:marBottom w:val="0"/>
      <w:divBdr>
        <w:top w:val="none" w:sz="0" w:space="0" w:color="auto"/>
        <w:left w:val="none" w:sz="0" w:space="0" w:color="auto"/>
        <w:bottom w:val="none" w:sz="0" w:space="0" w:color="auto"/>
        <w:right w:val="none" w:sz="0" w:space="0" w:color="auto"/>
      </w:divBdr>
      <w:divsChild>
        <w:div w:id="1585796293">
          <w:marLeft w:val="0"/>
          <w:marRight w:val="0"/>
          <w:marTop w:val="0"/>
          <w:marBottom w:val="150"/>
          <w:divBdr>
            <w:top w:val="none" w:sz="0" w:space="0" w:color="auto"/>
            <w:left w:val="none" w:sz="0" w:space="0" w:color="auto"/>
            <w:bottom w:val="single" w:sz="6" w:space="0" w:color="005596"/>
            <w:right w:val="none" w:sz="0" w:space="0" w:color="auto"/>
          </w:divBdr>
        </w:div>
        <w:div w:id="1807700685">
          <w:marLeft w:val="0"/>
          <w:marRight w:val="0"/>
          <w:marTop w:val="0"/>
          <w:marBottom w:val="0"/>
          <w:divBdr>
            <w:top w:val="none" w:sz="0" w:space="0" w:color="auto"/>
            <w:left w:val="none" w:sz="0" w:space="0" w:color="auto"/>
            <w:bottom w:val="none" w:sz="0" w:space="0" w:color="auto"/>
            <w:right w:val="none" w:sz="0" w:space="0" w:color="auto"/>
          </w:divBdr>
          <w:divsChild>
            <w:div w:id="45876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671368">
      <w:bodyDiv w:val="1"/>
      <w:marLeft w:val="0"/>
      <w:marRight w:val="0"/>
      <w:marTop w:val="0"/>
      <w:marBottom w:val="0"/>
      <w:divBdr>
        <w:top w:val="none" w:sz="0" w:space="0" w:color="auto"/>
        <w:left w:val="none" w:sz="0" w:space="0" w:color="auto"/>
        <w:bottom w:val="none" w:sz="0" w:space="0" w:color="auto"/>
        <w:right w:val="none" w:sz="0" w:space="0" w:color="auto"/>
      </w:divBdr>
      <w:divsChild>
        <w:div w:id="2120106780">
          <w:marLeft w:val="0"/>
          <w:marRight w:val="0"/>
          <w:marTop w:val="0"/>
          <w:marBottom w:val="0"/>
          <w:divBdr>
            <w:top w:val="none" w:sz="0" w:space="0" w:color="auto"/>
            <w:left w:val="none" w:sz="0" w:space="0" w:color="auto"/>
            <w:bottom w:val="none" w:sz="0" w:space="0" w:color="auto"/>
            <w:right w:val="none" w:sz="0" w:space="0" w:color="auto"/>
          </w:divBdr>
        </w:div>
      </w:divsChild>
    </w:div>
    <w:div w:id="596864136">
      <w:bodyDiv w:val="1"/>
      <w:marLeft w:val="0"/>
      <w:marRight w:val="0"/>
      <w:marTop w:val="0"/>
      <w:marBottom w:val="0"/>
      <w:divBdr>
        <w:top w:val="none" w:sz="0" w:space="0" w:color="auto"/>
        <w:left w:val="none" w:sz="0" w:space="0" w:color="auto"/>
        <w:bottom w:val="none" w:sz="0" w:space="0" w:color="auto"/>
        <w:right w:val="none" w:sz="0" w:space="0" w:color="auto"/>
      </w:divBdr>
    </w:div>
    <w:div w:id="602736192">
      <w:bodyDiv w:val="1"/>
      <w:marLeft w:val="0"/>
      <w:marRight w:val="0"/>
      <w:marTop w:val="0"/>
      <w:marBottom w:val="0"/>
      <w:divBdr>
        <w:top w:val="none" w:sz="0" w:space="0" w:color="auto"/>
        <w:left w:val="none" w:sz="0" w:space="0" w:color="auto"/>
        <w:bottom w:val="none" w:sz="0" w:space="0" w:color="auto"/>
        <w:right w:val="none" w:sz="0" w:space="0" w:color="auto"/>
      </w:divBdr>
      <w:divsChild>
        <w:div w:id="1912081456">
          <w:marLeft w:val="0"/>
          <w:marRight w:val="1500"/>
          <w:marTop w:val="300"/>
          <w:marBottom w:val="0"/>
          <w:divBdr>
            <w:top w:val="none" w:sz="0" w:space="0" w:color="auto"/>
            <w:left w:val="none" w:sz="0" w:space="0" w:color="auto"/>
            <w:bottom w:val="none" w:sz="0" w:space="0" w:color="auto"/>
            <w:right w:val="none" w:sz="0" w:space="0" w:color="auto"/>
          </w:divBdr>
        </w:div>
      </w:divsChild>
    </w:div>
    <w:div w:id="626274919">
      <w:bodyDiv w:val="1"/>
      <w:marLeft w:val="0"/>
      <w:marRight w:val="0"/>
      <w:marTop w:val="0"/>
      <w:marBottom w:val="0"/>
      <w:divBdr>
        <w:top w:val="none" w:sz="0" w:space="0" w:color="auto"/>
        <w:left w:val="none" w:sz="0" w:space="0" w:color="auto"/>
        <w:bottom w:val="none" w:sz="0" w:space="0" w:color="auto"/>
        <w:right w:val="none" w:sz="0" w:space="0" w:color="auto"/>
      </w:divBdr>
      <w:divsChild>
        <w:div w:id="861671853">
          <w:marLeft w:val="0"/>
          <w:marRight w:val="0"/>
          <w:marTop w:val="0"/>
          <w:marBottom w:val="0"/>
          <w:divBdr>
            <w:top w:val="none" w:sz="0" w:space="0" w:color="auto"/>
            <w:left w:val="none" w:sz="0" w:space="0" w:color="auto"/>
            <w:bottom w:val="none" w:sz="0" w:space="0" w:color="auto"/>
            <w:right w:val="none" w:sz="0" w:space="0" w:color="auto"/>
          </w:divBdr>
          <w:divsChild>
            <w:div w:id="1988511470">
              <w:marLeft w:val="-225"/>
              <w:marRight w:val="-225"/>
              <w:marTop w:val="0"/>
              <w:marBottom w:val="0"/>
              <w:divBdr>
                <w:top w:val="none" w:sz="0" w:space="0" w:color="auto"/>
                <w:left w:val="none" w:sz="0" w:space="0" w:color="auto"/>
                <w:bottom w:val="none" w:sz="0" w:space="0" w:color="auto"/>
                <w:right w:val="none" w:sz="0" w:space="0" w:color="auto"/>
              </w:divBdr>
            </w:div>
          </w:divsChild>
        </w:div>
        <w:div w:id="1837841159">
          <w:marLeft w:val="0"/>
          <w:marRight w:val="0"/>
          <w:marTop w:val="0"/>
          <w:marBottom w:val="0"/>
          <w:divBdr>
            <w:top w:val="none" w:sz="0" w:space="0" w:color="auto"/>
            <w:left w:val="none" w:sz="0" w:space="0" w:color="auto"/>
            <w:bottom w:val="none" w:sz="0" w:space="0" w:color="auto"/>
            <w:right w:val="none" w:sz="0" w:space="0" w:color="auto"/>
          </w:divBdr>
          <w:divsChild>
            <w:div w:id="699819552">
              <w:marLeft w:val="-225"/>
              <w:marRight w:val="-225"/>
              <w:marTop w:val="0"/>
              <w:marBottom w:val="0"/>
              <w:divBdr>
                <w:top w:val="none" w:sz="0" w:space="0" w:color="auto"/>
                <w:left w:val="none" w:sz="0" w:space="0" w:color="auto"/>
                <w:bottom w:val="none" w:sz="0" w:space="0" w:color="auto"/>
                <w:right w:val="none" w:sz="0" w:space="0" w:color="auto"/>
              </w:divBdr>
              <w:divsChild>
                <w:div w:id="1713650753">
                  <w:marLeft w:val="0"/>
                  <w:marRight w:val="0"/>
                  <w:marTop w:val="0"/>
                  <w:marBottom w:val="300"/>
                  <w:divBdr>
                    <w:top w:val="none" w:sz="0" w:space="0" w:color="auto"/>
                    <w:left w:val="none" w:sz="0" w:space="0" w:color="auto"/>
                    <w:bottom w:val="none" w:sz="0" w:space="0" w:color="auto"/>
                    <w:right w:val="none" w:sz="0" w:space="0" w:color="auto"/>
                  </w:divBdr>
                  <w:divsChild>
                    <w:div w:id="37777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125072">
      <w:bodyDiv w:val="1"/>
      <w:marLeft w:val="0"/>
      <w:marRight w:val="0"/>
      <w:marTop w:val="0"/>
      <w:marBottom w:val="0"/>
      <w:divBdr>
        <w:top w:val="none" w:sz="0" w:space="0" w:color="auto"/>
        <w:left w:val="none" w:sz="0" w:space="0" w:color="auto"/>
        <w:bottom w:val="none" w:sz="0" w:space="0" w:color="auto"/>
        <w:right w:val="none" w:sz="0" w:space="0" w:color="auto"/>
      </w:divBdr>
    </w:div>
    <w:div w:id="637220038">
      <w:bodyDiv w:val="1"/>
      <w:marLeft w:val="0"/>
      <w:marRight w:val="0"/>
      <w:marTop w:val="0"/>
      <w:marBottom w:val="0"/>
      <w:divBdr>
        <w:top w:val="none" w:sz="0" w:space="0" w:color="auto"/>
        <w:left w:val="none" w:sz="0" w:space="0" w:color="auto"/>
        <w:bottom w:val="none" w:sz="0" w:space="0" w:color="auto"/>
        <w:right w:val="none" w:sz="0" w:space="0" w:color="auto"/>
      </w:divBdr>
    </w:div>
    <w:div w:id="652753211">
      <w:bodyDiv w:val="1"/>
      <w:marLeft w:val="0"/>
      <w:marRight w:val="0"/>
      <w:marTop w:val="0"/>
      <w:marBottom w:val="0"/>
      <w:divBdr>
        <w:top w:val="none" w:sz="0" w:space="0" w:color="auto"/>
        <w:left w:val="none" w:sz="0" w:space="0" w:color="auto"/>
        <w:bottom w:val="none" w:sz="0" w:space="0" w:color="auto"/>
        <w:right w:val="none" w:sz="0" w:space="0" w:color="auto"/>
      </w:divBdr>
    </w:div>
    <w:div w:id="673536378">
      <w:bodyDiv w:val="1"/>
      <w:marLeft w:val="0"/>
      <w:marRight w:val="0"/>
      <w:marTop w:val="0"/>
      <w:marBottom w:val="0"/>
      <w:divBdr>
        <w:top w:val="none" w:sz="0" w:space="0" w:color="auto"/>
        <w:left w:val="none" w:sz="0" w:space="0" w:color="auto"/>
        <w:bottom w:val="none" w:sz="0" w:space="0" w:color="auto"/>
        <w:right w:val="none" w:sz="0" w:space="0" w:color="auto"/>
      </w:divBdr>
    </w:div>
    <w:div w:id="698161187">
      <w:bodyDiv w:val="1"/>
      <w:marLeft w:val="0"/>
      <w:marRight w:val="0"/>
      <w:marTop w:val="0"/>
      <w:marBottom w:val="0"/>
      <w:divBdr>
        <w:top w:val="none" w:sz="0" w:space="0" w:color="auto"/>
        <w:left w:val="none" w:sz="0" w:space="0" w:color="auto"/>
        <w:bottom w:val="none" w:sz="0" w:space="0" w:color="auto"/>
        <w:right w:val="none" w:sz="0" w:space="0" w:color="auto"/>
      </w:divBdr>
    </w:div>
    <w:div w:id="706221254">
      <w:bodyDiv w:val="1"/>
      <w:marLeft w:val="0"/>
      <w:marRight w:val="0"/>
      <w:marTop w:val="0"/>
      <w:marBottom w:val="0"/>
      <w:divBdr>
        <w:top w:val="none" w:sz="0" w:space="0" w:color="auto"/>
        <w:left w:val="none" w:sz="0" w:space="0" w:color="auto"/>
        <w:bottom w:val="none" w:sz="0" w:space="0" w:color="auto"/>
        <w:right w:val="none" w:sz="0" w:space="0" w:color="auto"/>
      </w:divBdr>
      <w:divsChild>
        <w:div w:id="36054537">
          <w:marLeft w:val="0"/>
          <w:marRight w:val="0"/>
          <w:marTop w:val="0"/>
          <w:marBottom w:val="0"/>
          <w:divBdr>
            <w:top w:val="none" w:sz="0" w:space="0" w:color="auto"/>
            <w:left w:val="none" w:sz="0" w:space="0" w:color="auto"/>
            <w:bottom w:val="none" w:sz="0" w:space="0" w:color="auto"/>
            <w:right w:val="none" w:sz="0" w:space="0" w:color="auto"/>
          </w:divBdr>
        </w:div>
        <w:div w:id="603734437">
          <w:marLeft w:val="0"/>
          <w:marRight w:val="0"/>
          <w:marTop w:val="0"/>
          <w:marBottom w:val="0"/>
          <w:divBdr>
            <w:top w:val="none" w:sz="0" w:space="0" w:color="auto"/>
            <w:left w:val="none" w:sz="0" w:space="0" w:color="auto"/>
            <w:bottom w:val="none" w:sz="0" w:space="0" w:color="auto"/>
            <w:right w:val="none" w:sz="0" w:space="0" w:color="auto"/>
          </w:divBdr>
        </w:div>
      </w:divsChild>
    </w:div>
    <w:div w:id="746416702">
      <w:bodyDiv w:val="1"/>
      <w:marLeft w:val="0"/>
      <w:marRight w:val="0"/>
      <w:marTop w:val="0"/>
      <w:marBottom w:val="0"/>
      <w:divBdr>
        <w:top w:val="none" w:sz="0" w:space="0" w:color="auto"/>
        <w:left w:val="none" w:sz="0" w:space="0" w:color="auto"/>
        <w:bottom w:val="none" w:sz="0" w:space="0" w:color="auto"/>
        <w:right w:val="none" w:sz="0" w:space="0" w:color="auto"/>
      </w:divBdr>
    </w:div>
    <w:div w:id="778572254">
      <w:bodyDiv w:val="1"/>
      <w:marLeft w:val="0"/>
      <w:marRight w:val="0"/>
      <w:marTop w:val="0"/>
      <w:marBottom w:val="0"/>
      <w:divBdr>
        <w:top w:val="none" w:sz="0" w:space="0" w:color="auto"/>
        <w:left w:val="none" w:sz="0" w:space="0" w:color="auto"/>
        <w:bottom w:val="none" w:sz="0" w:space="0" w:color="auto"/>
        <w:right w:val="none" w:sz="0" w:space="0" w:color="auto"/>
      </w:divBdr>
    </w:div>
    <w:div w:id="786511064">
      <w:bodyDiv w:val="1"/>
      <w:marLeft w:val="0"/>
      <w:marRight w:val="0"/>
      <w:marTop w:val="0"/>
      <w:marBottom w:val="0"/>
      <w:divBdr>
        <w:top w:val="none" w:sz="0" w:space="0" w:color="auto"/>
        <w:left w:val="none" w:sz="0" w:space="0" w:color="auto"/>
        <w:bottom w:val="none" w:sz="0" w:space="0" w:color="auto"/>
        <w:right w:val="none" w:sz="0" w:space="0" w:color="auto"/>
      </w:divBdr>
      <w:divsChild>
        <w:div w:id="296838666">
          <w:marLeft w:val="0"/>
          <w:marRight w:val="0"/>
          <w:marTop w:val="0"/>
          <w:marBottom w:val="0"/>
          <w:divBdr>
            <w:top w:val="none" w:sz="0" w:space="0" w:color="auto"/>
            <w:left w:val="none" w:sz="0" w:space="0" w:color="auto"/>
            <w:bottom w:val="none" w:sz="0" w:space="0" w:color="auto"/>
            <w:right w:val="none" w:sz="0" w:space="0" w:color="auto"/>
          </w:divBdr>
        </w:div>
      </w:divsChild>
    </w:div>
    <w:div w:id="798766977">
      <w:bodyDiv w:val="1"/>
      <w:marLeft w:val="0"/>
      <w:marRight w:val="0"/>
      <w:marTop w:val="0"/>
      <w:marBottom w:val="0"/>
      <w:divBdr>
        <w:top w:val="none" w:sz="0" w:space="0" w:color="auto"/>
        <w:left w:val="none" w:sz="0" w:space="0" w:color="auto"/>
        <w:bottom w:val="none" w:sz="0" w:space="0" w:color="auto"/>
        <w:right w:val="none" w:sz="0" w:space="0" w:color="auto"/>
      </w:divBdr>
    </w:div>
    <w:div w:id="805199110">
      <w:bodyDiv w:val="1"/>
      <w:marLeft w:val="0"/>
      <w:marRight w:val="0"/>
      <w:marTop w:val="0"/>
      <w:marBottom w:val="0"/>
      <w:divBdr>
        <w:top w:val="none" w:sz="0" w:space="0" w:color="auto"/>
        <w:left w:val="none" w:sz="0" w:space="0" w:color="auto"/>
        <w:bottom w:val="none" w:sz="0" w:space="0" w:color="auto"/>
        <w:right w:val="none" w:sz="0" w:space="0" w:color="auto"/>
      </w:divBdr>
    </w:div>
    <w:div w:id="817186047">
      <w:bodyDiv w:val="1"/>
      <w:marLeft w:val="0"/>
      <w:marRight w:val="0"/>
      <w:marTop w:val="0"/>
      <w:marBottom w:val="0"/>
      <w:divBdr>
        <w:top w:val="none" w:sz="0" w:space="0" w:color="auto"/>
        <w:left w:val="none" w:sz="0" w:space="0" w:color="auto"/>
        <w:bottom w:val="none" w:sz="0" w:space="0" w:color="auto"/>
        <w:right w:val="none" w:sz="0" w:space="0" w:color="auto"/>
      </w:divBdr>
      <w:divsChild>
        <w:div w:id="1933202178">
          <w:marLeft w:val="0"/>
          <w:marRight w:val="0"/>
          <w:marTop w:val="0"/>
          <w:marBottom w:val="0"/>
          <w:divBdr>
            <w:top w:val="none" w:sz="0" w:space="0" w:color="auto"/>
            <w:left w:val="none" w:sz="0" w:space="0" w:color="auto"/>
            <w:bottom w:val="none" w:sz="0" w:space="0" w:color="auto"/>
            <w:right w:val="none" w:sz="0" w:space="0" w:color="auto"/>
          </w:divBdr>
          <w:divsChild>
            <w:div w:id="1858691152">
              <w:marLeft w:val="1235"/>
              <w:marRight w:val="0"/>
              <w:marTop w:val="0"/>
              <w:marBottom w:val="0"/>
              <w:divBdr>
                <w:top w:val="none" w:sz="0" w:space="0" w:color="auto"/>
                <w:left w:val="none" w:sz="0" w:space="0" w:color="auto"/>
                <w:bottom w:val="none" w:sz="0" w:space="0" w:color="auto"/>
                <w:right w:val="none" w:sz="0" w:space="0" w:color="auto"/>
              </w:divBdr>
              <w:divsChild>
                <w:div w:id="200909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203098">
      <w:bodyDiv w:val="1"/>
      <w:marLeft w:val="0"/>
      <w:marRight w:val="0"/>
      <w:marTop w:val="0"/>
      <w:marBottom w:val="0"/>
      <w:divBdr>
        <w:top w:val="none" w:sz="0" w:space="0" w:color="auto"/>
        <w:left w:val="none" w:sz="0" w:space="0" w:color="auto"/>
        <w:bottom w:val="none" w:sz="0" w:space="0" w:color="auto"/>
        <w:right w:val="none" w:sz="0" w:space="0" w:color="auto"/>
      </w:divBdr>
    </w:div>
    <w:div w:id="848761873">
      <w:bodyDiv w:val="1"/>
      <w:marLeft w:val="0"/>
      <w:marRight w:val="0"/>
      <w:marTop w:val="0"/>
      <w:marBottom w:val="0"/>
      <w:divBdr>
        <w:top w:val="none" w:sz="0" w:space="0" w:color="auto"/>
        <w:left w:val="none" w:sz="0" w:space="0" w:color="auto"/>
        <w:bottom w:val="none" w:sz="0" w:space="0" w:color="auto"/>
        <w:right w:val="none" w:sz="0" w:space="0" w:color="auto"/>
      </w:divBdr>
    </w:div>
    <w:div w:id="866065293">
      <w:bodyDiv w:val="1"/>
      <w:marLeft w:val="0"/>
      <w:marRight w:val="0"/>
      <w:marTop w:val="0"/>
      <w:marBottom w:val="0"/>
      <w:divBdr>
        <w:top w:val="none" w:sz="0" w:space="0" w:color="auto"/>
        <w:left w:val="none" w:sz="0" w:space="0" w:color="auto"/>
        <w:bottom w:val="none" w:sz="0" w:space="0" w:color="auto"/>
        <w:right w:val="none" w:sz="0" w:space="0" w:color="auto"/>
      </w:divBdr>
    </w:div>
    <w:div w:id="903955982">
      <w:bodyDiv w:val="1"/>
      <w:marLeft w:val="0"/>
      <w:marRight w:val="0"/>
      <w:marTop w:val="0"/>
      <w:marBottom w:val="0"/>
      <w:divBdr>
        <w:top w:val="none" w:sz="0" w:space="0" w:color="auto"/>
        <w:left w:val="none" w:sz="0" w:space="0" w:color="auto"/>
        <w:bottom w:val="none" w:sz="0" w:space="0" w:color="auto"/>
        <w:right w:val="none" w:sz="0" w:space="0" w:color="auto"/>
      </w:divBdr>
    </w:div>
    <w:div w:id="914976466">
      <w:bodyDiv w:val="1"/>
      <w:marLeft w:val="0"/>
      <w:marRight w:val="0"/>
      <w:marTop w:val="0"/>
      <w:marBottom w:val="0"/>
      <w:divBdr>
        <w:top w:val="none" w:sz="0" w:space="0" w:color="auto"/>
        <w:left w:val="none" w:sz="0" w:space="0" w:color="auto"/>
        <w:bottom w:val="none" w:sz="0" w:space="0" w:color="auto"/>
        <w:right w:val="none" w:sz="0" w:space="0" w:color="auto"/>
      </w:divBdr>
      <w:divsChild>
        <w:div w:id="1672444074">
          <w:marLeft w:val="0"/>
          <w:marRight w:val="0"/>
          <w:marTop w:val="0"/>
          <w:marBottom w:val="0"/>
          <w:divBdr>
            <w:top w:val="none" w:sz="0" w:space="0" w:color="auto"/>
            <w:left w:val="none" w:sz="0" w:space="0" w:color="auto"/>
            <w:bottom w:val="none" w:sz="0" w:space="0" w:color="auto"/>
            <w:right w:val="none" w:sz="0" w:space="0" w:color="auto"/>
          </w:divBdr>
          <w:divsChild>
            <w:div w:id="1783111441">
              <w:marLeft w:val="0"/>
              <w:marRight w:val="0"/>
              <w:marTop w:val="0"/>
              <w:marBottom w:val="0"/>
              <w:divBdr>
                <w:top w:val="none" w:sz="0" w:space="0" w:color="auto"/>
                <w:left w:val="none" w:sz="0" w:space="0" w:color="auto"/>
                <w:bottom w:val="none" w:sz="0" w:space="0" w:color="auto"/>
                <w:right w:val="none" w:sz="0" w:space="0" w:color="auto"/>
              </w:divBdr>
            </w:div>
            <w:div w:id="210714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41787">
      <w:bodyDiv w:val="1"/>
      <w:marLeft w:val="0"/>
      <w:marRight w:val="0"/>
      <w:marTop w:val="0"/>
      <w:marBottom w:val="0"/>
      <w:divBdr>
        <w:top w:val="none" w:sz="0" w:space="0" w:color="auto"/>
        <w:left w:val="none" w:sz="0" w:space="0" w:color="auto"/>
        <w:bottom w:val="none" w:sz="0" w:space="0" w:color="auto"/>
        <w:right w:val="none" w:sz="0" w:space="0" w:color="auto"/>
      </w:divBdr>
    </w:div>
    <w:div w:id="943806549">
      <w:bodyDiv w:val="1"/>
      <w:marLeft w:val="0"/>
      <w:marRight w:val="0"/>
      <w:marTop w:val="0"/>
      <w:marBottom w:val="0"/>
      <w:divBdr>
        <w:top w:val="none" w:sz="0" w:space="0" w:color="auto"/>
        <w:left w:val="none" w:sz="0" w:space="0" w:color="auto"/>
        <w:bottom w:val="none" w:sz="0" w:space="0" w:color="auto"/>
        <w:right w:val="none" w:sz="0" w:space="0" w:color="auto"/>
      </w:divBdr>
    </w:div>
    <w:div w:id="956525075">
      <w:bodyDiv w:val="1"/>
      <w:marLeft w:val="0"/>
      <w:marRight w:val="0"/>
      <w:marTop w:val="0"/>
      <w:marBottom w:val="0"/>
      <w:divBdr>
        <w:top w:val="none" w:sz="0" w:space="0" w:color="auto"/>
        <w:left w:val="none" w:sz="0" w:space="0" w:color="auto"/>
        <w:bottom w:val="none" w:sz="0" w:space="0" w:color="auto"/>
        <w:right w:val="none" w:sz="0" w:space="0" w:color="auto"/>
      </w:divBdr>
    </w:div>
    <w:div w:id="1000040325">
      <w:bodyDiv w:val="1"/>
      <w:marLeft w:val="0"/>
      <w:marRight w:val="0"/>
      <w:marTop w:val="0"/>
      <w:marBottom w:val="0"/>
      <w:divBdr>
        <w:top w:val="none" w:sz="0" w:space="0" w:color="auto"/>
        <w:left w:val="none" w:sz="0" w:space="0" w:color="auto"/>
        <w:bottom w:val="none" w:sz="0" w:space="0" w:color="auto"/>
        <w:right w:val="none" w:sz="0" w:space="0" w:color="auto"/>
      </w:divBdr>
    </w:div>
    <w:div w:id="1016463902">
      <w:bodyDiv w:val="1"/>
      <w:marLeft w:val="0"/>
      <w:marRight w:val="0"/>
      <w:marTop w:val="0"/>
      <w:marBottom w:val="0"/>
      <w:divBdr>
        <w:top w:val="none" w:sz="0" w:space="0" w:color="auto"/>
        <w:left w:val="none" w:sz="0" w:space="0" w:color="auto"/>
        <w:bottom w:val="none" w:sz="0" w:space="0" w:color="auto"/>
        <w:right w:val="none" w:sz="0" w:space="0" w:color="auto"/>
      </w:divBdr>
    </w:div>
    <w:div w:id="1041633451">
      <w:bodyDiv w:val="1"/>
      <w:marLeft w:val="0"/>
      <w:marRight w:val="0"/>
      <w:marTop w:val="0"/>
      <w:marBottom w:val="0"/>
      <w:divBdr>
        <w:top w:val="none" w:sz="0" w:space="0" w:color="auto"/>
        <w:left w:val="none" w:sz="0" w:space="0" w:color="auto"/>
        <w:bottom w:val="none" w:sz="0" w:space="0" w:color="auto"/>
        <w:right w:val="none" w:sz="0" w:space="0" w:color="auto"/>
      </w:divBdr>
    </w:div>
    <w:div w:id="1050617583">
      <w:bodyDiv w:val="1"/>
      <w:marLeft w:val="0"/>
      <w:marRight w:val="0"/>
      <w:marTop w:val="0"/>
      <w:marBottom w:val="0"/>
      <w:divBdr>
        <w:top w:val="none" w:sz="0" w:space="0" w:color="auto"/>
        <w:left w:val="none" w:sz="0" w:space="0" w:color="auto"/>
        <w:bottom w:val="none" w:sz="0" w:space="0" w:color="auto"/>
        <w:right w:val="none" w:sz="0" w:space="0" w:color="auto"/>
      </w:divBdr>
      <w:divsChild>
        <w:div w:id="1337423125">
          <w:marLeft w:val="0"/>
          <w:marRight w:val="0"/>
          <w:marTop w:val="0"/>
          <w:marBottom w:val="0"/>
          <w:divBdr>
            <w:top w:val="none" w:sz="0" w:space="0" w:color="auto"/>
            <w:left w:val="none" w:sz="0" w:space="0" w:color="auto"/>
            <w:bottom w:val="none" w:sz="0" w:space="0" w:color="auto"/>
            <w:right w:val="none" w:sz="0" w:space="0" w:color="auto"/>
          </w:divBdr>
        </w:div>
      </w:divsChild>
    </w:div>
    <w:div w:id="1066417331">
      <w:bodyDiv w:val="1"/>
      <w:marLeft w:val="0"/>
      <w:marRight w:val="0"/>
      <w:marTop w:val="0"/>
      <w:marBottom w:val="0"/>
      <w:divBdr>
        <w:top w:val="none" w:sz="0" w:space="0" w:color="auto"/>
        <w:left w:val="none" w:sz="0" w:space="0" w:color="auto"/>
        <w:bottom w:val="none" w:sz="0" w:space="0" w:color="auto"/>
        <w:right w:val="none" w:sz="0" w:space="0" w:color="auto"/>
      </w:divBdr>
    </w:div>
    <w:div w:id="1067387364">
      <w:bodyDiv w:val="1"/>
      <w:marLeft w:val="0"/>
      <w:marRight w:val="0"/>
      <w:marTop w:val="0"/>
      <w:marBottom w:val="0"/>
      <w:divBdr>
        <w:top w:val="none" w:sz="0" w:space="0" w:color="auto"/>
        <w:left w:val="none" w:sz="0" w:space="0" w:color="auto"/>
        <w:bottom w:val="none" w:sz="0" w:space="0" w:color="auto"/>
        <w:right w:val="none" w:sz="0" w:space="0" w:color="auto"/>
      </w:divBdr>
    </w:div>
    <w:div w:id="1081441509">
      <w:bodyDiv w:val="1"/>
      <w:marLeft w:val="0"/>
      <w:marRight w:val="0"/>
      <w:marTop w:val="0"/>
      <w:marBottom w:val="0"/>
      <w:divBdr>
        <w:top w:val="none" w:sz="0" w:space="0" w:color="auto"/>
        <w:left w:val="none" w:sz="0" w:space="0" w:color="auto"/>
        <w:bottom w:val="none" w:sz="0" w:space="0" w:color="auto"/>
        <w:right w:val="none" w:sz="0" w:space="0" w:color="auto"/>
      </w:divBdr>
      <w:divsChild>
        <w:div w:id="1191845491">
          <w:marLeft w:val="0"/>
          <w:marRight w:val="0"/>
          <w:marTop w:val="450"/>
          <w:marBottom w:val="0"/>
          <w:divBdr>
            <w:top w:val="none" w:sz="0" w:space="0" w:color="auto"/>
            <w:left w:val="none" w:sz="0" w:space="0" w:color="auto"/>
            <w:bottom w:val="none" w:sz="0" w:space="0" w:color="auto"/>
            <w:right w:val="none" w:sz="0" w:space="0" w:color="auto"/>
          </w:divBdr>
        </w:div>
      </w:divsChild>
    </w:div>
    <w:div w:id="1094932670">
      <w:bodyDiv w:val="1"/>
      <w:marLeft w:val="0"/>
      <w:marRight w:val="0"/>
      <w:marTop w:val="0"/>
      <w:marBottom w:val="0"/>
      <w:divBdr>
        <w:top w:val="none" w:sz="0" w:space="0" w:color="auto"/>
        <w:left w:val="none" w:sz="0" w:space="0" w:color="auto"/>
        <w:bottom w:val="none" w:sz="0" w:space="0" w:color="auto"/>
        <w:right w:val="none" w:sz="0" w:space="0" w:color="auto"/>
      </w:divBdr>
      <w:divsChild>
        <w:div w:id="1220753040">
          <w:marLeft w:val="0"/>
          <w:marRight w:val="0"/>
          <w:marTop w:val="0"/>
          <w:marBottom w:val="0"/>
          <w:divBdr>
            <w:top w:val="none" w:sz="0" w:space="0" w:color="auto"/>
            <w:left w:val="none" w:sz="0" w:space="0" w:color="auto"/>
            <w:bottom w:val="none" w:sz="0" w:space="0" w:color="auto"/>
            <w:right w:val="none" w:sz="0" w:space="0" w:color="auto"/>
          </w:divBdr>
        </w:div>
        <w:div w:id="1748963081">
          <w:marLeft w:val="0"/>
          <w:marRight w:val="0"/>
          <w:marTop w:val="0"/>
          <w:marBottom w:val="0"/>
          <w:divBdr>
            <w:top w:val="none" w:sz="0" w:space="0" w:color="auto"/>
            <w:left w:val="none" w:sz="0" w:space="0" w:color="auto"/>
            <w:bottom w:val="none" w:sz="0" w:space="0" w:color="auto"/>
            <w:right w:val="none" w:sz="0" w:space="0" w:color="auto"/>
          </w:divBdr>
        </w:div>
      </w:divsChild>
    </w:div>
    <w:div w:id="1124619356">
      <w:bodyDiv w:val="1"/>
      <w:marLeft w:val="0"/>
      <w:marRight w:val="0"/>
      <w:marTop w:val="0"/>
      <w:marBottom w:val="0"/>
      <w:divBdr>
        <w:top w:val="none" w:sz="0" w:space="0" w:color="auto"/>
        <w:left w:val="none" w:sz="0" w:space="0" w:color="auto"/>
        <w:bottom w:val="none" w:sz="0" w:space="0" w:color="auto"/>
        <w:right w:val="none" w:sz="0" w:space="0" w:color="auto"/>
      </w:divBdr>
      <w:divsChild>
        <w:div w:id="266276539">
          <w:marLeft w:val="0"/>
          <w:marRight w:val="0"/>
          <w:marTop w:val="0"/>
          <w:marBottom w:val="0"/>
          <w:divBdr>
            <w:top w:val="none" w:sz="0" w:space="0" w:color="auto"/>
            <w:left w:val="none" w:sz="0" w:space="0" w:color="auto"/>
            <w:bottom w:val="single" w:sz="12" w:space="0" w:color="000000"/>
            <w:right w:val="none" w:sz="0" w:space="0" w:color="auto"/>
          </w:divBdr>
        </w:div>
        <w:div w:id="873159351">
          <w:marLeft w:val="0"/>
          <w:marRight w:val="0"/>
          <w:marTop w:val="0"/>
          <w:marBottom w:val="0"/>
          <w:divBdr>
            <w:top w:val="none" w:sz="0" w:space="0" w:color="auto"/>
            <w:left w:val="none" w:sz="0" w:space="0" w:color="auto"/>
            <w:bottom w:val="none" w:sz="0" w:space="0" w:color="auto"/>
            <w:right w:val="none" w:sz="0" w:space="0" w:color="auto"/>
          </w:divBdr>
        </w:div>
      </w:divsChild>
    </w:div>
    <w:div w:id="1136683579">
      <w:bodyDiv w:val="1"/>
      <w:marLeft w:val="0"/>
      <w:marRight w:val="0"/>
      <w:marTop w:val="0"/>
      <w:marBottom w:val="0"/>
      <w:divBdr>
        <w:top w:val="none" w:sz="0" w:space="0" w:color="auto"/>
        <w:left w:val="none" w:sz="0" w:space="0" w:color="auto"/>
        <w:bottom w:val="none" w:sz="0" w:space="0" w:color="auto"/>
        <w:right w:val="none" w:sz="0" w:space="0" w:color="auto"/>
      </w:divBdr>
    </w:div>
    <w:div w:id="1145052978">
      <w:bodyDiv w:val="1"/>
      <w:marLeft w:val="0"/>
      <w:marRight w:val="0"/>
      <w:marTop w:val="0"/>
      <w:marBottom w:val="0"/>
      <w:divBdr>
        <w:top w:val="none" w:sz="0" w:space="0" w:color="auto"/>
        <w:left w:val="none" w:sz="0" w:space="0" w:color="auto"/>
        <w:bottom w:val="none" w:sz="0" w:space="0" w:color="auto"/>
        <w:right w:val="none" w:sz="0" w:space="0" w:color="auto"/>
      </w:divBdr>
      <w:divsChild>
        <w:div w:id="564144413">
          <w:marLeft w:val="0"/>
          <w:marRight w:val="0"/>
          <w:marTop w:val="150"/>
          <w:marBottom w:val="0"/>
          <w:divBdr>
            <w:top w:val="none" w:sz="0" w:space="0" w:color="auto"/>
            <w:left w:val="none" w:sz="0" w:space="0" w:color="auto"/>
            <w:bottom w:val="none" w:sz="0" w:space="0" w:color="auto"/>
            <w:right w:val="none" w:sz="0" w:space="0" w:color="auto"/>
          </w:divBdr>
        </w:div>
      </w:divsChild>
    </w:div>
    <w:div w:id="1153179824">
      <w:bodyDiv w:val="1"/>
      <w:marLeft w:val="0"/>
      <w:marRight w:val="0"/>
      <w:marTop w:val="0"/>
      <w:marBottom w:val="0"/>
      <w:divBdr>
        <w:top w:val="none" w:sz="0" w:space="0" w:color="auto"/>
        <w:left w:val="none" w:sz="0" w:space="0" w:color="auto"/>
        <w:bottom w:val="none" w:sz="0" w:space="0" w:color="auto"/>
        <w:right w:val="none" w:sz="0" w:space="0" w:color="auto"/>
      </w:divBdr>
    </w:div>
    <w:div w:id="1181974243">
      <w:bodyDiv w:val="1"/>
      <w:marLeft w:val="0"/>
      <w:marRight w:val="0"/>
      <w:marTop w:val="0"/>
      <w:marBottom w:val="0"/>
      <w:divBdr>
        <w:top w:val="none" w:sz="0" w:space="0" w:color="auto"/>
        <w:left w:val="none" w:sz="0" w:space="0" w:color="auto"/>
        <w:bottom w:val="none" w:sz="0" w:space="0" w:color="auto"/>
        <w:right w:val="none" w:sz="0" w:space="0" w:color="auto"/>
      </w:divBdr>
    </w:div>
    <w:div w:id="1183594438">
      <w:bodyDiv w:val="1"/>
      <w:marLeft w:val="0"/>
      <w:marRight w:val="0"/>
      <w:marTop w:val="0"/>
      <w:marBottom w:val="0"/>
      <w:divBdr>
        <w:top w:val="none" w:sz="0" w:space="0" w:color="auto"/>
        <w:left w:val="none" w:sz="0" w:space="0" w:color="auto"/>
        <w:bottom w:val="none" w:sz="0" w:space="0" w:color="auto"/>
        <w:right w:val="none" w:sz="0" w:space="0" w:color="auto"/>
      </w:divBdr>
    </w:div>
    <w:div w:id="1188566039">
      <w:bodyDiv w:val="1"/>
      <w:marLeft w:val="0"/>
      <w:marRight w:val="0"/>
      <w:marTop w:val="0"/>
      <w:marBottom w:val="0"/>
      <w:divBdr>
        <w:top w:val="none" w:sz="0" w:space="0" w:color="auto"/>
        <w:left w:val="none" w:sz="0" w:space="0" w:color="auto"/>
        <w:bottom w:val="none" w:sz="0" w:space="0" w:color="auto"/>
        <w:right w:val="none" w:sz="0" w:space="0" w:color="auto"/>
      </w:divBdr>
    </w:div>
    <w:div w:id="1205479236">
      <w:bodyDiv w:val="1"/>
      <w:marLeft w:val="0"/>
      <w:marRight w:val="0"/>
      <w:marTop w:val="0"/>
      <w:marBottom w:val="0"/>
      <w:divBdr>
        <w:top w:val="none" w:sz="0" w:space="0" w:color="auto"/>
        <w:left w:val="none" w:sz="0" w:space="0" w:color="auto"/>
        <w:bottom w:val="none" w:sz="0" w:space="0" w:color="auto"/>
        <w:right w:val="none" w:sz="0" w:space="0" w:color="auto"/>
      </w:divBdr>
    </w:div>
    <w:div w:id="1216896304">
      <w:bodyDiv w:val="1"/>
      <w:marLeft w:val="0"/>
      <w:marRight w:val="0"/>
      <w:marTop w:val="0"/>
      <w:marBottom w:val="0"/>
      <w:divBdr>
        <w:top w:val="none" w:sz="0" w:space="0" w:color="auto"/>
        <w:left w:val="none" w:sz="0" w:space="0" w:color="auto"/>
        <w:bottom w:val="none" w:sz="0" w:space="0" w:color="auto"/>
        <w:right w:val="none" w:sz="0" w:space="0" w:color="auto"/>
      </w:divBdr>
    </w:div>
    <w:div w:id="1251164135">
      <w:bodyDiv w:val="1"/>
      <w:marLeft w:val="0"/>
      <w:marRight w:val="0"/>
      <w:marTop w:val="0"/>
      <w:marBottom w:val="0"/>
      <w:divBdr>
        <w:top w:val="none" w:sz="0" w:space="0" w:color="auto"/>
        <w:left w:val="none" w:sz="0" w:space="0" w:color="auto"/>
        <w:bottom w:val="none" w:sz="0" w:space="0" w:color="auto"/>
        <w:right w:val="none" w:sz="0" w:space="0" w:color="auto"/>
      </w:divBdr>
    </w:div>
    <w:div w:id="1253466214">
      <w:bodyDiv w:val="1"/>
      <w:marLeft w:val="0"/>
      <w:marRight w:val="0"/>
      <w:marTop w:val="0"/>
      <w:marBottom w:val="0"/>
      <w:divBdr>
        <w:top w:val="none" w:sz="0" w:space="0" w:color="auto"/>
        <w:left w:val="none" w:sz="0" w:space="0" w:color="auto"/>
        <w:bottom w:val="none" w:sz="0" w:space="0" w:color="auto"/>
        <w:right w:val="none" w:sz="0" w:space="0" w:color="auto"/>
      </w:divBdr>
    </w:div>
    <w:div w:id="1254238568">
      <w:bodyDiv w:val="1"/>
      <w:marLeft w:val="0"/>
      <w:marRight w:val="0"/>
      <w:marTop w:val="0"/>
      <w:marBottom w:val="0"/>
      <w:divBdr>
        <w:top w:val="none" w:sz="0" w:space="0" w:color="auto"/>
        <w:left w:val="none" w:sz="0" w:space="0" w:color="auto"/>
        <w:bottom w:val="none" w:sz="0" w:space="0" w:color="auto"/>
        <w:right w:val="none" w:sz="0" w:space="0" w:color="auto"/>
      </w:divBdr>
    </w:div>
    <w:div w:id="1291548673">
      <w:bodyDiv w:val="1"/>
      <w:marLeft w:val="0"/>
      <w:marRight w:val="0"/>
      <w:marTop w:val="0"/>
      <w:marBottom w:val="0"/>
      <w:divBdr>
        <w:top w:val="none" w:sz="0" w:space="0" w:color="auto"/>
        <w:left w:val="none" w:sz="0" w:space="0" w:color="auto"/>
        <w:bottom w:val="none" w:sz="0" w:space="0" w:color="auto"/>
        <w:right w:val="none" w:sz="0" w:space="0" w:color="auto"/>
      </w:divBdr>
      <w:divsChild>
        <w:div w:id="1334607626">
          <w:marLeft w:val="0"/>
          <w:marRight w:val="0"/>
          <w:marTop w:val="0"/>
          <w:marBottom w:val="600"/>
          <w:divBdr>
            <w:top w:val="single" w:sz="6" w:space="6" w:color="E9E9E9"/>
            <w:left w:val="none" w:sz="0" w:space="0" w:color="auto"/>
            <w:bottom w:val="single" w:sz="6" w:space="6" w:color="E9E9E9"/>
            <w:right w:val="none" w:sz="0" w:space="0" w:color="auto"/>
          </w:divBdr>
          <w:divsChild>
            <w:div w:id="937559633">
              <w:marLeft w:val="0"/>
              <w:marRight w:val="0"/>
              <w:marTop w:val="120"/>
              <w:marBottom w:val="0"/>
              <w:divBdr>
                <w:top w:val="single" w:sz="6" w:space="6" w:color="E9E9E9"/>
                <w:left w:val="none" w:sz="0" w:space="0" w:color="auto"/>
                <w:bottom w:val="none" w:sz="0" w:space="0" w:color="auto"/>
                <w:right w:val="none" w:sz="0" w:space="0" w:color="auto"/>
              </w:divBdr>
            </w:div>
            <w:div w:id="1615944758">
              <w:marLeft w:val="0"/>
              <w:marRight w:val="0"/>
              <w:marTop w:val="0"/>
              <w:marBottom w:val="0"/>
              <w:divBdr>
                <w:top w:val="none" w:sz="0" w:space="0" w:color="auto"/>
                <w:left w:val="none" w:sz="0" w:space="0" w:color="auto"/>
                <w:bottom w:val="none" w:sz="0" w:space="0" w:color="auto"/>
                <w:right w:val="none" w:sz="0" w:space="0" w:color="auto"/>
              </w:divBdr>
              <w:divsChild>
                <w:div w:id="214704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522205">
      <w:bodyDiv w:val="1"/>
      <w:marLeft w:val="0"/>
      <w:marRight w:val="0"/>
      <w:marTop w:val="0"/>
      <w:marBottom w:val="0"/>
      <w:divBdr>
        <w:top w:val="none" w:sz="0" w:space="0" w:color="auto"/>
        <w:left w:val="none" w:sz="0" w:space="0" w:color="auto"/>
        <w:bottom w:val="none" w:sz="0" w:space="0" w:color="auto"/>
        <w:right w:val="none" w:sz="0" w:space="0" w:color="auto"/>
      </w:divBdr>
      <w:divsChild>
        <w:div w:id="233904412">
          <w:marLeft w:val="0"/>
          <w:marRight w:val="0"/>
          <w:marTop w:val="450"/>
          <w:marBottom w:val="0"/>
          <w:divBdr>
            <w:top w:val="none" w:sz="0" w:space="0" w:color="auto"/>
            <w:left w:val="none" w:sz="0" w:space="0" w:color="auto"/>
            <w:bottom w:val="none" w:sz="0" w:space="0" w:color="auto"/>
            <w:right w:val="none" w:sz="0" w:space="0" w:color="auto"/>
          </w:divBdr>
        </w:div>
      </w:divsChild>
    </w:div>
    <w:div w:id="1321036972">
      <w:bodyDiv w:val="1"/>
      <w:marLeft w:val="0"/>
      <w:marRight w:val="0"/>
      <w:marTop w:val="0"/>
      <w:marBottom w:val="0"/>
      <w:divBdr>
        <w:top w:val="none" w:sz="0" w:space="0" w:color="auto"/>
        <w:left w:val="none" w:sz="0" w:space="0" w:color="auto"/>
        <w:bottom w:val="none" w:sz="0" w:space="0" w:color="auto"/>
        <w:right w:val="none" w:sz="0" w:space="0" w:color="auto"/>
      </w:divBdr>
      <w:divsChild>
        <w:div w:id="2093893061">
          <w:marLeft w:val="0"/>
          <w:marRight w:val="0"/>
          <w:marTop w:val="0"/>
          <w:marBottom w:val="240"/>
          <w:divBdr>
            <w:top w:val="none" w:sz="0" w:space="0" w:color="auto"/>
            <w:left w:val="none" w:sz="0" w:space="0" w:color="auto"/>
            <w:bottom w:val="none" w:sz="0" w:space="0" w:color="auto"/>
            <w:right w:val="none" w:sz="0" w:space="0" w:color="auto"/>
          </w:divBdr>
        </w:div>
        <w:div w:id="762803287">
          <w:marLeft w:val="0"/>
          <w:marRight w:val="0"/>
          <w:marTop w:val="0"/>
          <w:marBottom w:val="240"/>
          <w:divBdr>
            <w:top w:val="none" w:sz="0" w:space="0" w:color="auto"/>
            <w:left w:val="none" w:sz="0" w:space="0" w:color="auto"/>
            <w:bottom w:val="none" w:sz="0" w:space="0" w:color="auto"/>
            <w:right w:val="none" w:sz="0" w:space="0" w:color="auto"/>
          </w:divBdr>
        </w:div>
      </w:divsChild>
    </w:div>
    <w:div w:id="1341275498">
      <w:bodyDiv w:val="1"/>
      <w:marLeft w:val="0"/>
      <w:marRight w:val="0"/>
      <w:marTop w:val="0"/>
      <w:marBottom w:val="0"/>
      <w:divBdr>
        <w:top w:val="none" w:sz="0" w:space="0" w:color="auto"/>
        <w:left w:val="none" w:sz="0" w:space="0" w:color="auto"/>
        <w:bottom w:val="none" w:sz="0" w:space="0" w:color="auto"/>
        <w:right w:val="none" w:sz="0" w:space="0" w:color="auto"/>
      </w:divBdr>
    </w:div>
    <w:div w:id="1348556160">
      <w:bodyDiv w:val="1"/>
      <w:marLeft w:val="0"/>
      <w:marRight w:val="0"/>
      <w:marTop w:val="0"/>
      <w:marBottom w:val="0"/>
      <w:divBdr>
        <w:top w:val="none" w:sz="0" w:space="0" w:color="auto"/>
        <w:left w:val="none" w:sz="0" w:space="0" w:color="auto"/>
        <w:bottom w:val="none" w:sz="0" w:space="0" w:color="auto"/>
        <w:right w:val="none" w:sz="0" w:space="0" w:color="auto"/>
      </w:divBdr>
      <w:divsChild>
        <w:div w:id="55906557">
          <w:marLeft w:val="0"/>
          <w:marRight w:val="0"/>
          <w:marTop w:val="450"/>
          <w:marBottom w:val="0"/>
          <w:divBdr>
            <w:top w:val="none" w:sz="0" w:space="0" w:color="auto"/>
            <w:left w:val="none" w:sz="0" w:space="0" w:color="auto"/>
            <w:bottom w:val="none" w:sz="0" w:space="0" w:color="auto"/>
            <w:right w:val="none" w:sz="0" w:space="0" w:color="auto"/>
          </w:divBdr>
        </w:div>
      </w:divsChild>
    </w:div>
    <w:div w:id="1355770622">
      <w:bodyDiv w:val="1"/>
      <w:marLeft w:val="0"/>
      <w:marRight w:val="0"/>
      <w:marTop w:val="0"/>
      <w:marBottom w:val="0"/>
      <w:divBdr>
        <w:top w:val="none" w:sz="0" w:space="0" w:color="auto"/>
        <w:left w:val="none" w:sz="0" w:space="0" w:color="auto"/>
        <w:bottom w:val="none" w:sz="0" w:space="0" w:color="auto"/>
        <w:right w:val="none" w:sz="0" w:space="0" w:color="auto"/>
      </w:divBdr>
      <w:divsChild>
        <w:div w:id="1015962259">
          <w:marLeft w:val="0"/>
          <w:marRight w:val="0"/>
          <w:marTop w:val="240"/>
          <w:marBottom w:val="0"/>
          <w:divBdr>
            <w:top w:val="none" w:sz="0" w:space="0" w:color="auto"/>
            <w:left w:val="none" w:sz="0" w:space="0" w:color="auto"/>
            <w:bottom w:val="none" w:sz="0" w:space="0" w:color="auto"/>
            <w:right w:val="none" w:sz="0" w:space="0" w:color="auto"/>
          </w:divBdr>
          <w:divsChild>
            <w:div w:id="48077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069890">
      <w:bodyDiv w:val="1"/>
      <w:marLeft w:val="0"/>
      <w:marRight w:val="0"/>
      <w:marTop w:val="0"/>
      <w:marBottom w:val="0"/>
      <w:divBdr>
        <w:top w:val="none" w:sz="0" w:space="0" w:color="auto"/>
        <w:left w:val="none" w:sz="0" w:space="0" w:color="auto"/>
        <w:bottom w:val="none" w:sz="0" w:space="0" w:color="auto"/>
        <w:right w:val="none" w:sz="0" w:space="0" w:color="auto"/>
      </w:divBdr>
    </w:div>
    <w:div w:id="1383796407">
      <w:bodyDiv w:val="1"/>
      <w:marLeft w:val="0"/>
      <w:marRight w:val="0"/>
      <w:marTop w:val="0"/>
      <w:marBottom w:val="0"/>
      <w:divBdr>
        <w:top w:val="none" w:sz="0" w:space="0" w:color="auto"/>
        <w:left w:val="none" w:sz="0" w:space="0" w:color="auto"/>
        <w:bottom w:val="none" w:sz="0" w:space="0" w:color="auto"/>
        <w:right w:val="none" w:sz="0" w:space="0" w:color="auto"/>
      </w:divBdr>
    </w:div>
    <w:div w:id="1420567112">
      <w:bodyDiv w:val="1"/>
      <w:marLeft w:val="0"/>
      <w:marRight w:val="0"/>
      <w:marTop w:val="0"/>
      <w:marBottom w:val="0"/>
      <w:divBdr>
        <w:top w:val="none" w:sz="0" w:space="0" w:color="auto"/>
        <w:left w:val="none" w:sz="0" w:space="0" w:color="auto"/>
        <w:bottom w:val="none" w:sz="0" w:space="0" w:color="auto"/>
        <w:right w:val="none" w:sz="0" w:space="0" w:color="auto"/>
      </w:divBdr>
      <w:divsChild>
        <w:div w:id="1611470261">
          <w:marLeft w:val="0"/>
          <w:marRight w:val="0"/>
          <w:marTop w:val="0"/>
          <w:marBottom w:val="0"/>
          <w:divBdr>
            <w:top w:val="none" w:sz="0" w:space="0" w:color="auto"/>
            <w:left w:val="none" w:sz="0" w:space="0" w:color="auto"/>
            <w:bottom w:val="none" w:sz="0" w:space="0" w:color="auto"/>
            <w:right w:val="none" w:sz="0" w:space="0" w:color="auto"/>
          </w:divBdr>
          <w:divsChild>
            <w:div w:id="816261405">
              <w:marLeft w:val="0"/>
              <w:marRight w:val="0"/>
              <w:marTop w:val="0"/>
              <w:marBottom w:val="0"/>
              <w:divBdr>
                <w:top w:val="none" w:sz="0" w:space="0" w:color="auto"/>
                <w:left w:val="none" w:sz="0" w:space="0" w:color="auto"/>
                <w:bottom w:val="none" w:sz="0" w:space="0" w:color="auto"/>
                <w:right w:val="none" w:sz="0" w:space="0" w:color="auto"/>
              </w:divBdr>
              <w:divsChild>
                <w:div w:id="212741662">
                  <w:marLeft w:val="0"/>
                  <w:marRight w:val="0"/>
                  <w:marTop w:val="0"/>
                  <w:marBottom w:val="0"/>
                  <w:divBdr>
                    <w:top w:val="none" w:sz="0" w:space="0" w:color="auto"/>
                    <w:left w:val="none" w:sz="0" w:space="0" w:color="auto"/>
                    <w:bottom w:val="none" w:sz="0" w:space="0" w:color="auto"/>
                    <w:right w:val="none" w:sz="0" w:space="0" w:color="auto"/>
                  </w:divBdr>
                </w:div>
                <w:div w:id="1495759261">
                  <w:marLeft w:val="0"/>
                  <w:marRight w:val="0"/>
                  <w:marTop w:val="0"/>
                  <w:marBottom w:val="0"/>
                  <w:divBdr>
                    <w:top w:val="none" w:sz="0" w:space="0" w:color="auto"/>
                    <w:left w:val="none" w:sz="0" w:space="0" w:color="auto"/>
                    <w:bottom w:val="none" w:sz="0" w:space="0" w:color="auto"/>
                    <w:right w:val="none" w:sz="0" w:space="0" w:color="auto"/>
                  </w:divBdr>
                </w:div>
                <w:div w:id="1551578550">
                  <w:marLeft w:val="0"/>
                  <w:marRight w:val="0"/>
                  <w:marTop w:val="0"/>
                  <w:marBottom w:val="0"/>
                  <w:divBdr>
                    <w:top w:val="none" w:sz="0" w:space="0" w:color="auto"/>
                    <w:left w:val="none" w:sz="0" w:space="0" w:color="auto"/>
                    <w:bottom w:val="none" w:sz="0" w:space="0" w:color="auto"/>
                    <w:right w:val="none" w:sz="0" w:space="0" w:color="auto"/>
                  </w:divBdr>
                  <w:divsChild>
                    <w:div w:id="75447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300400">
      <w:bodyDiv w:val="1"/>
      <w:marLeft w:val="0"/>
      <w:marRight w:val="0"/>
      <w:marTop w:val="0"/>
      <w:marBottom w:val="0"/>
      <w:divBdr>
        <w:top w:val="none" w:sz="0" w:space="0" w:color="auto"/>
        <w:left w:val="none" w:sz="0" w:space="0" w:color="auto"/>
        <w:bottom w:val="none" w:sz="0" w:space="0" w:color="auto"/>
        <w:right w:val="none" w:sz="0" w:space="0" w:color="auto"/>
      </w:divBdr>
      <w:divsChild>
        <w:div w:id="670329939">
          <w:marLeft w:val="0"/>
          <w:marRight w:val="0"/>
          <w:marTop w:val="0"/>
          <w:marBottom w:val="0"/>
          <w:divBdr>
            <w:top w:val="none" w:sz="0" w:space="0" w:color="auto"/>
            <w:left w:val="none" w:sz="0" w:space="0" w:color="auto"/>
            <w:bottom w:val="none" w:sz="0" w:space="0" w:color="auto"/>
            <w:right w:val="none" w:sz="0" w:space="0" w:color="auto"/>
          </w:divBdr>
        </w:div>
      </w:divsChild>
    </w:div>
    <w:div w:id="1440293011">
      <w:bodyDiv w:val="1"/>
      <w:marLeft w:val="0"/>
      <w:marRight w:val="0"/>
      <w:marTop w:val="0"/>
      <w:marBottom w:val="0"/>
      <w:divBdr>
        <w:top w:val="none" w:sz="0" w:space="0" w:color="auto"/>
        <w:left w:val="none" w:sz="0" w:space="0" w:color="auto"/>
        <w:bottom w:val="none" w:sz="0" w:space="0" w:color="auto"/>
        <w:right w:val="none" w:sz="0" w:space="0" w:color="auto"/>
      </w:divBdr>
    </w:div>
    <w:div w:id="1474130588">
      <w:bodyDiv w:val="1"/>
      <w:marLeft w:val="0"/>
      <w:marRight w:val="0"/>
      <w:marTop w:val="0"/>
      <w:marBottom w:val="0"/>
      <w:divBdr>
        <w:top w:val="none" w:sz="0" w:space="0" w:color="auto"/>
        <w:left w:val="none" w:sz="0" w:space="0" w:color="auto"/>
        <w:bottom w:val="none" w:sz="0" w:space="0" w:color="auto"/>
        <w:right w:val="none" w:sz="0" w:space="0" w:color="auto"/>
      </w:divBdr>
    </w:div>
    <w:div w:id="1511213821">
      <w:bodyDiv w:val="1"/>
      <w:marLeft w:val="0"/>
      <w:marRight w:val="0"/>
      <w:marTop w:val="0"/>
      <w:marBottom w:val="0"/>
      <w:divBdr>
        <w:top w:val="none" w:sz="0" w:space="0" w:color="auto"/>
        <w:left w:val="none" w:sz="0" w:space="0" w:color="auto"/>
        <w:bottom w:val="none" w:sz="0" w:space="0" w:color="auto"/>
        <w:right w:val="none" w:sz="0" w:space="0" w:color="auto"/>
      </w:divBdr>
    </w:div>
    <w:div w:id="1512135864">
      <w:bodyDiv w:val="1"/>
      <w:marLeft w:val="0"/>
      <w:marRight w:val="0"/>
      <w:marTop w:val="0"/>
      <w:marBottom w:val="0"/>
      <w:divBdr>
        <w:top w:val="none" w:sz="0" w:space="0" w:color="auto"/>
        <w:left w:val="none" w:sz="0" w:space="0" w:color="auto"/>
        <w:bottom w:val="none" w:sz="0" w:space="0" w:color="auto"/>
        <w:right w:val="none" w:sz="0" w:space="0" w:color="auto"/>
      </w:divBdr>
    </w:div>
    <w:div w:id="1534031847">
      <w:bodyDiv w:val="1"/>
      <w:marLeft w:val="0"/>
      <w:marRight w:val="0"/>
      <w:marTop w:val="0"/>
      <w:marBottom w:val="0"/>
      <w:divBdr>
        <w:top w:val="none" w:sz="0" w:space="0" w:color="auto"/>
        <w:left w:val="none" w:sz="0" w:space="0" w:color="auto"/>
        <w:bottom w:val="none" w:sz="0" w:space="0" w:color="auto"/>
        <w:right w:val="none" w:sz="0" w:space="0" w:color="auto"/>
      </w:divBdr>
    </w:div>
    <w:div w:id="1539200103">
      <w:bodyDiv w:val="1"/>
      <w:marLeft w:val="0"/>
      <w:marRight w:val="0"/>
      <w:marTop w:val="0"/>
      <w:marBottom w:val="0"/>
      <w:divBdr>
        <w:top w:val="none" w:sz="0" w:space="0" w:color="auto"/>
        <w:left w:val="none" w:sz="0" w:space="0" w:color="auto"/>
        <w:bottom w:val="none" w:sz="0" w:space="0" w:color="auto"/>
        <w:right w:val="none" w:sz="0" w:space="0" w:color="auto"/>
      </w:divBdr>
    </w:div>
    <w:div w:id="1640719370">
      <w:bodyDiv w:val="1"/>
      <w:marLeft w:val="0"/>
      <w:marRight w:val="0"/>
      <w:marTop w:val="0"/>
      <w:marBottom w:val="0"/>
      <w:divBdr>
        <w:top w:val="none" w:sz="0" w:space="0" w:color="auto"/>
        <w:left w:val="none" w:sz="0" w:space="0" w:color="auto"/>
        <w:bottom w:val="none" w:sz="0" w:space="0" w:color="auto"/>
        <w:right w:val="none" w:sz="0" w:space="0" w:color="auto"/>
      </w:divBdr>
      <w:divsChild>
        <w:div w:id="1067263017">
          <w:marLeft w:val="0"/>
          <w:marRight w:val="0"/>
          <w:marTop w:val="0"/>
          <w:marBottom w:val="0"/>
          <w:divBdr>
            <w:top w:val="none" w:sz="0" w:space="0" w:color="auto"/>
            <w:left w:val="none" w:sz="0" w:space="0" w:color="auto"/>
            <w:bottom w:val="none" w:sz="0" w:space="0" w:color="auto"/>
            <w:right w:val="none" w:sz="0" w:space="0" w:color="auto"/>
          </w:divBdr>
        </w:div>
      </w:divsChild>
    </w:div>
    <w:div w:id="1682471825">
      <w:bodyDiv w:val="1"/>
      <w:marLeft w:val="0"/>
      <w:marRight w:val="0"/>
      <w:marTop w:val="0"/>
      <w:marBottom w:val="0"/>
      <w:divBdr>
        <w:top w:val="none" w:sz="0" w:space="0" w:color="auto"/>
        <w:left w:val="none" w:sz="0" w:space="0" w:color="auto"/>
        <w:bottom w:val="none" w:sz="0" w:space="0" w:color="auto"/>
        <w:right w:val="none" w:sz="0" w:space="0" w:color="auto"/>
      </w:divBdr>
      <w:divsChild>
        <w:div w:id="1072125153">
          <w:marLeft w:val="0"/>
          <w:marRight w:val="0"/>
          <w:marTop w:val="150"/>
          <w:marBottom w:val="75"/>
          <w:divBdr>
            <w:top w:val="none" w:sz="0" w:space="0" w:color="auto"/>
            <w:left w:val="none" w:sz="0" w:space="0" w:color="auto"/>
            <w:bottom w:val="none" w:sz="0" w:space="0" w:color="auto"/>
            <w:right w:val="none" w:sz="0" w:space="0" w:color="auto"/>
          </w:divBdr>
          <w:divsChild>
            <w:div w:id="496699195">
              <w:marLeft w:val="0"/>
              <w:marRight w:val="0"/>
              <w:marTop w:val="0"/>
              <w:marBottom w:val="0"/>
              <w:divBdr>
                <w:top w:val="none" w:sz="0" w:space="0" w:color="auto"/>
                <w:left w:val="none" w:sz="0" w:space="0" w:color="auto"/>
                <w:bottom w:val="none" w:sz="0" w:space="0" w:color="auto"/>
                <w:right w:val="none" w:sz="0" w:space="0" w:color="auto"/>
              </w:divBdr>
              <w:divsChild>
                <w:div w:id="1836988757">
                  <w:marLeft w:val="0"/>
                  <w:marRight w:val="0"/>
                  <w:marTop w:val="0"/>
                  <w:marBottom w:val="0"/>
                  <w:divBdr>
                    <w:top w:val="none" w:sz="0" w:space="0" w:color="auto"/>
                    <w:left w:val="none" w:sz="0" w:space="0" w:color="auto"/>
                    <w:bottom w:val="none" w:sz="0" w:space="0" w:color="auto"/>
                    <w:right w:val="none" w:sz="0" w:space="0" w:color="auto"/>
                  </w:divBdr>
                  <w:divsChild>
                    <w:div w:id="140937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26450">
              <w:marLeft w:val="0"/>
              <w:marRight w:val="120"/>
              <w:marTop w:val="0"/>
              <w:marBottom w:val="0"/>
              <w:divBdr>
                <w:top w:val="none" w:sz="0" w:space="0" w:color="auto"/>
                <w:left w:val="none" w:sz="0" w:space="0" w:color="auto"/>
                <w:bottom w:val="none" w:sz="0" w:space="0" w:color="auto"/>
                <w:right w:val="none" w:sz="0" w:space="0" w:color="auto"/>
              </w:divBdr>
            </w:div>
            <w:div w:id="119033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318123">
      <w:bodyDiv w:val="1"/>
      <w:marLeft w:val="0"/>
      <w:marRight w:val="0"/>
      <w:marTop w:val="0"/>
      <w:marBottom w:val="0"/>
      <w:divBdr>
        <w:top w:val="none" w:sz="0" w:space="0" w:color="auto"/>
        <w:left w:val="none" w:sz="0" w:space="0" w:color="auto"/>
        <w:bottom w:val="none" w:sz="0" w:space="0" w:color="auto"/>
        <w:right w:val="none" w:sz="0" w:space="0" w:color="auto"/>
      </w:divBdr>
    </w:div>
    <w:div w:id="1699314539">
      <w:bodyDiv w:val="1"/>
      <w:marLeft w:val="0"/>
      <w:marRight w:val="0"/>
      <w:marTop w:val="0"/>
      <w:marBottom w:val="0"/>
      <w:divBdr>
        <w:top w:val="none" w:sz="0" w:space="0" w:color="auto"/>
        <w:left w:val="none" w:sz="0" w:space="0" w:color="auto"/>
        <w:bottom w:val="none" w:sz="0" w:space="0" w:color="auto"/>
        <w:right w:val="none" w:sz="0" w:space="0" w:color="auto"/>
      </w:divBdr>
    </w:div>
    <w:div w:id="1705212308">
      <w:bodyDiv w:val="1"/>
      <w:marLeft w:val="0"/>
      <w:marRight w:val="0"/>
      <w:marTop w:val="0"/>
      <w:marBottom w:val="0"/>
      <w:divBdr>
        <w:top w:val="none" w:sz="0" w:space="0" w:color="auto"/>
        <w:left w:val="none" w:sz="0" w:space="0" w:color="auto"/>
        <w:bottom w:val="none" w:sz="0" w:space="0" w:color="auto"/>
        <w:right w:val="none" w:sz="0" w:space="0" w:color="auto"/>
      </w:divBdr>
      <w:divsChild>
        <w:div w:id="1081414272">
          <w:marLeft w:val="0"/>
          <w:marRight w:val="0"/>
          <w:marTop w:val="0"/>
          <w:marBottom w:val="0"/>
          <w:divBdr>
            <w:top w:val="none" w:sz="0" w:space="0" w:color="auto"/>
            <w:left w:val="none" w:sz="0" w:space="0" w:color="auto"/>
            <w:bottom w:val="none" w:sz="0" w:space="0" w:color="auto"/>
            <w:right w:val="none" w:sz="0" w:space="0" w:color="auto"/>
          </w:divBdr>
        </w:div>
        <w:div w:id="899054324">
          <w:marLeft w:val="0"/>
          <w:marRight w:val="0"/>
          <w:marTop w:val="0"/>
          <w:marBottom w:val="0"/>
          <w:divBdr>
            <w:top w:val="none" w:sz="0" w:space="0" w:color="auto"/>
            <w:left w:val="none" w:sz="0" w:space="0" w:color="auto"/>
            <w:bottom w:val="none" w:sz="0" w:space="0" w:color="auto"/>
            <w:right w:val="none" w:sz="0" w:space="0" w:color="auto"/>
          </w:divBdr>
        </w:div>
        <w:div w:id="417992608">
          <w:marLeft w:val="0"/>
          <w:marRight w:val="0"/>
          <w:marTop w:val="0"/>
          <w:marBottom w:val="0"/>
          <w:divBdr>
            <w:top w:val="none" w:sz="0" w:space="0" w:color="auto"/>
            <w:left w:val="none" w:sz="0" w:space="0" w:color="auto"/>
            <w:bottom w:val="none" w:sz="0" w:space="0" w:color="auto"/>
            <w:right w:val="none" w:sz="0" w:space="0" w:color="auto"/>
          </w:divBdr>
        </w:div>
        <w:div w:id="2005551768">
          <w:marLeft w:val="0"/>
          <w:marRight w:val="0"/>
          <w:marTop w:val="0"/>
          <w:marBottom w:val="0"/>
          <w:divBdr>
            <w:top w:val="none" w:sz="0" w:space="0" w:color="auto"/>
            <w:left w:val="none" w:sz="0" w:space="0" w:color="auto"/>
            <w:bottom w:val="none" w:sz="0" w:space="0" w:color="auto"/>
            <w:right w:val="none" w:sz="0" w:space="0" w:color="auto"/>
          </w:divBdr>
        </w:div>
        <w:div w:id="877737535">
          <w:marLeft w:val="0"/>
          <w:marRight w:val="0"/>
          <w:marTop w:val="0"/>
          <w:marBottom w:val="0"/>
          <w:divBdr>
            <w:top w:val="none" w:sz="0" w:space="0" w:color="auto"/>
            <w:left w:val="none" w:sz="0" w:space="0" w:color="auto"/>
            <w:bottom w:val="none" w:sz="0" w:space="0" w:color="auto"/>
            <w:right w:val="none" w:sz="0" w:space="0" w:color="auto"/>
          </w:divBdr>
        </w:div>
        <w:div w:id="342128137">
          <w:marLeft w:val="0"/>
          <w:marRight w:val="0"/>
          <w:marTop w:val="0"/>
          <w:marBottom w:val="0"/>
          <w:divBdr>
            <w:top w:val="none" w:sz="0" w:space="0" w:color="auto"/>
            <w:left w:val="none" w:sz="0" w:space="0" w:color="auto"/>
            <w:bottom w:val="none" w:sz="0" w:space="0" w:color="auto"/>
            <w:right w:val="none" w:sz="0" w:space="0" w:color="auto"/>
          </w:divBdr>
        </w:div>
      </w:divsChild>
    </w:div>
    <w:div w:id="1723018990">
      <w:bodyDiv w:val="1"/>
      <w:marLeft w:val="0"/>
      <w:marRight w:val="0"/>
      <w:marTop w:val="0"/>
      <w:marBottom w:val="0"/>
      <w:divBdr>
        <w:top w:val="none" w:sz="0" w:space="0" w:color="auto"/>
        <w:left w:val="none" w:sz="0" w:space="0" w:color="auto"/>
        <w:bottom w:val="none" w:sz="0" w:space="0" w:color="auto"/>
        <w:right w:val="none" w:sz="0" w:space="0" w:color="auto"/>
      </w:divBdr>
    </w:div>
    <w:div w:id="1748728375">
      <w:bodyDiv w:val="1"/>
      <w:marLeft w:val="0"/>
      <w:marRight w:val="0"/>
      <w:marTop w:val="0"/>
      <w:marBottom w:val="0"/>
      <w:divBdr>
        <w:top w:val="none" w:sz="0" w:space="0" w:color="auto"/>
        <w:left w:val="none" w:sz="0" w:space="0" w:color="auto"/>
        <w:bottom w:val="none" w:sz="0" w:space="0" w:color="auto"/>
        <w:right w:val="none" w:sz="0" w:space="0" w:color="auto"/>
      </w:divBdr>
      <w:divsChild>
        <w:div w:id="780418086">
          <w:marLeft w:val="0"/>
          <w:marRight w:val="0"/>
          <w:marTop w:val="0"/>
          <w:marBottom w:val="0"/>
          <w:divBdr>
            <w:top w:val="none" w:sz="0" w:space="0" w:color="auto"/>
            <w:left w:val="none" w:sz="0" w:space="0" w:color="auto"/>
            <w:bottom w:val="none" w:sz="0" w:space="0" w:color="auto"/>
            <w:right w:val="none" w:sz="0" w:space="0" w:color="auto"/>
          </w:divBdr>
          <w:divsChild>
            <w:div w:id="854077898">
              <w:marLeft w:val="0"/>
              <w:marRight w:val="0"/>
              <w:marTop w:val="0"/>
              <w:marBottom w:val="0"/>
              <w:divBdr>
                <w:top w:val="none" w:sz="0" w:space="0" w:color="auto"/>
                <w:left w:val="none" w:sz="0" w:space="0" w:color="auto"/>
                <w:bottom w:val="none" w:sz="0" w:space="0" w:color="auto"/>
                <w:right w:val="none" w:sz="0" w:space="0" w:color="auto"/>
              </w:divBdr>
            </w:div>
            <w:div w:id="1386173374">
              <w:marLeft w:val="0"/>
              <w:marRight w:val="0"/>
              <w:marTop w:val="0"/>
              <w:marBottom w:val="0"/>
              <w:divBdr>
                <w:top w:val="none" w:sz="0" w:space="0" w:color="auto"/>
                <w:left w:val="none" w:sz="0" w:space="0" w:color="auto"/>
                <w:bottom w:val="none" w:sz="0" w:space="0" w:color="auto"/>
                <w:right w:val="none" w:sz="0" w:space="0" w:color="auto"/>
              </w:divBdr>
              <w:divsChild>
                <w:div w:id="982924248">
                  <w:marLeft w:val="0"/>
                  <w:marRight w:val="0"/>
                  <w:marTop w:val="0"/>
                  <w:marBottom w:val="0"/>
                  <w:divBdr>
                    <w:top w:val="none" w:sz="0" w:space="0" w:color="auto"/>
                    <w:left w:val="none" w:sz="0" w:space="0" w:color="auto"/>
                    <w:bottom w:val="none" w:sz="0" w:space="0" w:color="auto"/>
                    <w:right w:val="none" w:sz="0" w:space="0" w:color="auto"/>
                  </w:divBdr>
                </w:div>
                <w:div w:id="1188641311">
                  <w:marLeft w:val="0"/>
                  <w:marRight w:val="0"/>
                  <w:marTop w:val="0"/>
                  <w:marBottom w:val="0"/>
                  <w:divBdr>
                    <w:top w:val="none" w:sz="0" w:space="0" w:color="auto"/>
                    <w:left w:val="none" w:sz="0" w:space="0" w:color="auto"/>
                    <w:bottom w:val="none" w:sz="0" w:space="0" w:color="auto"/>
                    <w:right w:val="none" w:sz="0" w:space="0" w:color="auto"/>
                  </w:divBdr>
                  <w:divsChild>
                    <w:div w:id="1068069067">
                      <w:marLeft w:val="0"/>
                      <w:marRight w:val="0"/>
                      <w:marTop w:val="0"/>
                      <w:marBottom w:val="0"/>
                      <w:divBdr>
                        <w:top w:val="none" w:sz="0" w:space="0" w:color="auto"/>
                        <w:left w:val="none" w:sz="0" w:space="0" w:color="auto"/>
                        <w:bottom w:val="none" w:sz="0" w:space="0" w:color="auto"/>
                        <w:right w:val="none" w:sz="0" w:space="0" w:color="auto"/>
                      </w:divBdr>
                    </w:div>
                    <w:div w:id="184820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156160">
      <w:bodyDiv w:val="1"/>
      <w:marLeft w:val="0"/>
      <w:marRight w:val="0"/>
      <w:marTop w:val="0"/>
      <w:marBottom w:val="0"/>
      <w:divBdr>
        <w:top w:val="none" w:sz="0" w:space="0" w:color="auto"/>
        <w:left w:val="none" w:sz="0" w:space="0" w:color="auto"/>
        <w:bottom w:val="none" w:sz="0" w:space="0" w:color="auto"/>
        <w:right w:val="none" w:sz="0" w:space="0" w:color="auto"/>
      </w:divBdr>
    </w:div>
    <w:div w:id="1785419572">
      <w:bodyDiv w:val="1"/>
      <w:marLeft w:val="0"/>
      <w:marRight w:val="0"/>
      <w:marTop w:val="0"/>
      <w:marBottom w:val="0"/>
      <w:divBdr>
        <w:top w:val="none" w:sz="0" w:space="0" w:color="auto"/>
        <w:left w:val="none" w:sz="0" w:space="0" w:color="auto"/>
        <w:bottom w:val="none" w:sz="0" w:space="0" w:color="auto"/>
        <w:right w:val="none" w:sz="0" w:space="0" w:color="auto"/>
      </w:divBdr>
      <w:divsChild>
        <w:div w:id="400756764">
          <w:marLeft w:val="0"/>
          <w:marRight w:val="0"/>
          <w:marTop w:val="0"/>
          <w:marBottom w:val="0"/>
          <w:divBdr>
            <w:top w:val="none" w:sz="0" w:space="0" w:color="auto"/>
            <w:left w:val="none" w:sz="0" w:space="0" w:color="auto"/>
            <w:bottom w:val="none" w:sz="0" w:space="0" w:color="auto"/>
            <w:right w:val="none" w:sz="0" w:space="0" w:color="auto"/>
          </w:divBdr>
          <w:divsChild>
            <w:div w:id="2086369195">
              <w:marLeft w:val="0"/>
              <w:marRight w:val="0"/>
              <w:marTop w:val="0"/>
              <w:marBottom w:val="240"/>
              <w:divBdr>
                <w:top w:val="none" w:sz="0" w:space="0" w:color="auto"/>
                <w:left w:val="none" w:sz="0" w:space="0" w:color="auto"/>
                <w:bottom w:val="none" w:sz="0" w:space="0" w:color="auto"/>
                <w:right w:val="none" w:sz="0" w:space="0" w:color="auto"/>
              </w:divBdr>
              <w:divsChild>
                <w:div w:id="357582884">
                  <w:marLeft w:val="330"/>
                  <w:marRight w:val="0"/>
                  <w:marTop w:val="0"/>
                  <w:marBottom w:val="0"/>
                  <w:divBdr>
                    <w:top w:val="none" w:sz="0" w:space="0" w:color="auto"/>
                    <w:left w:val="none" w:sz="0" w:space="0" w:color="auto"/>
                    <w:bottom w:val="none" w:sz="0" w:space="0" w:color="auto"/>
                    <w:right w:val="none" w:sz="0" w:space="0" w:color="auto"/>
                  </w:divBdr>
                </w:div>
                <w:div w:id="657196152">
                  <w:marLeft w:val="0"/>
                  <w:marRight w:val="0"/>
                  <w:marTop w:val="0"/>
                  <w:marBottom w:val="0"/>
                  <w:divBdr>
                    <w:top w:val="none" w:sz="0" w:space="0" w:color="auto"/>
                    <w:left w:val="none" w:sz="0" w:space="0" w:color="auto"/>
                    <w:bottom w:val="none" w:sz="0" w:space="0" w:color="auto"/>
                    <w:right w:val="none" w:sz="0" w:space="0" w:color="auto"/>
                  </w:divBdr>
                </w:div>
                <w:div w:id="1098915823">
                  <w:marLeft w:val="0"/>
                  <w:marRight w:val="0"/>
                  <w:marTop w:val="0"/>
                  <w:marBottom w:val="0"/>
                  <w:divBdr>
                    <w:top w:val="none" w:sz="0" w:space="0" w:color="auto"/>
                    <w:left w:val="none" w:sz="0" w:space="0" w:color="auto"/>
                    <w:bottom w:val="none" w:sz="0" w:space="0" w:color="auto"/>
                    <w:right w:val="none" w:sz="0" w:space="0" w:color="auto"/>
                  </w:divBdr>
                  <w:divsChild>
                    <w:div w:id="951788498">
                      <w:marLeft w:val="0"/>
                      <w:marRight w:val="30"/>
                      <w:marTop w:val="0"/>
                      <w:marBottom w:val="0"/>
                      <w:divBdr>
                        <w:top w:val="none" w:sz="0" w:space="0" w:color="auto"/>
                        <w:left w:val="none" w:sz="0" w:space="0" w:color="auto"/>
                        <w:bottom w:val="none" w:sz="0" w:space="0" w:color="auto"/>
                        <w:right w:val="none" w:sz="0" w:space="0" w:color="auto"/>
                      </w:divBdr>
                    </w:div>
                    <w:div w:id="1107240287">
                      <w:marLeft w:val="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 w:id="1302660990">
          <w:marLeft w:val="0"/>
          <w:marRight w:val="0"/>
          <w:marTop w:val="0"/>
          <w:marBottom w:val="450"/>
          <w:divBdr>
            <w:top w:val="none" w:sz="0" w:space="0" w:color="auto"/>
            <w:left w:val="none" w:sz="0" w:space="0" w:color="auto"/>
            <w:bottom w:val="none" w:sz="0" w:space="0" w:color="auto"/>
            <w:right w:val="none" w:sz="0" w:space="0" w:color="auto"/>
          </w:divBdr>
          <w:divsChild>
            <w:div w:id="798454370">
              <w:marLeft w:val="-45"/>
              <w:marRight w:val="-45"/>
              <w:marTop w:val="0"/>
              <w:marBottom w:val="0"/>
              <w:divBdr>
                <w:top w:val="none" w:sz="0" w:space="0" w:color="auto"/>
                <w:left w:val="none" w:sz="0" w:space="0" w:color="auto"/>
                <w:bottom w:val="none" w:sz="0" w:space="0" w:color="auto"/>
                <w:right w:val="none" w:sz="0" w:space="0" w:color="auto"/>
              </w:divBdr>
              <w:divsChild>
                <w:div w:id="54371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405081">
      <w:bodyDiv w:val="1"/>
      <w:marLeft w:val="0"/>
      <w:marRight w:val="0"/>
      <w:marTop w:val="0"/>
      <w:marBottom w:val="0"/>
      <w:divBdr>
        <w:top w:val="none" w:sz="0" w:space="0" w:color="auto"/>
        <w:left w:val="none" w:sz="0" w:space="0" w:color="auto"/>
        <w:bottom w:val="none" w:sz="0" w:space="0" w:color="auto"/>
        <w:right w:val="none" w:sz="0" w:space="0" w:color="auto"/>
      </w:divBdr>
      <w:divsChild>
        <w:div w:id="931398362">
          <w:marLeft w:val="0"/>
          <w:marRight w:val="240"/>
          <w:marTop w:val="0"/>
          <w:marBottom w:val="0"/>
          <w:divBdr>
            <w:top w:val="none" w:sz="0" w:space="0" w:color="auto"/>
            <w:left w:val="none" w:sz="0" w:space="0" w:color="auto"/>
            <w:bottom w:val="none" w:sz="0" w:space="0" w:color="auto"/>
            <w:right w:val="none" w:sz="0" w:space="0" w:color="auto"/>
          </w:divBdr>
        </w:div>
        <w:div w:id="1895462419">
          <w:marLeft w:val="0"/>
          <w:marRight w:val="240"/>
          <w:marTop w:val="0"/>
          <w:marBottom w:val="0"/>
          <w:divBdr>
            <w:top w:val="none" w:sz="0" w:space="0" w:color="auto"/>
            <w:left w:val="none" w:sz="0" w:space="0" w:color="auto"/>
            <w:bottom w:val="none" w:sz="0" w:space="0" w:color="auto"/>
            <w:right w:val="none" w:sz="0" w:space="0" w:color="auto"/>
          </w:divBdr>
        </w:div>
      </w:divsChild>
    </w:div>
    <w:div w:id="1819295958">
      <w:bodyDiv w:val="1"/>
      <w:marLeft w:val="0"/>
      <w:marRight w:val="0"/>
      <w:marTop w:val="0"/>
      <w:marBottom w:val="0"/>
      <w:divBdr>
        <w:top w:val="none" w:sz="0" w:space="0" w:color="auto"/>
        <w:left w:val="none" w:sz="0" w:space="0" w:color="auto"/>
        <w:bottom w:val="none" w:sz="0" w:space="0" w:color="auto"/>
        <w:right w:val="none" w:sz="0" w:space="0" w:color="auto"/>
      </w:divBdr>
      <w:divsChild>
        <w:div w:id="1496342501">
          <w:marLeft w:val="0"/>
          <w:marRight w:val="450"/>
          <w:marTop w:val="0"/>
          <w:marBottom w:val="0"/>
          <w:divBdr>
            <w:top w:val="none" w:sz="0" w:space="0" w:color="auto"/>
            <w:left w:val="none" w:sz="0" w:space="0" w:color="auto"/>
            <w:bottom w:val="none" w:sz="0" w:space="0" w:color="auto"/>
            <w:right w:val="none" w:sz="0" w:space="0" w:color="auto"/>
          </w:divBdr>
          <w:divsChild>
            <w:div w:id="2079934341">
              <w:marLeft w:val="0"/>
              <w:marRight w:val="0"/>
              <w:marTop w:val="0"/>
              <w:marBottom w:val="0"/>
              <w:divBdr>
                <w:top w:val="none" w:sz="0" w:space="0" w:color="auto"/>
                <w:left w:val="none" w:sz="0" w:space="0" w:color="auto"/>
                <w:bottom w:val="none" w:sz="0" w:space="0" w:color="auto"/>
                <w:right w:val="none" w:sz="0" w:space="0" w:color="auto"/>
              </w:divBdr>
              <w:divsChild>
                <w:div w:id="116336402">
                  <w:marLeft w:val="0"/>
                  <w:marRight w:val="0"/>
                  <w:marTop w:val="60"/>
                  <w:marBottom w:val="0"/>
                  <w:divBdr>
                    <w:top w:val="none" w:sz="0" w:space="0" w:color="auto"/>
                    <w:left w:val="none" w:sz="0" w:space="0" w:color="auto"/>
                    <w:bottom w:val="none" w:sz="0" w:space="0" w:color="auto"/>
                    <w:right w:val="none" w:sz="0" w:space="0" w:color="auto"/>
                  </w:divBdr>
                  <w:divsChild>
                    <w:div w:id="203784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435983">
      <w:bodyDiv w:val="1"/>
      <w:marLeft w:val="0"/>
      <w:marRight w:val="0"/>
      <w:marTop w:val="0"/>
      <w:marBottom w:val="0"/>
      <w:divBdr>
        <w:top w:val="none" w:sz="0" w:space="0" w:color="auto"/>
        <w:left w:val="none" w:sz="0" w:space="0" w:color="auto"/>
        <w:bottom w:val="none" w:sz="0" w:space="0" w:color="auto"/>
        <w:right w:val="none" w:sz="0" w:space="0" w:color="auto"/>
      </w:divBdr>
    </w:div>
    <w:div w:id="1870099261">
      <w:bodyDiv w:val="1"/>
      <w:marLeft w:val="0"/>
      <w:marRight w:val="0"/>
      <w:marTop w:val="0"/>
      <w:marBottom w:val="0"/>
      <w:divBdr>
        <w:top w:val="none" w:sz="0" w:space="0" w:color="auto"/>
        <w:left w:val="none" w:sz="0" w:space="0" w:color="auto"/>
        <w:bottom w:val="none" w:sz="0" w:space="0" w:color="auto"/>
        <w:right w:val="none" w:sz="0" w:space="0" w:color="auto"/>
      </w:divBdr>
      <w:divsChild>
        <w:div w:id="1803886453">
          <w:marLeft w:val="0"/>
          <w:marRight w:val="0"/>
          <w:marTop w:val="450"/>
          <w:marBottom w:val="0"/>
          <w:divBdr>
            <w:top w:val="none" w:sz="0" w:space="0" w:color="auto"/>
            <w:left w:val="none" w:sz="0" w:space="0" w:color="auto"/>
            <w:bottom w:val="none" w:sz="0" w:space="0" w:color="auto"/>
            <w:right w:val="none" w:sz="0" w:space="0" w:color="auto"/>
          </w:divBdr>
        </w:div>
      </w:divsChild>
    </w:div>
    <w:div w:id="1889493684">
      <w:bodyDiv w:val="1"/>
      <w:marLeft w:val="0"/>
      <w:marRight w:val="0"/>
      <w:marTop w:val="0"/>
      <w:marBottom w:val="0"/>
      <w:divBdr>
        <w:top w:val="none" w:sz="0" w:space="0" w:color="auto"/>
        <w:left w:val="none" w:sz="0" w:space="0" w:color="auto"/>
        <w:bottom w:val="none" w:sz="0" w:space="0" w:color="auto"/>
        <w:right w:val="none" w:sz="0" w:space="0" w:color="auto"/>
      </w:divBdr>
      <w:divsChild>
        <w:div w:id="147332965">
          <w:marLeft w:val="0"/>
          <w:marRight w:val="0"/>
          <w:marTop w:val="0"/>
          <w:marBottom w:val="150"/>
          <w:divBdr>
            <w:top w:val="none" w:sz="0" w:space="0" w:color="auto"/>
            <w:left w:val="none" w:sz="0" w:space="0" w:color="auto"/>
            <w:bottom w:val="none" w:sz="0" w:space="0" w:color="auto"/>
            <w:right w:val="none" w:sz="0" w:space="0" w:color="auto"/>
          </w:divBdr>
        </w:div>
      </w:divsChild>
    </w:div>
    <w:div w:id="1902934990">
      <w:bodyDiv w:val="1"/>
      <w:marLeft w:val="0"/>
      <w:marRight w:val="0"/>
      <w:marTop w:val="0"/>
      <w:marBottom w:val="0"/>
      <w:divBdr>
        <w:top w:val="none" w:sz="0" w:space="0" w:color="auto"/>
        <w:left w:val="none" w:sz="0" w:space="0" w:color="auto"/>
        <w:bottom w:val="none" w:sz="0" w:space="0" w:color="auto"/>
        <w:right w:val="none" w:sz="0" w:space="0" w:color="auto"/>
      </w:divBdr>
    </w:div>
    <w:div w:id="1917398437">
      <w:bodyDiv w:val="1"/>
      <w:marLeft w:val="0"/>
      <w:marRight w:val="0"/>
      <w:marTop w:val="0"/>
      <w:marBottom w:val="0"/>
      <w:divBdr>
        <w:top w:val="none" w:sz="0" w:space="0" w:color="auto"/>
        <w:left w:val="none" w:sz="0" w:space="0" w:color="auto"/>
        <w:bottom w:val="none" w:sz="0" w:space="0" w:color="auto"/>
        <w:right w:val="none" w:sz="0" w:space="0" w:color="auto"/>
      </w:divBdr>
    </w:div>
    <w:div w:id="1955408023">
      <w:bodyDiv w:val="1"/>
      <w:marLeft w:val="0"/>
      <w:marRight w:val="0"/>
      <w:marTop w:val="0"/>
      <w:marBottom w:val="0"/>
      <w:divBdr>
        <w:top w:val="none" w:sz="0" w:space="0" w:color="auto"/>
        <w:left w:val="none" w:sz="0" w:space="0" w:color="auto"/>
        <w:bottom w:val="none" w:sz="0" w:space="0" w:color="auto"/>
        <w:right w:val="none" w:sz="0" w:space="0" w:color="auto"/>
      </w:divBdr>
    </w:div>
    <w:div w:id="1956131770">
      <w:bodyDiv w:val="1"/>
      <w:marLeft w:val="0"/>
      <w:marRight w:val="0"/>
      <w:marTop w:val="0"/>
      <w:marBottom w:val="0"/>
      <w:divBdr>
        <w:top w:val="none" w:sz="0" w:space="0" w:color="auto"/>
        <w:left w:val="none" w:sz="0" w:space="0" w:color="auto"/>
        <w:bottom w:val="none" w:sz="0" w:space="0" w:color="auto"/>
        <w:right w:val="none" w:sz="0" w:space="0" w:color="auto"/>
      </w:divBdr>
    </w:div>
    <w:div w:id="2011129511">
      <w:bodyDiv w:val="1"/>
      <w:marLeft w:val="0"/>
      <w:marRight w:val="0"/>
      <w:marTop w:val="0"/>
      <w:marBottom w:val="0"/>
      <w:divBdr>
        <w:top w:val="none" w:sz="0" w:space="0" w:color="auto"/>
        <w:left w:val="none" w:sz="0" w:space="0" w:color="auto"/>
        <w:bottom w:val="none" w:sz="0" w:space="0" w:color="auto"/>
        <w:right w:val="none" w:sz="0" w:space="0" w:color="auto"/>
      </w:divBdr>
    </w:div>
    <w:div w:id="2013486831">
      <w:bodyDiv w:val="1"/>
      <w:marLeft w:val="0"/>
      <w:marRight w:val="0"/>
      <w:marTop w:val="0"/>
      <w:marBottom w:val="0"/>
      <w:divBdr>
        <w:top w:val="none" w:sz="0" w:space="0" w:color="auto"/>
        <w:left w:val="none" w:sz="0" w:space="0" w:color="auto"/>
        <w:bottom w:val="none" w:sz="0" w:space="0" w:color="auto"/>
        <w:right w:val="none" w:sz="0" w:space="0" w:color="auto"/>
      </w:divBdr>
      <w:divsChild>
        <w:div w:id="2032415987">
          <w:marLeft w:val="0"/>
          <w:marRight w:val="0"/>
          <w:marTop w:val="0"/>
          <w:marBottom w:val="0"/>
          <w:divBdr>
            <w:top w:val="none" w:sz="0" w:space="0" w:color="auto"/>
            <w:left w:val="none" w:sz="0" w:space="0" w:color="auto"/>
            <w:bottom w:val="none" w:sz="0" w:space="0" w:color="auto"/>
            <w:right w:val="none" w:sz="0" w:space="0" w:color="auto"/>
          </w:divBdr>
          <w:divsChild>
            <w:div w:id="32047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35856">
      <w:bodyDiv w:val="1"/>
      <w:marLeft w:val="0"/>
      <w:marRight w:val="0"/>
      <w:marTop w:val="0"/>
      <w:marBottom w:val="0"/>
      <w:divBdr>
        <w:top w:val="none" w:sz="0" w:space="0" w:color="auto"/>
        <w:left w:val="none" w:sz="0" w:space="0" w:color="auto"/>
        <w:bottom w:val="none" w:sz="0" w:space="0" w:color="auto"/>
        <w:right w:val="none" w:sz="0" w:space="0" w:color="auto"/>
      </w:divBdr>
    </w:div>
    <w:div w:id="2090416921">
      <w:bodyDiv w:val="1"/>
      <w:marLeft w:val="0"/>
      <w:marRight w:val="0"/>
      <w:marTop w:val="0"/>
      <w:marBottom w:val="0"/>
      <w:divBdr>
        <w:top w:val="none" w:sz="0" w:space="0" w:color="auto"/>
        <w:left w:val="none" w:sz="0" w:space="0" w:color="auto"/>
        <w:bottom w:val="none" w:sz="0" w:space="0" w:color="auto"/>
        <w:right w:val="none" w:sz="0" w:space="0" w:color="auto"/>
      </w:divBdr>
    </w:div>
    <w:div w:id="2113091004">
      <w:bodyDiv w:val="1"/>
      <w:marLeft w:val="0"/>
      <w:marRight w:val="0"/>
      <w:marTop w:val="0"/>
      <w:marBottom w:val="0"/>
      <w:divBdr>
        <w:top w:val="none" w:sz="0" w:space="0" w:color="auto"/>
        <w:left w:val="none" w:sz="0" w:space="0" w:color="auto"/>
        <w:bottom w:val="none" w:sz="0" w:space="0" w:color="auto"/>
        <w:right w:val="none" w:sz="0" w:space="0" w:color="auto"/>
      </w:divBdr>
      <w:divsChild>
        <w:div w:id="13044704">
          <w:marLeft w:val="0"/>
          <w:marRight w:val="0"/>
          <w:marTop w:val="0"/>
          <w:marBottom w:val="0"/>
          <w:divBdr>
            <w:top w:val="none" w:sz="0" w:space="0" w:color="auto"/>
            <w:left w:val="none" w:sz="0" w:space="0" w:color="auto"/>
            <w:bottom w:val="none" w:sz="0" w:space="0" w:color="auto"/>
            <w:right w:val="none" w:sz="0" w:space="0" w:color="auto"/>
          </w:divBdr>
          <w:divsChild>
            <w:div w:id="197161225">
              <w:marLeft w:val="0"/>
              <w:marRight w:val="0"/>
              <w:marTop w:val="0"/>
              <w:marBottom w:val="0"/>
              <w:divBdr>
                <w:top w:val="none" w:sz="0" w:space="0" w:color="auto"/>
                <w:left w:val="none" w:sz="0" w:space="0" w:color="auto"/>
                <w:bottom w:val="none" w:sz="0" w:space="0" w:color="auto"/>
                <w:right w:val="none" w:sz="0" w:space="0" w:color="auto"/>
              </w:divBdr>
            </w:div>
          </w:divsChild>
        </w:div>
        <w:div w:id="871843892">
          <w:marLeft w:val="0"/>
          <w:marRight w:val="0"/>
          <w:marTop w:val="0"/>
          <w:marBottom w:val="0"/>
          <w:divBdr>
            <w:top w:val="none" w:sz="0" w:space="0" w:color="auto"/>
            <w:left w:val="none" w:sz="0" w:space="0" w:color="auto"/>
            <w:bottom w:val="none" w:sz="0" w:space="0" w:color="auto"/>
            <w:right w:val="none" w:sz="0" w:space="0" w:color="auto"/>
          </w:divBdr>
          <w:divsChild>
            <w:div w:id="719062224">
              <w:marLeft w:val="0"/>
              <w:marRight w:val="0"/>
              <w:marTop w:val="0"/>
              <w:marBottom w:val="0"/>
              <w:divBdr>
                <w:top w:val="none" w:sz="0" w:space="0" w:color="auto"/>
                <w:left w:val="none" w:sz="0" w:space="0" w:color="auto"/>
                <w:bottom w:val="none" w:sz="0" w:space="0" w:color="auto"/>
                <w:right w:val="none" w:sz="0" w:space="0" w:color="auto"/>
              </w:divBdr>
            </w:div>
          </w:divsChild>
        </w:div>
        <w:div w:id="1534345298">
          <w:marLeft w:val="0"/>
          <w:marRight w:val="0"/>
          <w:marTop w:val="0"/>
          <w:marBottom w:val="0"/>
          <w:divBdr>
            <w:top w:val="none" w:sz="0" w:space="0" w:color="auto"/>
            <w:left w:val="none" w:sz="0" w:space="0" w:color="auto"/>
            <w:bottom w:val="none" w:sz="0" w:space="0" w:color="auto"/>
            <w:right w:val="none" w:sz="0" w:space="0" w:color="auto"/>
          </w:divBdr>
          <w:divsChild>
            <w:div w:id="74627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569901">
      <w:bodyDiv w:val="1"/>
      <w:marLeft w:val="0"/>
      <w:marRight w:val="0"/>
      <w:marTop w:val="0"/>
      <w:marBottom w:val="0"/>
      <w:divBdr>
        <w:top w:val="none" w:sz="0" w:space="0" w:color="auto"/>
        <w:left w:val="none" w:sz="0" w:space="0" w:color="auto"/>
        <w:bottom w:val="none" w:sz="0" w:space="0" w:color="auto"/>
        <w:right w:val="none" w:sz="0" w:space="0" w:color="auto"/>
      </w:divBdr>
    </w:div>
    <w:div w:id="2130856132">
      <w:bodyDiv w:val="1"/>
      <w:marLeft w:val="0"/>
      <w:marRight w:val="0"/>
      <w:marTop w:val="0"/>
      <w:marBottom w:val="0"/>
      <w:divBdr>
        <w:top w:val="none" w:sz="0" w:space="0" w:color="auto"/>
        <w:left w:val="none" w:sz="0" w:space="0" w:color="auto"/>
        <w:bottom w:val="none" w:sz="0" w:space="0" w:color="auto"/>
        <w:right w:val="none" w:sz="0" w:space="0" w:color="auto"/>
      </w:divBdr>
      <w:divsChild>
        <w:div w:id="1060137061">
          <w:marLeft w:val="0"/>
          <w:marRight w:val="0"/>
          <w:marTop w:val="0"/>
          <w:marBottom w:val="0"/>
          <w:divBdr>
            <w:top w:val="none" w:sz="0" w:space="0" w:color="auto"/>
            <w:left w:val="none" w:sz="0" w:space="0" w:color="auto"/>
            <w:bottom w:val="none" w:sz="0" w:space="0" w:color="auto"/>
            <w:right w:val="none" w:sz="0" w:space="0" w:color="auto"/>
          </w:divBdr>
          <w:divsChild>
            <w:div w:id="525019771">
              <w:marLeft w:val="0"/>
              <w:marRight w:val="0"/>
              <w:marTop w:val="0"/>
              <w:marBottom w:val="0"/>
              <w:divBdr>
                <w:top w:val="none" w:sz="0" w:space="0" w:color="auto"/>
                <w:left w:val="none" w:sz="0" w:space="0" w:color="auto"/>
                <w:bottom w:val="none" w:sz="0" w:space="0" w:color="auto"/>
                <w:right w:val="none" w:sz="0" w:space="0" w:color="auto"/>
              </w:divBdr>
              <w:divsChild>
                <w:div w:id="1700206871">
                  <w:marLeft w:val="0"/>
                  <w:marRight w:val="0"/>
                  <w:marTop w:val="0"/>
                  <w:marBottom w:val="0"/>
                  <w:divBdr>
                    <w:top w:val="none" w:sz="0" w:space="0" w:color="auto"/>
                    <w:left w:val="none" w:sz="0" w:space="0" w:color="auto"/>
                    <w:bottom w:val="none" w:sz="0" w:space="0" w:color="auto"/>
                    <w:right w:val="none" w:sz="0" w:space="0" w:color="auto"/>
                  </w:divBdr>
                  <w:divsChild>
                    <w:div w:id="27409892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2144230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nytimes.com/2017/12/30/world/middleeast/yemen-al-qaeda-us-terrorism.html" TargetMode="External"/><Relationship Id="rId299" Type="http://schemas.openxmlformats.org/officeDocument/2006/relationships/hyperlink" Target="https://www.foreignaffairs.com/articles/middle-east/2018-06-27/new-front-yemen" TargetMode="External"/><Relationship Id="rId21" Type="http://schemas.openxmlformats.org/officeDocument/2006/relationships/hyperlink" Target="http://yemendataproject.org/data.html" TargetMode="External"/><Relationship Id="rId63" Type="http://schemas.openxmlformats.org/officeDocument/2006/relationships/hyperlink" Target="https://www.whitehouse.gov/presidential-actions/presidential-veto-message-senate-accompany-s-j-res-7/" TargetMode="External"/><Relationship Id="rId159" Type="http://schemas.openxmlformats.org/officeDocument/2006/relationships/hyperlink" Target="https://votesmart.org/public-statement/1332565/cardin-durbin-introduce-bill-to-limit-us-arms-sales-to-countries-that-commit-war-crimes-human-rights-violations" TargetMode="External"/><Relationship Id="rId324" Type="http://schemas.openxmlformats.org/officeDocument/2006/relationships/hyperlink" Target="http://www.existentialrisk.com/concept.html" TargetMode="External"/><Relationship Id="rId366" Type="http://schemas.openxmlformats.org/officeDocument/2006/relationships/hyperlink" Target="https://static.wixstatic.com/ugd/3ba8a1_44475f2b94464e77b57c6d33953dc939.pdf" TargetMode="External"/><Relationship Id="rId170" Type="http://schemas.openxmlformats.org/officeDocument/2006/relationships/hyperlink" Target="http://www.lexis.com/research/retrieve?_m=62d5bddd50e555db7dfb40b14668cef6&amp;csvc=bl&amp;cform=searchForm&amp;_fmtstr=FULL&amp;docnum=1&amp;_startdoc=1&amp;wchp=dGLbVzW-zSkAW&amp;_md5=a81b07a0a90d95be59f9b7bb9d939181" TargetMode="External"/><Relationship Id="rId226" Type="http://schemas.openxmlformats.org/officeDocument/2006/relationships/hyperlink" Target="https://www.nytimes.com/2012/01/05/business/oil-price-would-skyrocket-if-iran-closed-the-strait.html?mtrref=undefined" TargetMode="External"/><Relationship Id="rId433" Type="http://schemas.openxmlformats.org/officeDocument/2006/relationships/hyperlink" Target="https://www.yahoo.com/news/cory-booker-says-u-s-needs-re-examine-entire-relationship-saudi-arabia-211344667.html" TargetMode="External"/><Relationship Id="rId268" Type="http://schemas.openxmlformats.org/officeDocument/2006/relationships/hyperlink" Target="https://qz.com/1514582/us-supports-saudi-war-in-yemen-even-after-senate-votes-no/" TargetMode="External"/><Relationship Id="rId32" Type="http://schemas.openxmlformats.org/officeDocument/2006/relationships/hyperlink" Target="http://www.reuters.com/article/us-usa-saudi-yemen-idUSKCN12A0BQ" TargetMode="External"/><Relationship Id="rId74" Type="http://schemas.openxmlformats.org/officeDocument/2006/relationships/hyperlink" Target="https://www.washingtonpost.com/people/claire-parker/" TargetMode="External"/><Relationship Id="rId128" Type="http://schemas.openxmlformats.org/officeDocument/2006/relationships/hyperlink" Target="https://www.nytimes.com/2018/12/25/world/middleeast/yemen-us-saudi-civilian-war.html" TargetMode="External"/><Relationship Id="rId335" Type="http://schemas.openxmlformats.org/officeDocument/2006/relationships/hyperlink" Target="https://www.wearethemighty.com/articles/former-us-navy-vessel-attacked-by-yemeni-rebels-in-indian-ocean" TargetMode="External"/><Relationship Id="rId377" Type="http://schemas.openxmlformats.org/officeDocument/2006/relationships/hyperlink" Target="https://www.theamericanconservative.com/articles/arms-dealers-and-lobbyists-get-rich-as-yemen-burns/" TargetMode="External"/><Relationship Id="rId5" Type="http://schemas.openxmlformats.org/officeDocument/2006/relationships/hyperlink" Target="https://foreignpolicy.com/2019/06/06/clash-coming-over-trumps-arms-sales-to-saudi-uae/" TargetMode="External"/><Relationship Id="rId181" Type="http://schemas.openxmlformats.org/officeDocument/2006/relationships/hyperlink" Target="https://www.airforcetimes.com/news/your-air-force/2019/05/13/b-52-bombers-f-15-fighters-fly-first-deterrence-sorties-pointed-at-iran/" TargetMode="External"/><Relationship Id="rId237" Type="http://schemas.openxmlformats.org/officeDocument/2006/relationships/hyperlink" Target="https://www.commondreams.org/views/2018/12/20/yemen-our-future" TargetMode="External"/><Relationship Id="rId402" Type="http://schemas.openxmlformats.org/officeDocument/2006/relationships/hyperlink" Target="http://www.tomdispatch.com/blog/176421/tomgram%3A_ben_freeman_and_william_hartung%2C_a_saudi_love_affair_in_washington/" TargetMode="External"/><Relationship Id="rId279" Type="http://schemas.openxmlformats.org/officeDocument/2006/relationships/hyperlink" Target="https://www.cato.org/publications/commentary/us-support-has-fueled-not-moderated-yemen-war" TargetMode="External"/><Relationship Id="rId444" Type="http://schemas.openxmlformats.org/officeDocument/2006/relationships/hyperlink" Target="https://www.nytimes.com/2006/07/28/world/americas/28Venezuela.html?mtrref=www.google.com&amp;gwh=BF08049671740FF1B83419CD83BABC0E&amp;gwt=pay" TargetMode="External"/><Relationship Id="rId43" Type="http://schemas.openxmlformats.org/officeDocument/2006/relationships/hyperlink" Target="https://www.washingtonpost.com/world/national-security/trump-administration-to-end-refueling-for-saudi-coalition-aircraft-in-yemen/2018/11/09/d08ff6c3-babd-4958-bcca-cdb1caa9d5b4_story.html" TargetMode="External"/><Relationship Id="rId139" Type="http://schemas.openxmlformats.org/officeDocument/2006/relationships/hyperlink" Target="https://fair.org/home/media-yemen-us-saudi-airstrikes-killing-civilians/" TargetMode="External"/><Relationship Id="rId290" Type="http://schemas.openxmlformats.org/officeDocument/2006/relationships/hyperlink" Target="https://www.washingtonexaminer.com/opinion/ending-us-support-for-saudi-arabia-would-make-things-much-worse-in-yemen" TargetMode="External"/><Relationship Id="rId304" Type="http://schemas.openxmlformats.org/officeDocument/2006/relationships/hyperlink" Target="https://warontherocks.com/author/ray-rounds/" TargetMode="External"/><Relationship Id="rId346" Type="http://schemas.openxmlformats.org/officeDocument/2006/relationships/hyperlink" Target="https://go-galegroup-com.proxy.lib.umich.edu/ps/i.do?p=AONE&amp;u=umuser&amp;id=GALE%7CA589487347&amp;v=2.1&amp;it=r&amp;sid=summon" TargetMode="External"/><Relationship Id="rId388" Type="http://schemas.openxmlformats.org/officeDocument/2006/relationships/hyperlink" Target="https://www.thenation.com/article/how-much-it-costs-to-buy-us-foreign-policy/" TargetMode="External"/><Relationship Id="rId85" Type="http://schemas.openxmlformats.org/officeDocument/2006/relationships/hyperlink" Target="https://www.centcom.mil/media/statements/statements-view/article/1877252/statement-from-us-central-command-on-attacks-against-us-observation-aircraft/" TargetMode="External"/><Relationship Id="rId150" Type="http://schemas.openxmlformats.org/officeDocument/2006/relationships/hyperlink" Target="https://www.israelhayom.com/writer/israel-hayom-staff/" TargetMode="External"/><Relationship Id="rId192" Type="http://schemas.openxmlformats.org/officeDocument/2006/relationships/hyperlink" Target="https://www.wsj.com/articles/u-s-commander-weighs-an-expanded-mideast-force-to-counter-iran-11560110885?emailToken=c4ab7ecf067dcf18667c295cfc2f55ff/SUYIlWS4PL/YYejgEKbzbrtyuQ%20HUuWMxZYO%20loqz%20BU8cI2H7ahiVzwq44Pw4klDlvKWL5S8QF94utZgsSyw/x%20DRKGhYtPgjYPXMeK5cv4XV/objGIAnwUAaV58bt&amp;reflink=article_email_share&amp;utm_source=Sailthru&amp;utm_medium=email&amp;utm_campaign=ebb%2006.10.19&amp;utm_term=Editorial%20-%20Early%20Bird%20Brief" TargetMode="External"/><Relationship Id="rId206" Type="http://schemas.openxmlformats.org/officeDocument/2006/relationships/hyperlink" Target="https://www.nytimes.com/2019/06/20/world/middleeast/iran-us-drone.html" TargetMode="External"/><Relationship Id="rId413" Type="http://schemas.openxmlformats.org/officeDocument/2006/relationships/hyperlink" Target="https://efile.fara.gov/docs/2165-Short-Form-20160920-640.pdf" TargetMode="External"/><Relationship Id="rId248" Type="http://schemas.openxmlformats.org/officeDocument/2006/relationships/hyperlink" Target="https://www.cbsnews.com/news/trump-signs-110-billion-arms-deal-with-saudi-arabia/" TargetMode="External"/><Relationship Id="rId12" Type="http://schemas.openxmlformats.org/officeDocument/2006/relationships/hyperlink" Target="https://www.thenation.com/article/war-crimes-united-states-saudi-arabia-yemen/" TargetMode="External"/><Relationship Id="rId108" Type="http://schemas.openxmlformats.org/officeDocument/2006/relationships/hyperlink" Target="https://www.brookings.edu/blog/markaz/2017/12/18/who-are-the-houthis-and-why-are-we-at-war-with-them/" TargetMode="External"/><Relationship Id="rId315" Type="http://schemas.openxmlformats.org/officeDocument/2006/relationships/hyperlink" Target="http://time.com/3766224/united-states-weapons-ban-lifted-egypt/" TargetMode="External"/><Relationship Id="rId357" Type="http://schemas.openxmlformats.org/officeDocument/2006/relationships/hyperlink" Target="http://www.matthewkroenig.com/Kroenig_Time%20to%20Attack%20Iran.pdf" TargetMode="External"/><Relationship Id="rId54" Type="http://schemas.openxmlformats.org/officeDocument/2006/relationships/hyperlink" Target="https://theweek.com/articles/835754/trumps-yemen-war-veto-moral-horror" TargetMode="External"/><Relationship Id="rId75" Type="http://schemas.openxmlformats.org/officeDocument/2006/relationships/hyperlink" Target="https://www.google.com/search?q=iran+yemen+%22united+states22&amp;rlz=1C1CHBD_enUS749US749&amp;tbs=sbd:1&amp;tbm=nws&amp;ei=BRIcXfXyB47WtAbsj674CA&amp;start=40&amp;sa=N&amp;ved=0ahUKEwi1iduP2ZfjAhUOK80KHeyHC484HhDw0wMIYw&amp;biw=1242&amp;bih=597&amp;dpr=1.1" TargetMode="External"/><Relationship Id="rId96" Type="http://schemas.openxmlformats.org/officeDocument/2006/relationships/hyperlink" Target="https://www.hrw.org/news/2017/09/12/yemen-coalition-airstrikes-deadly-children" TargetMode="External"/><Relationship Id="rId140" Type="http://schemas.openxmlformats.org/officeDocument/2006/relationships/hyperlink" Target="https://bennorton.com/ny-times-saudi-bombing-of-yemen-would-stop-without-us-support/" TargetMode="External"/><Relationship Id="rId161" Type="http://schemas.openxmlformats.org/officeDocument/2006/relationships/hyperlink" Target="https://foreignpolicy.com/2018/11/08/saudi-arabia-and-the-united-arab-emirates-are-starving-yemenis-to-death-mbs-khashoggi-famine-yemen-blockade-houthis/" TargetMode="External"/><Relationship Id="rId182" Type="http://schemas.openxmlformats.org/officeDocument/2006/relationships/hyperlink" Target="https://www.airforcetimes.com/news/your-air-force/2019/05/13/b-52-bombers-f-15-fighters-fly-first-deterrence-sorties-pointed-at-iran/" TargetMode="External"/><Relationship Id="rId217" Type="http://schemas.openxmlformats.org/officeDocument/2006/relationships/hyperlink" Target="https://jamestown.org/program/us-iran-tensions-overshadow-houthi-agenda-in-war-in-yemen/" TargetMode="External"/><Relationship Id="rId378" Type="http://schemas.openxmlformats.org/officeDocument/2006/relationships/hyperlink" Target="http://inthesetimes.com/features/us-saudi-arabia-yemen-war-arms-sales.html" TargetMode="External"/><Relationship Id="rId399" Type="http://schemas.openxmlformats.org/officeDocument/2006/relationships/hyperlink" Target="https://www.ciponline.org/programs/foreign-influence-transparency-initiative" TargetMode="External"/><Relationship Id="rId403" Type="http://schemas.openxmlformats.org/officeDocument/2006/relationships/hyperlink" Target="https://www.justice.gov/nsd-fara/fara-reports-congress" TargetMode="External"/><Relationship Id="rId6" Type="http://schemas.openxmlformats.org/officeDocument/2006/relationships/hyperlink" Target="https://www.cnn.com/2019/05/24/politics/trump-arms-sales-saudi-arabia-uae/index.html" TargetMode="External"/><Relationship Id="rId238" Type="http://schemas.openxmlformats.org/officeDocument/2006/relationships/hyperlink" Target="http://uchicagogate.com/articles/2019/4/9/ending-us-arms-sales-saudi-arabia/" TargetMode="External"/><Relationship Id="rId259" Type="http://schemas.openxmlformats.org/officeDocument/2006/relationships/hyperlink" Target="https://www.wrath-bearingtree.com/2017/06/2752/" TargetMode="External"/><Relationship Id="rId424" Type="http://schemas.openxmlformats.org/officeDocument/2006/relationships/hyperlink" Target="https://time.com/5426499/jamal-khashoggi-saudi-influence-lobbying/" TargetMode="External"/><Relationship Id="rId445" Type="http://schemas.openxmlformats.org/officeDocument/2006/relationships/hyperlink" Target="https://www.defensenews.com/home/2016/04/05/kuwait-signs-eurofighter-jet-deal/" TargetMode="External"/><Relationship Id="rId23" Type="http://schemas.openxmlformats.org/officeDocument/2006/relationships/hyperlink" Target="https://www.ohchr.org/Documents/Countries/YE/A_HRC_39_43_EN.docx" TargetMode="External"/><Relationship Id="rId119" Type="http://schemas.openxmlformats.org/officeDocument/2006/relationships/hyperlink" Target="https://www.bbc.com/news/world-europe-30708237" TargetMode="External"/><Relationship Id="rId270" Type="http://schemas.openxmlformats.org/officeDocument/2006/relationships/hyperlink" Target="https://www.politico.com/story/2018/10/11/trump-getting-closer-khashoggi-893494" TargetMode="External"/><Relationship Id="rId291" Type="http://schemas.openxmlformats.org/officeDocument/2006/relationships/hyperlink" Target="https://warontherocks.com/author/ray-rounds/" TargetMode="External"/><Relationship Id="rId305" Type="http://schemas.openxmlformats.org/officeDocument/2006/relationships/hyperlink" Target="https://warontherocks.com/category/commentary/" TargetMode="External"/><Relationship Id="rId326" Type="http://schemas.openxmlformats.org/officeDocument/2006/relationships/hyperlink" Target="http://www.theguardian.com/news/2014/dec/04/-sp-case-against-human-rights" TargetMode="External"/><Relationship Id="rId347" Type="http://schemas.openxmlformats.org/officeDocument/2006/relationships/hyperlink" Target="https://go-galegroup-com.proxy.lib.umich.edu/ps/i.do?p=AONE&amp;u=umuser&amp;id=GALE%7CA589487347&amp;v=2.1&amp;it=r&amp;sid=summon" TargetMode="External"/><Relationship Id="rId44" Type="http://schemas.openxmlformats.org/officeDocument/2006/relationships/hyperlink" Target="https://www.hrw.org/news/2016/03/21/yemen-embargo-arms-saudi-arabia" TargetMode="External"/><Relationship Id="rId65" Type="http://schemas.openxmlformats.org/officeDocument/2006/relationships/hyperlink" Target="http://www.ipsnews.net/author/thalif-deen/" TargetMode="External"/><Relationship Id="rId86" Type="http://schemas.openxmlformats.org/officeDocument/2006/relationships/hyperlink" Target="http://www.heritage.org/research/commentary/2015/4/the-conditions-are-ripe-for-a-major-middle-eastern-war" TargetMode="External"/><Relationship Id="rId130" Type="http://schemas.openxmlformats.org/officeDocument/2006/relationships/hyperlink" Target="https://71republic.com/2018/12/09/end-alliance-with-saudi-arabia/" TargetMode="External"/><Relationship Id="rId151" Type="http://schemas.openxmlformats.org/officeDocument/2006/relationships/hyperlink" Target="https://www.israelhayom.com/2019/06/30/over-7500-kids-killed-or-wounded-in-yemen-since-2013-un-reports/" TargetMode="External"/><Relationship Id="rId368" Type="http://schemas.openxmlformats.org/officeDocument/2006/relationships/hyperlink" Target="https://www.opensecrets.org/lobby/clientsum.php?id=D000000100&amp;year=2018" TargetMode="External"/><Relationship Id="rId389" Type="http://schemas.openxmlformats.org/officeDocument/2006/relationships/hyperlink" Target="https://www.murphy.senate.gov/newsroom/press-releases/murphy-paul-franken-demand-senate-vote-on-proposed-weapons-sale-to-saudi-arabia" TargetMode="External"/><Relationship Id="rId172" Type="http://schemas.openxmlformats.org/officeDocument/2006/relationships/hyperlink" Target="https://www.humanrightsfirst.org/blog/congress-pushes-back-against-trumps-erratic-saudi-friends" TargetMode="External"/><Relationship Id="rId193" Type="http://schemas.openxmlformats.org/officeDocument/2006/relationships/hyperlink" Target="https://www.cbsnews.com/news/us-sending-1000-more-troops-to-middle-east-amid-tensions-with-iran-announced-today-2019-06-17/" TargetMode="External"/><Relationship Id="rId207" Type="http://schemas.openxmlformats.org/officeDocument/2006/relationships/hyperlink" Target="https://www.haaretz.com/middle-east-news/.premium-the-iran-crisis-is-exposing-a-far-deeper-conflict-between-trump-and-europe-1.7427507" TargetMode="External"/><Relationship Id="rId228" Type="http://schemas.openxmlformats.org/officeDocument/2006/relationships/hyperlink" Target="https://www.washingtonexaminer.com/opinion/the-senate-basically-just-voted-to-arm-isis-with-your-tax-dollars" TargetMode="External"/><Relationship Id="rId249" Type="http://schemas.openxmlformats.org/officeDocument/2006/relationships/hyperlink" Target="https://static.wixstatic.com/ugd/3ba8a1_44475f2b94464e77b57c6d33953dc939.pdf" TargetMode="External"/><Relationship Id="rId414" Type="http://schemas.openxmlformats.org/officeDocument/2006/relationships/hyperlink" Target="https://theintercept.com/2017/05/19/as-trump-travels-to-saudi-arabia-the-kingdoms-d-c-lobbying-surge-is-paying-off/" TargetMode="External"/><Relationship Id="rId435" Type="http://schemas.openxmlformats.org/officeDocument/2006/relationships/hyperlink" Target="https://www.c-span.org/video/?461635-1/pete-buttigieg-delivers-speech-national-security-foreign-policy" TargetMode="External"/><Relationship Id="rId13" Type="http://schemas.openxmlformats.org/officeDocument/2006/relationships/hyperlink" Target="https://www.state.gov/secretary/remarks/2018/09/285861.htm" TargetMode="External"/><Relationship Id="rId109" Type="http://schemas.openxmlformats.org/officeDocument/2006/relationships/hyperlink" Target="https://www.academia.edu/28717532/The_Global_and_the_Local_Al-Qaeda_and_Yemen_s_Tribes_2017_" TargetMode="External"/><Relationship Id="rId260" Type="http://schemas.openxmlformats.org/officeDocument/2006/relationships/hyperlink" Target="https://www.jacobinmag.com/2016/02/welfare-reform-bill-hillary-clinton-tanf-poverty-dlc/" TargetMode="External"/><Relationship Id="rId281" Type="http://schemas.openxmlformats.org/officeDocument/2006/relationships/hyperlink" Target="https://www.theatlantic.com/author/stephen-pomper/" TargetMode="External"/><Relationship Id="rId316" Type="http://schemas.openxmlformats.org/officeDocument/2006/relationships/hyperlink" Target="https://www.businessinsider.com/yemen-conflict-explained-2019-2" TargetMode="External"/><Relationship Id="rId337" Type="http://schemas.openxmlformats.org/officeDocument/2006/relationships/hyperlink" Target="https://www.washingtonexaminer.com/policy/defense-national-security/us-commander-irans-claim-it-shot-down-us-drone-over-its-airspace-categorically-false" TargetMode="External"/><Relationship Id="rId34" Type="http://schemas.openxmlformats.org/officeDocument/2006/relationships/hyperlink" Target="https://www.nytimes.com/2012/05/31/world/africa/charles-taylor-sentenced-to-50-years-for-war-crimes.html" TargetMode="External"/><Relationship Id="rId55" Type="http://schemas.openxmlformats.org/officeDocument/2006/relationships/hyperlink" Target="https://en.wikipedia.org/wiki/Cholera_outbreaks_and_pandemics" TargetMode="External"/><Relationship Id="rId76" Type="http://schemas.openxmlformats.org/officeDocument/2006/relationships/hyperlink" Target="https://www.lawfareblog.com/understanding-houthi-faction-yemen" TargetMode="External"/><Relationship Id="rId97" Type="http://schemas.openxmlformats.org/officeDocument/2006/relationships/hyperlink" Target="https://www.hrw.org/news/2018/09/02/yemen-coalition-bus-bombing-apparent-war-crime" TargetMode="External"/><Relationship Id="rId120" Type="http://schemas.openxmlformats.org/officeDocument/2006/relationships/hyperlink" Target="https://pomed.org/wp-content/uploads/2018/02/Dawsari_FINAL_180201.pdf" TargetMode="External"/><Relationship Id="rId141" Type="http://schemas.openxmlformats.org/officeDocument/2006/relationships/hyperlink" Target="https://www.cnn.com/2018/10/03/politics/trump-saudi-king-intl/index.html" TargetMode="External"/><Relationship Id="rId358" Type="http://schemas.openxmlformats.org/officeDocument/2006/relationships/hyperlink" Target="http://www.huffingtonpost.com/walter-russell-mead/new-global-war_b_5562664.html" TargetMode="External"/><Relationship Id="rId379" Type="http://schemas.openxmlformats.org/officeDocument/2006/relationships/hyperlink" Target="http://inthesetimes.com/community/profile/322538" TargetMode="External"/><Relationship Id="rId7" Type="http://schemas.openxmlformats.org/officeDocument/2006/relationships/hyperlink" Target="https://www.wsj.com/articles/state-dept-forces-out-official-who-worked-on-plan-that-led-to-ex-employers-arms-deals-11559772745?shareToken=staee796b34e654501904bcaf4ec043eee" TargetMode="External"/><Relationship Id="rId162" Type="http://schemas.openxmlformats.org/officeDocument/2006/relationships/hyperlink" Target="https://cei.org/blog/philosophers-corner-principle-intervening-action" TargetMode="External"/><Relationship Id="rId183" Type="http://schemas.openxmlformats.org/officeDocument/2006/relationships/hyperlink" Target="https://www.militarytimes.com/news/your-military/2019/05/14/military-plans-to-counter-iran-include-possible-120000-troop-deployment-cyber-attack-nitro-zeus/?utm_source=Sailthru&amp;utm_medium=email&amp;utm_campaign=EBB%2005.15.19&amp;utm_term=Editorial%20-%20Early%20Bird%20Brief" TargetMode="External"/><Relationship Id="rId218" Type="http://schemas.openxmlformats.org/officeDocument/2006/relationships/hyperlink" Target="https://watchjerusalem.co.il/664-irans-shadow-war-against-saudi-arabia-heats-up" TargetMode="External"/><Relationship Id="rId239" Type="http://schemas.openxmlformats.org/officeDocument/2006/relationships/hyperlink" Target="https://www.vox.com/policy-and-politics/2018/10/21/18003696/trump-saudi-arabia-jamal-khashoggi-weapons-jobs" TargetMode="External"/><Relationship Id="rId390" Type="http://schemas.openxmlformats.org/officeDocument/2006/relationships/hyperlink" Target="https://www.codepink.org/war_profiteers_us_war_machine_and_the_arming_of_repressive_regimes" TargetMode="External"/><Relationship Id="rId404" Type="http://schemas.openxmlformats.org/officeDocument/2006/relationships/hyperlink" Target="https://www.thenation.com/article/why-are-us-colleges-collaborating-with-saudi-arabia/" TargetMode="External"/><Relationship Id="rId425" Type="http://schemas.openxmlformats.org/officeDocument/2006/relationships/hyperlink" Target="http://www.defensepriorities.org/opinion/2019/5/3/in-yemen-the-us-should-end-intervention-and-lead-in-diplomacy-instead" TargetMode="External"/><Relationship Id="rId446" Type="http://schemas.openxmlformats.org/officeDocument/2006/relationships/hyperlink" Target="https://www.cnn.com/2018/11/22/middleeast/arms-exports-saudi-arabia-intl/index.html" TargetMode="External"/><Relationship Id="rId250" Type="http://schemas.openxmlformats.org/officeDocument/2006/relationships/hyperlink" Target="https://www.washingtonpost.com/politics/2018/10/22/trumps-claim-jobs-saudi-deals-grows-by-leaps-bounds/?utm_term=.47086764c284" TargetMode="External"/><Relationship Id="rId271" Type="http://schemas.openxmlformats.org/officeDocument/2006/relationships/hyperlink" Target="https://www.google.com/search?q=glenn+kessler+110+billion+saudi&amp;oq=glenn+kessler+110+billion+saudi&amp;aqs=chrome..69i57.3315j0j7&amp;sourceid=chrome&amp;ie=UTF-8" TargetMode="External"/><Relationship Id="rId292" Type="http://schemas.openxmlformats.org/officeDocument/2006/relationships/hyperlink" Target="https://warontherocks.com/category/commentary/" TargetMode="External"/><Relationship Id="rId306" Type="http://schemas.openxmlformats.org/officeDocument/2006/relationships/hyperlink" Target="https://warontherocks.com/2019/04/the-case-against-arms-embargos-even-for-saudi-arabia/" TargetMode="External"/><Relationship Id="rId24" Type="http://schemas.openxmlformats.org/officeDocument/2006/relationships/hyperlink" Target="https://www.washingtonpost.com/world/the-deadly-war-in-yemen-rages-on-so-why-does-the-death-toll-stand-still-/2018/08/02/e6d9ebca-9022-11e8-ae59-01880eac5f1d_story.html?utm_term=.286586e8508d" TargetMode="External"/><Relationship Id="rId45" Type="http://schemas.openxmlformats.org/officeDocument/2006/relationships/hyperlink" Target="https://nationalsecurityaction.org/newsroom/yemen-open-statement" TargetMode="External"/><Relationship Id="rId66" Type="http://schemas.openxmlformats.org/officeDocument/2006/relationships/hyperlink" Target="http://www.ipsnews.net/2019/04/us-western-arms-yemen-conflict-signal-potential-war-crime-charges/" TargetMode="External"/><Relationship Id="rId87" Type="http://schemas.openxmlformats.org/officeDocument/2006/relationships/hyperlink" Target="https://nationalinterest.org/blog/skeptics/us-support-has-fueled-not-moderated-yemen-war-58097?page=0%2C1" TargetMode="External"/><Relationship Id="rId110" Type="http://schemas.openxmlformats.org/officeDocument/2006/relationships/hyperlink" Target="https://www.crisisgroup.org/middle-east-north-africa/gulf-and-arabian-peninsula/yemen/174-yemen-s-al-qaeda-expanding-base" TargetMode="External"/><Relationship Id="rId131" Type="http://schemas.openxmlformats.org/officeDocument/2006/relationships/hyperlink" Target="https://71republic.com/2018/12/09/end-alliance-with-saudi-arabia/" TargetMode="External"/><Relationship Id="rId327" Type="http://schemas.openxmlformats.org/officeDocument/2006/relationships/hyperlink" Target="http://www.theguardian.com/news/2014/dec/04/-sp-case-against-human-rights" TargetMode="External"/><Relationship Id="rId348" Type="http://schemas.openxmlformats.org/officeDocument/2006/relationships/hyperlink" Target="https://go-galegroup-com.proxy.lib.umich.edu/ps/i.do?p=AONE&amp;u=umuser&amp;id=GALE%7CA589487347&amp;v=2.1&amp;it=r&amp;sid=summon" TargetMode="External"/><Relationship Id="rId369" Type="http://schemas.openxmlformats.org/officeDocument/2006/relationships/hyperlink" Target="https://www.opensecrets.org/lobby/clientsum.php?id=D000000104&amp;year=2018" TargetMode="External"/><Relationship Id="rId152" Type="http://schemas.openxmlformats.org/officeDocument/2006/relationships/hyperlink" Target="https://www.israelhayom.com/2019/06/30/over-7500-kids-killed-or-wounded-in-yemen-since-2013-un-reports/" TargetMode="External"/><Relationship Id="rId173" Type="http://schemas.openxmlformats.org/officeDocument/2006/relationships/hyperlink" Target="https://www.telegraph.co.uk/news/worldnews/middleeast/saudiarabia/12029546/Saudi-Arabia-destabilising-Arab-world-German-intelligence-warns.html" TargetMode="External"/><Relationship Id="rId194" Type="http://schemas.openxmlformats.org/officeDocument/2006/relationships/hyperlink" Target="https://www.nytimes.com/2019/06/17/world/middleeast/iran-nuclear-deal-compliance.html" TargetMode="External"/><Relationship Id="rId208" Type="http://schemas.openxmlformats.org/officeDocument/2006/relationships/hyperlink" Target="https://thehill.com/opinion/international/435004-helping-saudi-arabia-bomb-yemen-is-not-a-plan-for-peace" TargetMode="External"/><Relationship Id="rId229" Type="http://schemas.openxmlformats.org/officeDocument/2006/relationships/hyperlink" Target="https://youtu.be/g7jJWi521c0" TargetMode="External"/><Relationship Id="rId380" Type="http://schemas.openxmlformats.org/officeDocument/2006/relationships/hyperlink" Target="https://inthesetimes.com/features/us-saudi-arabia-yemen-war-arms-sales.html" TargetMode="External"/><Relationship Id="rId415" Type="http://schemas.openxmlformats.org/officeDocument/2006/relationships/hyperlink" Target="https://efile.fara.gov/docs/2244-Short-Form-20180611-88.pdf" TargetMode="External"/><Relationship Id="rId436" Type="http://schemas.openxmlformats.org/officeDocument/2006/relationships/hyperlink" Target="https://www.theatlantic.com/international/archive/2017/01/trump-immigration-ban-terrorism/514361/" TargetMode="External"/><Relationship Id="rId240" Type="http://schemas.openxmlformats.org/officeDocument/2006/relationships/hyperlink" Target="https://www.vox.com/policy-and-politics/2018/10/21/18003696/trump-saudi-arabia-jamal-khashoggi-weapons-jobs" TargetMode="External"/><Relationship Id="rId261" Type="http://schemas.openxmlformats.org/officeDocument/2006/relationships/hyperlink" Target="http://www.slate.com/articles/news_and_politics/war_stories/2016/02/hillary_clinton_told_the_truth_about_her_iraq_war_vote.html" TargetMode="External"/><Relationship Id="rId14" Type="http://schemas.openxmlformats.org/officeDocument/2006/relationships/hyperlink" Target="https://www.ohchr.org/Documents/Countries/YE/A_HRC_39_43_EN.docx" TargetMode="External"/><Relationship Id="rId35" Type="http://schemas.openxmlformats.org/officeDocument/2006/relationships/hyperlink" Target="http://www.rscsl.org/Documents/Decisions/Taylor/1283/SCSL-03-01-T-1283.pdf" TargetMode="External"/><Relationship Id="rId56" Type="http://schemas.openxmlformats.org/officeDocument/2006/relationships/hyperlink" Target="https://www.nytimes.com/2018/12/11/magazine/war-yemen-american-bomb-strike.html" TargetMode="External"/><Relationship Id="rId77" Type="http://schemas.openxmlformats.org/officeDocument/2006/relationships/hyperlink" Target="https://www.washingtonpost.com/world/middle_east/yemeni-rebels-claim-new-drone-attack-on-saudi-airport/2019/06/17/69912fca-90f8-11e9-b72d-d56510fa753e_story.html?utm_term=.20502ede3635" TargetMode="External"/><Relationship Id="rId100" Type="http://schemas.openxmlformats.org/officeDocument/2006/relationships/hyperlink" Target="https://www.cnn.com/interactive/2019/02/middleeast/yemen-lost-us-arms/" TargetMode="External"/><Relationship Id="rId282" Type="http://schemas.openxmlformats.org/officeDocument/2006/relationships/hyperlink" Target="https://www.theatlantic.com/ideas/archive/2019/04/us-culpable-yemens-tragedy/586558/" TargetMode="External"/><Relationship Id="rId317" Type="http://schemas.openxmlformats.org/officeDocument/2006/relationships/hyperlink" Target="https://worldpolicy.org/2009/11/13/report-u-s-arms-transfers-to-indonesia-1975-1997-world-policy-institute-research-project/" TargetMode="External"/><Relationship Id="rId338" Type="http://schemas.openxmlformats.org/officeDocument/2006/relationships/hyperlink" Target="http://www.arabnews.com/node/1514151/middle-east" TargetMode="External"/><Relationship Id="rId359" Type="http://schemas.openxmlformats.org/officeDocument/2006/relationships/hyperlink" Target="https://www.arabiafoundation.org/saudi-arabia-the-gulf-states/gulf-military-tensions-and-oil-supply-security/" TargetMode="External"/><Relationship Id="rId8" Type="http://schemas.openxmlformats.org/officeDocument/2006/relationships/hyperlink" Target="https://www.rescue.org/press-release/more-weapons-last-thing-yemen-needs" TargetMode="External"/><Relationship Id="rId98" Type="http://schemas.openxmlformats.org/officeDocument/2006/relationships/hyperlink" Target="https://fas.org/sgp/crs/mideast/R44984.pdf" TargetMode="External"/><Relationship Id="rId121" Type="http://schemas.openxmlformats.org/officeDocument/2006/relationships/hyperlink" Target="https://www.trtworld.com/middle-east/un-food-agency-accuses-yemen-s-houthis-of-diverting-food-aid-27568" TargetMode="External"/><Relationship Id="rId142" Type="http://schemas.openxmlformats.org/officeDocument/2006/relationships/hyperlink" Target="https://thegrayzone.com/2018/10/26/saudi-arabia-yemen-us-made-bomb-raytheon/" TargetMode="External"/><Relationship Id="rId163" Type="http://schemas.openxmlformats.org/officeDocument/2006/relationships/hyperlink" Target="https://politicalscience.osu.edu/faculty/jmueller/MID11TSM.PDF" TargetMode="External"/><Relationship Id="rId184" Type="http://schemas.openxmlformats.org/officeDocument/2006/relationships/hyperlink" Target="https://www.washingtonpost.com/world/middle_east/two-saudi-oil-tankers-attacked-in-the-persian-gulf-amid-rising-iran-tensions/2019/05/13/c8907108-755e-11e9-bd25-c989555e7766_story.html?utm_term=.80d273cfc34b" TargetMode="External"/><Relationship Id="rId219" Type="http://schemas.openxmlformats.org/officeDocument/2006/relationships/hyperlink" Target="https://www.wsj.com/articles/mideast-insurgents-enter-the-age-of-drone-warfare-11556814441" TargetMode="External"/><Relationship Id="rId370" Type="http://schemas.openxmlformats.org/officeDocument/2006/relationships/hyperlink" Target="https://www.opensecrets.org/lobby/clientsum.php?id=D000000165&amp;year=2018" TargetMode="External"/><Relationship Id="rId391" Type="http://schemas.openxmlformats.org/officeDocument/2006/relationships/hyperlink" Target="http://www.tomdispatch.com/post/176469/tomgram%3A_rajan_menon%2C_the_american_war_in_yemen/" TargetMode="External"/><Relationship Id="rId405" Type="http://schemas.openxmlformats.org/officeDocument/2006/relationships/hyperlink" Target="https://theintercept.com/2016/01/04/saudi-pr-machine/" TargetMode="External"/><Relationship Id="rId426" Type="http://schemas.openxmlformats.org/officeDocument/2006/relationships/hyperlink" Target="https://www.nybooks.com/contributors/steven-simon/" TargetMode="External"/><Relationship Id="rId447" Type="http://schemas.openxmlformats.org/officeDocument/2006/relationships/fontTable" Target="fontTable.xml"/><Relationship Id="rId230" Type="http://schemas.openxmlformats.org/officeDocument/2006/relationships/hyperlink" Target="https://www.congress.gov/bill/116th-congress/senate-joint-resolution/20?q=%7B%22search%22%3A%5B%22arms+sales%22%5D%7D&amp;s=3&amp;r=5" TargetMode="External"/><Relationship Id="rId251" Type="http://schemas.openxmlformats.org/officeDocument/2006/relationships/hyperlink" Target="https://docs.wixstatic.com/ugd/3ba8a1_5e9019d625e84087af647e6cb91ea3e2.pdf" TargetMode="External"/><Relationship Id="rId25" Type="http://schemas.openxmlformats.org/officeDocument/2006/relationships/hyperlink" Target="https://www.apnews.com/24ee4b33373a41d389e2599c5aa7bbfa" TargetMode="External"/><Relationship Id="rId46" Type="http://schemas.openxmlformats.org/officeDocument/2006/relationships/hyperlink" Target="https://beinglibertarian.com/yemen-cholera-outbreak/" TargetMode="External"/><Relationship Id="rId67" Type="http://schemas.openxmlformats.org/officeDocument/2006/relationships/hyperlink" Target="https://www.hrw.org/world-report/2017" TargetMode="External"/><Relationship Id="rId272" Type="http://schemas.openxmlformats.org/officeDocument/2006/relationships/hyperlink" Target="https://www.cato.org/publications/commentary/us-support-has-fueled-not-moderated-yemen-war" TargetMode="External"/><Relationship Id="rId293" Type="http://schemas.openxmlformats.org/officeDocument/2006/relationships/hyperlink" Target="https://warontherocks.com/2019/04/the-case-against-arms-embargos-even-for-saudi-arabia/" TargetMode="External"/><Relationship Id="rId307" Type="http://schemas.openxmlformats.org/officeDocument/2006/relationships/hyperlink" Target="https://doi.org/10.1162/ISEC_a_00250" TargetMode="External"/><Relationship Id="rId328" Type="http://schemas.openxmlformats.org/officeDocument/2006/relationships/hyperlink" Target="http://foreignpolicy.com/2015/01/06/the-credibility-addiction-us-iraq-afghanistan-unwinnable-war/" TargetMode="External"/><Relationship Id="rId349" Type="http://schemas.openxmlformats.org/officeDocument/2006/relationships/hyperlink" Target="https://go-galegroup-com.proxy.lib.umich.edu/ps/i.do?p=AONE&amp;u=umuser&amp;id=GALE%7CA589487347&amp;v=2.1&amp;it=r&amp;sid=summon" TargetMode="External"/><Relationship Id="rId88" Type="http://schemas.openxmlformats.org/officeDocument/2006/relationships/hyperlink" Target="https://www.theamericanconservative.com/articles/arms-dealers-and-lobbyists-get-rich-as-yemen-burns/" TargetMode="External"/><Relationship Id="rId111" Type="http://schemas.openxmlformats.org/officeDocument/2006/relationships/hyperlink" Target="https://www.academia.edu/15757466/Al-Qaida_and_Islamic_State_in_Yemen_A_Battle_for_Local_Audiences" TargetMode="External"/><Relationship Id="rId132" Type="http://schemas.openxmlformats.org/officeDocument/2006/relationships/hyperlink" Target="https://www.brookings.edu/blog/order-from-chaos/2018/10/10/after-khashoggi-us-arms-sales-to-the-saudis-are-essential-leverage/" TargetMode="External"/><Relationship Id="rId153" Type="http://schemas.openxmlformats.org/officeDocument/2006/relationships/hyperlink" Target="https://d3n8a8pro7vhmx.cloudfront.net/codepink/pages/11661/attachments/original/1537128915/War_Profiteers_The_US_War_Machine_the_Arming_of_Repressive_Regimes_Sept_2018.pdf?1537128915" TargetMode="External"/><Relationship Id="rId174" Type="http://schemas.openxmlformats.org/officeDocument/2006/relationships/hyperlink" Target="https://www.aljazeera.com/profile/maysam-behravesh.html" TargetMode="External"/><Relationship Id="rId195" Type="http://schemas.openxmlformats.org/officeDocument/2006/relationships/hyperlink" Target="https://thehill.com/policy/defense/444796-pentagon-chief-threat-from-iran-on-hold?utm_source=Sailthru&amp;utm_medium=email&amp;utm_campaign=ebb%205-22&amp;utm_term=Editorial%20-%20Early%20Bird%20Brief" TargetMode="External"/><Relationship Id="rId209" Type="http://schemas.openxmlformats.org/officeDocument/2006/relationships/hyperlink" Target="https://nationalinterest.org/blog/paul-pillar/why-does-us-support-war-crimes-yemen-30572" TargetMode="External"/><Relationship Id="rId360" Type="http://schemas.openxmlformats.org/officeDocument/2006/relationships/hyperlink" Target="https://www.theamericanconservative.com/articles/arms-dealers-and-lobbyists-get-rich-as-yemen-burns/" TargetMode="External"/><Relationship Id="rId381" Type="http://schemas.openxmlformats.org/officeDocument/2006/relationships/hyperlink" Target="http://inthesetimes.com/community/profile/322538" TargetMode="External"/><Relationship Id="rId416" Type="http://schemas.openxmlformats.org/officeDocument/2006/relationships/hyperlink" Target="https://americanactionnetwork.org/people/norm-coleman/" TargetMode="External"/><Relationship Id="rId220" Type="http://schemas.openxmlformats.org/officeDocument/2006/relationships/hyperlink" Target="https://www.telegraph.co.uk/authors/anna-isaac/" TargetMode="External"/><Relationship Id="rId241" Type="http://schemas.openxmlformats.org/officeDocument/2006/relationships/hyperlink" Target="https://www.cnbc.com/2018/11/26/saudi-arms-sale-limits-would-have-slight-impact-on-us-defense-firms.html" TargetMode="External"/><Relationship Id="rId437" Type="http://schemas.openxmlformats.org/officeDocument/2006/relationships/hyperlink" Target="https://warontherocks.com/author/ray-rounds/" TargetMode="External"/><Relationship Id="rId15" Type="http://schemas.openxmlformats.org/officeDocument/2006/relationships/hyperlink" Target="https://docs.house.gov/Committee/Calendar/ByEvent.aspx?EventID=109038" TargetMode="External"/><Relationship Id="rId36" Type="http://schemas.openxmlformats.org/officeDocument/2006/relationships/hyperlink" Target="https://www.dsca.mil/major-arms-sales/government-saudi-arabia-air-ground-munitions" TargetMode="External"/><Relationship Id="rId57" Type="http://schemas.openxmlformats.org/officeDocument/2006/relationships/hyperlink" Target="https://www.reuters.com/article/us-yemen-security-cholera/yemen-cholera-outbreak-accelerates-to-10000-cases-per-week-who-idUSKCN1MC23J" TargetMode="External"/><Relationship Id="rId262" Type="http://schemas.openxmlformats.org/officeDocument/2006/relationships/hyperlink" Target="http://www.dw.com/en/intense-clashes-in-libyas-capital-leave-scores-dead/a-39008932" TargetMode="External"/><Relationship Id="rId283" Type="http://schemas.openxmlformats.org/officeDocument/2006/relationships/hyperlink" Target="https://www.wrath-bearingtree.com/2017/06/2752/" TargetMode="External"/><Relationship Id="rId318" Type="http://schemas.openxmlformats.org/officeDocument/2006/relationships/hyperlink" Target="http://armstrade.sipri.org/armstrade/page/values.php" TargetMode="External"/><Relationship Id="rId339" Type="http://schemas.openxmlformats.org/officeDocument/2006/relationships/hyperlink" Target="https://www.washingtonexaminer.com/opinion/arms-sales-to-saudi-arabia-is-the-least-bad-option-for-the-us" TargetMode="External"/><Relationship Id="rId78" Type="http://schemas.openxmlformats.org/officeDocument/2006/relationships/hyperlink" Target="https://www.washingtonpost.com/world/saudis-say-oil-pipeline-was-attacked-by-drones-possibly-from-yemen/2019/05/14/bb7917e6-7652-11e9-a7bf-c8a43b84ee31_story.html?utm_term=.1bf4f75f05ac" TargetMode="External"/><Relationship Id="rId99" Type="http://schemas.openxmlformats.org/officeDocument/2006/relationships/hyperlink" Target="https://lobelog.com/al-qaeda-still-deadly-threat-in-yemen/" TargetMode="External"/><Relationship Id="rId101" Type="http://schemas.openxmlformats.org/officeDocument/2006/relationships/hyperlink" Target="https://theintercept.com/2018/03/14/us-arms-sales-saudi-arabia-yemen/" TargetMode="External"/><Relationship Id="rId122" Type="http://schemas.openxmlformats.org/officeDocument/2006/relationships/hyperlink" Target="https://www.justsecurity.org/62560/congress-saudi-arabia-conflict-yemen-here/" TargetMode="External"/><Relationship Id="rId143" Type="http://schemas.openxmlformats.org/officeDocument/2006/relationships/hyperlink" Target="https://thegrayzone.com/2017/05/18/saudis-extremism-trump-weapons-investment-rust-belt-swing-states/" TargetMode="External"/><Relationship Id="rId164" Type="http://schemas.openxmlformats.org/officeDocument/2006/relationships/hyperlink" Target="https://www.theguardian.com/global-development/2019/jun/20/human-cost-of-yemen-war-laid-bare-as-civilian-death-toll-put-at-100000" TargetMode="External"/><Relationship Id="rId185" Type="http://schemas.openxmlformats.org/officeDocument/2006/relationships/hyperlink" Target="https://www.washingtonpost.com/world/saudis-say-oil-pipeline-was-attacked-by-drones-possibly-from-yemen/2019/05/14/bb7917e6-7652-11e9-a7bf-c8a43b84ee31_story.html?utm_term=.fd10f65a0808" TargetMode="External"/><Relationship Id="rId350" Type="http://schemas.openxmlformats.org/officeDocument/2006/relationships/hyperlink" Target="https://go-galegroup-com.proxy.lib.umich.edu/ps/i.do?p=AONE&amp;u=umuser&amp;id=GALE%7CA589487347&amp;v=2.1&amp;it=r&amp;sid=summon" TargetMode="External"/><Relationship Id="rId371" Type="http://schemas.openxmlformats.org/officeDocument/2006/relationships/hyperlink" Target="https://www.opensecrets.org/lobby/clientsum.php?id=D000000175&amp;year=2018" TargetMode="External"/><Relationship Id="rId406" Type="http://schemas.openxmlformats.org/officeDocument/2006/relationships/hyperlink" Target="https://www.mei.edu/sites/default/files/2017%20Contributions.pdf" TargetMode="External"/><Relationship Id="rId9" Type="http://schemas.openxmlformats.org/officeDocument/2006/relationships/hyperlink" Target="https://www.rescue.org/country/yemen" TargetMode="External"/><Relationship Id="rId210" Type="http://schemas.openxmlformats.org/officeDocument/2006/relationships/hyperlink" Target="https://www.theguardian.com/world/2018/aug/19/us-supplied-bomb-that-killed-40-children-school-bus-yemen" TargetMode="External"/><Relationship Id="rId392" Type="http://schemas.openxmlformats.org/officeDocument/2006/relationships/hyperlink" Target="https://www.military.com/daily-news/2018/03/13/general-argues-continue-refueling-saudi-planes-yemen-fight.html" TargetMode="External"/><Relationship Id="rId427" Type="http://schemas.openxmlformats.org/officeDocument/2006/relationships/hyperlink" Target="https://www.nybooks.com/contributors/daniel-benjamin/" TargetMode="External"/><Relationship Id="rId448" Type="http://schemas.openxmlformats.org/officeDocument/2006/relationships/theme" Target="theme/theme1.xml"/><Relationship Id="rId26" Type="http://schemas.openxmlformats.org/officeDocument/2006/relationships/hyperlink" Target="https://www.acleddata.com/2019/04/18/press-release-yemen-war-death-toll-surpasses-70000/" TargetMode="External"/><Relationship Id="rId231" Type="http://schemas.openxmlformats.org/officeDocument/2006/relationships/hyperlink" Target="https://twitter.com/realdonaldtrump/status/872062159789985792" TargetMode="External"/><Relationship Id="rId252" Type="http://schemas.openxmlformats.org/officeDocument/2006/relationships/hyperlink" Target="https://www.forbes.com/sites/williamhartung/2019/06/24/do-u-s-defense-firms-really-need-arms-exports/" TargetMode="External"/><Relationship Id="rId273" Type="http://schemas.openxmlformats.org/officeDocument/2006/relationships/hyperlink" Target="http://moderaterebelsradio.com/" TargetMode="External"/><Relationship Id="rId294" Type="http://schemas.openxmlformats.org/officeDocument/2006/relationships/hyperlink" Target="https://www.tandfonline.com/doi/10.1080/10242690903105398" TargetMode="External"/><Relationship Id="rId308" Type="http://schemas.openxmlformats.org/officeDocument/2006/relationships/hyperlink" Target="https://www.jstor.org/stable/2645039" TargetMode="External"/><Relationship Id="rId329" Type="http://schemas.openxmlformats.org/officeDocument/2006/relationships/hyperlink" Target="http://almariam.com/2013/08/18/is-america-disinventing-human-rights/" TargetMode="External"/><Relationship Id="rId47" Type="http://schemas.openxmlformats.org/officeDocument/2006/relationships/hyperlink" Target="https://www.ncbi.nlm.nih.gov/pmc/articles/PMC6278080/" TargetMode="External"/><Relationship Id="rId68" Type="http://schemas.openxmlformats.org/officeDocument/2006/relationships/hyperlink" Target="https://www.hrw.org/middle-east/n-africa/saudi-arabia" TargetMode="External"/><Relationship Id="rId89" Type="http://schemas.openxmlformats.org/officeDocument/2006/relationships/hyperlink" Target="https://www.theamericanconservative.com/articles/arms-dealers-and-lobbyists-get-rich-as-yemen-burns/" TargetMode="External"/><Relationship Id="rId112" Type="http://schemas.openxmlformats.org/officeDocument/2006/relationships/hyperlink" Target="https://www.academia.edu/15757466/Al-Qaida_and_Islamic_State_in_Yemen_A_Battle_for_Local_Audiences" TargetMode="External"/><Relationship Id="rId133" Type="http://schemas.openxmlformats.org/officeDocument/2006/relationships/hyperlink" Target="http://inthesetimes.com/community/profile/322538" TargetMode="External"/><Relationship Id="rId154" Type="http://schemas.openxmlformats.org/officeDocument/2006/relationships/hyperlink" Target="https://reliefweb.int/organization/unicef" TargetMode="External"/><Relationship Id="rId175" Type="http://schemas.openxmlformats.org/officeDocument/2006/relationships/hyperlink" Target="https://www.aljazeera.com/news/2019/06/yemen-escalation-houthis-ramp-attacks-saudi-arabia-190622055136031.html" TargetMode="External"/><Relationship Id="rId340" Type="http://schemas.openxmlformats.org/officeDocument/2006/relationships/hyperlink" Target="https://smile.amazon.com/Victory-Administrations-Strategy-Hastened-Collapse/dp/0871135671/ref=sr_1_1?crid=8W3GNUJWIB2E&amp;keywords=victory+peter+schweizer&amp;qid=1561060227&amp;s=gateway&amp;sprefix=Peter+Schweizer+Vic%2Caps%2C327&amp;sr=8-1" TargetMode="External"/><Relationship Id="rId361" Type="http://schemas.openxmlformats.org/officeDocument/2006/relationships/hyperlink" Target="https://www.theamericanconservative.com/articles/arms-dealers-and-lobbyists-get-rich-as-yemen-burns/" TargetMode="External"/><Relationship Id="rId196" Type="http://schemas.openxmlformats.org/officeDocument/2006/relationships/hyperlink" Target="https://www.amnesty.org/en/latest/news/2015/10/iraq-investigate-deadly-camp-liberty-rocket-attack/" TargetMode="External"/><Relationship Id="rId200" Type="http://schemas.openxmlformats.org/officeDocument/2006/relationships/hyperlink" Target="https://www.crisisgroup.org/united-states/003-ending-yemen-quagmire-lessons-washington-four-years-war" TargetMode="External"/><Relationship Id="rId382" Type="http://schemas.openxmlformats.org/officeDocument/2006/relationships/hyperlink" Target="https://inthesetimes.com/features/us-saudi-arabia-yemen-war-arms-sales.html" TargetMode="External"/><Relationship Id="rId417" Type="http://schemas.openxmlformats.org/officeDocument/2006/relationships/hyperlink" Target="https://efile.fara.gov/pls/apex/f?p=181:11:0::NO:::" TargetMode="External"/><Relationship Id="rId438" Type="http://schemas.openxmlformats.org/officeDocument/2006/relationships/hyperlink" Target="https://warontherocks.com/category/commentary/" TargetMode="External"/><Relationship Id="rId16" Type="http://schemas.openxmlformats.org/officeDocument/2006/relationships/hyperlink" Target="https://foreignaffairs.house.gov/2019/3/the-humanitarian-crisis-in-yemen-addressing-current-political-and-humanitarian-challenges" TargetMode="External"/><Relationship Id="rId221" Type="http://schemas.openxmlformats.org/officeDocument/2006/relationships/hyperlink" Target="https://www.telegraph.co.uk/business/2019/06/30/global-oil-supply-shock-could-send-prices-back-90-barrel/" TargetMode="External"/><Relationship Id="rId242" Type="http://schemas.openxmlformats.org/officeDocument/2006/relationships/hyperlink" Target="https://www.businessinsider.com/trump-saudi-arms-deal-job-creation-2018-10" TargetMode="External"/><Relationship Id="rId263" Type="http://schemas.openxmlformats.org/officeDocument/2006/relationships/hyperlink" Target="https://www.amazon.com/This-Mans-Army-Andrew-Exum/dp/B000H2N3GE" TargetMode="External"/><Relationship Id="rId284" Type="http://schemas.openxmlformats.org/officeDocument/2006/relationships/hyperlink" Target="https://thehill.com/blogs/floor-action/senate/449420-senate-to-vote-thursday-to-block-trumps-saudi-arms-deal" TargetMode="External"/><Relationship Id="rId319" Type="http://schemas.openxmlformats.org/officeDocument/2006/relationships/hyperlink" Target="https://www.ainonline.com/aviation-news/defense/2017-08-23/indonesia-barters-commodities-sukhoi-su-35-combat-jets" TargetMode="External"/><Relationship Id="rId37" Type="http://schemas.openxmlformats.org/officeDocument/2006/relationships/hyperlink" Target="https://www.theguardian.com/world/2016/oct/15/saudi-led-coalition-admits-to-bombing-yemen-funeral" TargetMode="External"/><Relationship Id="rId58" Type="http://schemas.openxmlformats.org/officeDocument/2006/relationships/hyperlink" Target="https://en.wikipedia.org/wiki/2016%E2%80%9319_Yemen_cholera_outbreak" TargetMode="External"/><Relationship Id="rId79" Type="http://schemas.openxmlformats.org/officeDocument/2006/relationships/hyperlink" Target="https://www.washingtonpost.com/politics/2019/05/30/why-houthi-drone-strikes-targeted-saudi-oil-facilities/?utm_term=.fa18beda2fe5" TargetMode="External"/><Relationship Id="rId102" Type="http://schemas.openxmlformats.org/officeDocument/2006/relationships/hyperlink" Target="https://www.cnn.com/2018/08/09/middleeast/yemen-bus-intl/index.html" TargetMode="External"/><Relationship Id="rId123" Type="http://schemas.openxmlformats.org/officeDocument/2006/relationships/hyperlink" Target="http://uchicagogate.com/contributor/sophia-lam/" TargetMode="External"/><Relationship Id="rId144" Type="http://schemas.openxmlformats.org/officeDocument/2006/relationships/hyperlink" Target="https://www.theguardian.com/world/2016/jan/15/british-us-military-in-command-room-saudi-strikes-yemen" TargetMode="External"/><Relationship Id="rId330" Type="http://schemas.openxmlformats.org/officeDocument/2006/relationships/hyperlink" Target="http://carnegieendowment.org/2017/09/06/democracy-promotion-under-trump-what-has-been-lost-what-remains-pub-73021" TargetMode="External"/><Relationship Id="rId90" Type="http://schemas.openxmlformats.org/officeDocument/2006/relationships/hyperlink" Target="https://www.juancole.com/2018/10/saudi-killed-thought.html" TargetMode="External"/><Relationship Id="rId165" Type="http://schemas.openxmlformats.org/officeDocument/2006/relationships/hyperlink" Target="https://www.justice.gov.uk/courts/court-lists/list-appeal-civil" TargetMode="External"/><Relationship Id="rId186" Type="http://schemas.openxmlformats.org/officeDocument/2006/relationships/hyperlink" Target="https://www.cnn.com/middleeast/live-news/gulf-of-oman-incident-latest-intl/index.html" TargetMode="External"/><Relationship Id="rId351" Type="http://schemas.openxmlformats.org/officeDocument/2006/relationships/hyperlink" Target="https://go-galegroup-com.proxy.lib.umich.edu/ps/i.do?p=AONE&amp;u=umuser&amp;id=GALE%7CA589487347&amp;v=2.1&amp;it=r&amp;sid=summon" TargetMode="External"/><Relationship Id="rId372" Type="http://schemas.openxmlformats.org/officeDocument/2006/relationships/hyperlink" Target="https://www.nationalmemo.com/the-lobbyists-who-profit-from-war-crimes-in-yemen/" TargetMode="External"/><Relationship Id="rId393" Type="http://schemas.openxmlformats.org/officeDocument/2006/relationships/hyperlink" Target="https://www.theguardian.com/world/2016/sep/16/third-of-saudi-airstrikes-on-yemen-have-hit-civilian-sites-data-shows" TargetMode="External"/><Relationship Id="rId407" Type="http://schemas.openxmlformats.org/officeDocument/2006/relationships/hyperlink" Target="https://www.csis.org/support-csis/our-donors/corporation-and-trade-association-donors" TargetMode="External"/><Relationship Id="rId428" Type="http://schemas.openxmlformats.org/officeDocument/2006/relationships/hyperlink" Target="https://www.nybooks.com/issues/2019/06/27/" TargetMode="External"/><Relationship Id="rId211" Type="http://schemas.openxmlformats.org/officeDocument/2006/relationships/hyperlink" Target="https://www.ohchr.org/EN/NewsEvents/Pages/DisplayNews.aspx?NewsID=23479&amp;LangID=E" TargetMode="External"/><Relationship Id="rId232" Type="http://schemas.openxmlformats.org/officeDocument/2006/relationships/hyperlink" Target="https://www.independent.co.uk/voices/hillary-clinton-wikileaks-email-isis-saudi-arabia-qatar-us-allies-funding-barack-obama-knew-all-a7362071.html" TargetMode="External"/><Relationship Id="rId253" Type="http://schemas.openxmlformats.org/officeDocument/2006/relationships/hyperlink" Target="https://www.armscontrol.org/act/2019-04/news-briefs/thaad-sale-saudi-arabia-moves-forward" TargetMode="External"/><Relationship Id="rId274" Type="http://schemas.openxmlformats.org/officeDocument/2006/relationships/hyperlink" Target="http://bennorton.com/" TargetMode="External"/><Relationship Id="rId295" Type="http://schemas.openxmlformats.org/officeDocument/2006/relationships/hyperlink" Target="https://www.foreignaffairs.com/authors/michael-knights" TargetMode="External"/><Relationship Id="rId309" Type="http://schemas.openxmlformats.org/officeDocument/2006/relationships/hyperlink" Target="https://www.researchgate.net/profile/Keith_Krause/publication/271776300_Military_Statecraft_Power_and_Influence_in_Soviet_and_American_Arms_Transfer_Relationships/links/59e45e8faca2724cbfe8fb7e/Military-Statecraft-Power-and-Influence-in-Soviet-and-American-Arms-Transfer-Relationships.pdf" TargetMode="External"/><Relationship Id="rId27" Type="http://schemas.openxmlformats.org/officeDocument/2006/relationships/hyperlink" Target="https://www.savethechildren.org/us/about-us/media-and-news/2018-press-releases/yemen-85000-children-may-have-died-from-starvation" TargetMode="External"/><Relationship Id="rId48" Type="http://schemas.openxmlformats.org/officeDocument/2006/relationships/hyperlink" Target="https://www.voanews.com/a/aid-groups-fighting-latest-spike-of-cholera-in-yemen/4854952.html" TargetMode="External"/><Relationship Id="rId69" Type="http://schemas.openxmlformats.org/officeDocument/2006/relationships/hyperlink" Target="https://www.hrw.org/news/2016/03/21/yemen-embargo-arms-saudi-arabia" TargetMode="External"/><Relationship Id="rId113" Type="http://schemas.openxmlformats.org/officeDocument/2006/relationships/hyperlink" Target="https://pomed.org/wp-content/uploads/2018/02/Dawsari_FINAL_180201.pdf" TargetMode="External"/><Relationship Id="rId134" Type="http://schemas.openxmlformats.org/officeDocument/2006/relationships/hyperlink" Target="https://inthesetimes.com/features/us-saudi-arabia-yemen-war-arms-sales.html" TargetMode="External"/><Relationship Id="rId320" Type="http://schemas.openxmlformats.org/officeDocument/2006/relationships/hyperlink" Target="https://www.hrw.org/legacy/worldreport99/asia/indonesia.html" TargetMode="External"/><Relationship Id="rId80" Type="http://schemas.openxmlformats.org/officeDocument/2006/relationships/hyperlink" Target="https://www.theatlantic.com/author/kathy-gilsinan/" TargetMode="External"/><Relationship Id="rId155" Type="http://schemas.openxmlformats.org/officeDocument/2006/relationships/hyperlink" Target="https://reliefweb.int/report/yemen/unicef-yemen-humanitarian-situation-report-may-2019" TargetMode="External"/><Relationship Id="rId176" Type="http://schemas.openxmlformats.org/officeDocument/2006/relationships/hyperlink" Target="https://www.aljazeera.com/topics/people/abd-rabbu-mansour-hadi.html" TargetMode="External"/><Relationship Id="rId197" Type="http://schemas.openxmlformats.org/officeDocument/2006/relationships/hyperlink" Target="https://warontherocks.com/2019/05/the-problem-with-the-narrative-of-proxy-war-in-iraq/" TargetMode="External"/><Relationship Id="rId341" Type="http://schemas.openxmlformats.org/officeDocument/2006/relationships/hyperlink" Target="https://twitter.com/LarrySchweikart/status/1136349345702223872" TargetMode="External"/><Relationship Id="rId362" Type="http://schemas.openxmlformats.org/officeDocument/2006/relationships/hyperlink" Target="https://winwithoutwar.org/" TargetMode="External"/><Relationship Id="rId383" Type="http://schemas.openxmlformats.org/officeDocument/2006/relationships/hyperlink" Target="http://inthesetimes.com/community/profile/322538" TargetMode="External"/><Relationship Id="rId418" Type="http://schemas.openxmlformats.org/officeDocument/2006/relationships/hyperlink" Target="https://theintercept.com/2017/05/19/as-trump-travels-to-saudi-arabia-the-kingdoms-d-c-lobbying-surge-is-paying-off/" TargetMode="External"/><Relationship Id="rId439" Type="http://schemas.openxmlformats.org/officeDocument/2006/relationships/hyperlink" Target="https://warontherocks.com/2019/04/the-case-against-arms-embargos-even-for-saudi-arabia/" TargetMode="External"/><Relationship Id="rId201" Type="http://schemas.openxmlformats.org/officeDocument/2006/relationships/hyperlink" Target="https://www.wsws.org/en/articles/2019/05/17/yeme-m17.html" TargetMode="External"/><Relationship Id="rId222" Type="http://schemas.openxmlformats.org/officeDocument/2006/relationships/hyperlink" Target="https://www.telegraph.co.uk/news/2019/06/13/oil-tankers-hit-fresh-attack-gulf-oman/" TargetMode="External"/><Relationship Id="rId243" Type="http://schemas.openxmlformats.org/officeDocument/2006/relationships/hyperlink" Target="https://www.cbsnews.com/news/saudi-arabia-is-the-top-buyer-of-u-s-weapons/" TargetMode="External"/><Relationship Id="rId264" Type="http://schemas.openxmlformats.org/officeDocument/2006/relationships/hyperlink" Target="https://en.wikipedia.org/wiki/List_of_authoritarian_regimes_supported_by_the_United_States" TargetMode="External"/><Relationship Id="rId285" Type="http://schemas.openxmlformats.org/officeDocument/2006/relationships/hyperlink" Target="https://thehill.com/people/rand-paul" TargetMode="External"/><Relationship Id="rId17" Type="http://schemas.openxmlformats.org/officeDocument/2006/relationships/hyperlink" Target="https://foreignaffairs.house.gov/2019/3/the-humanitarian-crisis-in-yemen-addressing-current-political-and-humanitarian-challenges" TargetMode="External"/><Relationship Id="rId38" Type="http://schemas.openxmlformats.org/officeDocument/2006/relationships/hyperlink" Target="https://www.hrw.org/news/2016/10/13/yemen-saudi-led-funeral-attack-apparent-war-crime" TargetMode="External"/><Relationship Id="rId59" Type="http://schemas.openxmlformats.org/officeDocument/2006/relationships/hyperlink" Target="https://www.theguardian.com/global-development/2019/apr/17/mounting-concern-over-cholera-health-crisis-in-yemen" TargetMode="External"/><Relationship Id="rId103" Type="http://schemas.openxmlformats.org/officeDocument/2006/relationships/hyperlink" Target="https://www.cnn.com/2016/03/16/middleeast/yemen-airstrike/index.html" TargetMode="External"/><Relationship Id="rId124" Type="http://schemas.openxmlformats.org/officeDocument/2006/relationships/hyperlink" Target="http://uchicagogate.com/articles/2019/4/9/ending-us-arms-sales-saudi-arabia/" TargetMode="External"/><Relationship Id="rId310" Type="http://schemas.openxmlformats.org/officeDocument/2006/relationships/hyperlink" Target="https://doi.org/10.1177/0022002794038004004" TargetMode="External"/><Relationship Id="rId70" Type="http://schemas.openxmlformats.org/officeDocument/2006/relationships/hyperlink" Target="https://www.hrw.org/united-states" TargetMode="External"/><Relationship Id="rId91" Type="http://schemas.openxmlformats.org/officeDocument/2006/relationships/hyperlink" Target="https://www.bbc.com/news/world-middle-east-42440805" TargetMode="External"/><Relationship Id="rId145" Type="http://schemas.openxmlformats.org/officeDocument/2006/relationships/hyperlink" Target="https://www.military.com/daily-news/2018/03/13/general-argues-continue-refueling-saudi-planes-yemen-fight.html" TargetMode="External"/><Relationship Id="rId166" Type="http://schemas.openxmlformats.org/officeDocument/2006/relationships/hyperlink" Target="https://www.acleddata.com/2019/06/18/yemen-snapshots-2015-2019/" TargetMode="External"/><Relationship Id="rId187" Type="http://schemas.openxmlformats.org/officeDocument/2006/relationships/hyperlink" Target="https://www.cnn.com/2019/05/29/politics/john-bolton-iran-uae-oil-tankers-attack/index.html" TargetMode="External"/><Relationship Id="rId331" Type="http://schemas.openxmlformats.org/officeDocument/2006/relationships/hyperlink" Target="https://www.washingtonexaminer.com/opinion/arms-sales-to-saudi-arabia-is-the-least-bad-option-for-the-us" TargetMode="External"/><Relationship Id="rId352" Type="http://schemas.openxmlformats.org/officeDocument/2006/relationships/hyperlink" Target="https://go-galegroup-com.proxy.lib.umich.edu/ps/i.do?p=AONE&amp;u=umuser&amp;id=GALE%7CA589487347&amp;v=2.1&amp;it=r&amp;sid=summon" TargetMode="External"/><Relationship Id="rId373" Type="http://schemas.openxmlformats.org/officeDocument/2006/relationships/hyperlink" Target="https://www.washingtonpost.com/opinions/2019/04/18/saudi-lobbying-machine-continues-exert-influence-congress-trump/?utm_term=.1bd15a29c2da" TargetMode="External"/><Relationship Id="rId394" Type="http://schemas.openxmlformats.org/officeDocument/2006/relationships/hyperlink" Target="https://efile.fara.gov/docs/5870-Supplemental-Statement-20170731-18.pdf" TargetMode="External"/><Relationship Id="rId408" Type="http://schemas.openxmlformats.org/officeDocument/2006/relationships/hyperlink" Target="https://www.fara.gov/docs/6391-Exhibit-AB-20161116-1.pdf" TargetMode="External"/><Relationship Id="rId429" Type="http://schemas.openxmlformats.org/officeDocument/2006/relationships/hyperlink" Target="https://www.nybooks.com/articles/2019/06/27/mohammad-bin-salman-reckless-riyadh/" TargetMode="External"/><Relationship Id="rId1" Type="http://schemas.openxmlformats.org/officeDocument/2006/relationships/numbering" Target="numbering.xml"/><Relationship Id="rId212" Type="http://schemas.openxmlformats.org/officeDocument/2006/relationships/hyperlink" Target="https://www.dw.com/en/saudi-airstrikes-in-yemen-hit-facilities-providing-water-to-hundreds-of-thousands-facing-cholera-epidemic/a-44872095" TargetMode="External"/><Relationship Id="rId233" Type="http://schemas.openxmlformats.org/officeDocument/2006/relationships/hyperlink" Target="https://www.newsweek.com/how-isis-got-weapons-us-used-them-take-iraq-syria-748468" TargetMode="External"/><Relationship Id="rId254" Type="http://schemas.openxmlformats.org/officeDocument/2006/relationships/hyperlink" Target="https://www.lockheedmartin.com/content/dam/lockheed-martin/eo/documents/annual-reports/2018-annual-report.pdf" TargetMode="External"/><Relationship Id="rId440" Type="http://schemas.openxmlformats.org/officeDocument/2006/relationships/hyperlink" Target="https://www.theguardian.com/world/2018/nov/20/donald-trump-saudi-arabia-arms-sales-jamal-khashoggi" TargetMode="External"/><Relationship Id="rId28" Type="http://schemas.openxmlformats.org/officeDocument/2006/relationships/hyperlink" Target="http://www.arabstates.undp.org/content/rbas/en/home/library/crisis-response0/assessing-the-impact-of-war-on-development-in-yemen-.html" TargetMode="External"/><Relationship Id="rId49" Type="http://schemas.openxmlformats.org/officeDocument/2006/relationships/hyperlink" Target="https://www.theguardian.com/world/2017/nov/24/saudi-arabia-continues-to-block-humanitarian-aid-to-yemen" TargetMode="External"/><Relationship Id="rId114" Type="http://schemas.openxmlformats.org/officeDocument/2006/relationships/hyperlink" Target="https://www.un.org/en/ga/search/view_doc.asp?%20symbol=S/2018/705&amp;referer=/english/&amp;Lang=E" TargetMode="External"/><Relationship Id="rId275" Type="http://schemas.openxmlformats.org/officeDocument/2006/relationships/hyperlink" Target="https://twitter.com/BenjaminNorton" TargetMode="External"/><Relationship Id="rId296" Type="http://schemas.openxmlformats.org/officeDocument/2006/relationships/hyperlink" Target="https://www.foreignaffairs.com/authors/kenneth-m-pollack" TargetMode="External"/><Relationship Id="rId300" Type="http://schemas.openxmlformats.org/officeDocument/2006/relationships/hyperlink" Target="https://news.un.org/en/story/2019/02/1032811" TargetMode="External"/><Relationship Id="rId60" Type="http://schemas.openxmlformats.org/officeDocument/2006/relationships/hyperlink" Target="https://theweek.com/speedreads/787602/yemen-suffering-cholera-epidemic-saudi-airstrike-just-hit-crucial-water-facility" TargetMode="External"/><Relationship Id="rId81" Type="http://schemas.openxmlformats.org/officeDocument/2006/relationships/hyperlink" Target="https://www.theatlantic.com/politics/archive/2019/06/iran-threatens-breach-nuclear-deal/591826/" TargetMode="External"/><Relationship Id="rId135" Type="http://schemas.openxmlformats.org/officeDocument/2006/relationships/hyperlink" Target="http://moderaterebelsradio.com/" TargetMode="External"/><Relationship Id="rId156" Type="http://schemas.openxmlformats.org/officeDocument/2006/relationships/hyperlink" Target="https://www.dailysabah.com/mideast/2019/06/12/a-mother-six-newborns-die-every-two-hours-in-yemen" TargetMode="External"/><Relationship Id="rId177" Type="http://schemas.openxmlformats.org/officeDocument/2006/relationships/hyperlink" Target="https://www.aljazeera.com/topics/people/hassan-rouhani.html" TargetMode="External"/><Relationship Id="rId198" Type="http://schemas.openxmlformats.org/officeDocument/2006/relationships/hyperlink" Target="https://thehill.com/policy/defense/444636-tensions-swirl-around-iran-as-administration-to-brief-congress" TargetMode="External"/><Relationship Id="rId321" Type="http://schemas.openxmlformats.org/officeDocument/2006/relationships/hyperlink" Target="http://en.people.cn/200306/24/eng20030624_118767.shtml" TargetMode="External"/><Relationship Id="rId342" Type="http://schemas.openxmlformats.org/officeDocument/2006/relationships/hyperlink" Target="https://smile.amazon.com/Reagan-American-President-Larry-Schweikart-ebook/dp/B07QDVJ6J4/ref=sr_1_1?crid=T2BHFRUIZ87U&amp;keywords=reagan+larry+schweikart&amp;qid=1561060281&amp;s=gateway&amp;sprefix=Reagan+La%2Caps%2C159&amp;sr=8-1" TargetMode="External"/><Relationship Id="rId363" Type="http://schemas.openxmlformats.org/officeDocument/2006/relationships/hyperlink" Target="http://tealgroup.com/images/TGCTOC/tocwmcab.pdf" TargetMode="External"/><Relationship Id="rId384" Type="http://schemas.openxmlformats.org/officeDocument/2006/relationships/hyperlink" Target="https://inthesetimes.com/features/us-saudi-arabia-yemen-war-arms-sales.html" TargetMode="External"/><Relationship Id="rId419" Type="http://schemas.openxmlformats.org/officeDocument/2006/relationships/hyperlink" Target="https://www.pbs.org/wgbh/frontline/film/saudi-arabia-uncovered/" TargetMode="External"/><Relationship Id="rId202" Type="http://schemas.openxmlformats.org/officeDocument/2006/relationships/hyperlink" Target="https://www.thenational.ae/world/mena/saudi-uae-uk-and-us-condemn-iran-s-role-in-yemen-1.878224" TargetMode="External"/><Relationship Id="rId223" Type="http://schemas.openxmlformats.org/officeDocument/2006/relationships/hyperlink" Target="https://www.usnews.com/opinion/world-report/articles/2017-02-10/donald-trump-iran-and-the-fast-track-to-nuclear-war-in-the-middle-east" TargetMode="External"/><Relationship Id="rId244" Type="http://schemas.openxmlformats.org/officeDocument/2006/relationships/hyperlink" Target="https://watson.brown.edu/costsofwar/files/cow/imce/papers/2017/Job%20Opportunity%20Cost%20of%20War%20-%20HGP%20-%20FINAL.pdf" TargetMode="External"/><Relationship Id="rId430" Type="http://schemas.openxmlformats.org/officeDocument/2006/relationships/hyperlink" Target="https://www.theatlantic.com/politics/archive/2019/07/trump-blocking-big-change-us-saudi-alliance/592504/" TargetMode="External"/><Relationship Id="rId18" Type="http://schemas.openxmlformats.org/officeDocument/2006/relationships/hyperlink" Target="https://www.theguardian.com/world/2018/aug/28/all-sides-in-yemen-may-be-responsible-for-war-crimes-say-un-experts" TargetMode="External"/><Relationship Id="rId39" Type="http://schemas.openxmlformats.org/officeDocument/2006/relationships/hyperlink" Target="https://www.hrw.org/news/2016/11/29/us-suspend-saudi-arms-sales" TargetMode="External"/><Relationship Id="rId265" Type="http://schemas.openxmlformats.org/officeDocument/2006/relationships/hyperlink" Target="https://www.nytimes.com/2018/10/12/opinion/saudi-arabia-arms-sales.html" TargetMode="External"/><Relationship Id="rId286" Type="http://schemas.openxmlformats.org/officeDocument/2006/relationships/hyperlink" Target="https://www.nybooks.com/contributors/steven-simon/" TargetMode="External"/><Relationship Id="rId50" Type="http://schemas.openxmlformats.org/officeDocument/2006/relationships/hyperlink" Target="https://www.cbc.ca/news/technology/cholera-s-seven-pandemics-1.758504" TargetMode="External"/><Relationship Id="rId104" Type="http://schemas.openxmlformats.org/officeDocument/2006/relationships/hyperlink" Target="https://www.navytimes.com/news/your-navy/2019/07/02/op-ed-al-qaida-is-stronger-today-than-it-was-on-911/" TargetMode="External"/><Relationship Id="rId125" Type="http://schemas.openxmlformats.org/officeDocument/2006/relationships/hyperlink" Target="https://www.cnn.com/interactive/2019/02/middleeast/yemen-lost-us-arms/" TargetMode="External"/><Relationship Id="rId146" Type="http://schemas.openxmlformats.org/officeDocument/2006/relationships/hyperlink" Target="https://www.apnews.com/e399e552a1e04e3aaa0b553574380145" TargetMode="External"/><Relationship Id="rId167" Type="http://schemas.openxmlformats.org/officeDocument/2006/relationships/hyperlink" Target="https://www.theguardian.com/world/yemen" TargetMode="External"/><Relationship Id="rId188" Type="http://schemas.openxmlformats.org/officeDocument/2006/relationships/hyperlink" Target="https://www.aljazeera.com/news/2019/05/iran-denies-accusation-attacks-oil-tankers-uae-coast-190514181857002.html" TargetMode="External"/><Relationship Id="rId311" Type="http://schemas.openxmlformats.org/officeDocument/2006/relationships/hyperlink" Target="https://egyptdefreview.wordpress.com/2017/07/02/egyptian-air-force-repeating-past-mistakes/" TargetMode="External"/><Relationship Id="rId332" Type="http://schemas.openxmlformats.org/officeDocument/2006/relationships/hyperlink" Target="https://www.defensenews.com/congress/2019/06/20/us-senate-votes-to-kill-saudi-arms-sales-defying-trump-veto-threat/" TargetMode="External"/><Relationship Id="rId353" Type="http://schemas.openxmlformats.org/officeDocument/2006/relationships/hyperlink" Target="https://go-galegroup-com.proxy.lib.umich.edu/ps/i.do?p=AONE&amp;u=umuser&amp;id=GALE%7CA589487347&amp;v=2.1&amp;it=r&amp;sid=summon" TargetMode="External"/><Relationship Id="rId374" Type="http://schemas.openxmlformats.org/officeDocument/2006/relationships/hyperlink" Target="https://www.newsweek.com/saudi-arabia-donald-trump-united-states-weapons-sales-1443908" TargetMode="External"/><Relationship Id="rId395" Type="http://schemas.openxmlformats.org/officeDocument/2006/relationships/hyperlink" Target="https://efile.fara.gov/docs/5870-Supplemental-Statement-20170731-18.pdf" TargetMode="External"/><Relationship Id="rId409" Type="http://schemas.openxmlformats.org/officeDocument/2006/relationships/hyperlink" Target="https://soprweb.senate.gov/index.cfm?event=getFilingDetails&amp;filingID=4F6170CC-57D4-43B3-94E6-D9128DA232C1&amp;filingTypeID=51" TargetMode="External"/><Relationship Id="rId71" Type="http://schemas.openxmlformats.org/officeDocument/2006/relationships/hyperlink" Target="https://www.hrw.org/europe/central-asia/united-kingdom" TargetMode="External"/><Relationship Id="rId92" Type="http://schemas.openxmlformats.org/officeDocument/2006/relationships/hyperlink" Target="http://inthesetimes.com/article/21061/Donald-Trump-war-Yemen-Syria-Saudi-Arabia-bombings-three-years" TargetMode="External"/><Relationship Id="rId213" Type="http://schemas.openxmlformats.org/officeDocument/2006/relationships/hyperlink" Target="https://www.washingtonpost.com/business/why-hunger-rivals-bombs-as-the-biggest-danger-in-yemen/2019/03/18/c5e763f6-49be-11e9-8cfc-2c5d0999c21e_story.html?utm_term=.297b027f8a2e" TargetMode="External"/><Relationship Id="rId234" Type="http://schemas.openxmlformats.org/officeDocument/2006/relationships/hyperlink" Target="https://urldefense.proofpoint.com/v2/url?u=https-3A__www.independent.co.uk_voices_hillary-2Dclinton-2Dwikileaks-2Demail-2Disis-2Dsaudi-2Darabia-2Dqatar-2Dus-2Dallies-2Dfunding-2Dbarack-2Dobama-2Dknew-2Dall-2Da7362071.html&amp;d=DwMFaQ&amp;c=cnx1hdOQtepEQkpermZGwQ&amp;r=kaAUPcZhpO1MvBc6jwa0VBiGZWXka6ART1tFuyQjLfc&amp;m=tjnAv3cGTH6a1_AOIdgGVIU6LNBs4lB9KfAXUPp13Hg&amp;s=VK6j3DmwoZVDU-LPDx96y27TDfuTh2ET-5j2SJTnqsg&amp;e=" TargetMode="External"/><Relationship Id="rId420" Type="http://schemas.openxmlformats.org/officeDocument/2006/relationships/hyperlink" Target="https://www.pbs.org/video/bitter-rivals-iran-and-saudi-arabia-pqsnhk/" TargetMode="External"/><Relationship Id="rId2" Type="http://schemas.openxmlformats.org/officeDocument/2006/relationships/styles" Target="styles.xml"/><Relationship Id="rId29" Type="http://schemas.openxmlformats.org/officeDocument/2006/relationships/hyperlink" Target="https://reliefweb.int/report/yemen/yemen-humanitarian-dashboard-january-december-2018" TargetMode="External"/><Relationship Id="rId255" Type="http://schemas.openxmlformats.org/officeDocument/2006/relationships/hyperlink" Target="http://www.ipsnews.net/author/thalif-deen/" TargetMode="External"/><Relationship Id="rId276" Type="http://schemas.openxmlformats.org/officeDocument/2006/relationships/hyperlink" Target="https://www.mintpressnews.com/four-years-of-hell-to-crush-yemen-independence-us-saudi-war-created-worlds-worst-humanitarian-crisis/256593/" TargetMode="External"/><Relationship Id="rId297" Type="http://schemas.openxmlformats.org/officeDocument/2006/relationships/hyperlink" Target="https://www.foreignaffairs.com/authors/barbara-f-walter" TargetMode="External"/><Relationship Id="rId441" Type="http://schemas.openxmlformats.org/officeDocument/2006/relationships/hyperlink" Target="https://www.nytimes.com/2018/10/12/opinion/saudi-arabia-arms-sales.html" TargetMode="External"/><Relationship Id="rId40" Type="http://schemas.openxmlformats.org/officeDocument/2006/relationships/hyperlink" Target="https://lieu.house.gov/sites/lieu.house.gov/files/2016-10-11%20Rep.%20Lieu%20Letter%20to%20Sec.%20John%20Kerry%20-%20Yemen.pdf" TargetMode="External"/><Relationship Id="rId115" Type="http://schemas.openxmlformats.org/officeDocument/2006/relationships/hyperlink" Target="https://www.washingtonpost.com/news/world/wp/2018/07/06/feature/as-a-u-s-shadow-war-intensifies-in-yemen-al-qaeda-is-down-but-not-out/?utm_term=.addac74fd4e5" TargetMode="External"/><Relationship Id="rId136" Type="http://schemas.openxmlformats.org/officeDocument/2006/relationships/hyperlink" Target="http://bennorton.com/" TargetMode="External"/><Relationship Id="rId157" Type="http://schemas.openxmlformats.org/officeDocument/2006/relationships/hyperlink" Target="https://www.wrath-bearingtree.com/2017/06/2752/" TargetMode="External"/><Relationship Id="rId178" Type="http://schemas.openxmlformats.org/officeDocument/2006/relationships/hyperlink" Target="https://progressive.org/dispatches/yemenis-die-major-oil-trade-route-remains-open-180919/" TargetMode="External"/><Relationship Id="rId301" Type="http://schemas.openxmlformats.org/officeDocument/2006/relationships/hyperlink" Target="https://cco.ndu.edu/PRISM-7-1/Article/1298296/is-there-a-path-out-of-the-yemen-conflict-why-it-matters/" TargetMode="External"/><Relationship Id="rId322" Type="http://schemas.openxmlformats.org/officeDocument/2006/relationships/hyperlink" Target="https://www.reuters.com/article/usa-indonesia-arms-idUSL2E8JOGMO20120825" TargetMode="External"/><Relationship Id="rId343" Type="http://schemas.openxmlformats.org/officeDocument/2006/relationships/hyperlink" Target="https://www.abc17news.com/news/national-world/saudi-oil-minister-iran-is-threatening-global-energy-supply/1091537565" TargetMode="External"/><Relationship Id="rId364" Type="http://schemas.openxmlformats.org/officeDocument/2006/relationships/hyperlink" Target="https://static.wixstatic.com/ugd/3ba8a1_44475f2b94464e77b57c6d33953dc939.pdf" TargetMode="External"/><Relationship Id="rId61" Type="http://schemas.openxmlformats.org/officeDocument/2006/relationships/hyperlink" Target="https://www.reuters.com/article/us-yemen-cholera-sanitation/filth-spreads-yemens-deadly-cholera-outbreak-idUSKBN1AC1W9" TargetMode="External"/><Relationship Id="rId82" Type="http://schemas.openxmlformats.org/officeDocument/2006/relationships/hyperlink" Target="https://www.oni.navy.mil/Portals/12/Intel%20agencies/iran/Iran%20022217SP.pdf" TargetMode="External"/><Relationship Id="rId199" Type="http://schemas.openxmlformats.org/officeDocument/2006/relationships/hyperlink" Target="https://www.theatlantic.com/ideas/archive/2019/06/us-military-support-gulf-all-backwards/592249/" TargetMode="External"/><Relationship Id="rId203" Type="http://schemas.openxmlformats.org/officeDocument/2006/relationships/hyperlink" Target="https://watchjerusalem.co.il/664-irans-shadow-war-against-saudi-arabia-heats-up" TargetMode="External"/><Relationship Id="rId385" Type="http://schemas.openxmlformats.org/officeDocument/2006/relationships/hyperlink" Target="https://www.sipri.org/" TargetMode="External"/><Relationship Id="rId19" Type="http://schemas.openxmlformats.org/officeDocument/2006/relationships/hyperlink" Target="https://www.oxfamamerica.org/press/yemeni-peoples-ability-to-access-food-threatened-as-main-supply-route-to-sanaa-targeted-by-airstrikes/" TargetMode="External"/><Relationship Id="rId224" Type="http://schemas.openxmlformats.org/officeDocument/2006/relationships/hyperlink" Target="http://www.countercurrents.org/avery061113.htm" TargetMode="External"/><Relationship Id="rId245" Type="http://schemas.openxmlformats.org/officeDocument/2006/relationships/hyperlink" Target="https://www.washingtonpost.com/business/2018/10/25/defense-contractors-stand-with-white-house-saudi-arms-sales/?utm_term=.f14799a8b3b6" TargetMode="External"/><Relationship Id="rId266" Type="http://schemas.openxmlformats.org/officeDocument/2006/relationships/hyperlink" Target="http://uchicagogate.com/articles/2019/4/9/ending-us-arms-sales-saudi-arabia/" TargetMode="External"/><Relationship Id="rId287" Type="http://schemas.openxmlformats.org/officeDocument/2006/relationships/hyperlink" Target="https://www.nybooks.com/contributors/daniel-benjamin/" TargetMode="External"/><Relationship Id="rId410" Type="http://schemas.openxmlformats.org/officeDocument/2006/relationships/hyperlink" Target="https://www.lockheedmartin.com/en-us/who-we-are/international/saudi-arabia.html" TargetMode="External"/><Relationship Id="rId431" Type="http://schemas.openxmlformats.org/officeDocument/2006/relationships/hyperlink" Target="https://www.washingtonpost.com/opinions/2019/05/01/biden-calls-end-us-support-saudi-war-yemen/?utm_term=.4e0886001468" TargetMode="External"/><Relationship Id="rId30" Type="http://schemas.openxmlformats.org/officeDocument/2006/relationships/hyperlink" Target="https://sites.tufts.edu/wpf/strategies-of-the-coalition-in-the-yemen-war/" TargetMode="External"/><Relationship Id="rId105" Type="http://schemas.openxmlformats.org/officeDocument/2006/relationships/hyperlink" Target="https://www.warzone.cc/leadership/" TargetMode="External"/><Relationship Id="rId126" Type="http://schemas.openxmlformats.org/officeDocument/2006/relationships/hyperlink" Target="https://www.cnn.com/interactive/2019/02/middleeast/yemen-lost-us-arms/" TargetMode="External"/><Relationship Id="rId147" Type="http://schemas.openxmlformats.org/officeDocument/2006/relationships/hyperlink" Target="https://thehill.com/opinion/international/435004-helping-saudi-arabia-bomb-yemen-is-not-a-plan-for-peace" TargetMode="External"/><Relationship Id="rId168" Type="http://schemas.openxmlformats.org/officeDocument/2006/relationships/hyperlink" Target="https://www.theguardian.com/global-development/2017/aug/02/blame-saudi-coalition-for-yemen-cholera-outbreak" TargetMode="External"/><Relationship Id="rId312" Type="http://schemas.openxmlformats.org/officeDocument/2006/relationships/hyperlink" Target="https://www.everycrsreport.com/files/20180607_RL33003_3e6eaeae1323407105ed93cb4d53cfa18247a7ff.html" TargetMode="External"/><Relationship Id="rId333" Type="http://schemas.openxmlformats.org/officeDocument/2006/relationships/hyperlink" Target="https://townhall.com/columnists/larryprovost/2018/10/24/khashoggi-writings-reveal-antisemitism-pro-shariaism-n2531301" TargetMode="External"/><Relationship Id="rId354" Type="http://schemas.openxmlformats.org/officeDocument/2006/relationships/hyperlink" Target="https://go-galegroup-com.proxy.lib.umich.edu/ps/i.do?p=AONE&amp;u=umuser&amp;id=GALE%7CA589487347&amp;v=2.1&amp;it=r&amp;sid=summon" TargetMode="External"/><Relationship Id="rId51" Type="http://schemas.openxmlformats.org/officeDocument/2006/relationships/hyperlink" Target="https://www.savethechildren.org/us/about-us/media-and-news/2019-press-releases/seven-killed-in-hospital-bombing-yemen" TargetMode="External"/><Relationship Id="rId72" Type="http://schemas.openxmlformats.org/officeDocument/2006/relationships/hyperlink" Target="https://www.hrw.org/about/people/sarah-leah-whitson" TargetMode="External"/><Relationship Id="rId93" Type="http://schemas.openxmlformats.org/officeDocument/2006/relationships/hyperlink" Target="https://www.nbcnews.com/news/world/14-million-people-yemen-face-imminent-great-big-famine-n923756" TargetMode="External"/><Relationship Id="rId189" Type="http://schemas.openxmlformats.org/officeDocument/2006/relationships/hyperlink" Target="https://www.reuters.com/article/us-yemen-security-iran-denies/iran-denies-ties-to-houthi-drone-attack-on-saudi-oil-installations-idUSKCN1SN1S9" TargetMode="External"/><Relationship Id="rId375" Type="http://schemas.openxmlformats.org/officeDocument/2006/relationships/hyperlink" Target="https://www.bellingcat.com/news/americas/2019/06/07/alabama-north-carolina-and-other-states-move-billions-in-weapons-to-saudi-uae/" TargetMode="External"/><Relationship Id="rId396" Type="http://schemas.openxmlformats.org/officeDocument/2006/relationships/hyperlink" Target="https://www.senate.gov/legislative/LIS/roll_call_lists/roll_call_vote_cfm.cfm?congress=115&amp;session=1&amp;vote=00143" TargetMode="External"/><Relationship Id="rId3" Type="http://schemas.openxmlformats.org/officeDocument/2006/relationships/settings" Target="settings.xml"/><Relationship Id="rId214" Type="http://schemas.openxmlformats.org/officeDocument/2006/relationships/hyperlink" Target="https://www.theatlantic.com/ideas/archive/2019/03/senate-end-war-yemen/583603/" TargetMode="External"/><Relationship Id="rId235" Type="http://schemas.openxmlformats.org/officeDocument/2006/relationships/hyperlink" Target="https://www.independent.co.uk/voices/hillary-clinton-wikileaks-email-isis-saudi-arabia-qatar-us-allies-funding-barack-obama-knew-all-a7362071.html" TargetMode="External"/><Relationship Id="rId256" Type="http://schemas.openxmlformats.org/officeDocument/2006/relationships/hyperlink" Target="http://www.ipsnews.net/2019/04/trumps-veto-will-trigger-us-arms-kill-civilians-yemen/" TargetMode="External"/><Relationship Id="rId277" Type="http://schemas.openxmlformats.org/officeDocument/2006/relationships/hyperlink" Target="https://www.washingtonpost.com/news/monkey-cage/wp/2016/05/16/contrary-to-popular-belief-houthis-arent-iranian-proxies/" TargetMode="External"/><Relationship Id="rId298" Type="http://schemas.openxmlformats.org/officeDocument/2006/relationships/hyperlink" Target="https://www.foreignaffairs.com/articles/yemen/2019-05-02/real-plan-end-war-yemen" TargetMode="External"/><Relationship Id="rId400" Type="http://schemas.openxmlformats.org/officeDocument/2006/relationships/hyperlink" Target="https://khanna.house.gov/sites/khanna.house.gov/files/WPR%20September%202018.pdf" TargetMode="External"/><Relationship Id="rId421" Type="http://schemas.openxmlformats.org/officeDocument/2006/relationships/hyperlink" Target="https://www.fara.gov/docs/5926-Supplemental-Statement-20170130-16.pdf" TargetMode="External"/><Relationship Id="rId442" Type="http://schemas.openxmlformats.org/officeDocument/2006/relationships/hyperlink" Target="https://www.flightglobal.com/asset/26019/waf/" TargetMode="External"/><Relationship Id="rId116" Type="http://schemas.openxmlformats.org/officeDocument/2006/relationships/hyperlink" Target="https://www.washingtonpost.com/world/middle_east/suicide-bombing-in-yemen-kills-scores-at-military-parade-rehearsal/2012/05/21/gIQA3Ug2eU_story.html?utm_term=.a588e03182dc" TargetMode="External"/><Relationship Id="rId137" Type="http://schemas.openxmlformats.org/officeDocument/2006/relationships/hyperlink" Target="https://twitter.com/BenjaminNorton" TargetMode="External"/><Relationship Id="rId158" Type="http://schemas.openxmlformats.org/officeDocument/2006/relationships/hyperlink" Target="https://www.theguardian.com/commentisfree/2017/apr/05/saudi-arabia-bombs-yemen-theresa-may-trade" TargetMode="External"/><Relationship Id="rId302" Type="http://schemas.openxmlformats.org/officeDocument/2006/relationships/hyperlink" Target="https://www.trtworld.com/middle-east/un-food-agency-accuses-yemen-s-houthis-of-diverting-food-aid-27568" TargetMode="External"/><Relationship Id="rId323" Type="http://schemas.openxmlformats.org/officeDocument/2006/relationships/hyperlink" Target="https://thedefensepost.com/2018/02/15/russia-indonesia-su-35-contract-finalized/" TargetMode="External"/><Relationship Id="rId344" Type="http://schemas.openxmlformats.org/officeDocument/2006/relationships/hyperlink" Target="http://foreignpolicy.com/2015/07/10/the-myth-of-the-iranian-military-giant/" TargetMode="External"/><Relationship Id="rId20" Type="http://schemas.openxmlformats.org/officeDocument/2006/relationships/hyperlink" Target="http://yemendataproject.org/index.html" TargetMode="External"/><Relationship Id="rId41" Type="http://schemas.openxmlformats.org/officeDocument/2006/relationships/hyperlink" Target="https://www.nytimes.com/2016/12/13/us/politics/saudi-arabia-arms-sale-yemen-war.html" TargetMode="External"/><Relationship Id="rId62" Type="http://schemas.openxmlformats.org/officeDocument/2006/relationships/hyperlink" Target="https://www.reuters.com/article/us-yemen-cholera-sanitation/filth-spreads-yemens-deadly-cholera-outbreak-idUSKBN1AC1W9" TargetMode="External"/><Relationship Id="rId83" Type="http://schemas.openxmlformats.org/officeDocument/2006/relationships/hyperlink" Target="https://www.oni.navy.mil/Portals/12/Intel%20agencies/iran/Iran%20022217SP.pdf" TargetMode="External"/><Relationship Id="rId179" Type="http://schemas.openxmlformats.org/officeDocument/2006/relationships/hyperlink" Target="https://www.atlanticcouncil.org/blogs/menasource/how-to-counter-iran-s-proxies" TargetMode="External"/><Relationship Id="rId365" Type="http://schemas.openxmlformats.org/officeDocument/2006/relationships/hyperlink" Target="https://static.wixstatic.com/ugd/3ba8a1_44475f2b94464e77b57c6d33953dc939.pdf" TargetMode="External"/><Relationship Id="rId386" Type="http://schemas.openxmlformats.org/officeDocument/2006/relationships/hyperlink" Target="https://www.nbcnews.com/politics/national-security/trump-bypasses-congress-push-through-arms-sales-saudis-uae-n1010116" TargetMode="External"/><Relationship Id="rId190" Type="http://schemas.openxmlformats.org/officeDocument/2006/relationships/hyperlink" Target="https://www.militarytimes.com/news/2019/05/20/iraqi-shiite-figures-warn-us-iran-war-could-burn-iraq/?utm_source=Sailthru&amp;utm_medium=email&amp;utm_campaign=EBB%2005.21.19&amp;utm_term=Editorial%20-%20Early%20Bird%20Brief" TargetMode="External"/><Relationship Id="rId204" Type="http://schemas.openxmlformats.org/officeDocument/2006/relationships/hyperlink" Target="https://watchjerusalem.co.il/634-irans-plan-to-sabotage-saudi-oil-sales-revealed-in-proxy-attacks" TargetMode="External"/><Relationship Id="rId225" Type="http://schemas.openxmlformats.org/officeDocument/2006/relationships/hyperlink" Target="https://www.abc17news.com/news/national-world/saudi-oil-minister-iran-is-threatening-global-energy-supply/1091537565" TargetMode="External"/><Relationship Id="rId246" Type="http://schemas.openxmlformats.org/officeDocument/2006/relationships/hyperlink" Target="https://www.forbes.com/sites/williamhartung/2019/06/24/do-u-s-defense-firms-really-need-arms-exports/" TargetMode="External"/><Relationship Id="rId267" Type="http://schemas.openxmlformats.org/officeDocument/2006/relationships/hyperlink" Target="https://www.ft.com/content/dd836c34-d60b-11e8-a854-33d6f82e62f8" TargetMode="External"/><Relationship Id="rId288" Type="http://schemas.openxmlformats.org/officeDocument/2006/relationships/hyperlink" Target="https://www.nybooks.com/issues/2019/06/27/" TargetMode="External"/><Relationship Id="rId411" Type="http://schemas.openxmlformats.org/officeDocument/2006/relationships/hyperlink" Target="https://efile.fara.gov/docs/5926-Exhibit-AB-20161223-91.pdf" TargetMode="External"/><Relationship Id="rId432" Type="http://schemas.openxmlformats.org/officeDocument/2006/relationships/hyperlink" Target="https://thehill.com/homenews/administration/219909-white-house-biden-has-character-to-admit-hes-made-a-mistake" TargetMode="External"/><Relationship Id="rId106" Type="http://schemas.openxmlformats.org/officeDocument/2006/relationships/hyperlink" Target="https://www.navytimes.com/news/your-navy/2019/07/02/op-ed-al-qaida-is-stronger-today-than-it-was-on-911/" TargetMode="External"/><Relationship Id="rId127" Type="http://schemas.openxmlformats.org/officeDocument/2006/relationships/hyperlink" Target="https://www.foreignaffairs.com/articles/yemen/2018-11-26/only-way-end-war-yemen" TargetMode="External"/><Relationship Id="rId313" Type="http://schemas.openxmlformats.org/officeDocument/2006/relationships/hyperlink" Target="https://www.aljazeera.com/news/2015/04/lifts-arms-embargo-egypt-150401003510492.html" TargetMode="External"/><Relationship Id="rId10" Type="http://schemas.openxmlformats.org/officeDocument/2006/relationships/hyperlink" Target="https://www.thenation.com/authors/mohamad-bazzi/" TargetMode="External"/><Relationship Id="rId31" Type="http://schemas.openxmlformats.org/officeDocument/2006/relationships/hyperlink" Target="https://ihl-databases.icrc.org/customary-ihl/eng/docs/v1_rul_rule54" TargetMode="External"/><Relationship Id="rId52" Type="http://schemas.openxmlformats.org/officeDocument/2006/relationships/hyperlink" Target="https://beinglibertarian.com/nobody-cares-genocide-yemen/" TargetMode="External"/><Relationship Id="rId73" Type="http://schemas.openxmlformats.org/officeDocument/2006/relationships/hyperlink" Target="https://www.cnbc.com/2019/06/24/chances-of-us-iran-tensions-escalating-are-very-high-ex-tehran-advisor.html" TargetMode="External"/><Relationship Id="rId94" Type="http://schemas.openxmlformats.org/officeDocument/2006/relationships/hyperlink" Target="https://www.ohchr.org/EN/NewsEvents/Pages/DisplayNews.aspx?NewsID=23855&amp;LangID=E" TargetMode="External"/><Relationship Id="rId148" Type="http://schemas.openxmlformats.org/officeDocument/2006/relationships/hyperlink" Target="https://www.postandcourier.com/opinion/commentary/commentary-yemen-needs-us-help-not-bombs-to-stop-humanitarian/article_b29adc98-9422-11e9-a7fd-6f6b4ba7d878.html" TargetMode="External"/><Relationship Id="rId169" Type="http://schemas.openxmlformats.org/officeDocument/2006/relationships/hyperlink" Target="https://www.bbc.co.uk/news/world-middle-east-39651265" TargetMode="External"/><Relationship Id="rId334" Type="http://schemas.openxmlformats.org/officeDocument/2006/relationships/hyperlink" Target="https://www.wearethemighty.com/articles/this-is-how-a-us-destroyer-just-dodged-2-missiles-off-the-yemen-coast" TargetMode="External"/><Relationship Id="rId355" Type="http://schemas.openxmlformats.org/officeDocument/2006/relationships/hyperlink" Target="https://go-galegroup-com.proxy.lib.umich.edu/ps/i.do?p=AONE&amp;u=umuser&amp;id=GALE%7CA589487347&amp;v=2.1&amp;it=r&amp;sid=summon" TargetMode="External"/><Relationship Id="rId376" Type="http://schemas.openxmlformats.org/officeDocument/2006/relationships/hyperlink" Target="https://www.theamericanconservative.com/articles/arms-dealers-and-lobbyists-get-rich-as-yemen-burns/" TargetMode="External"/><Relationship Id="rId397" Type="http://schemas.openxmlformats.org/officeDocument/2006/relationships/hyperlink" Target="https://www.cnn.com/interactive/2018/09/world/yemen-airstrikes-intl/" TargetMode="External"/><Relationship Id="rId4" Type="http://schemas.openxmlformats.org/officeDocument/2006/relationships/webSettings" Target="webSettings.xml"/><Relationship Id="rId180" Type="http://schemas.openxmlformats.org/officeDocument/2006/relationships/hyperlink" Target="https://www.militarytimes.com/news/your-military/2019/05/06/lincoln-carrier-strike-group-other-resources-dispatched-to-middle-east-due-to-possible-attack-on-us-forces-source-says/" TargetMode="External"/><Relationship Id="rId215" Type="http://schemas.openxmlformats.org/officeDocument/2006/relationships/hyperlink" Target="https://www.defensepriorities.org/policy/yemen" TargetMode="External"/><Relationship Id="rId236" Type="http://schemas.openxmlformats.org/officeDocument/2006/relationships/hyperlink" Target="https://twitter.com/SenateCloakroom/status/1139201010604421125" TargetMode="External"/><Relationship Id="rId257" Type="http://schemas.openxmlformats.org/officeDocument/2006/relationships/hyperlink" Target="http://www.ipsnews.net/author/thalif-deen/" TargetMode="External"/><Relationship Id="rId278" Type="http://schemas.openxmlformats.org/officeDocument/2006/relationships/hyperlink" Target="https://www.cato.org/publications/commentary/us-support-has-fueled-not-moderated-yemen-war" TargetMode="External"/><Relationship Id="rId401" Type="http://schemas.openxmlformats.org/officeDocument/2006/relationships/hyperlink" Target="https://www.theatlantic.com/international/archive/2010/12/fact-checking-stephen-walt/67648/" TargetMode="External"/><Relationship Id="rId422" Type="http://schemas.openxmlformats.org/officeDocument/2006/relationships/hyperlink" Target="https://www.salon.com/2019/06/25/president-trump-trails-all-democratic-rivals-in-new-head-to-head-matchups-of-2020-race/" TargetMode="External"/><Relationship Id="rId443" Type="http://schemas.openxmlformats.org/officeDocument/2006/relationships/hyperlink" Target="https://www.nytimes.com/2018/10/12/opinion/saudi-arabia-arms-sales.html" TargetMode="External"/><Relationship Id="rId303" Type="http://schemas.openxmlformats.org/officeDocument/2006/relationships/hyperlink" Target="https://www.nationalreview.com/2019/02/yemen-war-iran-shouldnt-be-handed-victory/" TargetMode="External"/><Relationship Id="rId42" Type="http://schemas.openxmlformats.org/officeDocument/2006/relationships/hyperlink" Target="https://www.washingtonpost.com/news/monkey-cage/wp/2016/05/16/contrary-to-popular-belief-houthis-arent-iranian-proxies/" TargetMode="External"/><Relationship Id="rId84" Type="http://schemas.openxmlformats.org/officeDocument/2006/relationships/hyperlink" Target="https://www.washingtonpost.com/world/middle_east/yemeni-rebels-claim-new-drone-attack-on-saudi-airport/2019/06/17/69912fca-90f8-11e9-b72d-d56510fa753e_story.html?utm_term=.1f3b68c1c4b7" TargetMode="External"/><Relationship Id="rId138" Type="http://schemas.openxmlformats.org/officeDocument/2006/relationships/hyperlink" Target="https://www.mintpressnews.com/four-years-of-hell-to-crush-yemen-independence-us-saudi-war-created-worlds-worst-humanitarian-crisis/256593/" TargetMode="External"/><Relationship Id="rId345" Type="http://schemas.openxmlformats.org/officeDocument/2006/relationships/hyperlink" Target="https://www.washingtonpost.com/politics/2019/06/17/war-with-iran-is-probably-less-likely-than-you-think/?utm_term=.90bf663ddc46" TargetMode="External"/><Relationship Id="rId387" Type="http://schemas.openxmlformats.org/officeDocument/2006/relationships/hyperlink" Target="https://news.cgtn.com/news/2019-06-28/Why-are-the-arms-sales-to-Saudi-Arabia-controversial--HT34d7HRG8/index.html" TargetMode="External"/><Relationship Id="rId191" Type="http://schemas.openxmlformats.org/officeDocument/2006/relationships/hyperlink" Target="https://southfront.org/iran-calls-tanker-sabotage-off-uae-a-false-flag-says-it-expected-such-actions/" TargetMode="External"/><Relationship Id="rId205" Type="http://schemas.openxmlformats.org/officeDocument/2006/relationships/hyperlink" Target="https://menafn.com/1098705026/Yemen-Houthi-rebels-claim-attack-on-other-Saudi-airport" TargetMode="External"/><Relationship Id="rId247" Type="http://schemas.openxmlformats.org/officeDocument/2006/relationships/hyperlink" Target="https://www.nbcnews.com/politics/meet-the-press/president-trump-s-full-unedited-interview-meet-press-n1020731" TargetMode="External"/><Relationship Id="rId412" Type="http://schemas.openxmlformats.org/officeDocument/2006/relationships/hyperlink" Target="https://www.cnn.com/2018/07/31/politics/mueller-investigation-foreign-agent-referrals-new-york/index.html" TargetMode="External"/><Relationship Id="rId107" Type="http://schemas.openxmlformats.org/officeDocument/2006/relationships/hyperlink" Target="https://www.bbc.com/news/world-middle-east-44466574" TargetMode="External"/><Relationship Id="rId289" Type="http://schemas.openxmlformats.org/officeDocument/2006/relationships/hyperlink" Target="https://www.nybooks.com/articles/2019/06/27/mohammad-bin-salman-reckless-riyadh/" TargetMode="External"/><Relationship Id="rId11" Type="http://schemas.openxmlformats.org/officeDocument/2006/relationships/hyperlink" Target="https://twitter.com/BazziNYU" TargetMode="External"/><Relationship Id="rId53" Type="http://schemas.openxmlformats.org/officeDocument/2006/relationships/hyperlink" Target="https://www.thenation.com/article/war-crimes-united-states-saudi-arabia-yemen/" TargetMode="External"/><Relationship Id="rId149" Type="http://schemas.openxmlformats.org/officeDocument/2006/relationships/hyperlink" Target="https://www.israelhayom.com/writer/associated-press/" TargetMode="External"/><Relationship Id="rId314" Type="http://schemas.openxmlformats.org/officeDocument/2006/relationships/hyperlink" Target="https://obamawhitehouse.archives.gov/the-press-office/2015/03/31/readout-president-s-call-president-al-sisi-egypt" TargetMode="External"/><Relationship Id="rId356" Type="http://schemas.openxmlformats.org/officeDocument/2006/relationships/hyperlink" Target="http://www.rand.org/content/dam/rand/pubs/monographs/2009/RAND_MG781.pdf" TargetMode="External"/><Relationship Id="rId398" Type="http://schemas.openxmlformats.org/officeDocument/2006/relationships/hyperlink" Target="https://thehill.com/business-a-lobbying/top-lobbyists/358340-top-lobbyists-2017-hired-guns" TargetMode="External"/><Relationship Id="rId95" Type="http://schemas.openxmlformats.org/officeDocument/2006/relationships/hyperlink" Target="https://www.hrw.org/news/2017/09/08/yemen-hiding-behind-coalitions-unlawful-attacks" TargetMode="External"/><Relationship Id="rId160" Type="http://schemas.openxmlformats.org/officeDocument/2006/relationships/hyperlink" Target="https://disasterphilanthropy.org/disaster/yemen-humanitarian-crisis/" TargetMode="External"/><Relationship Id="rId216" Type="http://schemas.openxmlformats.org/officeDocument/2006/relationships/hyperlink" Target="https://nationalinterest.org/blog/paul-pillar/why-does-us-support-war-crimes-yemen-30572" TargetMode="External"/><Relationship Id="rId423" Type="http://schemas.openxmlformats.org/officeDocument/2006/relationships/hyperlink" Target="https://time.com/5428669/saudi-arabia-military-relationship/" TargetMode="External"/><Relationship Id="rId258" Type="http://schemas.openxmlformats.org/officeDocument/2006/relationships/hyperlink" Target="http://www.ipsnews.net/2019/04/us-western-arms-yemen-conflict-signal-potential-war-crime-charges/" TargetMode="External"/><Relationship Id="rId22" Type="http://schemas.openxmlformats.org/officeDocument/2006/relationships/hyperlink" Target="https://ihl-databases.icrc.org/customary-ihl/eng/docs/v1_rul_rule1" TargetMode="External"/><Relationship Id="rId64" Type="http://schemas.openxmlformats.org/officeDocument/2006/relationships/hyperlink" Target="https://www.drb.ie/essays/expunged" TargetMode="External"/><Relationship Id="rId118" Type="http://schemas.openxmlformats.org/officeDocument/2006/relationships/hyperlink" Target="https://www.wsj.com/articles/family-of-american-held-hostage-in-yemen-pleads-for-his-safe-release-1417806069" TargetMode="External"/><Relationship Id="rId325" Type="http://schemas.openxmlformats.org/officeDocument/2006/relationships/hyperlink" Target="http://www.existentialrisk.com/concept.html" TargetMode="External"/><Relationship Id="rId367" Type="http://schemas.openxmlformats.org/officeDocument/2006/relationships/hyperlink" Target="https://www.opensecrets.org/industries/lobbying.php?cycle=2014&amp;ind=D" TargetMode="External"/><Relationship Id="rId171" Type="http://schemas.openxmlformats.org/officeDocument/2006/relationships/hyperlink" Target="https://www.bushcenter.org/publications/articles/2016/07/why-promoting-freedom-is-in-national-interest.html" TargetMode="External"/><Relationship Id="rId227" Type="http://schemas.openxmlformats.org/officeDocument/2006/relationships/hyperlink" Target="https://www.cfr.org/article/strait-hormuz-us-iran-maritime-flash-point" TargetMode="External"/><Relationship Id="rId269" Type="http://schemas.openxmlformats.org/officeDocument/2006/relationships/hyperlink" Target="https://theintercept.com/2019/04/15/saudi-weapons-yemen-us-france/" TargetMode="External"/><Relationship Id="rId434" Type="http://schemas.openxmlformats.org/officeDocument/2006/relationships/hyperlink" Target="https://www.boston.com/news/politics/2018/11/29/elizabeth-warren-foreign-policy-speech-american-university" TargetMode="External"/><Relationship Id="rId33" Type="http://schemas.openxmlformats.org/officeDocument/2006/relationships/hyperlink" Target="http://www.reuters.com/article/us-usa-saudi-yemen-idUSKCN12A0BQ" TargetMode="External"/><Relationship Id="rId129" Type="http://schemas.openxmlformats.org/officeDocument/2006/relationships/hyperlink" Target="https://www.washingtonpost.com/world/2018/11/13/is-this-turning-point-war-yemen/?noredirect=on&amp;utm_term=.fcc7a5f30dd1" TargetMode="External"/><Relationship Id="rId280" Type="http://schemas.openxmlformats.org/officeDocument/2006/relationships/hyperlink" Target="https://www.theatlantic.com/author/robert-malley/" TargetMode="External"/><Relationship Id="rId336" Type="http://schemas.openxmlformats.org/officeDocument/2006/relationships/hyperlink" Target="https://www.washingtonexaminer.com/policy/defense-national-security/germanys-angela-merkel-strong-evidence-iran-to-blame-for-tanker-attack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smobile.la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92799</Words>
  <Characters>528955</Characters>
  <Application>Microsoft Office Word</Application>
  <DocSecurity>0</DocSecurity>
  <Lines>4407</Lines>
  <Paragraphs>1241</Paragraphs>
  <ScaleCrop>false</ScaleCrop>
  <HeadingPairs>
    <vt:vector size="2" baseType="variant">
      <vt:variant>
        <vt:lpstr>Title</vt:lpstr>
      </vt:variant>
      <vt:variant>
        <vt:i4>1</vt:i4>
      </vt:variant>
    </vt:vector>
  </HeadingPairs>
  <TitlesOfParts>
    <vt:vector size="1" baseType="lpstr">
      <vt:lpstr/>
    </vt:vector>
  </TitlesOfParts>
  <Company>Missouri State University</Company>
  <LinksUpToDate>false</LinksUpToDate>
  <CharactersWithSpaces>620513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Heather L</dc:creator>
  <cp:keywords/>
  <dc:description/>
  <cp:lastModifiedBy>Mobile Lab</cp:lastModifiedBy>
  <cp:revision>3</cp:revision>
  <dcterms:created xsi:type="dcterms:W3CDTF">2019-07-06T16:02:00Z</dcterms:created>
  <dcterms:modified xsi:type="dcterms:W3CDTF">2019-07-06T16:21:00Z</dcterms:modified>
</cp:coreProperties>
</file>