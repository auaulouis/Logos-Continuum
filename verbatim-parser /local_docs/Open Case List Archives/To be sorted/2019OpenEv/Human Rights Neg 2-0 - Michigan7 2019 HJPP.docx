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C0F" w:rsidRPr="00403AD2" w:rsidRDefault="003D2C0F" w:rsidP="003D2C0F">
      <w:pPr>
        <w:pStyle w:val="Heading1"/>
        <w:rPr>
          <w:rFonts w:asciiTheme="minorHAnsi" w:hAnsiTheme="minorHAnsi"/>
        </w:rPr>
      </w:pPr>
      <w:r w:rsidRPr="00403AD2">
        <w:rPr>
          <w:rFonts w:asciiTheme="minorHAnsi" w:hAnsiTheme="minorHAnsi"/>
        </w:rPr>
        <w:t>Notes</w:t>
      </w:r>
    </w:p>
    <w:p w:rsidR="003D2C0F" w:rsidRDefault="003D2C0F" w:rsidP="003D2C0F">
      <w:pPr>
        <w:rPr>
          <w:rFonts w:asciiTheme="minorHAnsi" w:hAnsiTheme="minorHAnsi"/>
        </w:rPr>
      </w:pPr>
    </w:p>
    <w:p w:rsidR="003D2C0F" w:rsidRDefault="003D2C0F" w:rsidP="003D2C0F">
      <w:pPr>
        <w:pStyle w:val="Heading4"/>
      </w:pPr>
      <w:r>
        <w:t xml:space="preserve">Thanks to Kelly, </w:t>
      </w:r>
      <w:proofErr w:type="spellStart"/>
      <w:r>
        <w:t>Dhruv</w:t>
      </w:r>
      <w:proofErr w:type="spellEnd"/>
      <w:r>
        <w:t>, Melanie, Sarah, Rishi, Monica, Mia, Margaret and Gabe for their hard work on the file!!</w:t>
      </w:r>
    </w:p>
    <w:p w:rsidR="003D2C0F" w:rsidRPr="00574485" w:rsidRDefault="003D2C0F" w:rsidP="003D2C0F"/>
    <w:p w:rsidR="003E7CF5" w:rsidRPr="00403AD2" w:rsidRDefault="003E7CF5" w:rsidP="003E7CF5">
      <w:pPr>
        <w:pStyle w:val="Heading4"/>
        <w:rPr>
          <w:rFonts w:asciiTheme="minorHAnsi" w:hAnsiTheme="minorHAnsi"/>
        </w:rPr>
      </w:pPr>
      <w:r w:rsidRPr="00403AD2">
        <w:rPr>
          <w:rFonts w:asciiTheme="minorHAnsi" w:hAnsiTheme="minorHAnsi"/>
        </w:rPr>
        <w:t>With rare exceptions, most of the</w:t>
      </w:r>
      <w:r>
        <w:rPr>
          <w:rFonts w:asciiTheme="minorHAnsi" w:hAnsiTheme="minorHAnsi"/>
        </w:rPr>
        <w:t xml:space="preserve"> </w:t>
      </w:r>
      <w:proofErr w:type="spellStart"/>
      <w:r>
        <w:rPr>
          <w:rFonts w:asciiTheme="minorHAnsi" w:hAnsiTheme="minorHAnsi"/>
        </w:rPr>
        <w:t>ev</w:t>
      </w:r>
      <w:proofErr w:type="spellEnd"/>
      <w:r>
        <w:rPr>
          <w:rFonts w:asciiTheme="minorHAnsi" w:hAnsiTheme="minorHAnsi"/>
        </w:rPr>
        <w:t xml:space="preserve"> from</w:t>
      </w:r>
      <w:r w:rsidRPr="00403AD2">
        <w:rPr>
          <w:rFonts w:asciiTheme="minorHAnsi" w:hAnsiTheme="minorHAnsi"/>
        </w:rPr>
        <w:t xml:space="preserve"> starter pack human rights </w:t>
      </w:r>
      <w:proofErr w:type="spellStart"/>
      <w:r w:rsidRPr="00403AD2">
        <w:rPr>
          <w:rFonts w:asciiTheme="minorHAnsi" w:hAnsiTheme="minorHAnsi"/>
        </w:rPr>
        <w:t>aff</w:t>
      </w:r>
      <w:proofErr w:type="spellEnd"/>
      <w:r w:rsidRPr="00403AD2">
        <w:rPr>
          <w:rFonts w:asciiTheme="minorHAnsi" w:hAnsiTheme="minorHAnsi"/>
        </w:rPr>
        <w:t xml:space="preserve"> / </w:t>
      </w:r>
      <w:proofErr w:type="spellStart"/>
      <w:r w:rsidRPr="00403AD2">
        <w:rPr>
          <w:rFonts w:asciiTheme="minorHAnsi" w:hAnsiTheme="minorHAnsi"/>
        </w:rPr>
        <w:t>neg</w:t>
      </w:r>
      <w:proofErr w:type="spellEnd"/>
      <w:r w:rsidRPr="00403AD2">
        <w:rPr>
          <w:rFonts w:asciiTheme="minorHAnsi" w:hAnsiTheme="minorHAnsi"/>
        </w:rPr>
        <w:t xml:space="preserve"> </w:t>
      </w:r>
      <w:r>
        <w:rPr>
          <w:rFonts w:asciiTheme="minorHAnsi" w:hAnsiTheme="minorHAnsi"/>
        </w:rPr>
        <w:t xml:space="preserve">files was not </w:t>
      </w:r>
      <w:r w:rsidRPr="00403AD2">
        <w:rPr>
          <w:rFonts w:asciiTheme="minorHAnsi" w:hAnsiTheme="minorHAnsi"/>
        </w:rPr>
        <w:t xml:space="preserve">integrated into this file but </w:t>
      </w:r>
      <w:r>
        <w:rPr>
          <w:rFonts w:asciiTheme="minorHAnsi" w:hAnsiTheme="minorHAnsi"/>
        </w:rPr>
        <w:t xml:space="preserve">both are still important </w:t>
      </w:r>
      <w:r w:rsidRPr="00403AD2">
        <w:rPr>
          <w:rFonts w:asciiTheme="minorHAnsi" w:hAnsiTheme="minorHAnsi"/>
        </w:rPr>
        <w:t xml:space="preserve">to effectively debating </w:t>
      </w:r>
      <w:r>
        <w:rPr>
          <w:rFonts w:asciiTheme="minorHAnsi" w:hAnsiTheme="minorHAnsi"/>
        </w:rPr>
        <w:t>this issue.</w:t>
      </w:r>
    </w:p>
    <w:p w:rsidR="003D2C0F" w:rsidRDefault="003D2C0F" w:rsidP="003D2C0F">
      <w:bookmarkStart w:id="0" w:name="_GoBack"/>
      <w:bookmarkEnd w:id="0"/>
    </w:p>
    <w:p w:rsidR="00C55C75" w:rsidRPr="00403AD2" w:rsidRDefault="00C55C75" w:rsidP="00C55C75">
      <w:pPr>
        <w:pStyle w:val="Heading1"/>
        <w:rPr>
          <w:rFonts w:asciiTheme="minorHAnsi" w:hAnsiTheme="minorHAnsi"/>
        </w:rPr>
      </w:pPr>
      <w:r w:rsidRPr="00403AD2">
        <w:rPr>
          <w:rFonts w:asciiTheme="minorHAnsi" w:hAnsiTheme="minorHAnsi"/>
        </w:rPr>
        <w:lastRenderedPageBreak/>
        <w:t xml:space="preserve">Negative </w:t>
      </w:r>
    </w:p>
    <w:p w:rsidR="00C55C75" w:rsidRPr="00403AD2" w:rsidRDefault="00C55C75" w:rsidP="00C55C75">
      <w:pPr>
        <w:pStyle w:val="Heading2"/>
        <w:rPr>
          <w:rFonts w:asciiTheme="minorHAnsi" w:hAnsiTheme="minorHAnsi"/>
        </w:rPr>
      </w:pPr>
      <w:r>
        <w:rPr>
          <w:rFonts w:asciiTheme="minorHAnsi" w:hAnsiTheme="minorHAnsi"/>
        </w:rPr>
        <w:lastRenderedPageBreak/>
        <w:t>Human Rights</w:t>
      </w:r>
      <w:r w:rsidRPr="00403AD2">
        <w:rPr>
          <w:rFonts w:asciiTheme="minorHAnsi" w:hAnsiTheme="minorHAnsi"/>
        </w:rPr>
        <w:t xml:space="preserve"> Answers</w:t>
      </w:r>
    </w:p>
    <w:p w:rsidR="00C55C75" w:rsidRPr="00403AD2" w:rsidRDefault="00C55C75" w:rsidP="00C55C75">
      <w:pPr>
        <w:rPr>
          <w:rFonts w:asciiTheme="minorHAnsi" w:hAnsiTheme="minorHAnsi"/>
        </w:rPr>
      </w:pPr>
    </w:p>
    <w:p w:rsidR="00C55C75" w:rsidRDefault="00C55C75" w:rsidP="00C55C75">
      <w:pPr>
        <w:pStyle w:val="Heading3"/>
      </w:pPr>
      <w:r>
        <w:lastRenderedPageBreak/>
        <w:t>AT: Refugees – Alt Causes</w:t>
      </w:r>
    </w:p>
    <w:p w:rsidR="00C55C75" w:rsidRDefault="00C55C75" w:rsidP="00C55C75"/>
    <w:p w:rsidR="00C55C75" w:rsidRDefault="00C55C75" w:rsidP="00C55C75">
      <w:pPr>
        <w:pStyle w:val="Heading4"/>
      </w:pPr>
      <w:r>
        <w:t xml:space="preserve">Alt causes to refugee crisis – unemployment, income inequality, and suppression </w:t>
      </w:r>
    </w:p>
    <w:p w:rsidR="00C55C75" w:rsidRPr="00627335" w:rsidRDefault="00C55C75" w:rsidP="00C55C75">
      <w:proofErr w:type="spellStart"/>
      <w:r w:rsidRPr="00627335">
        <w:rPr>
          <w:rStyle w:val="Style13ptBold"/>
        </w:rPr>
        <w:t>Sirkeci</w:t>
      </w:r>
      <w:proofErr w:type="spellEnd"/>
      <w:r w:rsidRPr="00627335">
        <w:rPr>
          <w:rStyle w:val="Style13ptBold"/>
        </w:rPr>
        <w:t xml:space="preserve"> </w:t>
      </w:r>
      <w:proofErr w:type="gramStart"/>
      <w:r w:rsidRPr="00627335">
        <w:rPr>
          <w:rStyle w:val="Style13ptBold"/>
        </w:rPr>
        <w:t>et</w:t>
      </w:r>
      <w:proofErr w:type="gramEnd"/>
      <w:r w:rsidRPr="00627335">
        <w:rPr>
          <w:rStyle w:val="Style13ptBold"/>
        </w:rPr>
        <w:t>. al 15</w:t>
      </w:r>
      <w:r>
        <w:t xml:space="preserve"> - </w:t>
      </w:r>
      <w:r w:rsidRPr="00627335">
        <w:t xml:space="preserve">Ibrahim </w:t>
      </w:r>
      <w:proofErr w:type="spellStart"/>
      <w:r w:rsidRPr="00627335">
        <w:t>Sirkeci</w:t>
      </w:r>
      <w:proofErr w:type="spellEnd"/>
      <w:r w:rsidRPr="00627335">
        <w:t xml:space="preserve"> is Professor of Transnational Studies &amp; Marketing</w:t>
      </w:r>
      <w:r>
        <w:t xml:space="preserve">, </w:t>
      </w:r>
      <w:r w:rsidRPr="00627335">
        <w:t xml:space="preserve">Pinar </w:t>
      </w:r>
      <w:proofErr w:type="spellStart"/>
      <w:r w:rsidRPr="00627335">
        <w:t>Yazgan</w:t>
      </w:r>
      <w:proofErr w:type="spellEnd"/>
      <w:r w:rsidRPr="00627335">
        <w:t xml:space="preserve"> is Assistant Professor at Department of Sociology</w:t>
      </w:r>
      <w:r>
        <w:t xml:space="preserve">, </w:t>
      </w:r>
      <w:proofErr w:type="spellStart"/>
      <w:r w:rsidRPr="00627335">
        <w:t>Deniz</w:t>
      </w:r>
      <w:proofErr w:type="spellEnd"/>
      <w:r w:rsidRPr="00627335">
        <w:t xml:space="preserve"> </w:t>
      </w:r>
      <w:proofErr w:type="spellStart"/>
      <w:r w:rsidRPr="00627335">
        <w:t>Eroğlu</w:t>
      </w:r>
      <w:proofErr w:type="spellEnd"/>
      <w:r w:rsidRPr="00627335">
        <w:t xml:space="preserve"> </w:t>
      </w:r>
      <w:proofErr w:type="spellStart"/>
      <w:r w:rsidRPr="00627335">
        <w:t>Utku</w:t>
      </w:r>
      <w:proofErr w:type="spellEnd"/>
      <w:r w:rsidRPr="00627335">
        <w:t xml:space="preserve"> </w:t>
      </w:r>
      <w:r>
        <w:t xml:space="preserve">is an author and writes about </w:t>
      </w:r>
      <w:r w:rsidRPr="00627335">
        <w:t>international migration</w:t>
      </w:r>
      <w:r>
        <w:t xml:space="preserve"> and</w:t>
      </w:r>
      <w:r w:rsidRPr="00627335">
        <w:t xml:space="preserve"> policy decisio</w:t>
      </w:r>
      <w:r>
        <w:t>ns (“</w:t>
      </w:r>
      <w:r w:rsidRPr="00627335">
        <w:t>Syrian Crisis and Migration</w:t>
      </w:r>
      <w:r>
        <w:t>”, T</w:t>
      </w:r>
      <w:r w:rsidRPr="00627335">
        <w:t>he Central and Eastern European Online Library</w:t>
      </w:r>
      <w:r>
        <w:t xml:space="preserve">, 3-2015, </w:t>
      </w:r>
      <w:hyperlink r:id="rId6" w:history="1">
        <w:r w:rsidRPr="005C38E2">
          <w:rPr>
            <w:rStyle w:val="Hyperlink"/>
          </w:rPr>
          <w:t>https://www-ceeol-com.proxy.lib.umich.edu/search/viewpdf?id=479080</w:t>
        </w:r>
      </w:hyperlink>
      <w:r>
        <w:t xml:space="preserve">, accessed 7-1-19)// </w:t>
      </w:r>
      <w:proofErr w:type="spellStart"/>
      <w:r>
        <w:t>kel</w:t>
      </w:r>
      <w:proofErr w:type="spellEnd"/>
      <w:r>
        <w:t>$</w:t>
      </w:r>
    </w:p>
    <w:p w:rsidR="00C55C75" w:rsidRDefault="00C55C75" w:rsidP="00C55C75">
      <w:r w:rsidRPr="00627335">
        <w:t xml:space="preserve">Nevertheless, </w:t>
      </w:r>
      <w:r w:rsidRPr="00627335">
        <w:rPr>
          <w:rStyle w:val="StyleUnderline"/>
        </w:rPr>
        <w:t>the root causes in Syria are unlikely to disappear soon</w:t>
      </w:r>
      <w:r w:rsidRPr="00627335">
        <w:t xml:space="preserve">. </w:t>
      </w:r>
      <w:r w:rsidRPr="00627335">
        <w:rPr>
          <w:rStyle w:val="StyleUnderline"/>
        </w:rPr>
        <w:t xml:space="preserve">Long before  the  current  violence,  this  was  a  country  of  multifaceted  problems: unemployment,  income  inequality,  suppression  of  </w:t>
      </w:r>
      <w:proofErr w:type="gramStart"/>
      <w:r w:rsidRPr="00627335">
        <w:rPr>
          <w:rStyle w:val="StyleUnderline"/>
        </w:rPr>
        <w:t>minorities</w:t>
      </w:r>
      <w:proofErr w:type="gramEnd"/>
      <w:r w:rsidRPr="00627335">
        <w:rPr>
          <w:rStyle w:val="StyleUnderline"/>
        </w:rPr>
        <w:t xml:space="preserve">,  suppression  of opposition </w:t>
      </w:r>
      <w:proofErr w:type="spellStart"/>
      <w:r w:rsidRPr="00627335">
        <w:rPr>
          <w:rStyle w:val="StyleUnderline"/>
        </w:rPr>
        <w:t>isjust</w:t>
      </w:r>
      <w:proofErr w:type="spellEnd"/>
      <w:r w:rsidRPr="00627335">
        <w:rPr>
          <w:rStyle w:val="StyleUnderline"/>
        </w:rPr>
        <w:t xml:space="preserve">  a  few  issues  to  name</w:t>
      </w:r>
      <w:r w:rsidRPr="00627335">
        <w:t xml:space="preserve">.  If  one  wants  economic  drivers  for migration, </w:t>
      </w:r>
      <w:r w:rsidRPr="00627335">
        <w:rPr>
          <w:rStyle w:val="StyleUnderline"/>
        </w:rPr>
        <w:t xml:space="preserve">the average GDP per capita in Syria has been about a third of –or less-that  is  in  Turkey,  and  about  a  tenth  of  the  averages  in  most  European countries. This means even without the current violence, there were adequate </w:t>
      </w:r>
      <w:proofErr w:type="gramStart"/>
      <w:r w:rsidRPr="00627335">
        <w:rPr>
          <w:rStyle w:val="StyleUnderline"/>
        </w:rPr>
        <w:t>reasons  for</w:t>
      </w:r>
      <w:proofErr w:type="gramEnd"/>
      <w:r w:rsidRPr="00627335">
        <w:rPr>
          <w:rStyle w:val="StyleUnderline"/>
        </w:rPr>
        <w:t xml:space="preserve">  many  Syrians  to  leave.</w:t>
      </w:r>
      <w:r w:rsidRPr="00627335">
        <w:t xml:space="preserve">  The  violence  is  perhaps  providing  an opportunity  framework  to  facilitate  the  process.  We  should  not  also  forget that  the  conflict  migration  is  not  a  Syrian  problem,  it  is  a  wide  spread  issue and the responses to this must be transnational and comprehensive in nature. We mean, </w:t>
      </w:r>
      <w:r w:rsidRPr="00627335">
        <w:rPr>
          <w:rStyle w:val="StyleUnderline"/>
        </w:rPr>
        <w:t xml:space="preserve">offering more blankets and tents here and there will only sooth the </w:t>
      </w:r>
      <w:proofErr w:type="spellStart"/>
      <w:r w:rsidRPr="00627335">
        <w:rPr>
          <w:rStyle w:val="StyleUnderline"/>
        </w:rPr>
        <w:t>upsetof</w:t>
      </w:r>
      <w:proofErr w:type="spellEnd"/>
      <w:r w:rsidRPr="00627335">
        <w:rPr>
          <w:rStyle w:val="StyleUnderline"/>
        </w:rPr>
        <w:t xml:space="preserve"> the giver but will not alleviate the much deeper issues countries like Syria  are  facing.</w:t>
      </w:r>
      <w:r w:rsidRPr="00627335">
        <w:t xml:space="preserve">  Therefore</w:t>
      </w:r>
      <w:proofErr w:type="gramStart"/>
      <w:r w:rsidRPr="00627335">
        <w:t>,  any</w:t>
      </w:r>
      <w:proofErr w:type="gramEnd"/>
      <w:r w:rsidRPr="00627335">
        <w:t xml:space="preserve">  effort  to  manage  migration  has  to  focus  on securing livelihoods for people in their home countries. Syrian migration will continue  for  the  foreseeable  future  just  like  Iraqi  emigration  and  Afghan emigration continues; after a while it may slow down but Europe must accept to  live  with  sizeable  Syrian  immigrant  communities from  now  on.  </w:t>
      </w:r>
      <w:proofErr w:type="gramStart"/>
      <w:r w:rsidRPr="00627335">
        <w:t>If  there</w:t>
      </w:r>
      <w:proofErr w:type="gramEnd"/>
      <w:r w:rsidRPr="00627335">
        <w:t xml:space="preserve">  is no settlement about the crisis in Syria these outflows will remain to be strong for a long while.</w:t>
      </w:r>
    </w:p>
    <w:p w:rsidR="00C55C75" w:rsidRDefault="00C55C75" w:rsidP="00C55C75"/>
    <w:p w:rsidR="00C55C75" w:rsidRDefault="00C55C75" w:rsidP="00C55C75">
      <w:pPr>
        <w:pStyle w:val="Heading4"/>
      </w:pPr>
      <w:r>
        <w:t>Climate change is the leading cause of the refugee crisis</w:t>
      </w:r>
    </w:p>
    <w:p w:rsidR="00C55C75" w:rsidRDefault="00C55C75" w:rsidP="00C55C75">
      <w:r w:rsidRPr="0025650F">
        <w:rPr>
          <w:rStyle w:val="Style13ptBold"/>
        </w:rPr>
        <w:t>Carrington 16</w:t>
      </w:r>
      <w:r>
        <w:t xml:space="preserve"> - </w:t>
      </w:r>
      <w:r w:rsidRPr="0025650F">
        <w:t>Damian Carrington is the Guardian's Environment editor</w:t>
      </w:r>
      <w:r>
        <w:t xml:space="preserve"> (“</w:t>
      </w:r>
      <w:r w:rsidRPr="0025650F">
        <w:t>Climate change will stir 'unimaginable' refugee crisis, says military</w:t>
      </w:r>
      <w:r>
        <w:t xml:space="preserve">”, The Guardian, 12-1-16, </w:t>
      </w:r>
      <w:hyperlink r:id="rId7" w:history="1">
        <w:r w:rsidRPr="005C38E2">
          <w:rPr>
            <w:rStyle w:val="Hyperlink"/>
          </w:rPr>
          <w:t>https://www.theguardian.com/environment/2016/dec/01/climate-change-trigger-unimaginable-refugee-crisis-senior-military</w:t>
        </w:r>
      </w:hyperlink>
      <w:r>
        <w:t xml:space="preserve">, accessed 7-1-19)// </w:t>
      </w:r>
      <w:proofErr w:type="spellStart"/>
      <w:r>
        <w:t>kel</w:t>
      </w:r>
      <w:proofErr w:type="spellEnd"/>
      <w:r>
        <w:t>$</w:t>
      </w:r>
    </w:p>
    <w:p w:rsidR="00C55C75" w:rsidRPr="0025650F" w:rsidRDefault="00C55C75" w:rsidP="00C55C75"/>
    <w:p w:rsidR="00C55C75" w:rsidRPr="0025650F" w:rsidRDefault="00C55C75" w:rsidP="00C55C75">
      <w:pPr>
        <w:rPr>
          <w:rStyle w:val="StyleUnderline"/>
        </w:rPr>
      </w:pPr>
      <w:r w:rsidRPr="0025650F">
        <w:rPr>
          <w:rStyle w:val="StyleUnderline"/>
        </w:rPr>
        <w:t>Climate change is set to cause a refugee crisis of “unimaginable scale</w:t>
      </w:r>
      <w:r>
        <w:t xml:space="preserve">”, according to senior military figures, who warn that </w:t>
      </w:r>
      <w:r w:rsidRPr="0025650F">
        <w:rPr>
          <w:rStyle w:val="StyleUnderline"/>
        </w:rPr>
        <w:t xml:space="preserve">global warming is the greatest security threat of the 21st century and </w:t>
      </w:r>
      <w:r w:rsidRPr="0025650F">
        <w:t>that</w:t>
      </w:r>
      <w:r w:rsidRPr="0025650F">
        <w:rPr>
          <w:rStyle w:val="StyleUnderline"/>
        </w:rPr>
        <w:t xml:space="preserve"> mass migration will become the “new normal”.</w:t>
      </w:r>
    </w:p>
    <w:p w:rsidR="00C55C75" w:rsidRPr="0025650F" w:rsidRDefault="00C55C75" w:rsidP="00C55C75">
      <w:pPr>
        <w:rPr>
          <w:rStyle w:val="StyleUnderline"/>
        </w:rPr>
      </w:pPr>
      <w:r>
        <w:t xml:space="preserve">The generals said </w:t>
      </w:r>
      <w:r w:rsidRPr="0025650F">
        <w:rPr>
          <w:rStyle w:val="StyleUnderline"/>
        </w:rPr>
        <w:t>the impacts of climate change were already factors in the conflicts driving a current crisis of migration into Europe, having been linked to the Arab Spring, the war in Syria and the Boko Haram terrorist insurgency.</w:t>
      </w:r>
    </w:p>
    <w:p w:rsidR="00C55C75" w:rsidRDefault="00C55C75" w:rsidP="00C55C75">
      <w:r>
        <w:t xml:space="preserve">Military leaders have long warned that </w:t>
      </w:r>
      <w:r w:rsidRPr="0025650F">
        <w:rPr>
          <w:rStyle w:val="StyleUnderline"/>
        </w:rPr>
        <w:t>global warming could</w:t>
      </w:r>
      <w:r>
        <w:t xml:space="preserve"> multiply and accelerate security threats around the world by </w:t>
      </w:r>
      <w:r w:rsidRPr="0025650F">
        <w:rPr>
          <w:rStyle w:val="StyleUnderline"/>
        </w:rPr>
        <w:t>provok</w:t>
      </w:r>
      <w:r>
        <w:t xml:space="preserve">ing </w:t>
      </w:r>
      <w:r w:rsidRPr="0025650F">
        <w:rPr>
          <w:rStyle w:val="StyleUnderline"/>
        </w:rPr>
        <w:t>conflicts and migration</w:t>
      </w:r>
      <w:r>
        <w:t>. They are now warning that immediate action is required.</w:t>
      </w:r>
    </w:p>
    <w:p w:rsidR="00C55C75" w:rsidRDefault="00C55C75" w:rsidP="00C55C75">
      <w:r>
        <w:lastRenderedPageBreak/>
        <w:t xml:space="preserve">“Climate change is the greatest security threat of the 21st century,” said Maj Gen </w:t>
      </w:r>
      <w:proofErr w:type="spellStart"/>
      <w:r>
        <w:t>Munir</w:t>
      </w:r>
      <w:proofErr w:type="spellEnd"/>
      <w:r>
        <w:t xml:space="preserve"> </w:t>
      </w:r>
      <w:proofErr w:type="spellStart"/>
      <w:r>
        <w:t>Muniruzzaman</w:t>
      </w:r>
      <w:proofErr w:type="spellEnd"/>
      <w:r>
        <w:t xml:space="preserve">, chairman of the Global Military Advisory Council on climate change and a former military adviser to the president of Bangladesh. He said one </w:t>
      </w:r>
      <w:proofErr w:type="spellStart"/>
      <w:r>
        <w:t>metre</w:t>
      </w:r>
      <w:proofErr w:type="spellEnd"/>
      <w:r>
        <w:t xml:space="preserve"> of sea level rise will flood 20% of his nation. “We’re going to see refugee problems on an unimaginable scale, potentially above 30 million people.”</w:t>
      </w:r>
    </w:p>
    <w:p w:rsidR="00C55C75" w:rsidRDefault="00C55C75" w:rsidP="00C55C75">
      <w:r>
        <w:t xml:space="preserve">Previously, Bangladesh’s finance minister, </w:t>
      </w:r>
      <w:proofErr w:type="spellStart"/>
      <w:r>
        <w:t>Abul</w:t>
      </w:r>
      <w:proofErr w:type="spellEnd"/>
      <w:r>
        <w:t xml:space="preserve"> </w:t>
      </w:r>
      <w:proofErr w:type="spellStart"/>
      <w:r>
        <w:t>Maal</w:t>
      </w:r>
      <w:proofErr w:type="spellEnd"/>
      <w:r>
        <w:t xml:space="preserve"> Abdul </w:t>
      </w:r>
      <w:proofErr w:type="spellStart"/>
      <w:r>
        <w:t>Muhith</w:t>
      </w:r>
      <w:proofErr w:type="spellEnd"/>
      <w:r>
        <w:t>, called on Britain and other wealthy countries to accept millions of displaced people.</w:t>
      </w:r>
    </w:p>
    <w:p w:rsidR="00C55C75" w:rsidRPr="0025650F" w:rsidRDefault="00C55C75" w:rsidP="00C55C75">
      <w:pPr>
        <w:rPr>
          <w:rStyle w:val="StyleUnderline"/>
        </w:rPr>
      </w:pPr>
      <w:r>
        <w:t>Brig Gen Stephen Cheney, a member of the US Department of State’s foreign affairs policy board and CEO of the American Security Project, said: “</w:t>
      </w:r>
      <w:r w:rsidRPr="0025650F">
        <w:rPr>
          <w:rStyle w:val="StyleUnderline"/>
        </w:rPr>
        <w:t xml:space="preserve">Climate change could lead to a humanitarian crisis of epic proportions. We’re already seeing migration of large numbers of people around the world because of food scarcity, water insecurity and extreme weather, </w:t>
      </w:r>
      <w:r w:rsidRPr="0025650F">
        <w:t>and this is set to become the new normal.</w:t>
      </w:r>
    </w:p>
    <w:p w:rsidR="00C55C75" w:rsidRDefault="00C55C75" w:rsidP="00C55C75">
      <w:r>
        <w:t xml:space="preserve"> “</w:t>
      </w:r>
      <w:r w:rsidRPr="0025650F">
        <w:rPr>
          <w:rStyle w:val="StyleUnderline"/>
        </w:rPr>
        <w:t>Climate change impacts are also acting as an accelerant of instability in</w:t>
      </w:r>
      <w:r>
        <w:t xml:space="preserve"> parts of the world on Europe’s doorstep, including </w:t>
      </w:r>
      <w:r w:rsidRPr="0025650F">
        <w:rPr>
          <w:rStyle w:val="StyleUnderline"/>
        </w:rPr>
        <w:t>the Middle East</w:t>
      </w:r>
      <w:r>
        <w:t xml:space="preserve"> and Africa,” Cheney said. “There are direct links to climate change in the Arab Spring, the war in Syria, and the Boko Haram terrorist insurgency in sub-Saharan Africa.”</w:t>
      </w:r>
    </w:p>
    <w:p w:rsidR="00C55C75" w:rsidRDefault="00C55C75" w:rsidP="00C55C75"/>
    <w:p w:rsidR="00C55C75" w:rsidRDefault="00C55C75" w:rsidP="00C55C75">
      <w:pPr>
        <w:pStyle w:val="Heading3"/>
      </w:pPr>
      <w:r>
        <w:lastRenderedPageBreak/>
        <w:t>AT: Refugees – Canada Solves</w:t>
      </w:r>
    </w:p>
    <w:p w:rsidR="00C55C75" w:rsidRDefault="00C55C75" w:rsidP="00C55C75"/>
    <w:p w:rsidR="00C55C75" w:rsidRDefault="00C55C75" w:rsidP="00C55C75">
      <w:pPr>
        <w:pStyle w:val="Heading4"/>
      </w:pPr>
      <w:r>
        <w:t>Canada will take in 1 million refugees by 2021</w:t>
      </w:r>
    </w:p>
    <w:p w:rsidR="00C55C75" w:rsidRPr="00BC6379" w:rsidRDefault="00C55C75" w:rsidP="00C55C75">
      <w:r w:rsidRPr="00BC6379">
        <w:rPr>
          <w:rStyle w:val="Style13ptBold"/>
        </w:rPr>
        <w:t>Newman 19</w:t>
      </w:r>
      <w:r>
        <w:t xml:space="preserve"> – Katelyn Newman is </w:t>
      </w:r>
      <w:r w:rsidRPr="00BC6379">
        <w:t>a staff writer for the Healthiest Communities division at U.S. News &amp; World Report</w:t>
      </w:r>
      <w:r>
        <w:t xml:space="preserve"> (“</w:t>
      </w:r>
      <w:r w:rsidRPr="00BC6379">
        <w:t>Canada Wants 1M More Immigrants by 2021</w:t>
      </w:r>
      <w:r>
        <w:t xml:space="preserve">”, U.S. News, </w:t>
      </w:r>
      <w:hyperlink r:id="rId8" w:history="1">
        <w:r w:rsidRPr="005C38E2">
          <w:rPr>
            <w:rStyle w:val="Hyperlink"/>
          </w:rPr>
          <w:t>https://www.usnews.com/news/best-countries/articles/2019-01-11/canada-wants-to-welcome-more-than-1-million-immigrants-by-2021</w:t>
        </w:r>
      </w:hyperlink>
      <w:r>
        <w:t>, accessed 7-01-19)//</w:t>
      </w:r>
      <w:proofErr w:type="spellStart"/>
      <w:r>
        <w:t>kel</w:t>
      </w:r>
      <w:proofErr w:type="spellEnd"/>
      <w:r>
        <w:t>$</w:t>
      </w:r>
    </w:p>
    <w:p w:rsidR="00C55C75" w:rsidRDefault="00C55C75" w:rsidP="00C55C75">
      <w:r w:rsidRPr="00BC6379">
        <w:rPr>
          <w:rStyle w:val="StyleUnderline"/>
        </w:rPr>
        <w:t>Canada gained more than 286,000 permanent residents in 2017</w:t>
      </w:r>
      <w:r>
        <w:t xml:space="preserve">, according to an annual report to Parliament, </w:t>
      </w:r>
      <w:r w:rsidRPr="00BC6379">
        <w:rPr>
          <w:rStyle w:val="StyleUnderline"/>
        </w:rPr>
        <w:t>and it wants to welcome more than 1 million as permanent residents by 2021.</w:t>
      </w:r>
    </w:p>
    <w:p w:rsidR="00C55C75" w:rsidRDefault="00C55C75" w:rsidP="00C55C75">
      <w:r>
        <w:t>"</w:t>
      </w:r>
      <w:r w:rsidRPr="00BC6379">
        <w:rPr>
          <w:rStyle w:val="StyleUnderline"/>
        </w:rPr>
        <w:t>Immigrants and their descendants have made immeasurable contributions to Canada, and our future success depends on continuing to ensure they are welcomed and well-integrated,</w:t>
      </w:r>
      <w:r>
        <w:t xml:space="preserve">" said Ahmed </w:t>
      </w:r>
      <w:proofErr w:type="spellStart"/>
      <w:r>
        <w:t>Hussen</w:t>
      </w:r>
      <w:proofErr w:type="spellEnd"/>
      <w:r>
        <w:t>, minister of immigration, refugees and citizenship, wrote in a message within the report.</w:t>
      </w:r>
    </w:p>
    <w:p w:rsidR="00C55C75" w:rsidRDefault="00C55C75" w:rsidP="00C55C75">
      <w:r>
        <w:t>The report includes an immigration plan for 2019 to 2021, which targets to admit about 330,800 immigrants in 2019; 341,000 in 2020; and 350,000 in 2021.</w:t>
      </w:r>
    </w:p>
    <w:p w:rsidR="00C55C75" w:rsidRDefault="00C55C75" w:rsidP="00C55C75">
      <w:r>
        <w:t>"Under this plan, Canada will welcome more talented workers with the skills and expertise our economy needs, reunite more family members and accommodate more refugees looking to start new lives," the report says.</w:t>
      </w:r>
    </w:p>
    <w:p w:rsidR="00C55C75" w:rsidRDefault="00C55C75" w:rsidP="00C55C75">
      <w:r>
        <w:t>Immigration accounted for 80 percent of Canadian population growth between 2017 and 2018, according to the report, and about one in five Canadians are immigrants.</w:t>
      </w:r>
    </w:p>
    <w:p w:rsidR="00C55C75" w:rsidRDefault="00C55C75" w:rsidP="00C55C75">
      <w:proofErr w:type="spellStart"/>
      <w:r>
        <w:t>Hussen</w:t>
      </w:r>
      <w:proofErr w:type="spellEnd"/>
      <w:r>
        <w:t>, who immigrated to Canada from Somalia in the 1990s, noted in his message that immigrants entering Canada's labor force will help offset the country's new challenges of "an aging population and declining birth rate."</w:t>
      </w:r>
    </w:p>
    <w:p w:rsidR="00C55C75" w:rsidRDefault="00C55C75" w:rsidP="00C55C75">
      <w:pPr>
        <w:rPr>
          <w:rStyle w:val="StyleUnderline"/>
        </w:rPr>
      </w:pPr>
      <w:r>
        <w:t xml:space="preserve">The number of forcibly displaced people reached 68.5 million as of 2017, according to the United Nations Refugee Agency. </w:t>
      </w:r>
      <w:r w:rsidRPr="00BC6379">
        <w:rPr>
          <w:rStyle w:val="StyleUnderline"/>
        </w:rPr>
        <w:t>Canada's welcoming attitude toward immigrants, especially refugees in need of resettlement, comes as other countries – including the United States – are enforcing a tougher stance.</w:t>
      </w:r>
    </w:p>
    <w:p w:rsidR="00C55C75" w:rsidRPr="0022408F" w:rsidRDefault="00C55C75" w:rsidP="00C55C75"/>
    <w:p w:rsidR="00C55C75" w:rsidRDefault="00C55C75" w:rsidP="00C55C75">
      <w:pPr>
        <w:pStyle w:val="Heading3"/>
      </w:pPr>
      <w:r>
        <w:lastRenderedPageBreak/>
        <w:t>AT: Refugees – Europe Solves</w:t>
      </w:r>
    </w:p>
    <w:p w:rsidR="00C55C75" w:rsidRDefault="00C55C75" w:rsidP="00C55C75"/>
    <w:p w:rsidR="00C55C75" w:rsidRDefault="00C55C75" w:rsidP="00C55C75">
      <w:pPr>
        <w:pStyle w:val="Heading4"/>
      </w:pPr>
      <w:r>
        <w:t>New EU deal ensures refugees get resettled</w:t>
      </w:r>
    </w:p>
    <w:p w:rsidR="00C55C75" w:rsidRPr="000857A0" w:rsidRDefault="00C55C75" w:rsidP="00C55C75">
      <w:r w:rsidRPr="000857A0">
        <w:rPr>
          <w:rStyle w:val="Style13ptBold"/>
        </w:rPr>
        <w:t>Associated Press 18</w:t>
      </w:r>
      <w:r>
        <w:t xml:space="preserve"> – </w:t>
      </w:r>
      <w:r w:rsidRPr="000857A0">
        <w:t>(</w:t>
      </w:r>
      <w:r>
        <w:t>“</w:t>
      </w:r>
      <w:r w:rsidRPr="000857A0">
        <w:t>EU leaders reach deal on refugee crisis</w:t>
      </w:r>
      <w:r>
        <w:t>”</w:t>
      </w:r>
      <w:r w:rsidRPr="000857A0">
        <w:t xml:space="preserve">, New York Post, 6-29-2018, https://nypost.com/2018/06/29/eu-leaders-reach-deal-on-refugee-crisis/, accessed 7-1-2019)// </w:t>
      </w:r>
      <w:proofErr w:type="spellStart"/>
      <w:r w:rsidRPr="000857A0">
        <w:t>kel</w:t>
      </w:r>
      <w:proofErr w:type="spellEnd"/>
      <w:r w:rsidRPr="000857A0">
        <w:t>$</w:t>
      </w:r>
    </w:p>
    <w:p w:rsidR="00C55C75" w:rsidRDefault="00C55C75" w:rsidP="00C55C75">
      <w:r>
        <w:t xml:space="preserve">BRUSSELS — </w:t>
      </w:r>
      <w:r w:rsidRPr="004D0777">
        <w:rPr>
          <w:rStyle w:val="StyleUnderline"/>
        </w:rPr>
        <w:t>European Union leaders claimed a breakthrough deal Friday on how to deal with the pressures of migration</w:t>
      </w:r>
      <w:r>
        <w:t xml:space="preserve"> after all-night talks helped accommodate Italian demands for more help.</w:t>
      </w:r>
    </w:p>
    <w:p w:rsidR="00C55C75" w:rsidRDefault="00C55C75" w:rsidP="00C55C75">
      <w:r>
        <w:t>The EU leaders said the agreement would bolster the bloc’s external borders and improve the solidarity among member nations to ease pressure on point-of-entry nations like Greece and Italy.</w:t>
      </w:r>
    </w:p>
    <w:p w:rsidR="00C55C75" w:rsidRPr="000857A0" w:rsidRDefault="00C55C75" w:rsidP="00C55C75">
      <w:pPr>
        <w:rPr>
          <w:b/>
          <w:u w:val="single"/>
        </w:rPr>
      </w:pPr>
      <w:r w:rsidRPr="000857A0">
        <w:rPr>
          <w:rStyle w:val="StyleUnderline"/>
        </w:rPr>
        <w:t>The plan proposes screening migrants in North Africa for asylum eligibility and setting up control centers within the bloc by nations that would volunteer to have them.</w:t>
      </w:r>
    </w:p>
    <w:p w:rsidR="00C55C75" w:rsidRDefault="00C55C75" w:rsidP="00C55C75">
      <w:r>
        <w:t>Beyond demands from Italy, German Chancellor Angela Merkel faced intense domestic pressure to find a breakthrough to stave off a government crisis at home.</w:t>
      </w:r>
    </w:p>
    <w:p w:rsidR="00C55C75" w:rsidRDefault="00C55C75" w:rsidP="00C55C75">
      <w:r>
        <w:t>“</w:t>
      </w:r>
      <w:r w:rsidRPr="000857A0">
        <w:rPr>
          <w:rStyle w:val="StyleUnderline"/>
        </w:rPr>
        <w:t>We got a European solution and a work of cooperation</w:t>
      </w:r>
      <w:r>
        <w:t>,” said French President Emmanuel Macron.</w:t>
      </w:r>
    </w:p>
    <w:p w:rsidR="00C55C75" w:rsidRDefault="00C55C75" w:rsidP="00C55C75">
      <w:r>
        <w:t>For several years now, EU nations have been trying to stem the flow of those making the perilous journey to the continent by sea, part of a desperate attempt to shore up EU unity on an issue that has helped fuel a political crisis in several member nations.</w:t>
      </w:r>
    </w:p>
    <w:p w:rsidR="00C55C75" w:rsidRDefault="00C55C75" w:rsidP="00C55C75">
      <w:r>
        <w:t>“We are not an island,” Macron said. “Europe will have to live a long time with such migratory pressures which come from countries in crisis, poor countries.”</w:t>
      </w:r>
    </w:p>
    <w:p w:rsidR="00C55C75" w:rsidRDefault="00C55C75" w:rsidP="00C55C75">
      <w:r>
        <w:t>No North African countries have agreed so far to sign on to the plan, though possible EU funding that could bring billions in aid may prove persuasive.</w:t>
      </w:r>
    </w:p>
    <w:p w:rsidR="00C55C75" w:rsidRDefault="00C55C75" w:rsidP="00C55C75">
      <w:r>
        <w:t>Italy long held up any interim agreements at the summit unless it received concrete commitments that the country would get help managing the waves of newcomers that arrive from across the Mediterranean.</w:t>
      </w:r>
    </w:p>
    <w:p w:rsidR="00C55C75" w:rsidRDefault="00C55C75" w:rsidP="00C55C75">
      <w:r>
        <w:t>“Italy doesn’t need any more verbal signs, but concrete deeds,” Italian Premier Giuseppe Conte said, insisting that the responsibility needed to be shared more equitably across the EU.</w:t>
      </w:r>
    </w:p>
    <w:p w:rsidR="00C55C75" w:rsidRPr="000857A0" w:rsidRDefault="00C55C75" w:rsidP="00C55C75">
      <w:pPr>
        <w:rPr>
          <w:rStyle w:val="StyleUnderline"/>
        </w:rPr>
      </w:pPr>
      <w:r w:rsidRPr="000857A0">
        <w:rPr>
          <w:rStyle w:val="StyleUnderline"/>
        </w:rPr>
        <w:t>As with so many EU agreements, Friday’s deal stopped well short of being decisive in solving the problem but created enough of a platform to build on.</w:t>
      </w:r>
    </w:p>
    <w:p w:rsidR="00C55C75" w:rsidRDefault="00C55C75" w:rsidP="00C55C75">
      <w:r>
        <w:t xml:space="preserve">“Europe is going step by step, and this was necessary,” said Dutch Prime Minister Mark </w:t>
      </w:r>
      <w:proofErr w:type="spellStart"/>
      <w:r>
        <w:t>Rutte</w:t>
      </w:r>
      <w:proofErr w:type="spellEnd"/>
      <w:r>
        <w:t>.</w:t>
      </w:r>
    </w:p>
    <w:p w:rsidR="00C55C75" w:rsidRPr="00DA1448" w:rsidRDefault="00C55C75" w:rsidP="00C55C75">
      <w:r>
        <w:t>Details are sketchy, but the proposed EU plan involves erecting a virtual wall in northern Africa by placing people who try to leave for Europe in centers in countries like Algeria, Egypt, Libya, Morocco, Niger and Tunisia. European Union funds would be used to persuade the countries to sign on, though none has signaled interest so far.</w:t>
      </w: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Refugees – European Funding Solves</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EU is actively working to solve refugee crises – funding to Uganda</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Samso</w:t>
      </w:r>
      <w:proofErr w:type="spellEnd"/>
      <w:r w:rsidRPr="00403AD2">
        <w:rPr>
          <w:rStyle w:val="Style13ptBold"/>
          <w:rFonts w:asciiTheme="minorHAnsi" w:hAnsiTheme="minorHAnsi"/>
        </w:rPr>
        <w:t xml:space="preserve"> 19</w:t>
      </w:r>
      <w:r w:rsidRPr="00403AD2">
        <w:rPr>
          <w:rFonts w:asciiTheme="minorHAnsi" w:hAnsiTheme="minorHAnsi"/>
        </w:rPr>
        <w:t xml:space="preserve"> (Jorgen; Experienced multimedia journalist who has covered stories all over the world for a wide range of Scandinavian and international media outlets, MA in Journalism &amp; international politics from Columbia university, 6-28-2019; "EU funds help Uganda take in refugees from DR Congo, and may slow migrant flow to Europe"; </w:t>
      </w:r>
      <w:proofErr w:type="spellStart"/>
      <w:r w:rsidRPr="00403AD2">
        <w:rPr>
          <w:rFonts w:asciiTheme="minorHAnsi" w:hAnsiTheme="minorHAnsi"/>
        </w:rPr>
        <w:t>euronews</w:t>
      </w:r>
      <w:proofErr w:type="spellEnd"/>
      <w:r w:rsidRPr="00403AD2">
        <w:rPr>
          <w:rFonts w:asciiTheme="minorHAnsi" w:hAnsiTheme="minorHAnsi"/>
        </w:rPr>
        <w:t>; https://www.euronews.com/2019/06/28/eu-funds-help-uganda-take-in-refugees-from-dr-congo-and-may-slow-migrant-flow-to-europe; Accessed: 6-30-2019 //GBS Rudolph)</w:t>
      </w:r>
    </w:p>
    <w:p w:rsidR="00C55C75" w:rsidRPr="00403AD2" w:rsidRDefault="00C55C75" w:rsidP="00C55C75">
      <w:pPr>
        <w:rPr>
          <w:rFonts w:asciiTheme="minorHAnsi" w:hAnsiTheme="minorHAnsi"/>
          <w:u w:val="single"/>
        </w:rPr>
      </w:pPr>
      <w:r w:rsidRPr="00403AD2">
        <w:rPr>
          <w:rStyle w:val="StyleUnderline"/>
          <w:rFonts w:asciiTheme="minorHAnsi" w:hAnsiTheme="minorHAnsi"/>
        </w:rPr>
        <w:t>E</w:t>
      </w:r>
      <w:r w:rsidRPr="00403AD2">
        <w:rPr>
          <w:rFonts w:asciiTheme="minorHAnsi" w:hAnsiTheme="minorHAnsi"/>
        </w:rPr>
        <w:t xml:space="preserve">uropean </w:t>
      </w:r>
      <w:r w:rsidRPr="00403AD2">
        <w:rPr>
          <w:rStyle w:val="StyleUnderline"/>
          <w:rFonts w:asciiTheme="minorHAnsi" w:hAnsiTheme="minorHAnsi"/>
        </w:rPr>
        <w:t>U</w:t>
      </w:r>
      <w:r w:rsidRPr="00403AD2">
        <w:rPr>
          <w:rFonts w:asciiTheme="minorHAnsi" w:hAnsiTheme="minorHAnsi"/>
        </w:rPr>
        <w:t xml:space="preserve">nion </w:t>
      </w:r>
      <w:r w:rsidRPr="00403AD2">
        <w:rPr>
          <w:rStyle w:val="StyleUnderline"/>
          <w:rFonts w:asciiTheme="minorHAnsi" w:hAnsiTheme="minorHAnsi"/>
        </w:rPr>
        <w:t xml:space="preserve">funds are being used to help Uganda take in refugees from the civil war raging in </w:t>
      </w:r>
      <w:proofErr w:type="spellStart"/>
      <w:r w:rsidRPr="00403AD2">
        <w:rPr>
          <w:rStyle w:val="StyleUnderline"/>
          <w:rFonts w:asciiTheme="minorHAnsi" w:hAnsiTheme="minorHAnsi"/>
        </w:rPr>
        <w:t>neighbouring</w:t>
      </w:r>
      <w:proofErr w:type="spellEnd"/>
      <w:r w:rsidRPr="00403AD2">
        <w:rPr>
          <w:rStyle w:val="StyleUnderline"/>
          <w:rFonts w:asciiTheme="minorHAnsi" w:hAnsiTheme="minorHAnsi"/>
        </w:rPr>
        <w:t xml:space="preserve"> Democratic Republic of Congo.</w:t>
      </w:r>
    </w:p>
    <w:p w:rsidR="00C55C75" w:rsidRPr="00403AD2" w:rsidRDefault="00C55C75" w:rsidP="00C55C75">
      <w:pPr>
        <w:rPr>
          <w:rFonts w:asciiTheme="minorHAnsi" w:hAnsiTheme="minorHAnsi"/>
        </w:rPr>
      </w:pPr>
      <w:r w:rsidRPr="00403AD2">
        <w:rPr>
          <w:rStyle w:val="StyleUnderline"/>
          <w:rFonts w:asciiTheme="minorHAnsi" w:hAnsiTheme="minorHAnsi"/>
        </w:rPr>
        <w:t>Uganda has an open door policy for refugees</w:t>
      </w:r>
      <w:r w:rsidRPr="00403AD2">
        <w:rPr>
          <w:rFonts w:asciiTheme="minorHAnsi" w:hAnsiTheme="minorHAnsi"/>
        </w:rPr>
        <w:t xml:space="preserve">, which is seen by aid </w:t>
      </w:r>
      <w:proofErr w:type="spellStart"/>
      <w:r w:rsidRPr="00403AD2">
        <w:rPr>
          <w:rFonts w:asciiTheme="minorHAnsi" w:hAnsiTheme="minorHAnsi"/>
        </w:rPr>
        <w:t>organisations</w:t>
      </w:r>
      <w:proofErr w:type="spellEnd"/>
      <w:r w:rsidRPr="00403AD2">
        <w:rPr>
          <w:rFonts w:asciiTheme="minorHAnsi" w:hAnsiTheme="minorHAnsi"/>
        </w:rPr>
        <w:t xml:space="preserve"> as an example to others.</w:t>
      </w:r>
    </w:p>
    <w:p w:rsidR="00C55C75" w:rsidRPr="00403AD2" w:rsidRDefault="00C55C75" w:rsidP="00C55C75">
      <w:pPr>
        <w:rPr>
          <w:rFonts w:asciiTheme="minorHAnsi" w:hAnsiTheme="minorHAnsi"/>
        </w:rPr>
      </w:pPr>
      <w:r w:rsidRPr="00403AD2">
        <w:rPr>
          <w:rFonts w:asciiTheme="minorHAnsi" w:hAnsiTheme="minorHAnsi"/>
        </w:rPr>
        <w:t>Chris Nolan, director, The Refugee Law Project, Uganda: “</w:t>
      </w:r>
      <w:r w:rsidRPr="00403AD2">
        <w:rPr>
          <w:rStyle w:val="StyleUnderline"/>
          <w:rFonts w:asciiTheme="minorHAnsi" w:hAnsiTheme="minorHAnsi"/>
        </w:rPr>
        <w:t>In a way it’s a model for other countries to show that by taking people in and giving some space, giving some freedom of movement and giving some freedom for employment - it can work and doesn’t automatically create a huge crisis for the receiving country</w:t>
      </w:r>
      <w:r w:rsidRPr="00403AD2">
        <w:rPr>
          <w:rFonts w:asciiTheme="minorHAnsi" w:hAnsiTheme="minorHAnsi"/>
        </w:rPr>
        <w:t>.”</w:t>
      </w:r>
    </w:p>
    <w:p w:rsidR="00C55C75" w:rsidRPr="00403AD2" w:rsidRDefault="00C55C75" w:rsidP="00C55C75">
      <w:pPr>
        <w:rPr>
          <w:rStyle w:val="StyleUnderline"/>
          <w:rFonts w:asciiTheme="minorHAnsi" w:hAnsiTheme="minorHAnsi"/>
        </w:rPr>
      </w:pPr>
      <w:r w:rsidRPr="00403AD2">
        <w:rPr>
          <w:rStyle w:val="Emphasis"/>
          <w:rFonts w:asciiTheme="minorHAnsi" w:hAnsiTheme="minorHAnsi"/>
        </w:rPr>
        <w:t>While the funds undoubtedly help the refugees</w:t>
      </w:r>
      <w:r w:rsidRPr="00403AD2">
        <w:rPr>
          <w:rFonts w:asciiTheme="minorHAnsi" w:hAnsiTheme="minorHAnsi"/>
        </w:rPr>
        <w:t xml:space="preserve">, </w:t>
      </w:r>
      <w:r w:rsidRPr="00403AD2">
        <w:rPr>
          <w:rStyle w:val="StyleUnderline"/>
          <w:rFonts w:asciiTheme="minorHAnsi" w:hAnsiTheme="minorHAnsi"/>
        </w:rPr>
        <w:t>Europe’s motivation is in part to reduce the incentives for those fleeing the conflict to head north.</w:t>
      </w:r>
    </w:p>
    <w:p w:rsidR="00C55C75" w:rsidRPr="00403AD2" w:rsidRDefault="00C55C75" w:rsidP="00C55C75">
      <w:pPr>
        <w:rPr>
          <w:rFonts w:asciiTheme="minorHAnsi" w:hAnsiTheme="minorHAnsi"/>
        </w:rPr>
      </w:pPr>
      <w:r w:rsidRPr="00403AD2">
        <w:rPr>
          <w:rFonts w:asciiTheme="minorHAnsi" w:hAnsiTheme="minorHAnsi"/>
        </w:rPr>
        <w:t>“</w:t>
      </w:r>
      <w:r w:rsidRPr="00403AD2">
        <w:rPr>
          <w:rStyle w:val="StyleUnderline"/>
          <w:rFonts w:asciiTheme="minorHAnsi" w:hAnsiTheme="minorHAnsi"/>
        </w:rPr>
        <w:t>It would be surprising if there isn’t some degree of self-interest in supporting Uganda to keep people here rather than having a situation where it’s untenable to stay in Uganda and you have to look north</w:t>
      </w:r>
      <w:r w:rsidRPr="00403AD2">
        <w:rPr>
          <w:rFonts w:asciiTheme="minorHAnsi" w:hAnsiTheme="minorHAnsi"/>
        </w:rPr>
        <w:t>,” says Nolan.</w:t>
      </w:r>
    </w:p>
    <w:p w:rsidR="00C55C75" w:rsidRPr="00403AD2" w:rsidRDefault="00C55C75" w:rsidP="00C55C75">
      <w:pPr>
        <w:rPr>
          <w:rFonts w:asciiTheme="minorHAnsi" w:hAnsiTheme="minorHAnsi"/>
        </w:rPr>
      </w:pPr>
      <w:r w:rsidRPr="00403AD2">
        <w:rPr>
          <w:rFonts w:asciiTheme="minorHAnsi" w:hAnsiTheme="minorHAnsi"/>
        </w:rPr>
        <w:t xml:space="preserve">The EU’s ambassador to Uganda Attilio </w:t>
      </w:r>
      <w:proofErr w:type="spellStart"/>
      <w:r w:rsidRPr="00403AD2">
        <w:rPr>
          <w:rFonts w:asciiTheme="minorHAnsi" w:hAnsiTheme="minorHAnsi"/>
        </w:rPr>
        <w:t>Pacifici</w:t>
      </w:r>
      <w:proofErr w:type="spellEnd"/>
      <w:r w:rsidRPr="00403AD2">
        <w:rPr>
          <w:rFonts w:asciiTheme="minorHAnsi" w:hAnsiTheme="minorHAnsi"/>
        </w:rPr>
        <w:t xml:space="preserve"> explains the policy:</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 xml:space="preserve">“Significant amounts of money have been given to Uganda to support this very, very progressive policy. Accepting refugees coming from a </w:t>
      </w:r>
      <w:proofErr w:type="spellStart"/>
      <w:r w:rsidRPr="00403AD2">
        <w:rPr>
          <w:rStyle w:val="StyleUnderline"/>
          <w:rFonts w:asciiTheme="minorHAnsi" w:hAnsiTheme="minorHAnsi"/>
        </w:rPr>
        <w:t>neighbouring</w:t>
      </w:r>
      <w:proofErr w:type="spellEnd"/>
      <w:r w:rsidRPr="00403AD2">
        <w:rPr>
          <w:rStyle w:val="StyleUnderline"/>
          <w:rFonts w:asciiTheme="minorHAnsi" w:hAnsiTheme="minorHAnsi"/>
        </w:rPr>
        <w:t xml:space="preserve"> country, well, we do that when it happens in our immediate </w:t>
      </w:r>
      <w:proofErr w:type="spellStart"/>
      <w:r w:rsidRPr="00403AD2">
        <w:rPr>
          <w:rStyle w:val="StyleUnderline"/>
          <w:rFonts w:asciiTheme="minorHAnsi" w:hAnsiTheme="minorHAnsi"/>
        </w:rPr>
        <w:t>neighbourhood</w:t>
      </w:r>
      <w:proofErr w:type="spellEnd"/>
      <w:r w:rsidRPr="00403AD2">
        <w:rPr>
          <w:rStyle w:val="StyleUnderline"/>
          <w:rFonts w:asciiTheme="minorHAnsi" w:hAnsiTheme="minorHAnsi"/>
        </w:rPr>
        <w:t>. Uganda is doing that, welcome! Then we will have to help. Of course, in the process fewer refugees will take the route to Europe.”</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Refugees – Europe Fill-In Causing</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European arms exports are a major source of the problem</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Akkerman</w:t>
      </w:r>
      <w:proofErr w:type="spellEnd"/>
      <w:r w:rsidRPr="00403AD2">
        <w:rPr>
          <w:rStyle w:val="Style13ptBold"/>
          <w:rFonts w:asciiTheme="minorHAnsi" w:hAnsiTheme="minorHAnsi"/>
        </w:rPr>
        <w:t xml:space="preserve"> 16</w:t>
      </w:r>
      <w:r w:rsidRPr="00403AD2">
        <w:rPr>
          <w:rFonts w:asciiTheme="minorHAnsi" w:hAnsiTheme="minorHAnsi"/>
        </w:rPr>
        <w:t xml:space="preserve"> (Mark; researcher at Stop </w:t>
      </w:r>
      <w:proofErr w:type="spellStart"/>
      <w:r w:rsidRPr="00403AD2">
        <w:rPr>
          <w:rFonts w:asciiTheme="minorHAnsi" w:hAnsiTheme="minorHAnsi"/>
        </w:rPr>
        <w:t>Wapenhandel</w:t>
      </w:r>
      <w:proofErr w:type="spellEnd"/>
      <w:r w:rsidRPr="00403AD2">
        <w:rPr>
          <w:rFonts w:asciiTheme="minorHAnsi" w:hAnsiTheme="minorHAnsi"/>
        </w:rPr>
        <w:t xml:space="preserve"> (Dutch Campaign </w:t>
      </w:r>
      <w:proofErr w:type="gramStart"/>
      <w:r w:rsidRPr="00403AD2">
        <w:rPr>
          <w:rFonts w:asciiTheme="minorHAnsi" w:hAnsiTheme="minorHAnsi"/>
        </w:rPr>
        <w:t>Against</w:t>
      </w:r>
      <w:proofErr w:type="gramEnd"/>
      <w:r w:rsidRPr="00403AD2">
        <w:rPr>
          <w:rFonts w:asciiTheme="minorHAnsi" w:hAnsiTheme="minorHAnsi"/>
        </w:rPr>
        <w:t xml:space="preserve"> Arms Trade) and is actively involved in TNI's research on border </w:t>
      </w:r>
      <w:proofErr w:type="spellStart"/>
      <w:r w:rsidRPr="00403AD2">
        <w:rPr>
          <w:rFonts w:asciiTheme="minorHAnsi" w:hAnsiTheme="minorHAnsi"/>
        </w:rPr>
        <w:t>militarisation</w:t>
      </w:r>
      <w:proofErr w:type="spellEnd"/>
      <w:r w:rsidRPr="00403AD2">
        <w:rPr>
          <w:rFonts w:asciiTheme="minorHAnsi" w:hAnsiTheme="minorHAnsi"/>
        </w:rPr>
        <w:t xml:space="preserve">. He has also written and campaigned on topics as arms exports to the Middle East, the private military and security sector, greenwashing arms trade and the </w:t>
      </w:r>
      <w:proofErr w:type="spellStart"/>
      <w:r w:rsidRPr="00403AD2">
        <w:rPr>
          <w:rFonts w:asciiTheme="minorHAnsi" w:hAnsiTheme="minorHAnsi"/>
        </w:rPr>
        <w:t>militarisation</w:t>
      </w:r>
      <w:proofErr w:type="spellEnd"/>
      <w:r w:rsidRPr="00403AD2">
        <w:rPr>
          <w:rFonts w:asciiTheme="minorHAnsi" w:hAnsiTheme="minorHAnsi"/>
        </w:rPr>
        <w:t xml:space="preserve"> of climate change responses; BORDER WARS: THE ARMS DEALERS PROFITING FROM EUROPE’S REFUGEE TRAGEDY; p. 44 //GBS Rudolph)</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European military and security industry profits on both sides of the refugee tragedy</w:t>
      </w:r>
      <w:r w:rsidRPr="00403AD2">
        <w:rPr>
          <w:rFonts w:asciiTheme="minorHAnsi" w:hAnsiTheme="minorHAnsi"/>
        </w:rPr>
        <w:t xml:space="preserve">. </w:t>
      </w:r>
      <w:r w:rsidRPr="00403AD2">
        <w:rPr>
          <w:rStyle w:val="StyleUnderline"/>
          <w:rFonts w:asciiTheme="minorHAnsi" w:hAnsiTheme="minorHAnsi"/>
        </w:rPr>
        <w:t xml:space="preserve">It delivers arms and other equipment that fuel conflicts, human rights violations and repression in parts of the world most refugees originate from. And it sells border security and control equipment to keep them out of the EU. </w:t>
      </w:r>
    </w:p>
    <w:p w:rsidR="00C55C75" w:rsidRPr="00403AD2" w:rsidRDefault="00C55C75" w:rsidP="00C55C75">
      <w:pPr>
        <w:rPr>
          <w:rStyle w:val="Emphasis"/>
          <w:rFonts w:asciiTheme="minorHAnsi" w:hAnsiTheme="minorHAnsi"/>
        </w:rPr>
      </w:pPr>
      <w:r w:rsidRPr="00403AD2">
        <w:rPr>
          <w:rStyle w:val="StyleUnderline"/>
          <w:rFonts w:asciiTheme="minorHAnsi" w:hAnsiTheme="minorHAnsi"/>
        </w:rPr>
        <w:t>Some of Europe’s largest arms producers</w:t>
      </w:r>
      <w:r w:rsidRPr="00403AD2">
        <w:rPr>
          <w:rFonts w:asciiTheme="minorHAnsi" w:hAnsiTheme="minorHAnsi"/>
        </w:rPr>
        <w:t xml:space="preserve">, notably Airbus, Finmeccanica and Thales, </w:t>
      </w:r>
      <w:r w:rsidRPr="00403AD2">
        <w:rPr>
          <w:rStyle w:val="StyleUnderline"/>
          <w:rFonts w:asciiTheme="minorHAnsi" w:hAnsiTheme="minorHAnsi"/>
        </w:rPr>
        <w:t xml:space="preserve">are prominent examples of this cynical business. Extensive lobbying by them and others, including </w:t>
      </w:r>
      <w:proofErr w:type="spellStart"/>
      <w:r w:rsidRPr="00403AD2">
        <w:rPr>
          <w:rStyle w:val="StyleUnderline"/>
          <w:rFonts w:asciiTheme="minorHAnsi" w:hAnsiTheme="minorHAnsi"/>
        </w:rPr>
        <w:t>Indra</w:t>
      </w:r>
      <w:proofErr w:type="spellEnd"/>
      <w:r w:rsidRPr="00403AD2">
        <w:rPr>
          <w:rStyle w:val="StyleUnderline"/>
          <w:rFonts w:asciiTheme="minorHAnsi" w:hAnsiTheme="minorHAnsi"/>
        </w:rPr>
        <w:t xml:space="preserve"> and </w:t>
      </w:r>
      <w:proofErr w:type="spellStart"/>
      <w:r w:rsidRPr="00403AD2">
        <w:rPr>
          <w:rStyle w:val="StyleUnderline"/>
          <w:rFonts w:asciiTheme="minorHAnsi" w:hAnsiTheme="minorHAnsi"/>
        </w:rPr>
        <w:t>Safran</w:t>
      </w:r>
      <w:proofErr w:type="spellEnd"/>
      <w:r w:rsidRPr="00403AD2">
        <w:rPr>
          <w:rStyle w:val="StyleUnderline"/>
          <w:rFonts w:asciiTheme="minorHAnsi" w:hAnsiTheme="minorHAnsi"/>
        </w:rPr>
        <w:t>, gained them an influential voice in the development of EU policies on and responses to immigration, focusing on border security and border control, and funding connected to these fields.</w:t>
      </w:r>
      <w:r w:rsidRPr="00403AD2">
        <w:rPr>
          <w:rFonts w:asciiTheme="minorHAnsi" w:hAnsiTheme="minorHAnsi"/>
        </w:rPr>
        <w:t xml:space="preserve"> They then have </w:t>
      </w:r>
      <w:r w:rsidRPr="00403AD2">
        <w:rPr>
          <w:rStyle w:val="Emphasis"/>
          <w:rFonts w:asciiTheme="minorHAnsi" w:hAnsiTheme="minorHAnsi"/>
        </w:rPr>
        <w:t xml:space="preserve">profited from the lucrative contracts that have resulted from the increasing </w:t>
      </w:r>
      <w:proofErr w:type="spellStart"/>
      <w:r w:rsidRPr="00403AD2">
        <w:rPr>
          <w:rStyle w:val="Emphasis"/>
          <w:rFonts w:asciiTheme="minorHAnsi" w:hAnsiTheme="minorHAnsi"/>
        </w:rPr>
        <w:t>militarisation</w:t>
      </w:r>
      <w:proofErr w:type="spellEnd"/>
      <w:r w:rsidRPr="00403AD2">
        <w:rPr>
          <w:rStyle w:val="Emphasis"/>
          <w:rFonts w:asciiTheme="minorHAnsi" w:hAnsiTheme="minorHAnsi"/>
        </w:rPr>
        <w:t xml:space="preserve"> of Europe’s borders. </w:t>
      </w:r>
    </w:p>
    <w:p w:rsidR="00C55C75" w:rsidRPr="00403AD2" w:rsidRDefault="00C55C75" w:rsidP="00C55C75">
      <w:pPr>
        <w:rPr>
          <w:rFonts w:asciiTheme="minorHAnsi" w:hAnsiTheme="minorHAnsi"/>
        </w:rPr>
      </w:pPr>
      <w:r w:rsidRPr="00403AD2">
        <w:rPr>
          <w:rStyle w:val="StyleUnderline"/>
          <w:rFonts w:asciiTheme="minorHAnsi" w:hAnsiTheme="minorHAnsi"/>
        </w:rPr>
        <w:t xml:space="preserve">The EU disregards its role in creating and maintaining an unjust global economic system and the role of its foreign policies as well as its prominent arms dealers in </w:t>
      </w:r>
      <w:proofErr w:type="spellStart"/>
      <w:r w:rsidRPr="00403AD2">
        <w:rPr>
          <w:rStyle w:val="StyleUnderline"/>
          <w:rFonts w:asciiTheme="minorHAnsi" w:hAnsiTheme="minorHAnsi"/>
        </w:rPr>
        <w:t>fuelling</w:t>
      </w:r>
      <w:proofErr w:type="spellEnd"/>
      <w:r w:rsidRPr="00403AD2">
        <w:rPr>
          <w:rStyle w:val="StyleUnderline"/>
          <w:rFonts w:asciiTheme="minorHAnsi" w:hAnsiTheme="minorHAnsi"/>
        </w:rPr>
        <w:t xml:space="preserve"> conflict and repression</w:t>
      </w:r>
      <w:r w:rsidRPr="00403AD2">
        <w:rPr>
          <w:rFonts w:asciiTheme="minorHAnsi" w:hAnsiTheme="minorHAnsi"/>
        </w:rPr>
        <w:t xml:space="preserve">. Its primary </w:t>
      </w:r>
      <w:r w:rsidRPr="00403AD2">
        <w:rPr>
          <w:rStyle w:val="Emphasis"/>
          <w:rFonts w:asciiTheme="minorHAnsi" w:hAnsiTheme="minorHAnsi"/>
        </w:rPr>
        <w:t>answer</w:t>
      </w:r>
      <w:r w:rsidRPr="00403AD2">
        <w:rPr>
          <w:rFonts w:asciiTheme="minorHAnsi" w:hAnsiTheme="minorHAnsi"/>
        </w:rPr>
        <w:t xml:space="preserve"> to the recent refugee tragedy </w:t>
      </w:r>
      <w:r w:rsidRPr="00403AD2">
        <w:rPr>
          <w:rStyle w:val="Emphasis"/>
          <w:rFonts w:asciiTheme="minorHAnsi" w:hAnsiTheme="minorHAnsi"/>
        </w:rPr>
        <w:t>has been to invest in border security with more military involvement</w:t>
      </w:r>
      <w:r w:rsidRPr="00403AD2">
        <w:rPr>
          <w:rFonts w:asciiTheme="minorHAnsi" w:hAnsiTheme="minorHAnsi"/>
        </w:rPr>
        <w:t xml:space="preserve">. Europe’s burgeoning military and security industry, </w:t>
      </w:r>
      <w:r w:rsidRPr="00403AD2">
        <w:rPr>
          <w:rStyle w:val="StyleUnderline"/>
          <w:rFonts w:asciiTheme="minorHAnsi" w:hAnsiTheme="minorHAnsi"/>
        </w:rPr>
        <w:t>already booming on the back of the war on terror, have been all too glad to profit</w:t>
      </w:r>
      <w:r w:rsidRPr="00403AD2">
        <w:rPr>
          <w:rFonts w:asciiTheme="minorHAnsi" w:hAnsiTheme="minorHAnsi"/>
        </w:rPr>
        <w:t xml:space="preserve">. And with bitter irony, the profiteers have even included the same companies that are part of the problem, those that sell arms and security equipment to the Middle East and North Africa. </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The people who suffer from this racket are the refugees who experience the horrifying consequences of these policies and practices</w:t>
      </w:r>
      <w:r w:rsidRPr="00403AD2">
        <w:rPr>
          <w:rFonts w:asciiTheme="minorHAnsi" w:hAnsiTheme="minorHAnsi"/>
        </w:rPr>
        <w:t xml:space="preserve">. </w:t>
      </w:r>
      <w:r w:rsidRPr="00403AD2">
        <w:rPr>
          <w:rStyle w:val="Emphasis"/>
          <w:rFonts w:asciiTheme="minorHAnsi" w:hAnsiTheme="minorHAnsi"/>
        </w:rPr>
        <w:t>They are stopped at borders</w:t>
      </w:r>
      <w:r w:rsidRPr="00403AD2">
        <w:rPr>
          <w:rFonts w:asciiTheme="minorHAnsi" w:hAnsiTheme="minorHAnsi"/>
        </w:rPr>
        <w:t xml:space="preserve">, </w:t>
      </w:r>
      <w:r w:rsidRPr="00403AD2">
        <w:rPr>
          <w:rStyle w:val="StyleUnderline"/>
          <w:rFonts w:asciiTheme="minorHAnsi" w:hAnsiTheme="minorHAnsi"/>
        </w:rPr>
        <w:t>forcing them to either stay in inhumane circumstances in transit countries, return to even more difficult situations in their countries of origin or try more dangerous routes to find their way into Europe</w:t>
      </w:r>
      <w:r w:rsidRPr="00403AD2">
        <w:rPr>
          <w:rFonts w:asciiTheme="minorHAnsi" w:hAnsiTheme="minorHAnsi"/>
        </w:rPr>
        <w:t xml:space="preserve">. </w:t>
      </w:r>
      <w:r w:rsidRPr="00403AD2">
        <w:rPr>
          <w:rStyle w:val="StyleUnderline"/>
          <w:rFonts w:asciiTheme="minorHAnsi" w:hAnsiTheme="minorHAnsi"/>
        </w:rPr>
        <w:t xml:space="preserve">While some refugees indeed are granted licenses to stay and the possibility of building a safe future, a great number end up in terrible conditions in transit countries, dead in the Mediterranean, in a permanent state of illegality (suffering </w:t>
      </w:r>
      <w:r w:rsidRPr="00403AD2">
        <w:rPr>
          <w:rStyle w:val="Emphasis"/>
          <w:rFonts w:asciiTheme="minorHAnsi" w:hAnsiTheme="minorHAnsi"/>
        </w:rPr>
        <w:t>insecurity</w:t>
      </w:r>
      <w:r w:rsidRPr="00403AD2">
        <w:rPr>
          <w:rStyle w:val="StyleUnderline"/>
          <w:rFonts w:asciiTheme="minorHAnsi" w:hAnsiTheme="minorHAnsi"/>
        </w:rPr>
        <w:t xml:space="preserve"> and </w:t>
      </w:r>
      <w:r w:rsidRPr="00403AD2">
        <w:rPr>
          <w:rStyle w:val="Emphasis"/>
          <w:rFonts w:asciiTheme="minorHAnsi" w:hAnsiTheme="minorHAnsi"/>
        </w:rPr>
        <w:t>exploitation</w:t>
      </w:r>
      <w:r w:rsidRPr="00403AD2">
        <w:rPr>
          <w:rStyle w:val="StyleUnderline"/>
          <w:rFonts w:asciiTheme="minorHAnsi" w:hAnsiTheme="minorHAnsi"/>
        </w:rPr>
        <w:t xml:space="preserve">), or facing </w:t>
      </w:r>
      <w:r w:rsidRPr="00403AD2">
        <w:rPr>
          <w:rStyle w:val="Emphasis"/>
          <w:rFonts w:asciiTheme="minorHAnsi" w:hAnsiTheme="minorHAnsi"/>
        </w:rPr>
        <w:t>detention</w:t>
      </w:r>
      <w:r w:rsidRPr="00403AD2">
        <w:rPr>
          <w:rStyle w:val="StyleUnderline"/>
          <w:rFonts w:asciiTheme="minorHAnsi" w:hAnsiTheme="minorHAnsi"/>
        </w:rPr>
        <w:t xml:space="preserve"> or </w:t>
      </w:r>
      <w:r w:rsidRPr="00403AD2">
        <w:rPr>
          <w:rStyle w:val="Emphasis"/>
          <w:rFonts w:asciiTheme="minorHAnsi" w:hAnsiTheme="minorHAnsi"/>
        </w:rPr>
        <w:t>deportation</w:t>
      </w:r>
      <w:r w:rsidRPr="00403AD2">
        <w:rPr>
          <w:rStyle w:val="StyleUnderline"/>
          <w:rFonts w:asciiTheme="minorHAnsi" w:hAnsiTheme="minorHAnsi"/>
        </w:rPr>
        <w:t xml:space="preserve">. </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 xml:space="preserve">The EU has been severely </w:t>
      </w:r>
      <w:proofErr w:type="spellStart"/>
      <w:r w:rsidRPr="00403AD2">
        <w:rPr>
          <w:rStyle w:val="StyleUnderline"/>
          <w:rFonts w:asciiTheme="minorHAnsi" w:hAnsiTheme="minorHAnsi"/>
        </w:rPr>
        <w:t>criticised</w:t>
      </w:r>
      <w:proofErr w:type="spellEnd"/>
      <w:r w:rsidRPr="00403AD2">
        <w:rPr>
          <w:rStyle w:val="StyleUnderline"/>
          <w:rFonts w:asciiTheme="minorHAnsi" w:hAnsiTheme="minorHAnsi"/>
        </w:rPr>
        <w:t xml:space="preserve"> for its border security policy</w:t>
      </w:r>
      <w:r w:rsidRPr="00403AD2">
        <w:rPr>
          <w:rFonts w:asciiTheme="minorHAnsi" w:hAnsiTheme="minorHAnsi"/>
        </w:rPr>
        <w:t xml:space="preserve">, and especially </w:t>
      </w:r>
      <w:r w:rsidRPr="00403AD2">
        <w:rPr>
          <w:rStyle w:val="Emphasis"/>
          <w:rFonts w:asciiTheme="minorHAnsi" w:hAnsiTheme="minorHAnsi"/>
        </w:rPr>
        <w:t xml:space="preserve">its ongoing </w:t>
      </w:r>
      <w:proofErr w:type="spellStart"/>
      <w:r w:rsidRPr="00403AD2">
        <w:rPr>
          <w:rStyle w:val="Emphasis"/>
          <w:rFonts w:asciiTheme="minorHAnsi" w:hAnsiTheme="minorHAnsi"/>
        </w:rPr>
        <w:t>militarisation</w:t>
      </w:r>
      <w:proofErr w:type="spellEnd"/>
      <w:r w:rsidRPr="00403AD2">
        <w:rPr>
          <w:rFonts w:asciiTheme="minorHAnsi" w:hAnsiTheme="minorHAnsi"/>
        </w:rPr>
        <w:t xml:space="preserve">, by the UN, </w:t>
      </w:r>
      <w:r w:rsidRPr="00403AD2">
        <w:rPr>
          <w:rStyle w:val="Emphasis"/>
          <w:rFonts w:asciiTheme="minorHAnsi" w:hAnsiTheme="minorHAnsi"/>
        </w:rPr>
        <w:t xml:space="preserve">human rights and refugee support </w:t>
      </w:r>
      <w:proofErr w:type="spellStart"/>
      <w:r w:rsidRPr="00403AD2">
        <w:rPr>
          <w:rStyle w:val="Emphasis"/>
          <w:rFonts w:asciiTheme="minorHAnsi" w:hAnsiTheme="minorHAnsi"/>
        </w:rPr>
        <w:t>organisations</w:t>
      </w:r>
      <w:proofErr w:type="spellEnd"/>
      <w:r w:rsidRPr="00403AD2">
        <w:rPr>
          <w:rFonts w:asciiTheme="minorHAnsi" w:hAnsiTheme="minorHAnsi"/>
        </w:rPr>
        <w:t xml:space="preserve">. Its </w:t>
      </w:r>
      <w:r w:rsidRPr="00403AD2">
        <w:rPr>
          <w:rStyle w:val="StyleUnderline"/>
          <w:rFonts w:asciiTheme="minorHAnsi" w:hAnsiTheme="minorHAnsi"/>
        </w:rPr>
        <w:t xml:space="preserve">treatment of refugees violates human rights, including the fundamental right to seek asylum, and is contrary to international law. Yet it keeps moving forward on the same inhumane, violent path. </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EU needs to change its course and put the lives and fundamental rights of refugees first</w:t>
      </w:r>
      <w:r w:rsidRPr="00403AD2">
        <w:rPr>
          <w:rFonts w:asciiTheme="minorHAnsi" w:hAnsiTheme="minorHAnsi"/>
        </w:rPr>
        <w:t xml:space="preserve">. It needs to acknowledge its </w:t>
      </w:r>
      <w:r w:rsidRPr="00403AD2">
        <w:rPr>
          <w:rStyle w:val="StyleUnderline"/>
          <w:rFonts w:asciiTheme="minorHAnsi" w:hAnsiTheme="minorHAnsi"/>
        </w:rPr>
        <w:t xml:space="preserve">part in </w:t>
      </w:r>
      <w:proofErr w:type="spellStart"/>
      <w:r w:rsidRPr="00403AD2">
        <w:rPr>
          <w:rStyle w:val="StyleUnderline"/>
          <w:rFonts w:asciiTheme="minorHAnsi" w:hAnsiTheme="minorHAnsi"/>
        </w:rPr>
        <w:t>fuelling</w:t>
      </w:r>
      <w:proofErr w:type="spellEnd"/>
      <w:r w:rsidRPr="00403AD2">
        <w:rPr>
          <w:rStyle w:val="StyleUnderline"/>
          <w:rFonts w:asciiTheme="minorHAnsi" w:hAnsiTheme="minorHAnsi"/>
        </w:rPr>
        <w:t xml:space="preserve"> the drivers for migration, and work on taking them away</w:t>
      </w:r>
      <w:r w:rsidRPr="00403AD2">
        <w:rPr>
          <w:rFonts w:asciiTheme="minorHAnsi" w:hAnsiTheme="minorHAnsi"/>
        </w:rPr>
        <w:t xml:space="preserve">. Important steps in this context would be to establish and maintain an embargo on arms sales to the Middle East and North Africa and to end military involvement in this region, changing to a focus on diplomacy, </w:t>
      </w:r>
      <w:r w:rsidRPr="00403AD2">
        <w:rPr>
          <w:rFonts w:asciiTheme="minorHAnsi" w:hAnsiTheme="minorHAnsi"/>
        </w:rPr>
        <w:lastRenderedPageBreak/>
        <w:t xml:space="preserve">support for democratic opposition forces, conflict prevention and conflict resolution. </w:t>
      </w:r>
      <w:r w:rsidRPr="00403AD2">
        <w:rPr>
          <w:rStyle w:val="StyleUnderline"/>
          <w:rFonts w:asciiTheme="minorHAnsi" w:hAnsiTheme="minorHAnsi"/>
        </w:rPr>
        <w:t xml:space="preserve">Money wasted on heightening the walls of Fortress Europe, which serve mainly military and security companies’ profits, could be better invested on efforts in this field. </w:t>
      </w:r>
    </w:p>
    <w:p w:rsidR="00C55C75" w:rsidRDefault="00C55C75" w:rsidP="00C55C75">
      <w:pPr>
        <w:rPr>
          <w:rFonts w:asciiTheme="minorHAnsi" w:hAnsiTheme="minorHAnsi"/>
        </w:rPr>
      </w:pPr>
      <w:r w:rsidRPr="00403AD2">
        <w:rPr>
          <w:rFonts w:asciiTheme="minorHAnsi" w:hAnsiTheme="minorHAnsi"/>
        </w:rPr>
        <w:t xml:space="preserve">Refugees trying to find safety and a </w:t>
      </w:r>
      <w:proofErr w:type="spellStart"/>
      <w:r w:rsidRPr="00403AD2">
        <w:rPr>
          <w:rFonts w:asciiTheme="minorHAnsi" w:hAnsiTheme="minorHAnsi"/>
        </w:rPr>
        <w:t>liveable</w:t>
      </w:r>
      <w:proofErr w:type="spellEnd"/>
      <w:r w:rsidRPr="00403AD2">
        <w:rPr>
          <w:rFonts w:asciiTheme="minorHAnsi" w:hAnsiTheme="minorHAnsi"/>
        </w:rPr>
        <w:t xml:space="preserve"> future should be welcomed to the EU and find assistance here. The EU needs to set up safe routes for them, </w:t>
      </w:r>
      <w:r w:rsidRPr="00403AD2">
        <w:rPr>
          <w:rStyle w:val="Emphasis"/>
          <w:rFonts w:asciiTheme="minorHAnsi" w:hAnsiTheme="minorHAnsi"/>
        </w:rPr>
        <w:t>instead of forcing them on dangerous journeys to avoid border security</w:t>
      </w:r>
      <w:r w:rsidRPr="00403AD2">
        <w:rPr>
          <w:rFonts w:asciiTheme="minorHAnsi" w:hAnsiTheme="minorHAnsi"/>
        </w:rPr>
        <w:t xml:space="preserve">. The </w:t>
      </w:r>
      <w:r w:rsidRPr="00403AD2">
        <w:rPr>
          <w:rStyle w:val="StyleUnderline"/>
          <w:rFonts w:asciiTheme="minorHAnsi" w:hAnsiTheme="minorHAnsi"/>
        </w:rPr>
        <w:t xml:space="preserve">increase and </w:t>
      </w:r>
      <w:proofErr w:type="spellStart"/>
      <w:r w:rsidRPr="00403AD2">
        <w:rPr>
          <w:rStyle w:val="StyleUnderline"/>
          <w:rFonts w:asciiTheme="minorHAnsi" w:hAnsiTheme="minorHAnsi"/>
        </w:rPr>
        <w:t>militarisation</w:t>
      </w:r>
      <w:proofErr w:type="spellEnd"/>
      <w:r w:rsidRPr="00403AD2">
        <w:rPr>
          <w:rStyle w:val="StyleUnderline"/>
          <w:rFonts w:asciiTheme="minorHAnsi" w:hAnsiTheme="minorHAnsi"/>
        </w:rPr>
        <w:t xml:space="preserve"> of border security should be halted and reversed, as well as the pressure on third countries to function as border guards for Europe</w:t>
      </w:r>
      <w:r w:rsidRPr="00403AD2">
        <w:rPr>
          <w:rFonts w:asciiTheme="minorHAnsi" w:hAnsiTheme="minorHAnsi"/>
        </w:rPr>
        <w:t xml:space="preserve">. Instead of listening to the military and security industry’s lobbying for ever more monstrous border security projects, the EU needs to </w:t>
      </w:r>
      <w:proofErr w:type="spellStart"/>
      <w:r w:rsidRPr="00403AD2">
        <w:rPr>
          <w:rFonts w:asciiTheme="minorHAnsi" w:hAnsiTheme="minorHAnsi"/>
        </w:rPr>
        <w:t>honour</w:t>
      </w:r>
      <w:proofErr w:type="spellEnd"/>
      <w:r w:rsidRPr="00403AD2">
        <w:rPr>
          <w:rFonts w:asciiTheme="minorHAnsi" w:hAnsiTheme="minorHAnsi"/>
        </w:rPr>
        <w:t xml:space="preserve"> its human rights and international law obligations and provide refugees with the support they need.</w:t>
      </w: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Iran War</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Iran won’t go to war – government revenue checks </w:t>
      </w:r>
    </w:p>
    <w:p w:rsidR="00C55C75" w:rsidRPr="00403AD2" w:rsidRDefault="00C55C75" w:rsidP="00C55C75">
      <w:pPr>
        <w:rPr>
          <w:rFonts w:asciiTheme="minorHAnsi" w:hAnsiTheme="minorHAnsi"/>
        </w:rPr>
      </w:pPr>
      <w:r w:rsidRPr="00403AD2">
        <w:rPr>
          <w:rStyle w:val="Style13ptBold"/>
          <w:rFonts w:asciiTheme="minorHAnsi" w:hAnsiTheme="minorHAnsi"/>
        </w:rPr>
        <w:t xml:space="preserve">Frisch, 19 </w:t>
      </w:r>
      <w:r w:rsidRPr="00403AD2">
        <w:rPr>
          <w:rFonts w:asciiTheme="minorHAnsi" w:hAnsiTheme="minorHAnsi"/>
        </w:rPr>
        <w:t>– professor and senior research associate of the Begin-Sadat Center for Strategic Studies, Bar-</w:t>
      </w:r>
      <w:proofErr w:type="spellStart"/>
      <w:r w:rsidRPr="00403AD2">
        <w:rPr>
          <w:rFonts w:asciiTheme="minorHAnsi" w:hAnsiTheme="minorHAnsi"/>
        </w:rPr>
        <w:t>Ilan</w:t>
      </w:r>
      <w:proofErr w:type="spellEnd"/>
      <w:r w:rsidRPr="00403AD2">
        <w:rPr>
          <w:rFonts w:asciiTheme="minorHAnsi" w:hAnsiTheme="minorHAnsi"/>
        </w:rPr>
        <w:t xml:space="preserve"> University. (Hillel, "Iran is too smart to go to war," The Jerusalem Post | </w:t>
      </w:r>
      <w:proofErr w:type="spellStart"/>
      <w:r w:rsidRPr="00403AD2">
        <w:rPr>
          <w:rFonts w:asciiTheme="minorHAnsi" w:hAnsiTheme="minorHAnsi"/>
        </w:rPr>
        <w:t>JPost</w:t>
      </w:r>
      <w:proofErr w:type="spellEnd"/>
      <w:r w:rsidRPr="00403AD2">
        <w:rPr>
          <w:rFonts w:asciiTheme="minorHAnsi" w:hAnsiTheme="minorHAnsi"/>
        </w:rPr>
        <w:t xml:space="preserve">, </w:t>
      </w:r>
      <w:hyperlink r:id="rId9" w:history="1">
        <w:r w:rsidRPr="00403AD2">
          <w:rPr>
            <w:rStyle w:val="Hyperlink"/>
            <w:rFonts w:asciiTheme="minorHAnsi" w:hAnsiTheme="minorHAnsi"/>
          </w:rPr>
          <w:t>https://www.jpost.com/Opinion/Iran-is-too-smart-to-go-to-war-590314</w:t>
        </w:r>
      </w:hyperlink>
      <w:r w:rsidRPr="00403AD2">
        <w:rPr>
          <w:rFonts w:asciiTheme="minorHAnsi" w:hAnsiTheme="minorHAnsi"/>
        </w:rPr>
        <w:t>, 5-21-2019)</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With so much belligerent rhetoric and some saber rattling between</w:t>
      </w:r>
      <w:r w:rsidRPr="00403AD2">
        <w:rPr>
          <w:rFonts w:asciiTheme="minorHAnsi" w:hAnsiTheme="minorHAnsi"/>
        </w:rPr>
        <w:t xml:space="preserve"> the Islamic Republic of </w:t>
      </w:r>
      <w:r w:rsidRPr="00403AD2">
        <w:rPr>
          <w:rStyle w:val="StyleUnderline"/>
          <w:rFonts w:asciiTheme="minorHAnsi" w:hAnsiTheme="minorHAnsi"/>
        </w:rPr>
        <w:t>Iran and the United States – for example, the announced arrival of the US aircraft carrier to the Gulf area – it is not surprising that many analysts seek to forecast what will happen if war breaks out between them.</w:t>
      </w:r>
    </w:p>
    <w:p w:rsidR="00C55C75" w:rsidRPr="00403AD2" w:rsidRDefault="00C55C75" w:rsidP="00C55C75">
      <w:pPr>
        <w:rPr>
          <w:rFonts w:asciiTheme="minorHAnsi" w:hAnsiTheme="minorHAnsi"/>
        </w:rPr>
      </w:pPr>
      <w:r w:rsidRPr="00403AD2">
        <w:rPr>
          <w:rFonts w:asciiTheme="minorHAnsi" w:hAnsiTheme="minorHAnsi"/>
        </w:rPr>
        <w:t xml:space="preserve">If the </w:t>
      </w:r>
      <w:r w:rsidRPr="00403AD2">
        <w:rPr>
          <w:rStyle w:val="StyleUnderline"/>
          <w:rFonts w:asciiTheme="minorHAnsi" w:hAnsiTheme="minorHAnsi"/>
        </w:rPr>
        <w:t>Iranians</w:t>
      </w:r>
      <w:r w:rsidRPr="00403AD2">
        <w:rPr>
          <w:rFonts w:asciiTheme="minorHAnsi" w:hAnsiTheme="minorHAnsi"/>
        </w:rPr>
        <w:t xml:space="preserve"> have their way, they </w:t>
      </w:r>
      <w:r w:rsidRPr="00403AD2">
        <w:rPr>
          <w:rStyle w:val="StyleUnderline"/>
          <w:rFonts w:asciiTheme="minorHAnsi" w:hAnsiTheme="minorHAnsi"/>
        </w:rPr>
        <w:t>will make sure that tensions fall far short of war</w:t>
      </w:r>
      <w:r w:rsidRPr="00403AD2">
        <w:rPr>
          <w:rFonts w:asciiTheme="minorHAnsi" w:hAnsiTheme="minorHAnsi"/>
        </w:rPr>
        <w:t>.</w:t>
      </w:r>
    </w:p>
    <w:p w:rsidR="00C55C75" w:rsidRPr="00403AD2" w:rsidRDefault="00C55C75" w:rsidP="00C55C75">
      <w:pPr>
        <w:rPr>
          <w:rFonts w:asciiTheme="minorHAnsi" w:hAnsiTheme="minorHAnsi"/>
          <w:b/>
          <w:iCs/>
          <w:u w:val="single"/>
        </w:rPr>
      </w:pPr>
      <w:r w:rsidRPr="00403AD2">
        <w:rPr>
          <w:rStyle w:val="StyleUnderline"/>
          <w:rFonts w:asciiTheme="minorHAnsi" w:hAnsiTheme="minorHAnsi"/>
        </w:rPr>
        <w:t xml:space="preserve">Iran’s leaders are certainly belligerent toward their neighbors, with clear ambitions to dominate areas far beyond Iran’s borders in Lebanon, Syria, Iraq and Yemen, </w:t>
      </w:r>
      <w:r w:rsidRPr="00403AD2">
        <w:rPr>
          <w:rStyle w:val="Emphasis"/>
          <w:rFonts w:asciiTheme="minorHAnsi" w:hAnsiTheme="minorHAnsi"/>
        </w:rPr>
        <w:t>but they have hardly ever been reckless.</w:t>
      </w:r>
    </w:p>
    <w:p w:rsidR="00C55C75" w:rsidRPr="00403AD2" w:rsidRDefault="00C55C75" w:rsidP="00C55C75">
      <w:pPr>
        <w:rPr>
          <w:rFonts w:asciiTheme="minorHAnsi" w:hAnsiTheme="minorHAnsi"/>
        </w:rPr>
      </w:pPr>
      <w:r w:rsidRPr="00403AD2">
        <w:rPr>
          <w:rFonts w:asciiTheme="minorHAnsi" w:hAnsiTheme="minorHAnsi"/>
        </w:rPr>
        <w:t>Preying on their minds when they contemplate the cost of war with the US – the leading military power in the world by far – is Operation Praying Mantis, an operation that the US Navy undertook against the navy of the Islamic Republic during the Iraq-Iran war in April 1988.</w:t>
      </w:r>
    </w:p>
    <w:p w:rsidR="00C55C75" w:rsidRPr="00403AD2" w:rsidRDefault="00C55C75" w:rsidP="00C55C75">
      <w:pPr>
        <w:rPr>
          <w:rFonts w:asciiTheme="minorHAnsi" w:hAnsiTheme="minorHAnsi"/>
        </w:rPr>
      </w:pPr>
      <w:r w:rsidRPr="00403AD2">
        <w:rPr>
          <w:rFonts w:asciiTheme="minorHAnsi" w:hAnsiTheme="minorHAnsi"/>
        </w:rPr>
        <w:t>Retaliating against Iranian attacks to disrupt Gulf oil shipping, the US Navy in a single day of battle sank an Iranian frigate, a gunboat, three speedboats, two moving platforms and damaged a second frigate at the cost of 55 Iranian lives. The US Navy’s losses amounted to two helicopter crew members, after the helicopter, on reconnaissance, malfunctioned and crashed into the sea.</w:t>
      </w:r>
    </w:p>
    <w:p w:rsidR="00C55C75" w:rsidRPr="00403AD2" w:rsidRDefault="00C55C75" w:rsidP="00C55C75">
      <w:pPr>
        <w:rPr>
          <w:rFonts w:asciiTheme="minorHAnsi" w:hAnsiTheme="minorHAnsi"/>
        </w:rPr>
      </w:pPr>
      <w:r w:rsidRPr="00403AD2">
        <w:rPr>
          <w:rFonts w:asciiTheme="minorHAnsi" w:hAnsiTheme="minorHAnsi"/>
        </w:rPr>
        <w:t xml:space="preserve">Even more nightmarish for the Iranian leaders is what occurred in 2003 with the allied conquest (led overwhelmingly by US forces) of Iraq. </w:t>
      </w:r>
    </w:p>
    <w:p w:rsidR="00C55C75" w:rsidRPr="00403AD2" w:rsidRDefault="00C55C75" w:rsidP="00C55C75">
      <w:pPr>
        <w:rPr>
          <w:rFonts w:asciiTheme="minorHAnsi" w:hAnsiTheme="minorHAnsi"/>
        </w:rPr>
      </w:pPr>
      <w:r w:rsidRPr="00403AD2">
        <w:rPr>
          <w:rFonts w:asciiTheme="minorHAnsi" w:hAnsiTheme="minorHAnsi"/>
        </w:rPr>
        <w:t>The subsequent difficulties of staying in Iraq to rebuild the Iraqi state have overshadowed one of the greatest military successes in the history of warfare.</w:t>
      </w:r>
    </w:p>
    <w:p w:rsidR="00C55C75" w:rsidRPr="00403AD2" w:rsidRDefault="00C55C75" w:rsidP="00C55C75">
      <w:pPr>
        <w:rPr>
          <w:rFonts w:asciiTheme="minorHAnsi" w:hAnsiTheme="minorHAnsi"/>
        </w:rPr>
      </w:pPr>
      <w:r w:rsidRPr="00403AD2">
        <w:rPr>
          <w:rFonts w:asciiTheme="minorHAnsi" w:hAnsiTheme="minorHAnsi"/>
        </w:rPr>
        <w:t>The US military, with minor help from allies, conquered a state the size of Poland in less time than the German blitzkrieg against that country, at the cost of 157 lives (122 of them, US military personnel). Thousands of losses had been contemplated.</w:t>
      </w:r>
    </w:p>
    <w:p w:rsidR="00C55C75" w:rsidRPr="00403AD2" w:rsidRDefault="00C55C75" w:rsidP="00C55C75">
      <w:pPr>
        <w:rPr>
          <w:rFonts w:asciiTheme="minorHAnsi" w:hAnsiTheme="minorHAnsi"/>
        </w:rPr>
      </w:pPr>
      <w:r w:rsidRPr="00403AD2">
        <w:rPr>
          <w:rFonts w:asciiTheme="minorHAnsi" w:hAnsiTheme="minorHAnsi"/>
        </w:rPr>
        <w:t>These leaders know only too well that their forces, by contrast, engaged the Iraqis in warfare for seven years without achieving any decisive results. It takes simple deductive reasoning to realize the outcome of a war against the US.</w:t>
      </w:r>
    </w:p>
    <w:p w:rsidR="00C55C75" w:rsidRPr="00403AD2" w:rsidRDefault="00C55C75" w:rsidP="00C55C75">
      <w:pPr>
        <w:rPr>
          <w:rFonts w:asciiTheme="minorHAnsi" w:hAnsiTheme="minorHAnsi"/>
        </w:rPr>
      </w:pPr>
      <w:r w:rsidRPr="00403AD2">
        <w:rPr>
          <w:rFonts w:asciiTheme="minorHAnsi" w:hAnsiTheme="minorHAnsi"/>
        </w:rPr>
        <w:t>They also realize that because Iran as a state is so vulnerable, the US will hardly need forces on the ground to bring it to its knees.</w:t>
      </w:r>
    </w:p>
    <w:p w:rsidR="00C55C75" w:rsidRPr="00403AD2" w:rsidRDefault="00C55C75" w:rsidP="00C55C75">
      <w:pPr>
        <w:rPr>
          <w:rFonts w:asciiTheme="minorHAnsi" w:hAnsiTheme="minorHAnsi"/>
        </w:rPr>
      </w:pPr>
      <w:r w:rsidRPr="00403AD2">
        <w:rPr>
          <w:rStyle w:val="StyleUnderline"/>
          <w:rFonts w:asciiTheme="minorHAnsi" w:hAnsiTheme="minorHAnsi"/>
        </w:rPr>
        <w:t xml:space="preserve">Not only is Iran dependent on one type of export to foot government bills – oil and gas exports account for between 40% and 60% of government revenue (depending upon the fluctuating price of energy) – over 80% of these energy exports are shipped out of one port, </w:t>
      </w:r>
      <w:proofErr w:type="spellStart"/>
      <w:r w:rsidRPr="00403AD2">
        <w:rPr>
          <w:rStyle w:val="StyleUnderline"/>
          <w:rFonts w:asciiTheme="minorHAnsi" w:hAnsiTheme="minorHAnsi"/>
        </w:rPr>
        <w:t>Kharg</w:t>
      </w:r>
      <w:proofErr w:type="spellEnd"/>
      <w:r w:rsidRPr="00403AD2">
        <w:rPr>
          <w:rStyle w:val="StyleUnderline"/>
          <w:rFonts w:asciiTheme="minorHAnsi" w:hAnsiTheme="minorHAnsi"/>
        </w:rPr>
        <w:t xml:space="preserve"> Island, on the Iranian side of the Arab Gulf.</w:t>
      </w:r>
      <w:r w:rsidRPr="00403AD2">
        <w:rPr>
          <w:rFonts w:asciiTheme="minorHAnsi" w:hAnsiTheme="minorHAnsi"/>
        </w:rPr>
        <w:t xml:space="preserve"> One can be assured that the US deploys cruise missiles aimed at this small island to knock out a part, or all, of this 3-sq.m. </w:t>
      </w:r>
      <w:proofErr w:type="gramStart"/>
      <w:r w:rsidRPr="00403AD2">
        <w:rPr>
          <w:rFonts w:asciiTheme="minorHAnsi" w:hAnsiTheme="minorHAnsi"/>
        </w:rPr>
        <w:t>complex</w:t>
      </w:r>
      <w:proofErr w:type="gramEnd"/>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lastRenderedPageBreak/>
        <w:t>How effective would these cruise missiles be? If cruise missiles launched from Europe or navy ships in the area have been able to target and kill al-Qaeda terrorists in jeeps traversing deep gorges in the mountains of Yemen, they certainly can target a level, static site any novice can find on Google Earth.</w:t>
      </w:r>
    </w:p>
    <w:p w:rsidR="00C55C75" w:rsidRPr="00403AD2" w:rsidRDefault="00C55C75" w:rsidP="00C55C75">
      <w:pPr>
        <w:rPr>
          <w:rFonts w:asciiTheme="minorHAnsi" w:hAnsiTheme="minorHAnsi"/>
        </w:rPr>
      </w:pPr>
      <w:r w:rsidRPr="00403AD2">
        <w:rPr>
          <w:rFonts w:asciiTheme="minorHAnsi" w:hAnsiTheme="minorHAnsi"/>
        </w:rPr>
        <w:t xml:space="preserve">Should a single attack or successive attacks on </w:t>
      </w:r>
      <w:proofErr w:type="spellStart"/>
      <w:r w:rsidRPr="00403AD2">
        <w:rPr>
          <w:rFonts w:asciiTheme="minorHAnsi" w:hAnsiTheme="minorHAnsi"/>
        </w:rPr>
        <w:t>Kharg</w:t>
      </w:r>
      <w:proofErr w:type="spellEnd"/>
      <w:r w:rsidRPr="00403AD2">
        <w:rPr>
          <w:rFonts w:asciiTheme="minorHAnsi" w:hAnsiTheme="minorHAnsi"/>
        </w:rPr>
        <w:t xml:space="preserve"> Island fail, the US could always strike at Iran’s second vulnerable nodal point – Bandar Abbas, its biggest port on its southern coast.</w:t>
      </w:r>
    </w:p>
    <w:p w:rsidR="00C55C75" w:rsidRPr="00403AD2" w:rsidRDefault="00C55C75" w:rsidP="00C55C75">
      <w:pPr>
        <w:rPr>
          <w:rFonts w:asciiTheme="minorHAnsi" w:hAnsiTheme="minorHAnsi"/>
        </w:rPr>
      </w:pPr>
      <w:r w:rsidRPr="00403AD2">
        <w:rPr>
          <w:rFonts w:asciiTheme="minorHAnsi" w:hAnsiTheme="minorHAnsi"/>
        </w:rPr>
        <w:t xml:space="preserve">To strike at </w:t>
      </w:r>
      <w:proofErr w:type="spellStart"/>
      <w:r w:rsidRPr="00403AD2">
        <w:rPr>
          <w:rFonts w:asciiTheme="minorHAnsi" w:hAnsiTheme="minorHAnsi"/>
        </w:rPr>
        <w:t>Kharg</w:t>
      </w:r>
      <w:proofErr w:type="spellEnd"/>
      <w:r w:rsidRPr="00403AD2">
        <w:rPr>
          <w:rFonts w:asciiTheme="minorHAnsi" w:hAnsiTheme="minorHAnsi"/>
        </w:rPr>
        <w:t xml:space="preserve"> Island is to strike at Iran’s financial lifeline; to strike at Bandar Abbas is to strike at its imports. Nearly four-fifths of container imports of the country run through this port. Container imports are those finished goods – cars, trucks, apparel, </w:t>
      </w:r>
      <w:proofErr w:type="gramStart"/>
      <w:r w:rsidRPr="00403AD2">
        <w:rPr>
          <w:rFonts w:asciiTheme="minorHAnsi" w:hAnsiTheme="minorHAnsi"/>
        </w:rPr>
        <w:t>electronics</w:t>
      </w:r>
      <w:proofErr w:type="gramEnd"/>
      <w:r w:rsidRPr="00403AD2">
        <w:rPr>
          <w:rFonts w:asciiTheme="minorHAnsi" w:hAnsiTheme="minorHAnsi"/>
        </w:rPr>
        <w:t xml:space="preserve"> – countries import that make the difference between living in the 21st century or in the 19th. Once again, there is little chance of missing the target, of failing to cause massive, if not total, damage.</w:t>
      </w:r>
    </w:p>
    <w:p w:rsidR="00C55C75" w:rsidRPr="00403AD2" w:rsidRDefault="00C55C75" w:rsidP="00C55C75">
      <w:pPr>
        <w:rPr>
          <w:rFonts w:asciiTheme="minorHAnsi" w:hAnsiTheme="minorHAnsi"/>
          <w:u w:val="single"/>
        </w:rPr>
      </w:pPr>
      <w:r w:rsidRPr="00403AD2">
        <w:rPr>
          <w:rFonts w:asciiTheme="minorHAnsi" w:hAnsiTheme="minorHAnsi"/>
        </w:rPr>
        <w:t xml:space="preserve">Perhaps the greatest vulnerability facing Iran’s leaders lies in the vulnerability gap between Iran and the US. </w:t>
      </w:r>
      <w:r w:rsidRPr="00403AD2">
        <w:rPr>
          <w:rStyle w:val="StyleUnderline"/>
          <w:rFonts w:asciiTheme="minorHAnsi" w:hAnsiTheme="minorHAnsi"/>
        </w:rPr>
        <w:t>While the US can devastate Iran, Iran can only punish its allies, not the US itself. The few thousand US military personnel in Qatar and Bahrain are protected by Patriot missiles and, one can assume, appropriate underground shelters.</w:t>
      </w:r>
    </w:p>
    <w:p w:rsidR="00C55C75" w:rsidRPr="00403AD2" w:rsidRDefault="00C55C75" w:rsidP="00C55C75">
      <w:pPr>
        <w:rPr>
          <w:rFonts w:asciiTheme="minorHAnsi" w:hAnsiTheme="minorHAnsi"/>
        </w:rPr>
      </w:pPr>
      <w:r w:rsidRPr="00403AD2">
        <w:rPr>
          <w:rFonts w:asciiTheme="minorHAnsi" w:hAnsiTheme="minorHAnsi"/>
        </w:rPr>
        <w:t>Given the US’s bounty of shale oil and gas, the ayatollahs do not possess, as the shah did, the oil card. And certainly the present president of the United States would be less sensitive to European concerns over rising energy prices. The European states have not been so sensitive to Trump’s concerns on the Iranian issue such that it would justify reciprocal empathy for their interests.</w:t>
      </w:r>
    </w:p>
    <w:p w:rsidR="00C55C75" w:rsidRPr="00403AD2" w:rsidRDefault="00C55C75" w:rsidP="00C55C75">
      <w:pPr>
        <w:rPr>
          <w:rFonts w:asciiTheme="minorHAnsi" w:hAnsiTheme="minorHAnsi"/>
        </w:rPr>
      </w:pPr>
      <w:r w:rsidRPr="00403AD2">
        <w:rPr>
          <w:rFonts w:asciiTheme="minorHAnsi" w:hAnsiTheme="minorHAnsi"/>
        </w:rPr>
        <w:t>IRAN, ONE could argue, could order Hezbollah into action against Israel, to launch its massive arsenal against the small state. Once again, from the US’s perspective, the risk would be to Israeli, not American, lives.</w:t>
      </w:r>
    </w:p>
    <w:p w:rsidR="00C55C75" w:rsidRPr="00403AD2" w:rsidRDefault="00C55C75" w:rsidP="00C55C75">
      <w:pPr>
        <w:rPr>
          <w:rFonts w:asciiTheme="minorHAnsi" w:hAnsiTheme="minorHAnsi"/>
        </w:rPr>
      </w:pPr>
      <w:r w:rsidRPr="00403AD2">
        <w:rPr>
          <w:rFonts w:asciiTheme="minorHAnsi" w:hAnsiTheme="minorHAnsi"/>
        </w:rPr>
        <w:t>Giving Hezbollah the green light would hardly be a wise Iranian move. The Israeli establishment, and even more so Israel’s military brass, has been highly reluctant since the war with Hezbollah in 2006, to engage in a full-scale ground offensive in Lebanon and possibly Syria. This reluctance, however, would totally dissipate in a scenario that involved Iranian belligerence against both the US and Israel, not least because Israel would feel compelled to demonstrate its loyalty to its American ally. In such a scenario, Israelis along the entire political spectrum would be willing to pay the human and economic price of a total offensive against Hezbollah, with predictable consequences – the destruction of Iran’s staunchest non-state ally.</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No, the Iranians will avoid war at all costs, sticking instead to the proven strategy of acting through proxies to undermine Arab state order. This strategy takes time. Hopefully, the US economic sanctions will deny Iran the time it takes through massive economic hardship.</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Fill-In – Russia =&gt; Bahrain</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Bahrain is already buying from Russia---S 400 purchase is coming now</w:t>
      </w:r>
    </w:p>
    <w:p w:rsidR="00C55C75" w:rsidRPr="00403AD2" w:rsidRDefault="00C55C75" w:rsidP="00C55C75">
      <w:pPr>
        <w:rPr>
          <w:rFonts w:asciiTheme="minorHAnsi" w:hAnsiTheme="minorHAnsi"/>
        </w:rPr>
      </w:pPr>
      <w:r w:rsidRPr="00403AD2">
        <w:rPr>
          <w:rStyle w:val="Style13ptBold"/>
          <w:rFonts w:asciiTheme="minorHAnsi" w:hAnsiTheme="minorHAnsi"/>
        </w:rPr>
        <w:t>Forecast International</w:t>
      </w:r>
      <w:r w:rsidRPr="00403AD2">
        <w:rPr>
          <w:rFonts w:asciiTheme="minorHAnsi" w:hAnsiTheme="minorHAnsi"/>
        </w:rPr>
        <w:t>, 10-16-20</w:t>
      </w:r>
      <w:r w:rsidRPr="00403AD2">
        <w:rPr>
          <w:rStyle w:val="Style13ptBold"/>
          <w:rFonts w:asciiTheme="minorHAnsi" w:hAnsiTheme="minorHAnsi"/>
        </w:rPr>
        <w:t>17</w:t>
      </w:r>
      <w:r w:rsidRPr="00403AD2">
        <w:rPr>
          <w:rFonts w:asciiTheme="minorHAnsi" w:hAnsiTheme="minorHAnsi"/>
        </w:rPr>
        <w:t>--- ("Bahrain Commander Suggests Interest in S-400", Forecast International, 10-16-2017, http://www.defense-aerospace.com/articles-view/release/3/187674/bahrain-commander-suggests-interest-in-s_400.html)---RKM</w:t>
      </w:r>
    </w:p>
    <w:p w:rsidR="00C55C75" w:rsidRPr="00403AD2" w:rsidRDefault="00C55C75" w:rsidP="00C55C75">
      <w:pPr>
        <w:rPr>
          <w:rFonts w:asciiTheme="minorHAnsi" w:hAnsiTheme="minorHAnsi"/>
          <w:u w:val="single"/>
        </w:rPr>
      </w:pPr>
      <w:r w:rsidRPr="00403AD2">
        <w:rPr>
          <w:rFonts w:asciiTheme="minorHAnsi" w:hAnsiTheme="minorHAnsi"/>
        </w:rPr>
        <w:t xml:space="preserve">MANAMA --- The </w:t>
      </w:r>
      <w:r w:rsidRPr="00403AD2">
        <w:rPr>
          <w:rFonts w:asciiTheme="minorHAnsi" w:hAnsiTheme="minorHAnsi"/>
          <w:u w:val="single"/>
        </w:rPr>
        <w:t>commander of Bahrain's Royal Guard suggested to reporters</w:t>
      </w:r>
      <w:r w:rsidRPr="00403AD2">
        <w:rPr>
          <w:rFonts w:asciiTheme="minorHAnsi" w:hAnsiTheme="minorHAnsi"/>
        </w:rPr>
        <w:t xml:space="preserve"> on October 16 that </w:t>
      </w:r>
      <w:r w:rsidRPr="00403AD2">
        <w:rPr>
          <w:rFonts w:asciiTheme="minorHAnsi" w:hAnsiTheme="minorHAnsi"/>
          <w:u w:val="single"/>
        </w:rPr>
        <w:t xml:space="preserve">Manama is interested in purchasing the </w:t>
      </w:r>
      <w:r w:rsidRPr="00403AD2">
        <w:rPr>
          <w:rStyle w:val="Emphasis"/>
          <w:rFonts w:asciiTheme="minorHAnsi" w:hAnsiTheme="minorHAnsi"/>
        </w:rPr>
        <w:t>S-400</w:t>
      </w:r>
      <w:r w:rsidRPr="00403AD2">
        <w:rPr>
          <w:rFonts w:asciiTheme="minorHAnsi" w:hAnsiTheme="minorHAnsi"/>
          <w:u w:val="single"/>
        </w:rPr>
        <w:t xml:space="preserve"> surface-to-air missile system, produced by Russia. </w:t>
      </w:r>
    </w:p>
    <w:p w:rsidR="00C55C75" w:rsidRPr="00403AD2" w:rsidRDefault="00C55C75" w:rsidP="00C55C75">
      <w:pPr>
        <w:rPr>
          <w:rFonts w:asciiTheme="minorHAnsi" w:hAnsiTheme="minorHAnsi"/>
        </w:rPr>
      </w:pPr>
      <w:r w:rsidRPr="00403AD2">
        <w:rPr>
          <w:rFonts w:asciiTheme="minorHAnsi" w:hAnsiTheme="minorHAnsi"/>
          <w:u w:val="single"/>
        </w:rPr>
        <w:t>The commander</w:t>
      </w:r>
      <w:r w:rsidRPr="00403AD2">
        <w:rPr>
          <w:rFonts w:asciiTheme="minorHAnsi" w:hAnsiTheme="minorHAnsi"/>
        </w:rPr>
        <w:t>, Nasser bin Hamad al-Khalifa, stated, "</w:t>
      </w:r>
      <w:r w:rsidRPr="00403AD2">
        <w:rPr>
          <w:rFonts w:asciiTheme="minorHAnsi" w:hAnsiTheme="minorHAnsi"/>
          <w:u w:val="single"/>
        </w:rPr>
        <w:t xml:space="preserve">We are currently in the stage of negotiations, but with god’s help we will finish this process." </w:t>
      </w:r>
      <w:r w:rsidRPr="00403AD2">
        <w:rPr>
          <w:rFonts w:asciiTheme="minorHAnsi" w:hAnsiTheme="minorHAnsi"/>
        </w:rPr>
        <w:t xml:space="preserve">Sputnik International reported that these comments were in regards to the S-400. </w:t>
      </w:r>
    </w:p>
    <w:p w:rsidR="00C55C75" w:rsidRPr="00403AD2" w:rsidRDefault="00C55C75" w:rsidP="00C55C75">
      <w:pPr>
        <w:rPr>
          <w:rFonts w:asciiTheme="minorHAnsi" w:hAnsiTheme="minorHAnsi"/>
        </w:rPr>
      </w:pPr>
      <w:r w:rsidRPr="00403AD2">
        <w:rPr>
          <w:rFonts w:asciiTheme="minorHAnsi" w:hAnsiTheme="minorHAnsi"/>
        </w:rPr>
        <w:t>He added, "</w:t>
      </w:r>
      <w:r w:rsidRPr="00403AD2">
        <w:rPr>
          <w:rFonts w:asciiTheme="minorHAnsi" w:hAnsiTheme="minorHAnsi"/>
          <w:u w:val="single"/>
        </w:rPr>
        <w:t xml:space="preserve">Bahrain and Russia have established </w:t>
      </w:r>
      <w:r w:rsidRPr="00403AD2">
        <w:rPr>
          <w:rStyle w:val="Emphasis"/>
          <w:rFonts w:asciiTheme="minorHAnsi" w:hAnsiTheme="minorHAnsi"/>
        </w:rPr>
        <w:t>broad cooperation</w:t>
      </w:r>
      <w:r w:rsidRPr="00403AD2">
        <w:rPr>
          <w:rFonts w:asciiTheme="minorHAnsi" w:hAnsiTheme="minorHAnsi"/>
          <w:u w:val="single"/>
        </w:rPr>
        <w:t xml:space="preserve"> in the military sector. Meetings are being held, </w:t>
      </w:r>
      <w:r w:rsidRPr="00403AD2">
        <w:rPr>
          <w:rStyle w:val="Emphasis"/>
          <w:rFonts w:asciiTheme="minorHAnsi" w:hAnsiTheme="minorHAnsi"/>
        </w:rPr>
        <w:t>negotiations</w:t>
      </w:r>
      <w:r w:rsidRPr="00403AD2">
        <w:rPr>
          <w:rFonts w:asciiTheme="minorHAnsi" w:hAnsiTheme="minorHAnsi"/>
          <w:u w:val="single"/>
        </w:rPr>
        <w:t xml:space="preserve"> are taking place, </w:t>
      </w:r>
      <w:proofErr w:type="gramStart"/>
      <w:r w:rsidRPr="00403AD2">
        <w:rPr>
          <w:rFonts w:asciiTheme="minorHAnsi" w:hAnsiTheme="minorHAnsi"/>
          <w:u w:val="single"/>
        </w:rPr>
        <w:t>relations</w:t>
      </w:r>
      <w:proofErr w:type="gramEnd"/>
      <w:r w:rsidRPr="00403AD2">
        <w:rPr>
          <w:rFonts w:asciiTheme="minorHAnsi" w:hAnsiTheme="minorHAnsi"/>
          <w:u w:val="single"/>
        </w:rPr>
        <w:t xml:space="preserve"> have also been established between the leadership of two countries. We would like to strengthen our relations and </w:t>
      </w:r>
      <w:r w:rsidRPr="00403AD2">
        <w:rPr>
          <w:rStyle w:val="Emphasis"/>
          <w:rFonts w:asciiTheme="minorHAnsi" w:hAnsiTheme="minorHAnsi"/>
        </w:rPr>
        <w:t>increase</w:t>
      </w:r>
      <w:r w:rsidRPr="00403AD2">
        <w:rPr>
          <w:rFonts w:asciiTheme="minorHAnsi" w:hAnsiTheme="minorHAnsi"/>
          <w:u w:val="single"/>
        </w:rPr>
        <w:t xml:space="preserve"> the amount of Russian weapons in Bahrain’s defense forces</w:t>
      </w:r>
      <w:r w:rsidRPr="00403AD2">
        <w:rPr>
          <w:rFonts w:asciiTheme="minorHAnsi" w:hAnsiTheme="minorHAnsi"/>
        </w:rPr>
        <w:t xml:space="preserve">." </w:t>
      </w:r>
    </w:p>
    <w:p w:rsidR="00C55C75" w:rsidRPr="00403AD2" w:rsidRDefault="00C55C75" w:rsidP="00C55C75">
      <w:pPr>
        <w:rPr>
          <w:rFonts w:asciiTheme="minorHAnsi" w:hAnsiTheme="minorHAnsi"/>
        </w:rPr>
      </w:pPr>
      <w:r w:rsidRPr="00403AD2">
        <w:rPr>
          <w:rFonts w:asciiTheme="minorHAnsi" w:hAnsiTheme="minorHAnsi"/>
          <w:u w:val="single"/>
        </w:rPr>
        <w:t xml:space="preserve">Bahrain has previously purchased the </w:t>
      </w:r>
      <w:proofErr w:type="spellStart"/>
      <w:r w:rsidRPr="00403AD2">
        <w:rPr>
          <w:rStyle w:val="Emphasis"/>
          <w:rFonts w:asciiTheme="minorHAnsi" w:hAnsiTheme="minorHAnsi"/>
        </w:rPr>
        <w:t>Kornet</w:t>
      </w:r>
      <w:proofErr w:type="spellEnd"/>
      <w:r w:rsidRPr="00403AD2">
        <w:rPr>
          <w:rStyle w:val="Emphasis"/>
          <w:rFonts w:asciiTheme="minorHAnsi" w:hAnsiTheme="minorHAnsi"/>
        </w:rPr>
        <w:t>-EM</w:t>
      </w:r>
      <w:r w:rsidRPr="00403AD2">
        <w:rPr>
          <w:rFonts w:asciiTheme="minorHAnsi" w:hAnsiTheme="minorHAnsi"/>
        </w:rPr>
        <w:t xml:space="preserve">, an anti-tank guided missile system, from Russia, and Bahraini officials have previously suggested the country was interested in acquiring the Pantsir-S1. </w:t>
      </w:r>
    </w:p>
    <w:p w:rsidR="00C55C75" w:rsidRPr="00403AD2" w:rsidRDefault="00C55C75" w:rsidP="00C55C75">
      <w:pPr>
        <w:rPr>
          <w:rFonts w:asciiTheme="minorHAnsi" w:hAnsiTheme="minorHAnsi"/>
        </w:rPr>
      </w:pPr>
      <w:r w:rsidRPr="00403AD2">
        <w:rPr>
          <w:rFonts w:asciiTheme="minorHAnsi" w:hAnsiTheme="minorHAnsi"/>
        </w:rPr>
        <w:t xml:space="preserve">It is unclear, however, how genuine Bahrain's interest is in the S-400. The system would be difficult to integrate into an air-defense network with Western-origin air-defense systems, which make up Bahrain's current inventories and much of its neighbors in the Gulf Cooperation Council alliance. </w:t>
      </w:r>
    </w:p>
    <w:p w:rsidR="00C55C75" w:rsidRPr="00403AD2" w:rsidRDefault="00C55C75" w:rsidP="00C55C75">
      <w:pPr>
        <w:rPr>
          <w:rFonts w:asciiTheme="minorHAnsi" w:hAnsiTheme="minorHAnsi"/>
          <w:u w:val="single"/>
        </w:rPr>
      </w:pPr>
      <w:r w:rsidRPr="00403AD2">
        <w:rPr>
          <w:rFonts w:asciiTheme="minorHAnsi" w:hAnsiTheme="minorHAnsi"/>
          <w:u w:val="single"/>
        </w:rPr>
        <w:t>Moreover, each battalion of S-400s</w:t>
      </w:r>
      <w:r w:rsidRPr="00403AD2">
        <w:rPr>
          <w:rFonts w:asciiTheme="minorHAnsi" w:hAnsiTheme="minorHAnsi"/>
        </w:rPr>
        <w:t xml:space="preserve"> -- which includes eight transporter-erector launchers as well as associated support vehicles -- </w:t>
      </w:r>
      <w:r w:rsidRPr="00403AD2">
        <w:rPr>
          <w:rFonts w:asciiTheme="minorHAnsi" w:hAnsiTheme="minorHAnsi"/>
          <w:u w:val="single"/>
        </w:rPr>
        <w:t xml:space="preserve">costs around $500 million, which would be difficult for Bahrain to purchase without financial assistance, either from Russia or from an ally like Saudi Arabia. Bahrain's annual defense budget is around $1.3 billion. </w:t>
      </w:r>
    </w:p>
    <w:p w:rsidR="00C55C75" w:rsidRPr="00403AD2" w:rsidRDefault="00C55C75" w:rsidP="00C55C75">
      <w:pPr>
        <w:rPr>
          <w:rFonts w:asciiTheme="minorHAnsi" w:hAnsiTheme="minorHAnsi"/>
        </w:rPr>
      </w:pPr>
      <w:r w:rsidRPr="00403AD2">
        <w:rPr>
          <w:rFonts w:asciiTheme="minorHAnsi" w:hAnsiTheme="minorHAnsi"/>
        </w:rPr>
        <w:t xml:space="preserve">Notably, </w:t>
      </w:r>
      <w:r w:rsidRPr="00403AD2">
        <w:rPr>
          <w:rFonts w:asciiTheme="minorHAnsi" w:hAnsiTheme="minorHAnsi"/>
          <w:u w:val="single"/>
        </w:rPr>
        <w:t xml:space="preserve">Saudi Arabia has discussed its own possible purchase of the S-400 and signed a memorandum of understanding with </w:t>
      </w:r>
      <w:proofErr w:type="spellStart"/>
      <w:r w:rsidRPr="00403AD2">
        <w:rPr>
          <w:rFonts w:asciiTheme="minorHAnsi" w:hAnsiTheme="minorHAnsi"/>
          <w:u w:val="single"/>
        </w:rPr>
        <w:t>Rosoboronexport</w:t>
      </w:r>
      <w:proofErr w:type="spellEnd"/>
      <w:r w:rsidRPr="00403AD2">
        <w:rPr>
          <w:rFonts w:asciiTheme="minorHAnsi" w:hAnsiTheme="minorHAnsi"/>
          <w:u w:val="single"/>
        </w:rPr>
        <w:t xml:space="preserve"> for the sale of four S-400 battalions</w:t>
      </w:r>
      <w:r w:rsidRPr="00403AD2">
        <w:rPr>
          <w:rFonts w:asciiTheme="minorHAnsi" w:hAnsiTheme="minorHAnsi"/>
        </w:rPr>
        <w:t xml:space="preserve">, </w:t>
      </w:r>
      <w:r w:rsidRPr="00403AD2">
        <w:rPr>
          <w:rFonts w:asciiTheme="minorHAnsi" w:hAnsiTheme="minorHAnsi"/>
          <w:u w:val="single"/>
        </w:rPr>
        <w:t>at a likely cost of $2 billion, several weeks ago.</w:t>
      </w:r>
      <w:r w:rsidRPr="00403AD2">
        <w:rPr>
          <w:rFonts w:asciiTheme="minorHAnsi" w:hAnsiTheme="minorHAnsi"/>
        </w:rPr>
        <w:t xml:space="preserve"> The announcement of the S-400 memorandum preceded the U.S. announcing that it had approved the sale of seven batteries of Terminal High Altitude Area Defense systems to Saudi Arabia, at an estimated cost of $15 billion. </w:t>
      </w:r>
    </w:p>
    <w:p w:rsidR="00C55C75" w:rsidRDefault="00C55C75" w:rsidP="00C55C75">
      <w:pPr>
        <w:rPr>
          <w:rFonts w:asciiTheme="minorHAnsi" w:hAnsiTheme="minorHAnsi"/>
        </w:rPr>
      </w:pPr>
    </w:p>
    <w:p w:rsidR="00C55C75" w:rsidRDefault="00C55C75" w:rsidP="00C55C75">
      <w:pPr>
        <w:pStyle w:val="Heading3"/>
      </w:pPr>
      <w:r>
        <w:lastRenderedPageBreak/>
        <w:t>Fill-in – Russia =&gt; Nigeria</w:t>
      </w:r>
    </w:p>
    <w:p w:rsidR="00C55C75" w:rsidRDefault="00C55C75" w:rsidP="00C55C75"/>
    <w:p w:rsidR="00C55C75" w:rsidRDefault="00C55C75" w:rsidP="00C55C75">
      <w:pPr>
        <w:pStyle w:val="Heading4"/>
      </w:pPr>
      <w:r>
        <w:t>Russia empirically fills-in</w:t>
      </w:r>
    </w:p>
    <w:p w:rsidR="00C55C75" w:rsidRPr="00771A8E" w:rsidRDefault="00C55C75" w:rsidP="00C55C75">
      <w:proofErr w:type="spellStart"/>
      <w:r w:rsidRPr="00C03F95">
        <w:rPr>
          <w:rStyle w:val="Heading4Char"/>
        </w:rPr>
        <w:t>Dunnigan</w:t>
      </w:r>
      <w:proofErr w:type="spellEnd"/>
      <w:r w:rsidRPr="00C03F95">
        <w:rPr>
          <w:rStyle w:val="Heading4Char"/>
        </w:rPr>
        <w:t xml:space="preserve"> 19</w:t>
      </w:r>
      <w:r>
        <w:rPr>
          <w:rStyle w:val="Heading4Char"/>
        </w:rPr>
        <w:t xml:space="preserve"> </w:t>
      </w:r>
      <w:r w:rsidRPr="00DF392C">
        <w:t xml:space="preserve">– senior editor at Strategy </w:t>
      </w:r>
      <w:proofErr w:type="gramStart"/>
      <w:r w:rsidRPr="00DF392C">
        <w:t>Page(</w:t>
      </w:r>
      <w:proofErr w:type="gramEnd"/>
      <w:r w:rsidRPr="00DF392C">
        <w:t xml:space="preserve">Jim, "Nigeria: Loot And Run," Strategy Page, </w:t>
      </w:r>
      <w:hyperlink r:id="rId10" w:history="1">
        <w:r w:rsidRPr="00DF392C">
          <w:rPr>
            <w:rStyle w:val="Hyperlink"/>
          </w:rPr>
          <w:t>https://www.strategypage.com/qnd/nigeria/articles/20190607.aspx</w:t>
        </w:r>
      </w:hyperlink>
      <w:r>
        <w:t xml:space="preserve"> </w:t>
      </w:r>
      <w:r w:rsidRPr="00C03F95">
        <w:t>6-7-2019</w:t>
      </w:r>
      <w:r>
        <w:t>)</w:t>
      </w:r>
    </w:p>
    <w:p w:rsidR="00C55C75" w:rsidRPr="00620917" w:rsidRDefault="00C55C75" w:rsidP="00C55C75">
      <w:r w:rsidRPr="00620917">
        <w:t xml:space="preserve">And then there is the problem of criticism by foreign arms and military assistance suppliers. The government has agreed to suggestions by military commanders to seek more military equipment and training assistance from Russia. While many Nigerians (civilian and military) prefer Western aid, </w:t>
      </w:r>
      <w:r w:rsidRPr="00620917">
        <w:rPr>
          <w:rStyle w:val="StyleUnderline"/>
        </w:rPr>
        <w:t>the Americans and British demand that any gear they sell or training they provide come with annoying demands to avoid corrupt practices</w:t>
      </w:r>
      <w:r w:rsidRPr="00620917">
        <w:t>. In the past</w:t>
      </w:r>
      <w:r w:rsidRPr="00620917">
        <w:rPr>
          <w:rStyle w:val="StyleUnderline"/>
        </w:rPr>
        <w:t xml:space="preserve"> Western gear quickly became unusable because corrupt officials would steal funds needed to keep the equipment operational</w:t>
      </w:r>
      <w:r w:rsidRPr="00620917">
        <w:t xml:space="preserve">. </w:t>
      </w:r>
      <w:r w:rsidRPr="00620917">
        <w:rPr>
          <w:rStyle w:val="StyleUnderline"/>
        </w:rPr>
        <w:t>Western nations also wanted assurances that their weapons would not be used to kill civilians or political opponents</w:t>
      </w:r>
      <w:r w:rsidRPr="00620917">
        <w:t xml:space="preserve">. These </w:t>
      </w:r>
      <w:r w:rsidRPr="00620917">
        <w:rPr>
          <w:rStyle w:val="StyleUnderline"/>
        </w:rPr>
        <w:t>demands were unacceptable to many politicians and officers and gave Russia and China opportunities to provide somewhat less capable but cheaper versions of the Western gear</w:t>
      </w:r>
      <w:r w:rsidRPr="00620917">
        <w:t xml:space="preserve"> and </w:t>
      </w:r>
      <w:r w:rsidRPr="00620917">
        <w:rPr>
          <w:rStyle w:val="StyleUnderline"/>
        </w:rPr>
        <w:t>do it no questions asked and no criticism made about how the weapons were used</w:t>
      </w:r>
      <w:r w:rsidRPr="00620917">
        <w:t xml:space="preserve">. Nigeria </w:t>
      </w:r>
      <w:r w:rsidRPr="00620917">
        <w:rPr>
          <w:rStyle w:val="StyleUnderline"/>
        </w:rPr>
        <w:t>also liked the Russian and Chinese attitudes towards Islamic terrorists, which was basically “kill everyone”</w:t>
      </w:r>
      <w:r w:rsidRPr="00620917">
        <w:t xml:space="preserve"> if that’s what it takes. </w:t>
      </w:r>
      <w:r w:rsidRPr="00620917">
        <w:rPr>
          <w:rStyle w:val="StyleUnderline"/>
        </w:rPr>
        <w:t>The Russians and Chinese also have a talent for evading or minimizing criticism</w:t>
      </w:r>
      <w:r w:rsidRPr="00620917">
        <w:t xml:space="preserve"> in the international media. The </w:t>
      </w:r>
      <w:r w:rsidRPr="00620917">
        <w:rPr>
          <w:rStyle w:val="StyleUnderline"/>
        </w:rPr>
        <w:t>negotiations with the Russians have been hampered by the corruption of Nigerian diplomats in Russia</w:t>
      </w:r>
      <w:r w:rsidRPr="00620917">
        <w:t>. The Nigerian embassy recently had its water supply cut off because the water bills were not paid. The Nigerian government provided cash to cover that but not enough to cover the embassy staff greed.</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Fill-In – Israel =&gt; Philippines</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cstheme="majorHAnsi"/>
          <w:u w:color="000000"/>
        </w:rPr>
      </w:pPr>
      <w:r w:rsidRPr="00403AD2">
        <w:rPr>
          <w:rFonts w:asciiTheme="minorHAnsi" w:hAnsiTheme="minorHAnsi" w:cstheme="majorHAnsi"/>
          <w:u w:color="000000"/>
        </w:rPr>
        <w:t xml:space="preserve">Israel fills in for the US in the Philippines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Times of Israel, 18</w:t>
      </w:r>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says he’ll buy only Israeli weapons… because there are no restrictions”, </w:t>
      </w:r>
      <w:r w:rsidRPr="00403AD2">
        <w:rPr>
          <w:rFonts w:asciiTheme="minorHAnsi" w:hAnsiTheme="minorHAnsi"/>
        </w:rPr>
        <w:t xml:space="preserve">9/4/18, </w:t>
      </w:r>
      <w:hyperlink r:id="rId11" w:history="1">
        <w:r w:rsidRPr="00403AD2">
          <w:rPr>
            <w:rStyle w:val="Hyperlink"/>
            <w:rFonts w:asciiTheme="minorHAnsi" w:hAnsiTheme="minorHAnsi"/>
          </w:rPr>
          <w:t>https://www.timesofisrael.com/duterte-says-hell-only-buy-israeli-weapons-because-there-are-no-limitations/)//SD</w:t>
        </w:r>
      </w:hyperlink>
      <w:r w:rsidRPr="00403AD2">
        <w:rPr>
          <w:rFonts w:asciiTheme="minorHAnsi" w:hAnsiTheme="minorHAnsi" w:cstheme="majorHAnsi"/>
          <w:color w:val="000000"/>
          <w:u w:color="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Philippines President </w:t>
      </w:r>
      <w:r w:rsidRPr="00403AD2">
        <w:rPr>
          <w:rFonts w:asciiTheme="minorHAnsi" w:hAnsiTheme="minorHAnsi" w:cstheme="majorHAnsi"/>
          <w:color w:val="000000"/>
          <w:u w:val="single" w:color="000000"/>
        </w:rPr>
        <w:t xml:space="preserve">Rodrigo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w:t>
      </w:r>
      <w:r w:rsidRPr="00403AD2">
        <w:rPr>
          <w:rFonts w:asciiTheme="minorHAnsi" w:hAnsiTheme="minorHAnsi" w:cstheme="majorHAnsi"/>
          <w:color w:val="000000"/>
          <w:u w:color="000000"/>
        </w:rPr>
        <w:t xml:space="preserve">on Tuesday </w:t>
      </w:r>
      <w:r w:rsidRPr="00403AD2">
        <w:rPr>
          <w:rFonts w:asciiTheme="minorHAnsi" w:hAnsiTheme="minorHAnsi" w:cstheme="majorHAnsi"/>
          <w:color w:val="000000"/>
          <w:u w:val="single" w:color="000000"/>
        </w:rPr>
        <w:t xml:space="preserve">told President Reuven </w:t>
      </w:r>
      <w:proofErr w:type="spellStart"/>
      <w:r w:rsidRPr="00403AD2">
        <w:rPr>
          <w:rFonts w:asciiTheme="minorHAnsi" w:hAnsiTheme="minorHAnsi" w:cstheme="majorHAnsi"/>
          <w:color w:val="000000"/>
          <w:u w:val="single" w:color="000000"/>
        </w:rPr>
        <w:t>Rivlin</w:t>
      </w:r>
      <w:proofErr w:type="spellEnd"/>
      <w:r w:rsidRPr="00403AD2">
        <w:rPr>
          <w:rFonts w:asciiTheme="minorHAnsi" w:hAnsiTheme="minorHAnsi" w:cstheme="majorHAnsi"/>
          <w:color w:val="000000"/>
          <w:u w:val="single" w:color="000000"/>
        </w:rPr>
        <w:t xml:space="preserve"> that his country would henceforth only buy weapons from Israel due to its lack of restrictions</w:t>
      </w:r>
      <w:r w:rsidRPr="00403AD2">
        <w:rPr>
          <w:rFonts w:asciiTheme="minorHAnsi" w:hAnsiTheme="minorHAnsi" w:cstheme="majorHAnsi"/>
          <w:color w:val="000000"/>
          <w:u w:color="000000"/>
        </w:rPr>
        <w:t>, as dozens of demonstrators gathered outside the president’s Jerusalem residence to protest the controversial visit.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According to a Hebrew-language statement,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praised Israel for helping the Philippines win its war on terror and said the Jewish state had aided the country on intelligence matters on multiple occasions.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He said he instructed his military personnel to purchase weapons and military equipment exclusively from Israel. The US is “a good friend,” but if we buy there are limitations</w:t>
      </w:r>
      <w:r w:rsidRPr="00403AD2">
        <w:rPr>
          <w:rFonts w:asciiTheme="minorHAnsi" w:hAnsiTheme="minorHAnsi" w:cstheme="majorHAnsi"/>
          <w:color w:val="000000"/>
          <w:u w:color="000000"/>
        </w:rPr>
        <w:t xml:space="preserve">, also with Germany and China, added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without elaborating on the restrictions.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Though it is not officially listed on his schedule, </w:t>
      </w:r>
      <w:proofErr w:type="spellStart"/>
      <w:r w:rsidRPr="00403AD2">
        <w:rPr>
          <w:rFonts w:asciiTheme="minorHAnsi" w:hAnsiTheme="minorHAnsi" w:cstheme="majorHAnsi"/>
          <w:color w:val="000000"/>
          <w:u w:val="single" w:color="000000"/>
        </w:rPr>
        <w:t>Duterte’s</w:t>
      </w:r>
      <w:proofErr w:type="spellEnd"/>
      <w:r w:rsidRPr="00403AD2">
        <w:rPr>
          <w:rFonts w:asciiTheme="minorHAnsi" w:hAnsiTheme="minorHAnsi" w:cstheme="majorHAnsi"/>
          <w:color w:val="000000"/>
          <w:u w:val="single" w:color="000000"/>
        </w:rPr>
        <w:t xml:space="preserve"> trip to Israel was expected to focus on exploring possible arms deals</w:t>
      </w:r>
      <w:r w:rsidRPr="00403AD2">
        <w:rPr>
          <w:rFonts w:asciiTheme="minorHAnsi" w:hAnsiTheme="minorHAnsi" w:cstheme="majorHAnsi"/>
          <w:color w:val="000000"/>
          <w:u w:color="000000"/>
        </w:rPr>
        <w:t xml:space="preserve">. He has said in the past that </w:t>
      </w:r>
      <w:r w:rsidRPr="00403AD2">
        <w:rPr>
          <w:rFonts w:asciiTheme="minorHAnsi" w:hAnsiTheme="minorHAnsi" w:cstheme="majorHAnsi"/>
          <w:color w:val="000000"/>
          <w:u w:val="single" w:color="000000"/>
        </w:rPr>
        <w:t xml:space="preserve">he sees Israel as an alternative supplier of weapons after the US and other countries refused to sell him arms over human rights violations. </w:t>
      </w:r>
      <w:r w:rsidRPr="00403AD2">
        <w:rPr>
          <w:rFonts w:asciiTheme="minorHAnsi" w:hAnsiTheme="minorHAnsi" w:cstheme="majorHAnsi"/>
          <w:color w:val="000000"/>
          <w:u w:color="000000"/>
        </w:rPr>
        <w:t xml:space="preserve">His visit comes amid a violent crackdown on drug </w:t>
      </w:r>
      <w:proofErr w:type="gramStart"/>
      <w:r w:rsidRPr="00403AD2">
        <w:rPr>
          <w:rFonts w:asciiTheme="minorHAnsi" w:hAnsiTheme="minorHAnsi" w:cstheme="majorHAnsi"/>
          <w:color w:val="000000"/>
          <w:u w:color="000000"/>
        </w:rPr>
        <w:t>dealers</w:t>
      </w:r>
      <w:proofErr w:type="gramEnd"/>
      <w:r w:rsidRPr="00403AD2">
        <w:rPr>
          <w:rFonts w:asciiTheme="minorHAnsi" w:hAnsiTheme="minorHAnsi" w:cstheme="majorHAnsi"/>
          <w:color w:val="000000"/>
          <w:u w:color="000000"/>
        </w:rPr>
        <w:t xml:space="preserve"> back home that has been forcefully denounced by human rights groups.</w:t>
      </w:r>
    </w:p>
    <w:p w:rsidR="00C55C75" w:rsidRPr="00403AD2" w:rsidRDefault="00C55C75" w:rsidP="00C55C75">
      <w:pPr>
        <w:rPr>
          <w:rFonts w:asciiTheme="minorHAnsi" w:hAnsiTheme="minorHAnsi"/>
        </w:rPr>
      </w:pPr>
    </w:p>
    <w:p w:rsidR="00C55C75" w:rsidRPr="00403AD2" w:rsidRDefault="00C55C75" w:rsidP="00C55C75">
      <w:pPr>
        <w:pStyle w:val="Heading2"/>
        <w:rPr>
          <w:rFonts w:asciiTheme="minorHAnsi" w:hAnsiTheme="minorHAnsi"/>
        </w:rPr>
      </w:pPr>
      <w:r w:rsidRPr="00403AD2">
        <w:rPr>
          <w:rFonts w:asciiTheme="minorHAnsi" w:hAnsiTheme="minorHAnsi"/>
        </w:rPr>
        <w:lastRenderedPageBreak/>
        <w:t>Nigeria Answers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Boko Haram – Arms Sales Solve</w:t>
      </w:r>
    </w:p>
    <w:p w:rsidR="00C55C75" w:rsidRPr="00403AD2" w:rsidRDefault="00C55C75" w:rsidP="00C55C75">
      <w:pPr>
        <w:rPr>
          <w:rFonts w:asciiTheme="minorHAnsi" w:hAnsiTheme="minorHAnsi"/>
        </w:rPr>
      </w:pPr>
    </w:p>
    <w:p w:rsidR="00C55C75" w:rsidRDefault="00C55C75" w:rsidP="00C55C75">
      <w:pPr>
        <w:pStyle w:val="Heading4"/>
      </w:pPr>
      <w:r>
        <w:t xml:space="preserve">Super </w:t>
      </w:r>
      <w:proofErr w:type="spellStart"/>
      <w:r>
        <w:t>Tucanos</w:t>
      </w:r>
      <w:proofErr w:type="spellEnd"/>
      <w:r>
        <w:t xml:space="preserve"> sales to Nigeria aid in the campaign against Boko Haram and improve human rights in military relations</w:t>
      </w:r>
    </w:p>
    <w:p w:rsidR="00C55C75" w:rsidRPr="00403AD2" w:rsidRDefault="00C55C75" w:rsidP="00C55C75">
      <w:pPr>
        <w:rPr>
          <w:rFonts w:asciiTheme="minorHAnsi" w:hAnsiTheme="minorHAnsi"/>
          <w:sz w:val="20"/>
        </w:rPr>
      </w:pPr>
      <w:proofErr w:type="spellStart"/>
      <w:r w:rsidRPr="00403AD2">
        <w:rPr>
          <w:rStyle w:val="Style13ptBold"/>
          <w:rFonts w:asciiTheme="minorHAnsi" w:hAnsiTheme="minorHAnsi"/>
          <w:sz w:val="24"/>
        </w:rPr>
        <w:t>Goure</w:t>
      </w:r>
      <w:proofErr w:type="spellEnd"/>
      <w:r w:rsidRPr="00403AD2">
        <w:rPr>
          <w:rStyle w:val="Style13ptBold"/>
          <w:rFonts w:asciiTheme="minorHAnsi" w:hAnsiTheme="minorHAnsi"/>
          <w:sz w:val="24"/>
        </w:rPr>
        <w:t xml:space="preserve"> 16</w:t>
      </w:r>
      <w:r w:rsidRPr="00403AD2">
        <w:rPr>
          <w:rFonts w:asciiTheme="minorHAnsi" w:hAnsiTheme="minorHAnsi"/>
          <w:sz w:val="20"/>
        </w:rPr>
        <w:t xml:space="preserve"> –</w:t>
      </w:r>
      <w:r w:rsidRPr="00403AD2">
        <w:rPr>
          <w:rFonts w:asciiTheme="minorHAnsi" w:hAnsiTheme="minorHAnsi"/>
          <w:color w:val="333333"/>
          <w:sz w:val="20"/>
          <w:shd w:val="clear" w:color="auto" w:fill="FFFFFF"/>
        </w:rPr>
        <w:t xml:space="preserve"> Senior Vice President with the Lexington Institute and was a member of the 2000 transition team Ph.D. (</w:t>
      </w:r>
      <w:r w:rsidRPr="00403AD2">
        <w:rPr>
          <w:rFonts w:asciiTheme="minorHAnsi" w:hAnsiTheme="minorHAnsi"/>
          <w:sz w:val="20"/>
        </w:rPr>
        <w:t>Dan "5 Reasons Why Selling the Embraer A-29 Super Tucano Attack Aircraft to Nigeria is a Good Idea," National Interest, https://nationalinterest.org/blog/the-buzz/5-reasons-why-selling-the-embraer-29-super-tucano-attack-18467, 11-21-2016)</w:t>
      </w:r>
    </w:p>
    <w:p w:rsidR="00C55C75" w:rsidRPr="00403AD2" w:rsidRDefault="00C55C75" w:rsidP="00C55C75">
      <w:pPr>
        <w:rPr>
          <w:rFonts w:asciiTheme="minorHAnsi" w:hAnsiTheme="minorHAnsi"/>
        </w:rPr>
      </w:pPr>
      <w:r w:rsidRPr="00403AD2">
        <w:rPr>
          <w:rFonts w:asciiTheme="minorHAnsi" w:hAnsiTheme="minorHAnsi"/>
        </w:rPr>
        <w:t>The fight against violent Islamic jihadists truly has become a global war on terror.  The threat has metastasized like a cancer and is proving just as difficult to defeat. ISIS, which originated in Iraq and Syria, has conducted some 140 attacks in 29 countries just in the last two years. It has active combat forces in more than a dozen countries. Al Qaeda, once declared dead, has returned to life with a vengeance. It is reported to have six regional groupings with 14 affiliated organizations.</w:t>
      </w:r>
    </w:p>
    <w:p w:rsidR="00C55C75" w:rsidRPr="00403AD2" w:rsidRDefault="00C55C75" w:rsidP="00C55C75">
      <w:pPr>
        <w:rPr>
          <w:rFonts w:asciiTheme="minorHAnsi" w:hAnsiTheme="minorHAnsi"/>
        </w:rPr>
      </w:pPr>
      <w:r w:rsidRPr="00403AD2">
        <w:rPr>
          <w:rFonts w:asciiTheme="minorHAnsi" w:hAnsiTheme="minorHAnsi"/>
        </w:rPr>
        <w:t xml:space="preserve">We have been at this long enough to know that defeating the global Islamist terrorist threat requires a multifaceted response strategy that must unfold over time. </w:t>
      </w:r>
      <w:r w:rsidRPr="00403AD2">
        <w:rPr>
          <w:rStyle w:val="StyleUnderline"/>
          <w:rFonts w:asciiTheme="minorHAnsi" w:hAnsiTheme="minorHAnsi"/>
        </w:rPr>
        <w:t>One key aspect of such a strategy is building the capacity of partner countries, particularly those fighting a local battle with terrorists</w:t>
      </w:r>
      <w:r w:rsidRPr="00403AD2">
        <w:rPr>
          <w:rFonts w:asciiTheme="minorHAnsi" w:hAnsiTheme="minorHAnsi"/>
        </w:rPr>
        <w:t xml:space="preserve">. Partners can require assistance with equipment, organization, logistics and transportation. </w:t>
      </w:r>
      <w:r w:rsidRPr="00403AD2">
        <w:rPr>
          <w:rStyle w:val="StyleUnderline"/>
          <w:rFonts w:asciiTheme="minorHAnsi" w:hAnsiTheme="minorHAnsi"/>
        </w:rPr>
        <w:t>It should not be surprising that some of these countries—with fragmented societies, weak governments and relatively little experience with the rule of law—also need help learning to modulate the behavior of security forces</w:t>
      </w:r>
      <w:r w:rsidRPr="00403AD2">
        <w:rPr>
          <w:rFonts w:asciiTheme="minorHAnsi" w:hAnsiTheme="minorHAnsi"/>
        </w:rPr>
        <w:t xml:space="preserve"> in the conduct of counter-terrorist operations.</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Nigeria is one nation that badly needs U.S. assistance in fighting a domestic Islamic insurgency,</w:t>
      </w:r>
      <w:r w:rsidRPr="00403AD2">
        <w:rPr>
          <w:rFonts w:asciiTheme="minorHAnsi" w:hAnsiTheme="minorHAnsi"/>
        </w:rPr>
        <w:t xml:space="preserve"> Boko Haram. As part of its assistance program for Nigeria, </w:t>
      </w:r>
      <w:r w:rsidRPr="00403AD2">
        <w:rPr>
          <w:rStyle w:val="StyleUnderline"/>
          <w:rFonts w:asciiTheme="minorHAnsi" w:hAnsiTheme="minorHAnsi"/>
        </w:rPr>
        <w:t xml:space="preserve">the United States has offered to sell that country 12 A-29 Super </w:t>
      </w:r>
      <w:proofErr w:type="spellStart"/>
      <w:r w:rsidRPr="00403AD2">
        <w:rPr>
          <w:rStyle w:val="StyleUnderline"/>
          <w:rFonts w:asciiTheme="minorHAnsi" w:hAnsiTheme="minorHAnsi"/>
        </w:rPr>
        <w:t>Tucanos</w:t>
      </w:r>
      <w:proofErr w:type="spellEnd"/>
      <w:r w:rsidRPr="00403AD2">
        <w:rPr>
          <w:rStyle w:val="StyleUnderline"/>
          <w:rFonts w:asciiTheme="minorHAnsi" w:hAnsiTheme="minorHAnsi"/>
        </w:rPr>
        <w:t>, an aircraft that the Air Force paid to develop precisely for partner countries that needed air support for their counter terrorism operations.</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Almost inexplicably, there has been opposition from some quarters for this sale. </w:t>
      </w:r>
      <w:r w:rsidRPr="00403AD2">
        <w:rPr>
          <w:rStyle w:val="StyleUnderline"/>
          <w:rFonts w:asciiTheme="minorHAnsi" w:hAnsiTheme="minorHAnsi"/>
        </w:rPr>
        <w:t>The critics offer a mix of criticisms based largely on an under-appreciation of the threat, a poor understanding of the combined arms nature of successful counter terrorism operations, ignorance regarding the capabilities of the A-29 and misplaced policy priorities.</w:t>
      </w:r>
    </w:p>
    <w:p w:rsidR="00C55C75" w:rsidRPr="00403AD2" w:rsidRDefault="00C55C75" w:rsidP="00C55C75">
      <w:pPr>
        <w:rPr>
          <w:rFonts w:asciiTheme="minorHAnsi" w:hAnsiTheme="minorHAnsi"/>
        </w:rPr>
      </w:pPr>
      <w:r w:rsidRPr="00403AD2">
        <w:rPr>
          <w:rFonts w:asciiTheme="minorHAnsi" w:hAnsiTheme="minorHAnsi"/>
        </w:rPr>
        <w:t>Here are five reasons why the proposed sale should proceed.</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Priority one must be to destroy Boko Haram </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Some critics of military assistance to Nigeria argue that priority needs to be given to reforming that country’s government, ending corruption and preventing excesses by Nigerian counter-terrorism forces. Are they kidding? </w:t>
      </w:r>
      <w:r w:rsidRPr="00403AD2">
        <w:rPr>
          <w:rStyle w:val="StyleUnderline"/>
          <w:rFonts w:asciiTheme="minorHAnsi" w:hAnsiTheme="minorHAnsi"/>
        </w:rPr>
        <w:t>Boko Hara is pure evil. Since its founding in 2009, it has kidnapped thousands, killed more than 20,000 and created early 3 million refugees</w:t>
      </w:r>
      <w:r w:rsidRPr="00403AD2">
        <w:rPr>
          <w:rFonts w:asciiTheme="minorHAnsi" w:hAnsiTheme="minorHAnsi"/>
        </w:rPr>
        <w:t xml:space="preserve">. </w:t>
      </w:r>
      <w:r w:rsidRPr="00403AD2">
        <w:rPr>
          <w:rStyle w:val="StyleUnderline"/>
          <w:rFonts w:asciiTheme="minorHAnsi" w:hAnsiTheme="minorHAnsi"/>
        </w:rPr>
        <w:t>In 2015 it won the world’s deadliest terrorist group trophy from the World Terrorism Index. In that year, it also pledged allegiance to ISIS. Boko Haram has not limited its activities to northeastern Nigeria. It is active in neighboring Chad, Niger and Cameroon. Talk about your violator of human rights! Whatever legitimate criticism there is of the Nigerian government pales in comparison with the crimes committed by Boko Haram.</w:t>
      </w:r>
    </w:p>
    <w:p w:rsidR="00C55C75" w:rsidRPr="00403AD2" w:rsidRDefault="00C55C75" w:rsidP="00C55C75">
      <w:pPr>
        <w:rPr>
          <w:rStyle w:val="Emphasis"/>
          <w:rFonts w:asciiTheme="minorHAnsi" w:hAnsiTheme="minorHAnsi"/>
        </w:rPr>
      </w:pPr>
      <w:r w:rsidRPr="00403AD2">
        <w:rPr>
          <w:rStyle w:val="Emphasis"/>
          <w:rFonts w:asciiTheme="minorHAnsi" w:hAnsiTheme="minorHAnsi"/>
        </w:rPr>
        <w:t>Air power is critical to a successful counter terrorism campaign</w:t>
      </w:r>
    </w:p>
    <w:p w:rsidR="00C55C75" w:rsidRPr="00403AD2" w:rsidRDefault="00C55C75" w:rsidP="00C55C75">
      <w:pPr>
        <w:rPr>
          <w:rStyle w:val="StyleUnderline"/>
          <w:rFonts w:asciiTheme="minorHAnsi" w:hAnsiTheme="minorHAnsi"/>
        </w:rPr>
      </w:pPr>
      <w:r w:rsidRPr="00403AD2">
        <w:rPr>
          <w:rFonts w:asciiTheme="minorHAnsi" w:hAnsiTheme="minorHAnsi"/>
        </w:rPr>
        <w:lastRenderedPageBreak/>
        <w:t>To say, as some critics have, that airpower won’t be in effective in the fight with Boko Haram is just stupid. As has been demonstrated in virtually every counter terrorism fight from Afghanistan to Libya and Somalia, exploitation of the third dimension is the best means of countering the terrorists’ advantages on the ground</w:t>
      </w:r>
      <w:r w:rsidRPr="00403AD2">
        <w:rPr>
          <w:rStyle w:val="StyleUnderline"/>
          <w:rFonts w:asciiTheme="minorHAnsi" w:hAnsiTheme="minorHAnsi"/>
        </w:rPr>
        <w:t>. Even in complex terrain such as forests and jungles, aircraft with the appropriate sensors and weapons can provide effective firepower. Attack aircraft can serve as a deterrent to terrorist’ efforts to mass forces for large scale attacks.</w:t>
      </w:r>
      <w:r w:rsidRPr="00403AD2">
        <w:rPr>
          <w:rFonts w:asciiTheme="minorHAnsi" w:hAnsiTheme="minorHAnsi"/>
        </w:rPr>
        <w:t xml:space="preserve"> In addition, airpower is not just about bombing. It is vital also to winning the intelligence battle. </w:t>
      </w:r>
      <w:r w:rsidRPr="00403AD2">
        <w:rPr>
          <w:rStyle w:val="StyleUnderline"/>
          <w:rFonts w:asciiTheme="minorHAnsi" w:hAnsiTheme="minorHAnsi"/>
        </w:rPr>
        <w:t>Airborne intelligence, surveillance and reconnaissance (ISR) is one of the most useful tools in the arsenal of counter terrorism forces.</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The A-29 is the right aircraft for Nigeria.</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The A-29 is a derivative of the Embraer Tucano that has proven itself with a number of air forces</w:t>
      </w:r>
      <w:r w:rsidRPr="00403AD2">
        <w:rPr>
          <w:rFonts w:asciiTheme="minorHAnsi" w:hAnsiTheme="minorHAnsi"/>
        </w:rPr>
        <w:t xml:space="preserve">. The </w:t>
      </w:r>
      <w:r w:rsidRPr="00403AD2">
        <w:rPr>
          <w:rStyle w:val="StyleUnderline"/>
          <w:rFonts w:asciiTheme="minorHAnsi" w:hAnsiTheme="minorHAnsi"/>
        </w:rPr>
        <w:t>Columbian military used theirs against the FARC terrorist organization, which operated largely in that country’s jungles</w:t>
      </w:r>
      <w:r w:rsidRPr="00403AD2">
        <w:rPr>
          <w:rFonts w:asciiTheme="minorHAnsi" w:hAnsiTheme="minorHAnsi"/>
        </w:rPr>
        <w:t xml:space="preserve">. The A-29 is specifically designed for today’s counter-terrorism fight and for employment by partner countries with relatively little money, infrastructure or trained manpower.  </w:t>
      </w:r>
      <w:r w:rsidRPr="00403AD2">
        <w:rPr>
          <w:rStyle w:val="StyleUnderline"/>
          <w:rFonts w:asciiTheme="minorHAnsi" w:hAnsiTheme="minorHAnsi"/>
        </w:rPr>
        <w:t>The sturdy, propeller-driven Super Tucano also is a perfect fit for environments such as Nigeria. It is a relatively simple, sturdy aircraft, able to operate from austere airfields and is easy to fly and maintain</w:t>
      </w:r>
      <w:r w:rsidRPr="00403AD2">
        <w:rPr>
          <w:rFonts w:asciiTheme="minorHAnsi" w:hAnsiTheme="minorHAnsi"/>
        </w:rPr>
        <w:t>. The A-29 carries advanced electro-optical sensors, modern avionics, a laser target designator and a wide variety of precision munitions. The Afghan Air Force is very successfully operating the first four of some 20 aircraft on order</w:t>
      </w:r>
      <w:r w:rsidRPr="00403AD2">
        <w:rPr>
          <w:rStyle w:val="StyleUnderline"/>
          <w:rFonts w:asciiTheme="minorHAnsi" w:hAnsiTheme="minorHAnsi"/>
        </w:rPr>
        <w:t>. Inexpensive to buy and with lower operating costs than any other light attack aircraft, the A-29 is the right aircraft for cash-strapped partners.</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Withholding vital military assistance will do nothing to address weaknesses of Nigerian government</w:t>
      </w:r>
    </w:p>
    <w:p w:rsidR="00C55C75" w:rsidRPr="00403AD2" w:rsidRDefault="00C55C75" w:rsidP="00C55C75">
      <w:pPr>
        <w:rPr>
          <w:rFonts w:asciiTheme="minorHAnsi" w:hAnsiTheme="minorHAnsi"/>
        </w:rPr>
      </w:pPr>
      <w:r w:rsidRPr="00403AD2">
        <w:rPr>
          <w:rFonts w:asciiTheme="minorHAnsi" w:hAnsiTheme="minorHAnsi"/>
        </w:rPr>
        <w:t xml:space="preserve">There is no question that Nigeria has much work to do to strengthen governmental institutions, root out corruption and institute the rule of law. </w:t>
      </w:r>
      <w:r w:rsidRPr="00403AD2">
        <w:rPr>
          <w:rStyle w:val="Emphasis"/>
          <w:rFonts w:asciiTheme="minorHAnsi" w:hAnsiTheme="minorHAnsi"/>
        </w:rPr>
        <w:t>But indirectly punishing the Nigerian military for problems with deep roots in that country is misguided.</w:t>
      </w:r>
      <w:r w:rsidRPr="00403AD2">
        <w:rPr>
          <w:rFonts w:asciiTheme="minorHAnsi" w:hAnsiTheme="minorHAnsi"/>
        </w:rPr>
        <w:t xml:space="preserve"> Moreover, </w:t>
      </w:r>
      <w:r w:rsidRPr="00403AD2">
        <w:rPr>
          <w:rStyle w:val="Emphasis"/>
          <w:rFonts w:asciiTheme="minorHAnsi" w:hAnsiTheme="minorHAnsi"/>
        </w:rPr>
        <w:t>it will not work. It might make frustrated ex-diplomats and NGOs feel good</w:t>
      </w:r>
      <w:r w:rsidRPr="00403AD2">
        <w:rPr>
          <w:rFonts w:asciiTheme="minorHAnsi" w:hAnsiTheme="minorHAnsi"/>
        </w:rPr>
        <w:t xml:space="preserve">, but it </w:t>
      </w:r>
      <w:r w:rsidRPr="00403AD2">
        <w:rPr>
          <w:rStyle w:val="Emphasis"/>
          <w:rFonts w:asciiTheme="minorHAnsi" w:hAnsiTheme="minorHAnsi"/>
        </w:rPr>
        <w:t>will not cause a substantive change in the level of corruption in Nigeria or temper any excesses by the military</w:t>
      </w:r>
      <w:r w:rsidRPr="00403AD2">
        <w:rPr>
          <w:rFonts w:asciiTheme="minorHAnsi" w:hAnsiTheme="minorHAnsi"/>
        </w:rPr>
        <w:t>.</w:t>
      </w:r>
    </w:p>
    <w:p w:rsidR="00C55C75" w:rsidRPr="00403AD2" w:rsidRDefault="00C55C75" w:rsidP="00C55C75">
      <w:pPr>
        <w:rPr>
          <w:rStyle w:val="Emphasis"/>
          <w:rFonts w:asciiTheme="minorHAnsi" w:hAnsiTheme="minorHAnsi"/>
        </w:rPr>
      </w:pPr>
      <w:r w:rsidRPr="00403AD2">
        <w:rPr>
          <w:rStyle w:val="Emphasis"/>
          <w:rFonts w:asciiTheme="minorHAnsi" w:hAnsiTheme="minorHAnsi"/>
        </w:rPr>
        <w:t>Working with partner countries is the best way to help them reform</w:t>
      </w:r>
    </w:p>
    <w:p w:rsidR="00C55C75" w:rsidRPr="00403AD2" w:rsidRDefault="00C55C75" w:rsidP="00C55C75">
      <w:pPr>
        <w:rPr>
          <w:rFonts w:asciiTheme="minorHAnsi" w:hAnsiTheme="minorHAnsi"/>
        </w:rPr>
      </w:pPr>
      <w:r w:rsidRPr="00403AD2">
        <w:rPr>
          <w:rFonts w:asciiTheme="minorHAnsi" w:hAnsiTheme="minorHAnsi"/>
        </w:rPr>
        <w:t xml:space="preserve">An arms-length relationship with partner countries struggling to address problem of corruption, weak legal systems and poor military discipline is exactly the wrong way of improving their situation. </w:t>
      </w:r>
      <w:r w:rsidRPr="00403AD2">
        <w:rPr>
          <w:rStyle w:val="Emphasis"/>
          <w:rFonts w:asciiTheme="minorHAnsi" w:hAnsiTheme="minorHAnsi"/>
        </w:rPr>
        <w:t>Military-to-military contacts, collaborative training and even advisory support are proven ways of influencing the behavior of partner countries’ militaries.</w:t>
      </w:r>
      <w:r w:rsidRPr="00403AD2">
        <w:rPr>
          <w:rFonts w:asciiTheme="minorHAnsi" w:hAnsiTheme="minorHAnsi"/>
        </w:rPr>
        <w:t xml:space="preserve"> But to have this effect, </w:t>
      </w:r>
      <w:r w:rsidRPr="00403AD2">
        <w:rPr>
          <w:rStyle w:val="StyleUnderline"/>
          <w:rFonts w:asciiTheme="minorHAnsi" w:hAnsiTheme="minorHAnsi"/>
        </w:rPr>
        <w:t>the U.S. must have an ongoing working relationship with those militaries.</w:t>
      </w:r>
      <w:r w:rsidRPr="00403AD2">
        <w:rPr>
          <w:rFonts w:asciiTheme="minorHAnsi" w:hAnsiTheme="minorHAnsi"/>
        </w:rPr>
        <w:t xml:space="preserve"> Expanded U.S. military cooperation with Nigeria also figures into Washington’s strategy for encouraging the new government of President Muhammadu </w:t>
      </w:r>
      <w:proofErr w:type="spellStart"/>
      <w:r w:rsidRPr="00403AD2">
        <w:rPr>
          <w:rFonts w:asciiTheme="minorHAnsi" w:hAnsiTheme="minorHAnsi"/>
        </w:rPr>
        <w:t>Buhari</w:t>
      </w:r>
      <w:proofErr w:type="spellEnd"/>
      <w:r w:rsidRPr="00403AD2">
        <w:rPr>
          <w:rFonts w:asciiTheme="minorHAnsi" w:hAnsiTheme="minorHAnsi"/>
        </w:rPr>
        <w:t xml:space="preserve"> to continue its efforts to fight corruption</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The Air Force’s Office of Defense Cooperation, </w:t>
      </w:r>
      <w:proofErr w:type="spellStart"/>
      <w:r w:rsidRPr="00403AD2">
        <w:rPr>
          <w:rFonts w:asciiTheme="minorHAnsi" w:hAnsiTheme="minorHAnsi"/>
        </w:rPr>
        <w:t>Africom</w:t>
      </w:r>
      <w:proofErr w:type="spellEnd"/>
      <w:r w:rsidRPr="00403AD2">
        <w:rPr>
          <w:rFonts w:asciiTheme="minorHAnsi" w:hAnsiTheme="minorHAnsi"/>
        </w:rPr>
        <w:t xml:space="preserve">, the Defense Security Cooperation Agency and the Department of State have all worked very hard to make sure that the A-29 is the right solution to Nigeria’s requirements. </w:t>
      </w:r>
      <w:r w:rsidRPr="00403AD2">
        <w:rPr>
          <w:rStyle w:val="StyleUnderline"/>
          <w:rFonts w:asciiTheme="minorHAnsi" w:hAnsiTheme="minorHAnsi"/>
        </w:rPr>
        <w:t>At the same time, they have not forgotten about Nigeria’s problem with corruption or its military’s violations of human rights. But this is a matter, first and foremost, of the right priorities. Boko Haram must be defeated</w:t>
      </w:r>
    </w:p>
    <w:p w:rsidR="00C55C75" w:rsidRPr="00403AD2" w:rsidRDefault="00C55C75" w:rsidP="00C55C75">
      <w:pPr>
        <w:rPr>
          <w:rFonts w:asciiTheme="minorHAnsi" w:hAnsiTheme="minorHAnsi"/>
        </w:rPr>
      </w:pPr>
    </w:p>
    <w:p w:rsidR="00C55C75" w:rsidRPr="008A1D49" w:rsidRDefault="00C55C75" w:rsidP="00C55C75">
      <w:pPr>
        <w:pStyle w:val="Heading4"/>
      </w:pPr>
      <w:r>
        <w:lastRenderedPageBreak/>
        <w:t>Continued arms sales ensure victory over Boko Haram and prevent new terrorist groups</w:t>
      </w:r>
    </w:p>
    <w:p w:rsidR="00C55C75" w:rsidRPr="00403AD2" w:rsidRDefault="00C55C75" w:rsidP="00C55C75">
      <w:pPr>
        <w:rPr>
          <w:rFonts w:asciiTheme="minorHAnsi" w:hAnsiTheme="minorHAnsi"/>
          <w:sz w:val="20"/>
        </w:rPr>
      </w:pPr>
      <w:r w:rsidRPr="00403AD2">
        <w:rPr>
          <w:rStyle w:val="Style13ptBold"/>
          <w:rFonts w:asciiTheme="minorHAnsi" w:hAnsiTheme="minorHAnsi"/>
        </w:rPr>
        <w:t>Duncan 18</w:t>
      </w:r>
      <w:r w:rsidRPr="00403AD2">
        <w:rPr>
          <w:rStyle w:val="Heading4Char"/>
          <w:rFonts w:asciiTheme="minorHAnsi" w:hAnsiTheme="minorHAnsi"/>
          <w:sz w:val="24"/>
        </w:rPr>
        <w:t xml:space="preserve"> </w:t>
      </w:r>
      <w:r w:rsidRPr="00403AD2">
        <w:rPr>
          <w:rFonts w:asciiTheme="minorHAnsi" w:hAnsiTheme="minorHAnsi"/>
        </w:rPr>
        <w:t>– officer in the U.S. Marine Corps and the co-founder of </w:t>
      </w:r>
      <w:hyperlink r:id="rId12" w:history="1">
        <w:r w:rsidRPr="00403AD2">
          <w:rPr>
            <w:rStyle w:val="Hyperlink"/>
            <w:rFonts w:asciiTheme="minorHAnsi" w:hAnsiTheme="minorHAnsi"/>
          </w:rPr>
          <w:t>Ender’s Galley</w:t>
        </w:r>
      </w:hyperlink>
      <w:r w:rsidRPr="00403AD2">
        <w:rPr>
          <w:rFonts w:asciiTheme="minorHAnsi" w:hAnsiTheme="minorHAnsi"/>
        </w:rPr>
        <w:t xml:space="preserve">. (Austin, "Revitalizing U.S. Strategy in Nigeria to Address Boko Haram," </w:t>
      </w:r>
      <w:proofErr w:type="spellStart"/>
      <w:r w:rsidRPr="00403AD2">
        <w:rPr>
          <w:rFonts w:asciiTheme="minorHAnsi" w:hAnsiTheme="minorHAnsi"/>
        </w:rPr>
        <w:t>RealClear</w:t>
      </w:r>
      <w:proofErr w:type="spellEnd"/>
      <w:r w:rsidRPr="00403AD2">
        <w:rPr>
          <w:rFonts w:asciiTheme="minorHAnsi" w:hAnsiTheme="minorHAnsi"/>
        </w:rPr>
        <w:t xml:space="preserve"> Defense, </w:t>
      </w:r>
      <w:hyperlink r:id="rId13" w:history="1">
        <w:r w:rsidRPr="00403AD2">
          <w:rPr>
            <w:rStyle w:val="Hyperlink"/>
            <w:rFonts w:asciiTheme="minorHAnsi" w:hAnsiTheme="minorHAnsi"/>
          </w:rPr>
          <w:t>https://www.realcleardefense.com/articles/2018/06/06/revitalizing_us_strategy_in_nigeria_to_address_boko_haram_113512.html 6-6-18</w:t>
        </w:r>
      </w:hyperlink>
      <w:r w:rsidRPr="00403AD2">
        <w:rPr>
          <w:rFonts w:asciiTheme="minorHAnsi" w:hAnsiTheme="minorHAnsi"/>
        </w:rPr>
        <w:t>)</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Nigeria’s Civilian Joint Task Force and other community-based vigilantes serve nobly as a bridge between civilians and government security forces fighting Boko Haram.[35] Many </w:t>
      </w:r>
      <w:r w:rsidRPr="00403AD2">
        <w:rPr>
          <w:rStyle w:val="StyleUnderline"/>
          <w:rFonts w:asciiTheme="minorHAnsi" w:hAnsiTheme="minorHAnsi"/>
        </w:rPr>
        <w:t>non-governmental organizations and intergovernmental organizations are assisting in disarmament, demobilization, and reintegration efforts</w:t>
      </w:r>
      <w:r w:rsidRPr="00403AD2">
        <w:rPr>
          <w:rFonts w:asciiTheme="minorHAnsi" w:hAnsiTheme="minorHAnsi"/>
        </w:rPr>
        <w:t>, and humanitarian aid currently dwarfs military support, as it should.[36] Recent security improvements by the Nigerian Armed Forces and USAFRICOM, however, will require even more focus on disarmament, demobilization, and reintegration in the future if these gains are to be consolidated. Incentivizing Nigeria to negotiate and reconcile with former Boko Haram insurgents will be central to a successful strategy. Potential enticements include discounted foreign military sales, trade incentives, and other creative partnerships. Furthermore, the United States must be ready to support a Nigerian solution, one which may include prisoner exchanges, integrating former insurgents into legitimate government positions, and calls for a reduction in the number of U.S. forces present in Nigeria</w:t>
      </w:r>
      <w:proofErr w:type="gramStart"/>
      <w:r w:rsidRPr="00403AD2">
        <w:rPr>
          <w:rFonts w:asciiTheme="minorHAnsi" w:hAnsiTheme="minorHAnsi"/>
        </w:rPr>
        <w:t>.[</w:t>
      </w:r>
      <w:proofErr w:type="gramEnd"/>
      <w:r w:rsidRPr="00403AD2">
        <w:rPr>
          <w:rFonts w:asciiTheme="minorHAnsi" w:hAnsiTheme="minorHAnsi"/>
        </w:rPr>
        <w:t xml:space="preserve">37] Though disarmament, demobilization, and reintegration, </w:t>
      </w:r>
      <w:r w:rsidRPr="00403AD2">
        <w:rPr>
          <w:rStyle w:val="StyleUnderline"/>
          <w:rFonts w:asciiTheme="minorHAnsi" w:hAnsiTheme="minorHAnsi"/>
        </w:rPr>
        <w:t>efforts may not be uniquely American by design, they must still be incentivized and encouraged if the United States seeks stability in the heart of Africa.</w:t>
      </w:r>
    </w:p>
    <w:p w:rsidR="00C55C75" w:rsidRPr="00403AD2" w:rsidRDefault="00C55C75" w:rsidP="00C55C75">
      <w:pPr>
        <w:rPr>
          <w:rFonts w:asciiTheme="minorHAnsi" w:hAnsiTheme="minorHAnsi"/>
        </w:rPr>
      </w:pPr>
      <w:r w:rsidRPr="00403AD2">
        <w:rPr>
          <w:rFonts w:asciiTheme="minorHAnsi" w:hAnsiTheme="minorHAnsi"/>
        </w:rPr>
        <w:t>Conclusion</w:t>
      </w:r>
    </w:p>
    <w:p w:rsidR="00C55C75" w:rsidRPr="00403AD2" w:rsidRDefault="00C55C75" w:rsidP="00C55C75">
      <w:pPr>
        <w:rPr>
          <w:rFonts w:asciiTheme="minorHAnsi" w:hAnsiTheme="minorHAnsi"/>
        </w:rPr>
      </w:pPr>
      <w:r w:rsidRPr="00403AD2">
        <w:rPr>
          <w:rFonts w:asciiTheme="minorHAnsi" w:hAnsiTheme="minorHAnsi"/>
        </w:rPr>
        <w:t>Despite progress since the height of Boko Haram in 2014, this violent extremist organization remains a significant threat to Nigeria and the Lake Chad Region</w:t>
      </w:r>
      <w:proofErr w:type="gramStart"/>
      <w:r w:rsidRPr="00403AD2">
        <w:rPr>
          <w:rFonts w:asciiTheme="minorHAnsi" w:hAnsiTheme="minorHAnsi"/>
        </w:rPr>
        <w:t>.[</w:t>
      </w:r>
      <w:proofErr w:type="gramEnd"/>
      <w:r w:rsidRPr="00403AD2">
        <w:rPr>
          <w:rFonts w:asciiTheme="minorHAnsi" w:hAnsiTheme="minorHAnsi"/>
        </w:rPr>
        <w:t xml:space="preserve">38] The eight-year conflict is now responsible for over 20,000 deaths, and the large-scale humanitarian crisis is on the verge of famine status.[39] Nigeria’s long-term success is critically important to the United States in the strategic battleground of the African continent. </w:t>
      </w:r>
      <w:r w:rsidRPr="00403AD2">
        <w:rPr>
          <w:rStyle w:val="StyleUnderline"/>
          <w:rFonts w:asciiTheme="minorHAnsi" w:hAnsiTheme="minorHAnsi"/>
        </w:rPr>
        <w:t>Both the evolving Boko Haram threat and the decreasing patience of war-weary regional allies suggests a revitalized strategy is needed</w:t>
      </w:r>
      <w:r w:rsidRPr="00403AD2">
        <w:rPr>
          <w:rFonts w:asciiTheme="minorHAnsi" w:hAnsiTheme="minorHAnsi"/>
        </w:rPr>
        <w:t xml:space="preserve">. </w:t>
      </w:r>
      <w:r w:rsidRPr="00403AD2">
        <w:rPr>
          <w:rStyle w:val="Emphasis"/>
          <w:rFonts w:asciiTheme="minorHAnsi" w:hAnsiTheme="minorHAnsi"/>
        </w:rPr>
        <w:t>Improving the U.S. counter-Boko Haram is best accomplished by increasing foreign military sales</w:t>
      </w:r>
      <w:r w:rsidRPr="00403AD2">
        <w:rPr>
          <w:rStyle w:val="StyleUnderline"/>
          <w:rFonts w:asciiTheme="minorHAnsi" w:hAnsiTheme="minorHAnsi"/>
        </w:rPr>
        <w:t>; enhancing the security forces assistance mission to incorporate more aviation training and nonlethal effects such as information, electronic warfare, and cyber support; and incentivizing disarmament, demobilization, and reintegration efforts in Nigeria.</w:t>
      </w:r>
      <w:r w:rsidRPr="00403AD2">
        <w:rPr>
          <w:rFonts w:asciiTheme="minorHAnsi" w:hAnsiTheme="minorHAnsi"/>
        </w:rPr>
        <w:t xml:space="preserve"> Incorporating these recommendations will set conditions for improved security and improved delivery of humanitarian aid, and allowing Nigeria to better address the grievances which enabled Boko Haram to emerge. </w:t>
      </w:r>
      <w:r w:rsidRPr="00403AD2">
        <w:rPr>
          <w:rStyle w:val="StyleUnderline"/>
          <w:rFonts w:asciiTheme="minorHAnsi" w:hAnsiTheme="minorHAnsi"/>
        </w:rPr>
        <w:t>Though Nigeria’s war with Boko Haram may be on track,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seeks to ensure the Government of Nigeria achieves a conclusive victory and another terrorist group does not emerge to recreate the horrors of Boko Haram</w:t>
      </w:r>
      <w:r w:rsidRPr="00403AD2">
        <w:rPr>
          <w:rFonts w:asciiTheme="minorHAnsi" w:hAnsiTheme="minorHAnsi"/>
        </w:rPr>
        <w:t>.</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Arms sales key to reduce ranks of Boko Haram</w:t>
      </w:r>
    </w:p>
    <w:p w:rsidR="00C55C75" w:rsidRPr="00403AD2" w:rsidRDefault="00C55C75" w:rsidP="00C55C75">
      <w:pPr>
        <w:rPr>
          <w:rFonts w:asciiTheme="minorHAnsi" w:hAnsiTheme="minorHAnsi"/>
          <w:sz w:val="20"/>
        </w:rPr>
      </w:pPr>
      <w:r w:rsidRPr="00403AD2">
        <w:rPr>
          <w:rStyle w:val="Heading4Char"/>
          <w:rFonts w:asciiTheme="minorHAnsi" w:hAnsiTheme="minorHAnsi"/>
          <w:sz w:val="24"/>
        </w:rPr>
        <w:t xml:space="preserve">Duncan 18 </w:t>
      </w:r>
      <w:r w:rsidRPr="00403AD2">
        <w:rPr>
          <w:rFonts w:asciiTheme="minorHAnsi" w:hAnsiTheme="minorHAnsi"/>
        </w:rPr>
        <w:t>– officer in the U.S. Marine Corps and the co-founder of </w:t>
      </w:r>
      <w:hyperlink r:id="rId14" w:history="1">
        <w:r w:rsidRPr="00403AD2">
          <w:rPr>
            <w:rStyle w:val="Hyperlink"/>
            <w:rFonts w:asciiTheme="minorHAnsi" w:hAnsiTheme="minorHAnsi"/>
          </w:rPr>
          <w:t>Ender’s Galley</w:t>
        </w:r>
      </w:hyperlink>
      <w:r w:rsidRPr="00403AD2">
        <w:rPr>
          <w:rFonts w:asciiTheme="minorHAnsi" w:hAnsiTheme="minorHAnsi"/>
        </w:rPr>
        <w:t xml:space="preserve">. (Austin, "Revitalizing U.S. Strategy in Nigeria to Address Boko Haram," </w:t>
      </w:r>
      <w:proofErr w:type="spellStart"/>
      <w:r w:rsidRPr="00403AD2">
        <w:rPr>
          <w:rFonts w:asciiTheme="minorHAnsi" w:hAnsiTheme="minorHAnsi"/>
        </w:rPr>
        <w:t>RealClear</w:t>
      </w:r>
      <w:proofErr w:type="spellEnd"/>
      <w:r w:rsidRPr="00403AD2">
        <w:rPr>
          <w:rFonts w:asciiTheme="minorHAnsi" w:hAnsiTheme="minorHAnsi"/>
        </w:rPr>
        <w:t xml:space="preserve"> Defense, </w:t>
      </w:r>
      <w:hyperlink r:id="rId15" w:history="1">
        <w:r w:rsidRPr="00403AD2">
          <w:rPr>
            <w:rStyle w:val="Hyperlink"/>
            <w:rFonts w:asciiTheme="minorHAnsi" w:hAnsiTheme="minorHAnsi"/>
          </w:rPr>
          <w:t>https://www.realcleardefense.com/articles/2018/06/06/revitalizing_us_strategy_in_nigeria_to_address_boko_haram_113512.html 6-6-18</w:t>
        </w:r>
      </w:hyperlink>
      <w:r w:rsidRPr="00403AD2">
        <w:rPr>
          <w:rFonts w:asciiTheme="minorHAnsi" w:hAnsiTheme="minorHAnsi"/>
        </w:rPr>
        <w:t>)</w:t>
      </w:r>
    </w:p>
    <w:p w:rsidR="00C55C75" w:rsidRPr="00403AD2" w:rsidRDefault="00C55C75" w:rsidP="00C55C75">
      <w:pPr>
        <w:rPr>
          <w:rStyle w:val="StyleUnderline"/>
          <w:rFonts w:asciiTheme="minorHAnsi" w:hAnsiTheme="minorHAnsi"/>
        </w:rPr>
      </w:pPr>
      <w:r w:rsidRPr="00403AD2">
        <w:rPr>
          <w:rFonts w:asciiTheme="minorHAnsi" w:hAnsiTheme="minorHAnsi"/>
        </w:rPr>
        <w:lastRenderedPageBreak/>
        <w:t xml:space="preserve">In December 2015, Nigeria triumphantly announced it “technically defeated” Boko Haram, declaring victory against one of the world’s most brutal violent extremist organizations (VEO).[1] In 2018, </w:t>
      </w:r>
      <w:r w:rsidRPr="00403AD2">
        <w:rPr>
          <w:rStyle w:val="StyleUnderline"/>
          <w:rFonts w:asciiTheme="minorHAnsi" w:hAnsiTheme="minorHAnsi"/>
        </w:rPr>
        <w:t>Boko Haram continues to incite terror through high profile kidnappings and deadly bombings across Nigeria and the Lake Chad Region. Yet, the message remains the same, the latest installment coming in February from the Nigerian Army Theater Commander who avowed Boko Haram is now “completely defeated” after coalition forces drove them out of Sambisa Forest once again</w:t>
      </w:r>
      <w:proofErr w:type="gramStart"/>
      <w:r w:rsidRPr="00403AD2">
        <w:rPr>
          <w:rFonts w:asciiTheme="minorHAnsi" w:hAnsiTheme="minorHAnsi"/>
        </w:rPr>
        <w:t>.[</w:t>
      </w:r>
      <w:proofErr w:type="gramEnd"/>
      <w:r w:rsidRPr="00403AD2">
        <w:rPr>
          <w:rFonts w:asciiTheme="minorHAnsi" w:hAnsiTheme="minorHAnsi"/>
        </w:rPr>
        <w:t xml:space="preserve">2] If the recent surge in gray zone conflict literature underscores one thing, </w:t>
      </w:r>
      <w:r w:rsidRPr="00403AD2">
        <w:rPr>
          <w:rStyle w:val="StyleUnderline"/>
          <w:rFonts w:asciiTheme="minorHAnsi" w:hAnsiTheme="minorHAnsi"/>
        </w:rPr>
        <w:t>it is that the definition of victory is fleeting against a threat specializing in ambiguity.</w:t>
      </w:r>
    </w:p>
    <w:p w:rsidR="00C55C75" w:rsidRPr="00403AD2" w:rsidRDefault="00C55C75" w:rsidP="00C55C75">
      <w:pPr>
        <w:rPr>
          <w:rFonts w:asciiTheme="minorHAnsi" w:hAnsiTheme="minorHAnsi"/>
        </w:rPr>
      </w:pPr>
      <w:r w:rsidRPr="00403AD2">
        <w:rPr>
          <w:rFonts w:asciiTheme="minorHAnsi" w:hAnsiTheme="minorHAnsi"/>
        </w:rPr>
        <w:t xml:space="preserve">Despite a multitude of victory sound bites, research from BBC Monitoring indicates </w:t>
      </w:r>
      <w:r w:rsidRPr="00403AD2">
        <w:rPr>
          <w:rStyle w:val="StyleUnderline"/>
          <w:rFonts w:asciiTheme="minorHAnsi" w:hAnsiTheme="minorHAnsi"/>
        </w:rPr>
        <w:t>Boko Haram’s attacks have just as frequent and deadly over the past two years</w:t>
      </w:r>
      <w:proofErr w:type="gramStart"/>
      <w:r w:rsidRPr="00403AD2">
        <w:rPr>
          <w:rFonts w:asciiTheme="minorHAnsi" w:hAnsiTheme="minorHAnsi"/>
        </w:rPr>
        <w:t>.[</w:t>
      </w:r>
      <w:proofErr w:type="gramEnd"/>
      <w:r w:rsidRPr="00403AD2">
        <w:rPr>
          <w:rFonts w:asciiTheme="minorHAnsi" w:hAnsiTheme="minorHAnsi"/>
        </w:rPr>
        <w:t xml:space="preserve">3] </w:t>
      </w:r>
      <w:r w:rsidRPr="00403AD2">
        <w:rPr>
          <w:rStyle w:val="StyleUnderline"/>
          <w:rFonts w:asciiTheme="minorHAnsi" w:hAnsiTheme="minorHAnsi"/>
        </w:rPr>
        <w:t>Boko Haram continues to pose a significant challenge to sovereignty in Nigeria and therefore a threat to U.S. national interest</w:t>
      </w:r>
      <w:r w:rsidRPr="00403AD2">
        <w:rPr>
          <w:rFonts w:asciiTheme="minorHAnsi" w:hAnsiTheme="minorHAnsi"/>
        </w:rPr>
        <w:t xml:space="preserve">s. Instead of expecting more from the same approach, it is time to update the counter-Boko Haram strategy. </w:t>
      </w:r>
      <w:r w:rsidRPr="00403AD2">
        <w:rPr>
          <w:rStyle w:val="StyleUnderline"/>
          <w:rFonts w:asciiTheme="minorHAnsi" w:hAnsiTheme="minorHAnsi"/>
        </w:rPr>
        <w:t xml:space="preserve">The United States can revitalize the strategy by </w:t>
      </w:r>
      <w:r w:rsidRPr="00403AD2">
        <w:rPr>
          <w:rStyle w:val="Emphasis"/>
          <w:rFonts w:asciiTheme="minorHAnsi" w:hAnsiTheme="minorHAnsi"/>
        </w:rPr>
        <w:t>increasing foreign military sales</w:t>
      </w:r>
      <w:r w:rsidRPr="00403AD2">
        <w:rPr>
          <w:rFonts w:asciiTheme="minorHAnsi" w:hAnsiTheme="minorHAnsi"/>
        </w:rPr>
        <w:t xml:space="preserve">; </w:t>
      </w:r>
      <w:r w:rsidRPr="00403AD2">
        <w:rPr>
          <w:rStyle w:val="StyleUnderline"/>
          <w:rFonts w:asciiTheme="minorHAnsi" w:hAnsiTheme="minorHAnsi"/>
        </w:rPr>
        <w:t>enhancing the security forces assistance (SFA) mission to include</w:t>
      </w:r>
      <w:r w:rsidRPr="00403AD2">
        <w:rPr>
          <w:rFonts w:asciiTheme="minorHAnsi" w:hAnsiTheme="minorHAnsi"/>
        </w:rPr>
        <w:t xml:space="preserve"> aviation </w:t>
      </w:r>
      <w:r w:rsidRPr="00403AD2">
        <w:rPr>
          <w:rStyle w:val="StyleUnderline"/>
          <w:rFonts w:asciiTheme="minorHAnsi" w:hAnsiTheme="minorHAnsi"/>
        </w:rPr>
        <w:t>training</w:t>
      </w:r>
      <w:r w:rsidRPr="00403AD2">
        <w:rPr>
          <w:rFonts w:asciiTheme="minorHAnsi" w:hAnsiTheme="minorHAnsi"/>
        </w:rPr>
        <w:t xml:space="preserve"> and nonlethal effects focused on information, </w:t>
      </w:r>
      <w:r w:rsidRPr="00403AD2">
        <w:rPr>
          <w:rStyle w:val="StyleUnderline"/>
          <w:rFonts w:asciiTheme="minorHAnsi" w:hAnsiTheme="minorHAnsi"/>
        </w:rPr>
        <w:t>electronic warfare, and cyber support</w:t>
      </w:r>
      <w:r w:rsidRPr="00403AD2">
        <w:rPr>
          <w:rFonts w:asciiTheme="minorHAnsi" w:hAnsiTheme="minorHAnsi"/>
        </w:rPr>
        <w:t xml:space="preserve">; </w:t>
      </w:r>
      <w:r w:rsidRPr="00403AD2">
        <w:rPr>
          <w:rStyle w:val="StyleUnderline"/>
          <w:rFonts w:asciiTheme="minorHAnsi" w:hAnsiTheme="minorHAnsi"/>
        </w:rPr>
        <w:t>and incentivizing disarmament</w:t>
      </w:r>
      <w:r w:rsidRPr="00403AD2">
        <w:rPr>
          <w:rFonts w:asciiTheme="minorHAnsi" w:hAnsiTheme="minorHAnsi"/>
        </w:rPr>
        <w:t>, demobilization, and reintegration (DDR) efforts in Nigeria.</w:t>
      </w:r>
    </w:p>
    <w:p w:rsidR="00C55C75" w:rsidRPr="00403AD2" w:rsidRDefault="00C55C75" w:rsidP="00C55C75">
      <w:pPr>
        <w:rPr>
          <w:rFonts w:asciiTheme="minorHAnsi" w:hAnsiTheme="minorHAnsi"/>
        </w:rPr>
      </w:pPr>
    </w:p>
    <w:p w:rsidR="00C55C75" w:rsidRDefault="00C55C75" w:rsidP="00C55C75">
      <w:pPr>
        <w:pStyle w:val="Heading4"/>
      </w:pPr>
      <w:bookmarkStart w:id="1" w:name="_Hlk12623250"/>
      <w:r w:rsidRPr="00286D8F">
        <w:t xml:space="preserve">FMS sales </w:t>
      </w:r>
      <w:r>
        <w:t xml:space="preserve">are </w:t>
      </w:r>
      <w:r w:rsidRPr="00286D8F">
        <w:t xml:space="preserve">key to U.S. counter-Boko Haram strategy --- Nigeria will buy elsewhere </w:t>
      </w:r>
      <w:r>
        <w:t>and exacerbate conflict</w:t>
      </w:r>
    </w:p>
    <w:p w:rsidR="00C55C75" w:rsidRPr="00403AD2" w:rsidRDefault="00C55C75" w:rsidP="00C55C75">
      <w:pPr>
        <w:rPr>
          <w:rFonts w:asciiTheme="minorHAnsi" w:hAnsiTheme="minorHAnsi"/>
          <w:sz w:val="20"/>
        </w:rPr>
      </w:pPr>
      <w:r w:rsidRPr="00403AD2">
        <w:rPr>
          <w:rStyle w:val="Heading4Char"/>
          <w:rFonts w:asciiTheme="minorHAnsi" w:hAnsiTheme="minorHAnsi"/>
          <w:sz w:val="24"/>
        </w:rPr>
        <w:t xml:space="preserve">Duncan 18 </w:t>
      </w:r>
      <w:r w:rsidRPr="00403AD2">
        <w:rPr>
          <w:rFonts w:asciiTheme="minorHAnsi" w:hAnsiTheme="minorHAnsi"/>
        </w:rPr>
        <w:t>– officer in the U.S. Marine Corps and the co-founder of </w:t>
      </w:r>
      <w:hyperlink r:id="rId16" w:history="1">
        <w:r w:rsidRPr="00403AD2">
          <w:rPr>
            <w:rStyle w:val="Hyperlink"/>
            <w:rFonts w:asciiTheme="minorHAnsi" w:hAnsiTheme="minorHAnsi"/>
          </w:rPr>
          <w:t>Ender’s Galley</w:t>
        </w:r>
      </w:hyperlink>
      <w:r w:rsidRPr="00403AD2">
        <w:rPr>
          <w:rFonts w:asciiTheme="minorHAnsi" w:hAnsiTheme="minorHAnsi"/>
        </w:rPr>
        <w:t xml:space="preserve">. (Austin, "Revitalizing U.S. Strategy in Nigeria to Address Boko Haram," </w:t>
      </w:r>
      <w:proofErr w:type="spellStart"/>
      <w:r w:rsidRPr="00403AD2">
        <w:rPr>
          <w:rFonts w:asciiTheme="minorHAnsi" w:hAnsiTheme="minorHAnsi"/>
        </w:rPr>
        <w:t>RealClear</w:t>
      </w:r>
      <w:proofErr w:type="spellEnd"/>
      <w:r w:rsidRPr="00403AD2">
        <w:rPr>
          <w:rFonts w:asciiTheme="minorHAnsi" w:hAnsiTheme="minorHAnsi"/>
        </w:rPr>
        <w:t xml:space="preserve"> Defense, </w:t>
      </w:r>
      <w:hyperlink r:id="rId17" w:history="1">
        <w:r w:rsidRPr="00403AD2">
          <w:rPr>
            <w:rStyle w:val="Hyperlink"/>
            <w:rFonts w:asciiTheme="minorHAnsi" w:hAnsiTheme="minorHAnsi"/>
          </w:rPr>
          <w:t>https://www.realcleardefense.com/articles/2018/06/06/revitalizing_us_strategy_in_nigeria_to_address_boko_haram_113512.html 6-6-18</w:t>
        </w:r>
      </w:hyperlink>
      <w:r w:rsidRPr="00403AD2">
        <w:rPr>
          <w:rFonts w:asciiTheme="minorHAnsi" w:hAnsiTheme="minorHAnsi"/>
        </w:rPr>
        <w:t>)</w:t>
      </w:r>
    </w:p>
    <w:bookmarkEnd w:id="1"/>
    <w:p w:rsidR="00C55C75" w:rsidRPr="00403AD2" w:rsidRDefault="00C55C75" w:rsidP="00C55C75">
      <w:pPr>
        <w:rPr>
          <w:rFonts w:asciiTheme="minorHAnsi" w:hAnsiTheme="minorHAnsi"/>
        </w:rPr>
      </w:pPr>
      <w:r w:rsidRPr="00403AD2">
        <w:rPr>
          <w:rStyle w:val="StyleUnderline"/>
          <w:rFonts w:asciiTheme="minorHAnsi" w:hAnsiTheme="minorHAnsi"/>
        </w:rPr>
        <w:t>Revitalizing the U.S. counter-Boko Haram strategy is best accomplished by increasing</w:t>
      </w:r>
      <w:r w:rsidRPr="00403AD2">
        <w:rPr>
          <w:rFonts w:asciiTheme="minorHAnsi" w:hAnsiTheme="minorHAnsi"/>
        </w:rPr>
        <w:t xml:space="preserve"> foreign military sales (</w:t>
      </w:r>
      <w:r w:rsidRPr="00403AD2">
        <w:rPr>
          <w:rStyle w:val="StyleUnderline"/>
          <w:rFonts w:asciiTheme="minorHAnsi" w:hAnsiTheme="minorHAnsi"/>
        </w:rPr>
        <w:t>FMS)</w:t>
      </w:r>
      <w:r w:rsidRPr="00403AD2">
        <w:rPr>
          <w:rFonts w:asciiTheme="minorHAnsi" w:hAnsiTheme="minorHAnsi"/>
        </w:rPr>
        <w:t>; enhancing the security force assistance mission to incorporate aviation training and non-lethal effects; and incentivizing disarmament, demobilization, and reintegration efforts in Nigeria.</w:t>
      </w:r>
    </w:p>
    <w:p w:rsidR="00C55C75" w:rsidRPr="00403AD2" w:rsidRDefault="00C55C75" w:rsidP="00C55C75">
      <w:pPr>
        <w:rPr>
          <w:rFonts w:asciiTheme="minorHAnsi" w:hAnsiTheme="minorHAnsi"/>
        </w:rPr>
      </w:pPr>
      <w:r w:rsidRPr="00403AD2">
        <w:rPr>
          <w:rFonts w:asciiTheme="minorHAnsi" w:hAnsiTheme="minorHAnsi"/>
        </w:rPr>
        <w:t xml:space="preserve">Last fall, the United States approved the pending sale of twelve Super Tucano light attack aircraft to Nigeria.[21] </w:t>
      </w:r>
      <w:r w:rsidRPr="00403AD2">
        <w:rPr>
          <w:rStyle w:val="StyleUnderline"/>
          <w:rFonts w:asciiTheme="minorHAnsi" w:hAnsiTheme="minorHAnsi"/>
        </w:rPr>
        <w:t>While the United States should take more steps to increase FMS, convincing U.S citizens and allies to support the effort will not be an easy task.[</w:t>
      </w:r>
      <w:r w:rsidRPr="00403AD2">
        <w:rPr>
          <w:rFonts w:asciiTheme="minorHAnsi" w:hAnsiTheme="minorHAnsi"/>
        </w:rPr>
        <w:t xml:space="preserve">22] One of the biggest criticisms of the recent deal stems from an ethical debate about providing weapons to a military saddled with allegations of war crimes and human rights violations.[23] Due to significant congressional discourse, the Obama administration delayed the final sale of the Super </w:t>
      </w:r>
      <w:proofErr w:type="spellStart"/>
      <w:r w:rsidRPr="00403AD2">
        <w:rPr>
          <w:rFonts w:asciiTheme="minorHAnsi" w:hAnsiTheme="minorHAnsi"/>
        </w:rPr>
        <w:t>Tucanos</w:t>
      </w:r>
      <w:proofErr w:type="spellEnd"/>
      <w:r w:rsidRPr="00403AD2">
        <w:rPr>
          <w:rFonts w:asciiTheme="minorHAnsi" w:hAnsiTheme="minorHAnsi"/>
        </w:rPr>
        <w:t xml:space="preserve"> for years, and it took the new Trump administration nearly a year to finally approve the 2016 proposal.[24] Meanwhile, Nigeria was busy making agreements to purchase twelve Su-30 fighter jets from Russia, three JF-17 Thunder multi-role fighters from Pakistan, and three Embraer EMB-314 Super </w:t>
      </w:r>
      <w:proofErr w:type="spellStart"/>
      <w:r w:rsidRPr="00403AD2">
        <w:rPr>
          <w:rFonts w:asciiTheme="minorHAnsi" w:hAnsiTheme="minorHAnsi"/>
        </w:rPr>
        <w:t>Tucanos</w:t>
      </w:r>
      <w:proofErr w:type="spellEnd"/>
      <w:r w:rsidRPr="00403AD2">
        <w:rPr>
          <w:rFonts w:asciiTheme="minorHAnsi" w:hAnsiTheme="minorHAnsi"/>
        </w:rPr>
        <w:t xml:space="preserve"> from Brazil.[25] The United States must carefully balance the interest of not only assisting Nigerian forces on the ground, but also strengthening diplomatic leverage globally. While the human rights discussion is undoubtedly pertinent, an equally relevant counterpoint is that Nigeria will buy from any country willing to sell, some of which likely have less concern for human rights than the United States. As a result, competitors such as Russia and China stand to gain significant economic and diplomatic leverage in Africa should they gain further access to the military sales </w:t>
      </w:r>
      <w:proofErr w:type="gramStart"/>
      <w:r w:rsidRPr="00403AD2">
        <w:rPr>
          <w:rFonts w:asciiTheme="minorHAnsi" w:hAnsiTheme="minorHAnsi"/>
        </w:rPr>
        <w:t>market.</w:t>
      </w:r>
      <w:proofErr w:type="gramEnd"/>
      <w:r w:rsidRPr="00403AD2">
        <w:rPr>
          <w:rFonts w:asciiTheme="minorHAnsi" w:hAnsiTheme="minorHAnsi"/>
        </w:rPr>
        <w:t xml:space="preserve"> Moreover, </w:t>
      </w:r>
      <w:r w:rsidRPr="00403AD2">
        <w:rPr>
          <w:rStyle w:val="Emphasis"/>
          <w:rFonts w:asciiTheme="minorHAnsi" w:hAnsiTheme="minorHAnsi"/>
        </w:rPr>
        <w:t xml:space="preserve">it is more challenging to professionalize the Nigerian </w:t>
      </w:r>
      <w:r w:rsidRPr="00403AD2">
        <w:rPr>
          <w:rStyle w:val="Emphasis"/>
          <w:rFonts w:asciiTheme="minorHAnsi" w:hAnsiTheme="minorHAnsi"/>
        </w:rPr>
        <w:lastRenderedPageBreak/>
        <w:t>force as a bystander; foreign military sales are often accompanied by extensive training packages which provides the United States with more opportunities for engagement to address professionalization challenges</w:t>
      </w:r>
      <w:r w:rsidRPr="00403AD2">
        <w:rPr>
          <w:rFonts w:asciiTheme="minorHAnsi" w:hAnsiTheme="minorHAnsi"/>
        </w:rPr>
        <w:t xml:space="preserve">. Foreign </w:t>
      </w:r>
      <w:r w:rsidRPr="00403AD2">
        <w:rPr>
          <w:rStyle w:val="Emphasis"/>
          <w:rFonts w:asciiTheme="minorHAnsi" w:hAnsiTheme="minorHAnsi"/>
        </w:rPr>
        <w:t>military sales potentially bolster security, lighten the warfighting burden, strengthen alliances, and improve the trade balance—all wins for the United States.</w:t>
      </w:r>
      <w:r w:rsidRPr="00403AD2">
        <w:rPr>
          <w:rFonts w:asciiTheme="minorHAnsi" w:hAnsiTheme="minorHAnsi"/>
        </w:rPr>
        <w:t xml:space="preserve"> [26]</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The security force assistance mission also needs to evolve from a focus on rudimentary targeting to incorporate more aviation and nonlethal effects. The principal strategic objective of USAFRICOM in West Africa and the Lake Chad Region is to contain and degrade Boko Haram by building partner capacity.[27] USAFRICOM supports these efforts by providing advisors, intelligence, training, and equipment while avoiding engagement in direct military operations.[28] A refined training regimen should accompany an increase in arms sales to Nigeria. </w:t>
      </w:r>
      <w:r w:rsidRPr="00403AD2">
        <w:rPr>
          <w:rStyle w:val="StyleUnderline"/>
          <w:rFonts w:asciiTheme="minorHAnsi" w:hAnsiTheme="minorHAnsi"/>
        </w:rPr>
        <w:t xml:space="preserve">In preparation for the delivery of eight A-29 Super </w:t>
      </w:r>
      <w:proofErr w:type="spellStart"/>
      <w:r w:rsidRPr="00403AD2">
        <w:rPr>
          <w:rStyle w:val="StyleUnderline"/>
          <w:rFonts w:asciiTheme="minorHAnsi" w:hAnsiTheme="minorHAnsi"/>
        </w:rPr>
        <w:t>Tucanos</w:t>
      </w:r>
      <w:proofErr w:type="spellEnd"/>
      <w:r w:rsidRPr="00403AD2">
        <w:rPr>
          <w:rStyle w:val="StyleUnderline"/>
          <w:rFonts w:asciiTheme="minorHAnsi" w:hAnsiTheme="minorHAnsi"/>
        </w:rPr>
        <w:t xml:space="preserve"> arriving in 2020, USAFRICOM must build partner capacity in air operations and teach the Nigerians how to incorporate air into the targeting cycle</w:t>
      </w:r>
      <w:proofErr w:type="gramStart"/>
      <w:r w:rsidRPr="00403AD2">
        <w:rPr>
          <w:rStyle w:val="StyleUnderline"/>
          <w:rFonts w:asciiTheme="minorHAnsi" w:hAnsiTheme="minorHAnsi"/>
        </w:rPr>
        <w:t>.</w:t>
      </w:r>
      <w:r w:rsidRPr="00403AD2">
        <w:rPr>
          <w:rFonts w:asciiTheme="minorHAnsi" w:hAnsiTheme="minorHAnsi"/>
        </w:rPr>
        <w:t>[</w:t>
      </w:r>
      <w:proofErr w:type="gramEnd"/>
      <w:r w:rsidRPr="00403AD2">
        <w:rPr>
          <w:rFonts w:asciiTheme="minorHAnsi" w:hAnsiTheme="minorHAnsi"/>
        </w:rPr>
        <w:t>29]</w:t>
      </w:r>
    </w:p>
    <w:p w:rsidR="00C55C75" w:rsidRPr="00403AD2" w:rsidRDefault="00C55C75" w:rsidP="00C55C75">
      <w:pPr>
        <w:rPr>
          <w:rFonts w:asciiTheme="minorHAnsi" w:hAnsiTheme="minorHAnsi"/>
        </w:rPr>
      </w:pPr>
      <w:r w:rsidRPr="00403AD2">
        <w:rPr>
          <w:rFonts w:asciiTheme="minorHAnsi" w:hAnsiTheme="minorHAnsi"/>
        </w:rPr>
        <w:t xml:space="preserve">In addition to the current intelligence support to Nigerian forces, an </w:t>
      </w:r>
      <w:proofErr w:type="gramStart"/>
      <w:r w:rsidRPr="00403AD2">
        <w:rPr>
          <w:rFonts w:asciiTheme="minorHAnsi" w:hAnsiTheme="minorHAnsi"/>
        </w:rPr>
        <w:t>improved  U.S</w:t>
      </w:r>
      <w:proofErr w:type="gramEnd"/>
      <w:r w:rsidRPr="00403AD2">
        <w:rPr>
          <w:rFonts w:asciiTheme="minorHAnsi" w:hAnsiTheme="minorHAnsi"/>
        </w:rPr>
        <w:t xml:space="preserve">. strategy would increase nonlethal effects focusing on information, electronic warfare (EW), and cyber support. Arguably, the most influential clash between Nigeria and Boko Haram is a battle of narratives. The United States has considerable experience in this realm, recently recognizing information as a seventh joint function and restructuring military services appropriately.[30,31] Additionally, Nigeria boasts the largest growth in internet usage across the country and the Nigerian government acknowledges significant cybersecurity risks.[32] In the winter of 2017, the U.S. Consulate in Nigeria called for improved cybersecurity awareness and encouraged police units to develop anti-cybercrime units.[33] The relatively new cyber domain offers more attack vectors and room for ambiguity for not only cyber criminals but also terror groups such as Boko Haram. </w:t>
      </w:r>
      <w:r w:rsidRPr="00403AD2">
        <w:rPr>
          <w:rStyle w:val="StyleUnderline"/>
          <w:rFonts w:asciiTheme="minorHAnsi" w:hAnsiTheme="minorHAnsi"/>
        </w:rPr>
        <w:t>Much like the United States organizes military forces to be prepared to fight in the cyber domain, Nigeria can benefit from similar training. By increasing the awareness and competency of Nigerian forces on non-lethal effects such as cyber and electronic warfare, Nigeria can proactively attack threat groups like Boko Haram instead of being reactive</w:t>
      </w:r>
      <w:r w:rsidRPr="00403AD2">
        <w:rPr>
          <w:rFonts w:asciiTheme="minorHAnsi" w:hAnsiTheme="minorHAnsi"/>
        </w:rPr>
        <w:t xml:space="preserve"> to a change in tactics. Overall, the current security force assistance mission needs to evolve beyond traditional targeting. Nigerian Armed Forces are more than capable of defeating Boko Haram through lethal means when adequately resourced; what they can benefit from is increased proficiency incorporating aviation and nonlethal effects.</w:t>
      </w:r>
    </w:p>
    <w:p w:rsidR="00C55C75" w:rsidRPr="00403AD2" w:rsidRDefault="00C55C75" w:rsidP="00C55C75">
      <w:pPr>
        <w:rPr>
          <w:rFonts w:asciiTheme="minorHAnsi" w:hAnsiTheme="minorHAnsi"/>
        </w:rPr>
      </w:pPr>
      <w:r w:rsidRPr="00403AD2">
        <w:rPr>
          <w:rFonts w:asciiTheme="minorHAnsi" w:hAnsiTheme="minorHAnsi"/>
        </w:rPr>
        <w:t xml:space="preserve">Thus far, this article emphasizes that </w:t>
      </w:r>
      <w:r w:rsidRPr="00403AD2">
        <w:rPr>
          <w:rStyle w:val="StyleUnderline"/>
          <w:rFonts w:asciiTheme="minorHAnsi" w:hAnsiTheme="minorHAnsi"/>
        </w:rPr>
        <w:t>security is paramount before the “reintroduction of politics</w:t>
      </w:r>
      <w:r w:rsidRPr="00403AD2">
        <w:rPr>
          <w:rFonts w:asciiTheme="minorHAnsi" w:hAnsiTheme="minorHAnsi"/>
        </w:rPr>
        <w:t xml:space="preserve">.”[34] In essence, </w:t>
      </w:r>
      <w:r w:rsidRPr="00403AD2">
        <w:rPr>
          <w:rStyle w:val="StyleUnderline"/>
          <w:rFonts w:asciiTheme="minorHAnsi" w:hAnsiTheme="minorHAnsi"/>
        </w:rPr>
        <w:t>military assistance will improve the security environment</w:t>
      </w:r>
      <w:r w:rsidRPr="00403AD2">
        <w:rPr>
          <w:rFonts w:asciiTheme="minorHAnsi" w:hAnsiTheme="minorHAnsi"/>
        </w:rPr>
        <w:t xml:space="preserve">, thus </w:t>
      </w:r>
      <w:r w:rsidRPr="00403AD2">
        <w:rPr>
          <w:rStyle w:val="StyleUnderline"/>
          <w:rFonts w:asciiTheme="minorHAnsi" w:hAnsiTheme="minorHAnsi"/>
        </w:rPr>
        <w:t>giving way to humanitarian assistance</w:t>
      </w:r>
      <w:r w:rsidRPr="00403AD2">
        <w:rPr>
          <w:rFonts w:asciiTheme="minorHAnsi" w:hAnsiTheme="minorHAnsi"/>
        </w:rPr>
        <w:t xml:space="preserve">. Long-term success </w:t>
      </w:r>
      <w:r w:rsidRPr="00403AD2">
        <w:rPr>
          <w:rStyle w:val="StyleUnderline"/>
          <w:rFonts w:asciiTheme="minorHAnsi" w:hAnsiTheme="minorHAnsi"/>
        </w:rPr>
        <w:t>will stem from the Nigerian people’s ability to address the core grievances which spawned Boko Haram</w:t>
      </w:r>
      <w:r w:rsidRPr="00403AD2">
        <w:rPr>
          <w:rFonts w:asciiTheme="minorHAnsi" w:hAnsiTheme="minorHAnsi"/>
        </w:rPr>
        <w:t xml:space="preserve">. Therefore, the </w:t>
      </w:r>
      <w:r w:rsidRPr="00403AD2">
        <w:rPr>
          <w:rStyle w:val="StyleUnderline"/>
          <w:rFonts w:asciiTheme="minorHAnsi" w:hAnsiTheme="minorHAnsi"/>
        </w:rPr>
        <w:t xml:space="preserve">last recommended improvement of the U.S. counter-Boko Haram strategy is to </w:t>
      </w:r>
      <w:proofErr w:type="gramStart"/>
      <w:r w:rsidRPr="00403AD2">
        <w:rPr>
          <w:rStyle w:val="StyleUnderline"/>
          <w:rFonts w:asciiTheme="minorHAnsi" w:hAnsiTheme="minorHAnsi"/>
        </w:rPr>
        <w:t>incentivize  more</w:t>
      </w:r>
      <w:proofErr w:type="gramEnd"/>
      <w:r w:rsidRPr="00403AD2">
        <w:rPr>
          <w:rStyle w:val="StyleUnderline"/>
          <w:rFonts w:asciiTheme="minorHAnsi" w:hAnsiTheme="minorHAnsi"/>
        </w:rPr>
        <w:t xml:space="preserve"> disarmament, demobilization, and reintegration effort</w:t>
      </w:r>
      <w:r w:rsidRPr="00403AD2">
        <w:rPr>
          <w:rFonts w:asciiTheme="minorHAnsi" w:hAnsiTheme="minorHAnsi"/>
        </w:rPr>
        <w:t>s. This recommendation does not discount Nigerian efforts in this area to date.</w:t>
      </w:r>
    </w:p>
    <w:p w:rsidR="00C55C75" w:rsidRDefault="00C55C75" w:rsidP="00C55C75">
      <w:pPr>
        <w:rPr>
          <w:rFonts w:asciiTheme="minorHAnsi" w:hAnsiTheme="minorHAnsi"/>
        </w:rPr>
      </w:pPr>
    </w:p>
    <w:p w:rsidR="00C55C75" w:rsidRDefault="00C55C75" w:rsidP="00C55C75">
      <w:pPr>
        <w:pStyle w:val="Heading3"/>
      </w:pPr>
      <w:r>
        <w:lastRenderedPageBreak/>
        <w:t>AT: Boko Haram – Alt Causes</w:t>
      </w:r>
    </w:p>
    <w:p w:rsidR="00C55C75" w:rsidRDefault="00C55C75" w:rsidP="00C55C75"/>
    <w:p w:rsidR="00C55C75" w:rsidRPr="00171A42" w:rsidRDefault="00C55C75" w:rsidP="00C55C75">
      <w:pPr>
        <w:pStyle w:val="Heading4"/>
      </w:pPr>
      <w:r>
        <w:t>Boko Haram driven by several factors and there is no impact</w:t>
      </w:r>
    </w:p>
    <w:p w:rsidR="00C55C75" w:rsidRPr="00026679" w:rsidRDefault="00C55C75" w:rsidP="00C55C75">
      <w:proofErr w:type="spellStart"/>
      <w:r w:rsidRPr="00026679">
        <w:rPr>
          <w:rStyle w:val="Heading4Char"/>
        </w:rPr>
        <w:t>Foucher</w:t>
      </w:r>
      <w:proofErr w:type="spellEnd"/>
      <w:r w:rsidRPr="00026679">
        <w:rPr>
          <w:rStyle w:val="Heading4Char"/>
        </w:rPr>
        <w:t xml:space="preserve"> 16</w:t>
      </w:r>
      <w:r w:rsidRPr="00026679">
        <w:t>-obtained his PhD in political studies from the School of Oriental and African Studies, London</w:t>
      </w:r>
      <w:r>
        <w:t xml:space="preserve"> and was a researcher at the Crisis Group</w:t>
      </w:r>
      <w:r w:rsidRPr="00026679">
        <w:t xml:space="preserve"> (Vincent, "Boko Haram is losing ground – but will not be defeated by weapons alone," Guardian, </w:t>
      </w:r>
      <w:hyperlink r:id="rId18" w:history="1">
        <w:r w:rsidRPr="00026679">
          <w:rPr>
            <w:rStyle w:val="Hyperlink"/>
          </w:rPr>
          <w:t>https://www.theguardian.com/global-development/2016/may/13/boko-haram-losing-ground-will-not-be-defeated-by-weapons-alone-lake-chad-basin-summit</w:t>
        </w:r>
      </w:hyperlink>
      <w:r w:rsidRPr="00026679">
        <w:t xml:space="preserve"> 5-13-16)</w:t>
      </w:r>
    </w:p>
    <w:p w:rsidR="00C55C75" w:rsidRPr="00026679" w:rsidRDefault="00C55C75" w:rsidP="00C55C75">
      <w:r w:rsidRPr="00026679">
        <w:rPr>
          <w:rStyle w:val="StyleUnderline"/>
        </w:rPr>
        <w:t>Nigeria has scored important successes against Boko Haram</w:t>
      </w:r>
      <w:r w:rsidRPr="00026679">
        <w:t xml:space="preserve">. The military campaign that President Muhammadu </w:t>
      </w:r>
      <w:proofErr w:type="spellStart"/>
      <w:r w:rsidRPr="00026679">
        <w:t>Buhari</w:t>
      </w:r>
      <w:proofErr w:type="spellEnd"/>
      <w:r w:rsidRPr="00026679">
        <w:t xml:space="preserve"> launched after his election last year is stronger and better coordinated. </w:t>
      </w:r>
      <w:r w:rsidRPr="00171A42">
        <w:rPr>
          <w:rStyle w:val="StyleUnderline"/>
        </w:rPr>
        <w:t>The insurgency is now less of a military threat, after seven years of conflict that have killed tens of thousands of people, uprooted millions, damaged local economies and cross-border trade, and spread to the Lake Chad basin states of Cameroon, Chad and Niger</w:t>
      </w:r>
      <w:r w:rsidRPr="00026679">
        <w:t>. </w:t>
      </w:r>
    </w:p>
    <w:p w:rsidR="00C55C75" w:rsidRPr="00171A42" w:rsidRDefault="00C55C75" w:rsidP="00C55C75">
      <w:pPr>
        <w:rPr>
          <w:rStyle w:val="StyleUnderline"/>
        </w:rPr>
      </w:pPr>
      <w:r w:rsidRPr="00026679">
        <w:t xml:space="preserve">However, as regional states and their international partners gather in Abuja on Saturday to discuss their strategy, Boko Haram remains a major security challenge requiring a coordinated response. </w:t>
      </w:r>
      <w:r w:rsidRPr="00171A42">
        <w:rPr>
          <w:rStyle w:val="StyleUnderline"/>
        </w:rPr>
        <w:t>It may prove tough to eradicate, and the toughest challenge remains: to dry up its pool of recruits through better development and governance.</w:t>
      </w:r>
    </w:p>
    <w:p w:rsidR="00C55C75" w:rsidRPr="00026679" w:rsidRDefault="00C55C75" w:rsidP="00C55C75">
      <w:r w:rsidRPr="00171A42">
        <w:rPr>
          <w:rStyle w:val="StyleUnderline"/>
        </w:rPr>
        <w:t>The jihadist group has in recent months carried out fewer attacks, has chosen softer targets like remote villages and refugee camps, and has had less success</w:t>
      </w:r>
      <w:r w:rsidRPr="00026679">
        <w:t xml:space="preserve">. This is a dramatic departure from December 2013, when hundreds of fighters overran a Nigerian air force base in the </w:t>
      </w:r>
      <w:proofErr w:type="spellStart"/>
      <w:r w:rsidRPr="00026679">
        <w:t>Borno</w:t>
      </w:r>
      <w:proofErr w:type="spellEnd"/>
      <w:r w:rsidRPr="00026679">
        <w:t xml:space="preserve"> state capital, Maiduguri. Additionally Boko Haram has produced fewer statements and videos since the end of 2015, and no credible proof in over a year that its leader, </w:t>
      </w:r>
      <w:proofErr w:type="spellStart"/>
      <w:r w:rsidRPr="00026679">
        <w:t>Abubakar</w:t>
      </w:r>
      <w:proofErr w:type="spellEnd"/>
      <w:r w:rsidRPr="00026679">
        <w:t xml:space="preserve"> </w:t>
      </w:r>
      <w:proofErr w:type="spellStart"/>
      <w:r w:rsidRPr="00026679">
        <w:t>Shekau</w:t>
      </w:r>
      <w:proofErr w:type="spellEnd"/>
      <w:r w:rsidRPr="00026679">
        <w:t>, is alive.</w:t>
      </w:r>
    </w:p>
    <w:p w:rsidR="00C55C75" w:rsidRPr="00026679" w:rsidRDefault="00C55C75" w:rsidP="00C55C75">
      <w:r w:rsidRPr="00171A42">
        <w:rPr>
          <w:rStyle w:val="StyleUnderline"/>
        </w:rPr>
        <w:t>Cameroon, Chad, Niger and Nigeria have targeted the group’s criminal racketeering or direct participation in certain businesses.</w:t>
      </w:r>
      <w:r w:rsidRPr="00026679">
        <w:t xml:space="preserve"> It has difficulties levying tolls since trade has dried up. The regional pushback has forced Boko Haram to change tactics. It can still mount occasional large-scale attacks, such as its mid-April counter-offensive against Nigeria’s 113th battalion in northern </w:t>
      </w:r>
      <w:proofErr w:type="spellStart"/>
      <w:r w:rsidRPr="00026679">
        <w:t>Kareto</w:t>
      </w:r>
      <w:proofErr w:type="spellEnd"/>
      <w:r w:rsidRPr="00026679">
        <w:t>.</w:t>
      </w:r>
    </w:p>
    <w:p w:rsidR="00C55C75" w:rsidRPr="00026679" w:rsidRDefault="00C55C75" w:rsidP="00C55C75">
      <w:r w:rsidRPr="00026679">
        <w:t>But increasingly denied territorial control, its mobile guerrillas are using terrorist tactics as proof of their continued existence, as in a suicide bombing attack on a government compound in Maiduguri that killed at least four people on Thursday. Boko Haram may be becoming more like other regional jihadist groups, such as al-Qaida in the Islamic Maghreb (AQIM), that are not attached to a specific area.</w:t>
      </w:r>
    </w:p>
    <w:p w:rsidR="00C55C75" w:rsidRPr="00171A42" w:rsidRDefault="00C55C75" w:rsidP="00C55C75">
      <w:pPr>
        <w:rPr>
          <w:rStyle w:val="StyleUnderline"/>
        </w:rPr>
      </w:pPr>
      <w:r w:rsidRPr="00171A42">
        <w:rPr>
          <w:rStyle w:val="StyleUnderline"/>
        </w:rPr>
        <w:t>Structural challenges make it hard to root out Boko Haram: massive, oil income-fed corruption; chronic bureaucratic mismanagement; growing pressure on natural resources; deepening poverty since the 1990s; northern Muslim elite manipulation of religious sentiment; a history of violence; and the fundamental dysfunction of Nigeria’s federal structure.</w:t>
      </w:r>
    </w:p>
    <w:p w:rsidR="00C55C75" w:rsidRPr="00026679" w:rsidRDefault="00C55C75" w:rsidP="00C55C75">
      <w:r w:rsidRPr="00026679">
        <w:t xml:space="preserve">A new study of ex-Boko Haram fighters’ attitudes notes that </w:t>
      </w:r>
      <w:r w:rsidRPr="00171A42">
        <w:rPr>
          <w:rStyle w:val="StyleUnderline"/>
        </w:rPr>
        <w:t>“about half of former members said their communities at some time generally supported Boko Haram, believing it would help bring about a change in government</w:t>
      </w:r>
      <w:r w:rsidRPr="00026679">
        <w:t>”. Moreover, there are still many troubling reports by human rights NGOs. A culture of impunity remains too often unchallenged and counter-insurgency often remains too crudely oblivious of the rule of law.</w:t>
      </w:r>
    </w:p>
    <w:p w:rsidR="00C55C75" w:rsidRPr="00026679" w:rsidRDefault="00C55C75" w:rsidP="00C55C75">
      <w:r w:rsidRPr="00171A42">
        <w:rPr>
          <w:rStyle w:val="StyleUnderline"/>
        </w:rPr>
        <w:lastRenderedPageBreak/>
        <w:t>A sclerotic patriarchal social system is also to blame</w:t>
      </w:r>
      <w:r w:rsidRPr="00026679">
        <w:t xml:space="preserve">. Some rural youths lose hope as </w:t>
      </w:r>
      <w:r w:rsidRPr="00171A42">
        <w:rPr>
          <w:rStyle w:val="StyleUnderline"/>
        </w:rPr>
        <w:t>they are forced to delay marriage and formal adulthood</w:t>
      </w:r>
      <w:r w:rsidRPr="00026679">
        <w:t xml:space="preserve">. </w:t>
      </w:r>
      <w:r w:rsidRPr="00171A42">
        <w:rPr>
          <w:rStyle w:val="StyleUnderline"/>
        </w:rPr>
        <w:t>Access to brides, via coercion or otherwise, seems an important attraction to Boko Haram</w:t>
      </w:r>
      <w:r w:rsidRPr="00026679">
        <w:t xml:space="preserve">. Outside analysis has usually </w:t>
      </w:r>
      <w:proofErr w:type="spellStart"/>
      <w:r w:rsidRPr="00026679">
        <w:t>centred</w:t>
      </w:r>
      <w:proofErr w:type="spellEnd"/>
      <w:r w:rsidRPr="00026679">
        <w:t>, understandably, on the plight of female captives and girls used as suicide bombers. A recent study notes however that for some, particularly young women, the group offered access to Islamic education and an escape from inflexible, paternalistic social structures.</w:t>
      </w:r>
    </w:p>
    <w:p w:rsidR="00C55C75" w:rsidRPr="00026679" w:rsidRDefault="00C55C75" w:rsidP="00C55C75">
      <w:r w:rsidRPr="00171A42">
        <w:rPr>
          <w:rStyle w:val="StyleUnderline"/>
        </w:rPr>
        <w:t xml:space="preserve">The stifling of the region’s economies both weakens Boko Haram’s resource base and also deepens desperation. Nearly half of the 20 million people living in the Lake Chad basin need more food; more than 50,000 people in Nigeria’s </w:t>
      </w:r>
      <w:proofErr w:type="spellStart"/>
      <w:r w:rsidRPr="00171A42">
        <w:rPr>
          <w:rStyle w:val="StyleUnderline"/>
        </w:rPr>
        <w:t>Borno</w:t>
      </w:r>
      <w:proofErr w:type="spellEnd"/>
      <w:r w:rsidRPr="00171A42">
        <w:rPr>
          <w:rStyle w:val="StyleUnderline"/>
        </w:rPr>
        <w:t xml:space="preserve"> state are critically food insecure</w:t>
      </w:r>
      <w:r w:rsidRPr="00026679">
        <w:t>. There are now 2.8 million displaced persons in the region, about 200,000 of them refugees, fleeing a war that has killed at least 28,000 people since 2011 in Nigeria alone.</w:t>
      </w:r>
    </w:p>
    <w:p w:rsidR="00C55C75" w:rsidRPr="00026679" w:rsidRDefault="00C55C75" w:rsidP="00C55C75">
      <w:r w:rsidRPr="00026679">
        <w:t xml:space="preserve">The Abuja regional security summit is a major opportunity for Nigeria, </w:t>
      </w:r>
      <w:r w:rsidRPr="00171A42">
        <w:rPr>
          <w:rStyle w:val="StyleUnderline"/>
        </w:rPr>
        <w:t xml:space="preserve">its Lake Chad basin </w:t>
      </w:r>
      <w:proofErr w:type="spellStart"/>
      <w:r w:rsidRPr="00171A42">
        <w:rPr>
          <w:rStyle w:val="StyleUnderline"/>
        </w:rPr>
        <w:t>neighbours</w:t>
      </w:r>
      <w:proofErr w:type="spellEnd"/>
      <w:r w:rsidRPr="00171A42">
        <w:rPr>
          <w:rStyle w:val="StyleUnderline"/>
        </w:rPr>
        <w:t xml:space="preserve"> and their international partners, notably the EU, US, France and the UK, to consolidate regional and wider international cooperation</w:t>
      </w:r>
      <w:r w:rsidRPr="00026679">
        <w:t>.</w:t>
      </w:r>
    </w:p>
    <w:p w:rsidR="00C55C75" w:rsidRPr="00026679" w:rsidRDefault="00C55C75" w:rsidP="00C55C75">
      <w:r w:rsidRPr="00026679">
        <w:t>More aid, both humanitarian and developmental, is needed, with priority on establishing local security to allow a lasting return of IDPs and refugees to rebuild local economies. The rehabilitation of populations that lived under Boko Haram, willingly or not, should also be thought through.</w:t>
      </w:r>
    </w:p>
    <w:p w:rsidR="00C55C75" w:rsidRPr="00026679" w:rsidRDefault="00C55C75" w:rsidP="00C55C75">
      <w:r w:rsidRPr="00026679">
        <w:t xml:space="preserve">Nigeria and its </w:t>
      </w:r>
      <w:proofErr w:type="spellStart"/>
      <w:r w:rsidRPr="00026679">
        <w:t>neighbours</w:t>
      </w:r>
      <w:proofErr w:type="spellEnd"/>
      <w:r w:rsidRPr="00026679">
        <w:t xml:space="preserve"> should consider building on recent initiatives to reintegrate into the mainstream ex-Boko Haram combatants who are not ideologically violent extremists or war criminals; improve the rule of law; and end controversial and counter-productive state counter-insurgency tactics. The same goes for the use of regional vigilante groups, which could exacerbate local, communal violence. The Nigerian government should accelerate the expansion of crucial basic services like education and health to the </w:t>
      </w:r>
      <w:proofErr w:type="spellStart"/>
      <w:r w:rsidRPr="00026679">
        <w:t>marginalised</w:t>
      </w:r>
      <w:proofErr w:type="spellEnd"/>
      <w:r w:rsidRPr="00026679">
        <w:t xml:space="preserve"> peripheries of the country.</w:t>
      </w:r>
    </w:p>
    <w:p w:rsidR="00C55C75" w:rsidRPr="00171A42" w:rsidRDefault="00C55C75" w:rsidP="00C55C75">
      <w:pPr>
        <w:rPr>
          <w:rStyle w:val="StyleUnderline"/>
        </w:rPr>
      </w:pPr>
      <w:r w:rsidRPr="00026679">
        <w:t>All this may all help reduce the appeal of Boko Haram to individuals. But the Lake Chad states should not too quickly proclaim “mission accomplished</w:t>
      </w:r>
      <w:r w:rsidRPr="00171A42">
        <w:rPr>
          <w:rStyle w:val="StyleUnderline"/>
        </w:rPr>
        <w:t>”. Boko Haram is losing ground, resources and fighters, but defeating the group and preventing the spread of its terrorist attacks to new areas needs more than military success.</w:t>
      </w:r>
    </w:p>
    <w:p w:rsidR="00C55C75" w:rsidRPr="00801F35" w:rsidRDefault="00C55C75" w:rsidP="00C55C75"/>
    <w:p w:rsidR="00C55C75" w:rsidRPr="00403AD2" w:rsidRDefault="00C55C75" w:rsidP="00C55C75">
      <w:pPr>
        <w:pStyle w:val="Heading3"/>
        <w:rPr>
          <w:rFonts w:asciiTheme="minorHAnsi" w:hAnsiTheme="minorHAnsi"/>
        </w:rPr>
      </w:pPr>
      <w:r w:rsidRPr="00403AD2">
        <w:rPr>
          <w:rFonts w:asciiTheme="minorHAnsi" w:hAnsiTheme="minorHAnsi"/>
        </w:rPr>
        <w:lastRenderedPageBreak/>
        <w:t>AT: Boko Haram – Shifting to Cameroon</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Boko Haram is launching attacks from Cameroon now- that decks solvency</w:t>
      </w:r>
    </w:p>
    <w:p w:rsidR="00C55C75" w:rsidRPr="00403AD2" w:rsidRDefault="00C55C75" w:rsidP="00C55C75">
      <w:pPr>
        <w:rPr>
          <w:rFonts w:asciiTheme="minorHAnsi" w:hAnsiTheme="minorHAnsi"/>
        </w:rPr>
      </w:pPr>
      <w:r w:rsidRPr="00403AD2">
        <w:rPr>
          <w:rStyle w:val="Heading4Char"/>
          <w:rFonts w:asciiTheme="minorHAnsi" w:hAnsiTheme="minorHAnsi"/>
        </w:rPr>
        <w:t>Abbott, et al 18</w:t>
      </w:r>
      <w:r w:rsidRPr="00403AD2">
        <w:rPr>
          <w:rFonts w:asciiTheme="minorHAnsi" w:hAnsiTheme="minorHAnsi"/>
        </w:rPr>
        <w:t xml:space="preserve">-- the founder and executive director of Open Briefing, Matthew Clarke is a researcher at Open Briefing and NGO researcher, Scott </w:t>
      </w:r>
      <w:proofErr w:type="spellStart"/>
      <w:r w:rsidRPr="00403AD2">
        <w:rPr>
          <w:rFonts w:asciiTheme="minorHAnsi" w:hAnsiTheme="minorHAnsi"/>
        </w:rPr>
        <w:t>Hickie</w:t>
      </w:r>
      <w:proofErr w:type="spellEnd"/>
      <w:r w:rsidRPr="00403AD2">
        <w:rPr>
          <w:rFonts w:asciiTheme="minorHAnsi" w:hAnsiTheme="minorHAnsi"/>
        </w:rPr>
        <w:t xml:space="preserve"> is a senior analyst at Open Briefing. He is a lawyer, urban planner and former political adviser (Scott, “Remote Warfare and the Boko Haram Insurgency,” Oxford Research Group, </w:t>
      </w:r>
      <w:hyperlink r:id="rId19" w:history="1">
        <w:r w:rsidRPr="00403AD2">
          <w:rPr>
            <w:rStyle w:val="Hyperlink"/>
            <w:rFonts w:asciiTheme="minorHAnsi" w:hAnsiTheme="minorHAnsi"/>
          </w:rPr>
          <w:t>https://www.oxfordresearchgroup.org.uk/Handlers/Download.ashx?IDMF=5a9c97dc-cf3e-4e4b-93ac-5ab8b306984c</w:t>
        </w:r>
      </w:hyperlink>
      <w:r w:rsidRPr="00403AD2">
        <w:rPr>
          <w:rFonts w:asciiTheme="minorHAnsi" w:hAnsiTheme="minorHAnsi"/>
        </w:rPr>
        <w:t xml:space="preserve"> January 2018</w:t>
      </w:r>
    </w:p>
    <w:p w:rsidR="00C55C75" w:rsidRPr="00403AD2" w:rsidRDefault="00C55C75" w:rsidP="00C55C75">
      <w:pPr>
        <w:rPr>
          <w:rFonts w:asciiTheme="minorHAnsi" w:hAnsiTheme="minorHAnsi"/>
        </w:rPr>
      </w:pPr>
      <w:r w:rsidRPr="00403AD2">
        <w:rPr>
          <w:rFonts w:asciiTheme="minorHAnsi" w:hAnsiTheme="minorHAnsi"/>
        </w:rPr>
        <w:t xml:space="preserve">The location of Boko Haram’s attacks in 2017 did not substantially deviate from historical attack patterns. </w:t>
      </w:r>
      <w:r w:rsidRPr="00403AD2">
        <w:rPr>
          <w:rStyle w:val="StyleUnderline"/>
          <w:rFonts w:asciiTheme="minorHAnsi" w:hAnsiTheme="minorHAnsi"/>
        </w:rPr>
        <w:t xml:space="preserve">The proportion of attacks on IDP camps has not increased despite the media attention given to suicide bombing attacks on camps during Ramadan and </w:t>
      </w:r>
      <w:proofErr w:type="spellStart"/>
      <w:r w:rsidRPr="00403AD2">
        <w:rPr>
          <w:rStyle w:val="StyleUnderline"/>
          <w:rFonts w:asciiTheme="minorHAnsi" w:hAnsiTheme="minorHAnsi"/>
        </w:rPr>
        <w:t>Eid</w:t>
      </w:r>
      <w:proofErr w:type="spellEnd"/>
      <w:r w:rsidRPr="00403AD2">
        <w:rPr>
          <w:rStyle w:val="StyleUnderline"/>
          <w:rFonts w:asciiTheme="minorHAnsi" w:hAnsiTheme="minorHAnsi"/>
        </w:rPr>
        <w:t xml:space="preserve"> al-</w:t>
      </w:r>
      <w:proofErr w:type="spellStart"/>
      <w:r w:rsidRPr="00403AD2">
        <w:rPr>
          <w:rStyle w:val="StyleUnderline"/>
          <w:rFonts w:asciiTheme="minorHAnsi" w:hAnsiTheme="minorHAnsi"/>
        </w:rPr>
        <w:t>Fitr</w:t>
      </w:r>
      <w:proofErr w:type="spellEnd"/>
      <w:r w:rsidRPr="00403AD2">
        <w:rPr>
          <w:rStyle w:val="StyleUnderline"/>
          <w:rFonts w:asciiTheme="minorHAnsi" w:hAnsiTheme="minorHAnsi"/>
        </w:rPr>
        <w:t xml:space="preserve"> (figures 24 and 25)</w:t>
      </w:r>
      <w:r w:rsidRPr="00403AD2">
        <w:rPr>
          <w:rFonts w:asciiTheme="minorHAnsi" w:hAnsiTheme="minorHAnsi"/>
        </w:rPr>
        <w:t>. In fact, the number of attacks on IDP camps is lower than average so far in 2017 (40 attacks up to September compared to the three-year average of 93).</w:t>
      </w:r>
    </w:p>
    <w:p w:rsidR="00C55C75" w:rsidRPr="00403AD2" w:rsidRDefault="00C55C75" w:rsidP="00C55C75">
      <w:pPr>
        <w:rPr>
          <w:rFonts w:asciiTheme="minorHAnsi" w:hAnsiTheme="minorHAnsi"/>
        </w:rPr>
      </w:pPr>
      <w:r w:rsidRPr="00403AD2">
        <w:rPr>
          <w:rFonts w:asciiTheme="minorHAnsi" w:hAnsiTheme="minorHAnsi"/>
        </w:rPr>
        <w:t xml:space="preserve">It is notable that Boko Haram kidnapped the representatives of the Nigerian National Petroleum Corporation and geologists from the University of Maiduguri during an attack on a convoy protected by Nigerian soldiers and CJTF volunteers in July 2017.89 The attack demonstrated that </w:t>
      </w:r>
      <w:proofErr w:type="spellStart"/>
      <w:r w:rsidRPr="00403AD2">
        <w:rPr>
          <w:rFonts w:asciiTheme="minorHAnsi" w:hAnsiTheme="minorHAnsi"/>
        </w:rPr>
        <w:t>Shekau’s</w:t>
      </w:r>
      <w:proofErr w:type="spellEnd"/>
      <w:r w:rsidRPr="00403AD2">
        <w:rPr>
          <w:rFonts w:asciiTheme="minorHAnsi" w:hAnsiTheme="minorHAnsi"/>
        </w:rPr>
        <w:t xml:space="preserve"> Boko Haram faction still poses the means to carry out planned, symbolic and deadly attacks.90 </w:t>
      </w:r>
      <w:r w:rsidRPr="00403AD2">
        <w:rPr>
          <w:rStyle w:val="StyleUnderline"/>
          <w:rFonts w:asciiTheme="minorHAnsi" w:hAnsiTheme="minorHAnsi"/>
        </w:rPr>
        <w:t>The attack reinforces the fact that key logistical routes along which food and aid are moved remain vulnerable to attacks by Boko Haram</w:t>
      </w:r>
      <w:r w:rsidRPr="00403AD2">
        <w:rPr>
          <w:rFonts w:asciiTheme="minorHAnsi" w:hAnsiTheme="minorHAnsi"/>
        </w:rPr>
        <w:t xml:space="preserve">. It is likely that the attack prompted the 21 July 2017 directive from Nigeria’s chief of army staff, Lieutenant General </w:t>
      </w:r>
      <w:proofErr w:type="spellStart"/>
      <w:r w:rsidRPr="00403AD2">
        <w:rPr>
          <w:rFonts w:asciiTheme="minorHAnsi" w:hAnsiTheme="minorHAnsi"/>
        </w:rPr>
        <w:t>Tukur</w:t>
      </w:r>
      <w:proofErr w:type="spellEnd"/>
      <w:r w:rsidRPr="00403AD2">
        <w:rPr>
          <w:rFonts w:asciiTheme="minorHAnsi" w:hAnsiTheme="minorHAnsi"/>
        </w:rPr>
        <w:t xml:space="preserve"> </w:t>
      </w:r>
      <w:proofErr w:type="spellStart"/>
      <w:r w:rsidRPr="00403AD2">
        <w:rPr>
          <w:rFonts w:asciiTheme="minorHAnsi" w:hAnsiTheme="minorHAnsi"/>
        </w:rPr>
        <w:t>Buratai</w:t>
      </w:r>
      <w:proofErr w:type="spellEnd"/>
      <w:r w:rsidRPr="00403AD2">
        <w:rPr>
          <w:rFonts w:asciiTheme="minorHAnsi" w:hAnsiTheme="minorHAnsi"/>
        </w:rPr>
        <w:t xml:space="preserve">, for the military to capture </w:t>
      </w:r>
      <w:proofErr w:type="spellStart"/>
      <w:r w:rsidRPr="00403AD2">
        <w:rPr>
          <w:rFonts w:asciiTheme="minorHAnsi" w:hAnsiTheme="minorHAnsi"/>
        </w:rPr>
        <w:t>Shekau</w:t>
      </w:r>
      <w:proofErr w:type="spellEnd"/>
      <w:r w:rsidRPr="00403AD2">
        <w:rPr>
          <w:rFonts w:asciiTheme="minorHAnsi" w:hAnsiTheme="minorHAnsi"/>
        </w:rPr>
        <w:t xml:space="preserve"> within 40 days.9</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 xml:space="preserve">One of the key locational changes in 2017 is the substantial increase in Boko Haram attacks in northern Cameroon in places such as Mora, </w:t>
      </w:r>
      <w:proofErr w:type="spellStart"/>
      <w:r w:rsidRPr="00403AD2">
        <w:rPr>
          <w:rStyle w:val="StyleUnderline"/>
          <w:rFonts w:asciiTheme="minorHAnsi" w:hAnsiTheme="minorHAnsi"/>
        </w:rPr>
        <w:t>Waza</w:t>
      </w:r>
      <w:proofErr w:type="spellEnd"/>
      <w:r w:rsidRPr="00403AD2">
        <w:rPr>
          <w:rStyle w:val="StyleUnderline"/>
          <w:rFonts w:asciiTheme="minorHAnsi" w:hAnsiTheme="minorHAnsi"/>
        </w:rPr>
        <w:t xml:space="preserve">, </w:t>
      </w:r>
      <w:proofErr w:type="spellStart"/>
      <w:r w:rsidRPr="00403AD2">
        <w:rPr>
          <w:rStyle w:val="StyleUnderline"/>
          <w:rFonts w:asciiTheme="minorHAnsi" w:hAnsiTheme="minorHAnsi"/>
        </w:rPr>
        <w:t>Kolafata</w:t>
      </w:r>
      <w:proofErr w:type="spellEnd"/>
      <w:r w:rsidRPr="00403AD2">
        <w:rPr>
          <w:rStyle w:val="StyleUnderline"/>
          <w:rFonts w:asciiTheme="minorHAnsi" w:hAnsiTheme="minorHAnsi"/>
        </w:rPr>
        <w:t xml:space="preserve">, Mayo </w:t>
      </w:r>
      <w:proofErr w:type="spellStart"/>
      <w:r w:rsidRPr="00403AD2">
        <w:rPr>
          <w:rStyle w:val="StyleUnderline"/>
          <w:rFonts w:asciiTheme="minorHAnsi" w:hAnsiTheme="minorHAnsi"/>
        </w:rPr>
        <w:t>Moskota</w:t>
      </w:r>
      <w:proofErr w:type="spellEnd"/>
      <w:r w:rsidRPr="00403AD2">
        <w:rPr>
          <w:rStyle w:val="StyleUnderline"/>
          <w:rFonts w:asciiTheme="minorHAnsi" w:hAnsiTheme="minorHAnsi"/>
        </w:rPr>
        <w:t xml:space="preserve"> and </w:t>
      </w:r>
      <w:proofErr w:type="spellStart"/>
      <w:r w:rsidRPr="00403AD2">
        <w:rPr>
          <w:rStyle w:val="StyleUnderline"/>
          <w:rFonts w:asciiTheme="minorHAnsi" w:hAnsiTheme="minorHAnsi"/>
        </w:rPr>
        <w:t>Limani</w:t>
      </w:r>
      <w:proofErr w:type="spellEnd"/>
      <w:r w:rsidRPr="00403AD2">
        <w:rPr>
          <w:rStyle w:val="StyleUnderline"/>
          <w:rFonts w:asciiTheme="minorHAnsi" w:hAnsiTheme="minorHAnsi"/>
        </w:rPr>
        <w:t xml:space="preserve">, which are all in proximity to the rapid intervention battalion (BIR) base in </w:t>
      </w:r>
      <w:proofErr w:type="spellStart"/>
      <w:r w:rsidRPr="00403AD2">
        <w:rPr>
          <w:rStyle w:val="StyleUnderline"/>
          <w:rFonts w:asciiTheme="minorHAnsi" w:hAnsiTheme="minorHAnsi"/>
        </w:rPr>
        <w:t>Salek</w:t>
      </w:r>
      <w:proofErr w:type="spellEnd"/>
      <w:r w:rsidRPr="00403AD2">
        <w:rPr>
          <w:rStyle w:val="StyleUnderline"/>
          <w:rFonts w:asciiTheme="minorHAnsi" w:hAnsiTheme="minorHAnsi"/>
        </w:rPr>
        <w:t>.</w:t>
      </w:r>
      <w:r w:rsidRPr="00403AD2">
        <w:rPr>
          <w:rFonts w:asciiTheme="minorHAnsi" w:hAnsiTheme="minorHAnsi"/>
        </w:rPr>
        <w:t xml:space="preserve"> Between 2009 and 2016, approximately 8% of Boko Haram attacks occurred in Cameroon. </w:t>
      </w:r>
      <w:r w:rsidRPr="00403AD2">
        <w:rPr>
          <w:rStyle w:val="StyleUnderline"/>
          <w:rFonts w:asciiTheme="minorHAnsi" w:hAnsiTheme="minorHAnsi"/>
        </w:rPr>
        <w:t xml:space="preserve">In 2017, approximately 42% of Boko Haram attacks have occurred in Cameroon. A comparison of the maps in figures 30 and 31 shows a concentration of attacks along the border of Cameroon’s Extreme Nord province and Nigeria’s </w:t>
      </w:r>
      <w:proofErr w:type="spellStart"/>
      <w:r w:rsidRPr="00403AD2">
        <w:rPr>
          <w:rStyle w:val="StyleUnderline"/>
          <w:rFonts w:asciiTheme="minorHAnsi" w:hAnsiTheme="minorHAnsi"/>
        </w:rPr>
        <w:t>Borno</w:t>
      </w:r>
      <w:proofErr w:type="spellEnd"/>
      <w:r w:rsidRPr="00403AD2">
        <w:rPr>
          <w:rStyle w:val="StyleUnderline"/>
          <w:rFonts w:asciiTheme="minorHAnsi" w:hAnsiTheme="minorHAnsi"/>
        </w:rPr>
        <w:t xml:space="preserve"> State. It might be that Boko Haram is finding it easier to exploit gaps in cross-border military and law enforcement coordination than confront national military forces in other locations nearer to Sambisa Forest, for example.</w:t>
      </w:r>
    </w:p>
    <w:p w:rsidR="00C55C75" w:rsidRPr="000D38DD" w:rsidRDefault="00C55C75" w:rsidP="00C55C75"/>
    <w:p w:rsidR="00C55C75" w:rsidRDefault="00C55C75" w:rsidP="00C55C75">
      <w:pPr>
        <w:pStyle w:val="Heading3"/>
      </w:pPr>
      <w:r>
        <w:lastRenderedPageBreak/>
        <w:t>AT: Boko Haram – Declining</w:t>
      </w:r>
    </w:p>
    <w:p w:rsidR="00C55C75" w:rsidRPr="000D38DD" w:rsidRDefault="00C55C75" w:rsidP="00C55C75">
      <w:r w:rsidRPr="000D38DD">
        <w:t xml:space="preserve"> </w:t>
      </w:r>
    </w:p>
    <w:p w:rsidR="00C55C75" w:rsidRPr="00C03F95" w:rsidRDefault="00C55C75" w:rsidP="00C55C75">
      <w:pPr>
        <w:pStyle w:val="Heading4"/>
      </w:pPr>
      <w:r>
        <w:t>Boko Haram declining and refugees returning</w:t>
      </w:r>
    </w:p>
    <w:p w:rsidR="00C55C75" w:rsidRPr="00C03F95" w:rsidRDefault="00C55C75" w:rsidP="00C55C75">
      <w:proofErr w:type="spellStart"/>
      <w:r w:rsidRPr="00C03F95">
        <w:rPr>
          <w:rStyle w:val="Heading4Char"/>
        </w:rPr>
        <w:t>Brechenmacher</w:t>
      </w:r>
      <w:proofErr w:type="spellEnd"/>
      <w:r w:rsidRPr="00C03F95">
        <w:rPr>
          <w:rStyle w:val="Heading4Char"/>
        </w:rPr>
        <w:t xml:space="preserve"> 19</w:t>
      </w:r>
      <w:r>
        <w:rPr>
          <w:rStyle w:val="Heading4Char"/>
        </w:rPr>
        <w:t xml:space="preserve"> </w:t>
      </w:r>
      <w:r w:rsidRPr="00676EA4">
        <w:t xml:space="preserve">– associate fellow in Carnegie’s Democracy, Conflict, and Governance Program </w:t>
      </w:r>
      <w:proofErr w:type="gramStart"/>
      <w:r w:rsidRPr="00676EA4">
        <w:t>( Saskia</w:t>
      </w:r>
      <w:proofErr w:type="gramEnd"/>
      <w:r w:rsidRPr="00676EA4">
        <w:t>, "Boko Haram in Nigeria,"</w:t>
      </w:r>
      <w:r w:rsidRPr="00C03F95">
        <w:t xml:space="preserve"> Global Conflict Tracker, </w:t>
      </w:r>
      <w:hyperlink r:id="rId20" w:history="1">
        <w:r w:rsidRPr="00C03F95">
          <w:rPr>
            <w:rStyle w:val="Hyperlink"/>
          </w:rPr>
          <w:t>https://www.cfr.org/interactive/global-conflict-tracker/conflict/boko-haram-nigeria</w:t>
        </w:r>
      </w:hyperlink>
      <w:r w:rsidRPr="00C03F95">
        <w:t xml:space="preserve">, 7-1-2019)// </w:t>
      </w:r>
      <w:proofErr w:type="spellStart"/>
      <w:r w:rsidRPr="00C03F95">
        <w:t>gcd</w:t>
      </w:r>
      <w:proofErr w:type="spellEnd"/>
      <w:r w:rsidRPr="00C03F95">
        <w:t xml:space="preserve"> did it</w:t>
      </w:r>
    </w:p>
    <w:p w:rsidR="00C55C75" w:rsidRPr="00C03F95" w:rsidRDefault="00C55C75" w:rsidP="00C55C75">
      <w:r w:rsidRPr="00C03F95">
        <w:rPr>
          <w:rStyle w:val="StyleUnderline"/>
        </w:rPr>
        <w:t>After a peak in Boko Haram–related violence in 2014 and 2015, the number of casualties attributed to the group fell dramatically</w:t>
      </w:r>
      <w:r w:rsidRPr="00C03F95">
        <w:t xml:space="preserve">. </w:t>
      </w:r>
      <w:r w:rsidRPr="00494721">
        <w:rPr>
          <w:rStyle w:val="Emphasis"/>
        </w:rPr>
        <w:t>The Nigerian military—with assistance from Benin, Cameroon, Chad, and Niger—has pushed Boko Haram out of several provinces in northeastern Nigeria</w:t>
      </w:r>
      <w:r w:rsidRPr="00494721">
        <w:t>, but the group retains control over some villages and pockets of territory and continues to launch deadly suicide attacks and abduct civilians, mostly women and children. In February 2018, more than one hundred</w:t>
      </w:r>
      <w:r w:rsidRPr="00C03F95">
        <w:t xml:space="preserve"> students were kidnapped by a faction of Boko Haram known as Islamic State West Africa. They were released a little more than a month later.</w:t>
      </w:r>
    </w:p>
    <w:p w:rsidR="00C55C75" w:rsidRPr="00D263FB" w:rsidRDefault="00C55C75" w:rsidP="00C55C75">
      <w:r w:rsidRPr="00D263FB">
        <w:rPr>
          <w:rStyle w:val="StyleUnderline"/>
        </w:rPr>
        <w:t xml:space="preserve">The conflict has been primarily contained in the Muslim north, particularly in </w:t>
      </w:r>
      <w:proofErr w:type="spellStart"/>
      <w:r w:rsidRPr="00D263FB">
        <w:rPr>
          <w:rStyle w:val="StyleUnderline"/>
        </w:rPr>
        <w:t>Borno</w:t>
      </w:r>
      <w:proofErr w:type="spellEnd"/>
      <w:r w:rsidRPr="00D263FB">
        <w:rPr>
          <w:rStyle w:val="StyleUnderline"/>
        </w:rPr>
        <w:t xml:space="preserve"> sta</w:t>
      </w:r>
      <w:r w:rsidRPr="00C03F95">
        <w:t xml:space="preserve">te, but has displaced millions of people in the region. In June 2018, </w:t>
      </w:r>
      <w:r w:rsidRPr="00D263FB">
        <w:rPr>
          <w:rStyle w:val="StyleUnderline"/>
        </w:rPr>
        <w:t xml:space="preserve">the Nigerian Army announced that two thousand internally displaced people were to return home. </w:t>
      </w:r>
      <w:r w:rsidRPr="00D263FB">
        <w:t>Security forces combatting the militants have also been accused of severe human rights abuses.</w:t>
      </w:r>
    </w:p>
    <w:p w:rsidR="00C55C75" w:rsidRDefault="00C55C75" w:rsidP="00C55C75">
      <w:pPr>
        <w:rPr>
          <w:rFonts w:asciiTheme="minorHAnsi" w:hAnsiTheme="minorHAnsi"/>
        </w:rPr>
      </w:pPr>
    </w:p>
    <w:p w:rsidR="00C55C75" w:rsidRDefault="00C55C75" w:rsidP="00C55C75">
      <w:pPr>
        <w:pStyle w:val="Heading3"/>
      </w:pPr>
      <w:r>
        <w:lastRenderedPageBreak/>
        <w:t>AT: Boko Haram – Military Solving Now</w:t>
      </w:r>
    </w:p>
    <w:p w:rsidR="00C55C75" w:rsidRDefault="00C55C75" w:rsidP="00C55C75"/>
    <w:p w:rsidR="00C55C75" w:rsidRDefault="00C55C75" w:rsidP="00C55C75">
      <w:pPr>
        <w:pStyle w:val="Heading4"/>
      </w:pPr>
      <w:r>
        <w:t>Air strikes are killing terrorists now</w:t>
      </w:r>
    </w:p>
    <w:p w:rsidR="00C55C75" w:rsidRPr="00026679" w:rsidRDefault="00C55C75" w:rsidP="00C55C75">
      <w:r w:rsidRPr="00026679">
        <w:rPr>
          <w:rStyle w:val="Heading4Char"/>
        </w:rPr>
        <w:t>Sahara reporters 6-29</w:t>
      </w:r>
      <w:r w:rsidRPr="00026679">
        <w:t xml:space="preserve">-2019-news website that encourages citizen journalists to report ongoing corruption and government malfeasance in Africa </w:t>
      </w:r>
      <w:r>
        <w:t>(</w:t>
      </w:r>
      <w:r w:rsidRPr="00026679">
        <w:t xml:space="preserve">"How We Killed Several Boko Haram Terrorists, Destroyed Part Of Their Sambisa Settlement -Nigerian Air Force," Sahara Reporters, </w:t>
      </w:r>
      <w:hyperlink r:id="rId21" w:history="1">
        <w:r w:rsidRPr="00026679">
          <w:rPr>
            <w:rStyle w:val="Hyperlink"/>
          </w:rPr>
          <w:t>http://saharareporters.com/2019/06/29/how-we-killed-several-boko-haram-terrorists-destroyed-part-their-sambisa-settlement</w:t>
        </w:r>
      </w:hyperlink>
      <w:r>
        <w:t>)</w:t>
      </w:r>
    </w:p>
    <w:p w:rsidR="00C55C75" w:rsidRPr="00026679" w:rsidRDefault="00C55C75" w:rsidP="00C55C75">
      <w:pPr>
        <w:rPr>
          <w:rStyle w:val="StyleUnderline"/>
        </w:rPr>
      </w:pPr>
      <w:r w:rsidRPr="00026679">
        <w:rPr>
          <w:rStyle w:val="StyleUnderline"/>
        </w:rPr>
        <w:t xml:space="preserve">The Nigerian Air Force (NAF) says it has destroyed terrorists’ hideouts and killed Boko Haram insurgents at </w:t>
      </w:r>
      <w:proofErr w:type="spellStart"/>
      <w:r w:rsidRPr="00026679">
        <w:rPr>
          <w:rStyle w:val="StyleUnderline"/>
        </w:rPr>
        <w:t>Gobara</w:t>
      </w:r>
      <w:proofErr w:type="spellEnd"/>
      <w:r w:rsidRPr="00026679">
        <w:rPr>
          <w:rStyle w:val="StyleUnderline"/>
        </w:rPr>
        <w:t xml:space="preserve"> and </w:t>
      </w:r>
      <w:proofErr w:type="spellStart"/>
      <w:r w:rsidRPr="00026679">
        <w:rPr>
          <w:rStyle w:val="StyleUnderline"/>
        </w:rPr>
        <w:t>Bakassi</w:t>
      </w:r>
      <w:proofErr w:type="spellEnd"/>
      <w:r w:rsidRPr="00026679">
        <w:rPr>
          <w:rStyle w:val="StyleUnderline"/>
        </w:rPr>
        <w:t xml:space="preserve"> in </w:t>
      </w:r>
      <w:proofErr w:type="spellStart"/>
      <w:r w:rsidRPr="00026679">
        <w:rPr>
          <w:rStyle w:val="StyleUnderline"/>
        </w:rPr>
        <w:t>Borno</w:t>
      </w:r>
      <w:proofErr w:type="spellEnd"/>
      <w:r w:rsidRPr="00026679">
        <w:rPr>
          <w:rStyle w:val="StyleUnderline"/>
        </w:rPr>
        <w:t xml:space="preserve"> State.</w:t>
      </w:r>
    </w:p>
    <w:p w:rsidR="00C55C75" w:rsidRPr="00026679" w:rsidRDefault="00C55C75" w:rsidP="00C55C75">
      <w:r w:rsidRPr="00026679">
        <w:t xml:space="preserve">Air Commodore </w:t>
      </w:r>
      <w:proofErr w:type="spellStart"/>
      <w:r w:rsidRPr="00026679">
        <w:t>Ibikunle</w:t>
      </w:r>
      <w:proofErr w:type="spellEnd"/>
      <w:r w:rsidRPr="00026679">
        <w:t xml:space="preserve"> </w:t>
      </w:r>
      <w:proofErr w:type="spellStart"/>
      <w:r w:rsidRPr="00026679">
        <w:t>Daramola</w:t>
      </w:r>
      <w:proofErr w:type="spellEnd"/>
      <w:r w:rsidRPr="00026679">
        <w:t>, NAF Director of Public Relations and Information, who disclosed this in a statement on Saturday, added that the operation was conducted on Friday in separate air raids.</w:t>
      </w:r>
    </w:p>
    <w:p w:rsidR="00C55C75" w:rsidRPr="00026679" w:rsidRDefault="00C55C75" w:rsidP="00C55C75">
      <w:r w:rsidRPr="00026679">
        <w:t xml:space="preserve">According to </w:t>
      </w:r>
      <w:proofErr w:type="spellStart"/>
      <w:r w:rsidRPr="00026679">
        <w:t>Daramola</w:t>
      </w:r>
      <w:proofErr w:type="spellEnd"/>
      <w:r w:rsidRPr="00026679">
        <w:t xml:space="preserve">, </w:t>
      </w:r>
      <w:r w:rsidRPr="00026679">
        <w:rPr>
          <w:rStyle w:val="StyleUnderline"/>
        </w:rPr>
        <w:t>the settlements were two of the targets selected for an attack in the intensive air interdiction operations launched by the ATF on Wednesday</w:t>
      </w:r>
      <w:r w:rsidRPr="00026679">
        <w:t>.</w:t>
      </w:r>
    </w:p>
    <w:p w:rsidR="00C55C75" w:rsidRPr="00026679" w:rsidRDefault="00C55C75" w:rsidP="00C55C75">
      <w:pPr>
        <w:rPr>
          <w:rStyle w:val="StyleUnderline"/>
        </w:rPr>
      </w:pPr>
      <w:r w:rsidRPr="00026679">
        <w:t xml:space="preserve">He explained that </w:t>
      </w:r>
      <w:r w:rsidRPr="00026679">
        <w:rPr>
          <w:rStyle w:val="StyleUnderline"/>
        </w:rPr>
        <w:t xml:space="preserve">the attack on </w:t>
      </w:r>
      <w:proofErr w:type="spellStart"/>
      <w:r w:rsidRPr="00026679">
        <w:rPr>
          <w:rStyle w:val="StyleUnderline"/>
        </w:rPr>
        <w:t>Gobara</w:t>
      </w:r>
      <w:proofErr w:type="spellEnd"/>
      <w:r w:rsidRPr="00026679">
        <w:rPr>
          <w:rStyle w:val="StyleUnderline"/>
        </w:rPr>
        <w:t xml:space="preserve">, a settlement in Sambisa forest, was carried out by two Alpha jets after intelligence, surveillance and reconnaissance (ISR) missions had identified a segment of the settlement being used by Boko Haram </w:t>
      </w:r>
      <w:proofErr w:type="gramStart"/>
      <w:r w:rsidRPr="00026679">
        <w:rPr>
          <w:rStyle w:val="StyleUnderline"/>
        </w:rPr>
        <w:t>terrorists</w:t>
      </w:r>
      <w:proofErr w:type="gramEnd"/>
      <w:r w:rsidRPr="00026679">
        <w:rPr>
          <w:rStyle w:val="StyleUnderline"/>
        </w:rPr>
        <w:t xml:space="preserve"> fighters to store their logistics and other equipment.</w:t>
      </w:r>
    </w:p>
    <w:p w:rsidR="00C55C75" w:rsidRPr="00026679" w:rsidRDefault="00C55C75" w:rsidP="00C55C75">
      <w:r w:rsidRPr="00026679">
        <w:t>The statement said: “</w:t>
      </w:r>
      <w:r w:rsidRPr="00026679">
        <w:rPr>
          <w:rStyle w:val="Emphasis"/>
        </w:rPr>
        <w:t>The jets scored accurate hits in the target area, leading to the destruction of some of the structures and equipment as well as the killing of several terrorists</w:t>
      </w:r>
      <w:r w:rsidRPr="00026679">
        <w:t>.</w:t>
      </w:r>
    </w:p>
    <w:p w:rsidR="00C55C75" w:rsidRPr="00026679" w:rsidRDefault="00C55C75" w:rsidP="00C55C75">
      <w:r w:rsidRPr="00026679">
        <w:t xml:space="preserve">"In a similar vein, </w:t>
      </w:r>
      <w:r w:rsidRPr="00026679">
        <w:rPr>
          <w:rStyle w:val="StyleUnderline"/>
        </w:rPr>
        <w:t xml:space="preserve">another active camp belonging to Islamic State of West Africa province (ISWAP) elements located at </w:t>
      </w:r>
      <w:proofErr w:type="spellStart"/>
      <w:r w:rsidRPr="00026679">
        <w:rPr>
          <w:rStyle w:val="StyleUnderline"/>
        </w:rPr>
        <w:t>Bakassi</w:t>
      </w:r>
      <w:proofErr w:type="spellEnd"/>
      <w:r w:rsidRPr="00026679">
        <w:rPr>
          <w:rStyle w:val="StyleUnderline"/>
        </w:rPr>
        <w:t xml:space="preserve"> on the fringes of Lake Chad in Northern </w:t>
      </w:r>
      <w:proofErr w:type="spellStart"/>
      <w:r w:rsidRPr="00026679">
        <w:rPr>
          <w:rStyle w:val="StyleUnderline"/>
        </w:rPr>
        <w:t>Borno</w:t>
      </w:r>
      <w:proofErr w:type="spellEnd"/>
      <w:r w:rsidRPr="00026679">
        <w:rPr>
          <w:rStyle w:val="StyleUnderline"/>
        </w:rPr>
        <w:t xml:space="preserve">, was successfully attacked and several terrorists killed in air strikes </w:t>
      </w:r>
      <w:r w:rsidRPr="00026679">
        <w:t>carried out later in the day."</w:t>
      </w:r>
    </w:p>
    <w:p w:rsidR="00C55C75" w:rsidRPr="00026679" w:rsidRDefault="00C55C75" w:rsidP="00C55C75">
      <w:r w:rsidRPr="00026679">
        <w:t>The air force stated further: "Overhead the target area, the NAF ISR platform observed the significant presence of ISWAP fighters who were attempting to flee the location, upon hearing the sound of the aircraft.</w:t>
      </w:r>
    </w:p>
    <w:p w:rsidR="00C55C75" w:rsidRPr="00026679" w:rsidRDefault="00C55C75" w:rsidP="00C55C75">
      <w:r w:rsidRPr="00026679">
        <w:t xml:space="preserve">"The attack platforms were vectored to the area of concentration of the terrorists, </w:t>
      </w:r>
      <w:r w:rsidRPr="00026679">
        <w:rPr>
          <w:rStyle w:val="StyleUnderline"/>
        </w:rPr>
        <w:t>unleashing their munitions on the target and causing significant damage to the camp and neutralizing many terrorists</w:t>
      </w:r>
      <w:r w:rsidRPr="00026679">
        <w:t>."</w:t>
      </w:r>
    </w:p>
    <w:p w:rsidR="00C55C75" w:rsidRDefault="00C55C75" w:rsidP="00C55C75"/>
    <w:p w:rsidR="00C55C75" w:rsidRPr="00117F25" w:rsidRDefault="00C55C75" w:rsidP="00C55C75">
      <w:pPr>
        <w:pStyle w:val="Heading4"/>
      </w:pPr>
      <w:r w:rsidRPr="00117F25">
        <w:t xml:space="preserve">The army is successfully constraining Boko Haram and there’s no civilian mistrust </w:t>
      </w:r>
      <w:r>
        <w:t>impact</w:t>
      </w:r>
    </w:p>
    <w:p w:rsidR="00C55C75" w:rsidRPr="00117F25" w:rsidRDefault="00C55C75" w:rsidP="00C55C75">
      <w:proofErr w:type="spellStart"/>
      <w:r w:rsidRPr="00117F25">
        <w:rPr>
          <w:rStyle w:val="Style13ptBold"/>
        </w:rPr>
        <w:t>Lawal</w:t>
      </w:r>
      <w:proofErr w:type="spellEnd"/>
      <w:r w:rsidRPr="00117F25">
        <w:rPr>
          <w:rStyle w:val="Style13ptBold"/>
        </w:rPr>
        <w:t xml:space="preserve"> 18</w:t>
      </w:r>
      <w:r>
        <w:rPr>
          <w:rStyle w:val="Style13ptBold"/>
        </w:rPr>
        <w:t xml:space="preserve"> </w:t>
      </w:r>
      <w:r w:rsidRPr="00092A8E">
        <w:t xml:space="preserve">– reporter at Legit.ng which is the largest news website in </w:t>
      </w:r>
      <w:proofErr w:type="gramStart"/>
      <w:r w:rsidRPr="00092A8E">
        <w:t>Nigeria(</w:t>
      </w:r>
      <w:proofErr w:type="gramEnd"/>
      <w:r w:rsidRPr="00092A8E">
        <w:t xml:space="preserve"> </w:t>
      </w:r>
      <w:proofErr w:type="spellStart"/>
      <w:r w:rsidRPr="00092A8E">
        <w:t>Nurudeen</w:t>
      </w:r>
      <w:proofErr w:type="spellEnd"/>
      <w:r w:rsidRPr="00092A8E">
        <w:t xml:space="preserve">. "Excitement in </w:t>
      </w:r>
      <w:proofErr w:type="spellStart"/>
      <w:r w:rsidRPr="00092A8E">
        <w:t>Madagali</w:t>
      </w:r>
      <w:proofErr w:type="spellEnd"/>
      <w:r w:rsidRPr="00092A8E">
        <w:t xml:space="preserve"> as soldiers repel Boko Haram attacks, seize 2 gun trucks," Legit.ng - Nigeria </w:t>
      </w:r>
      <w:proofErr w:type="gramStart"/>
      <w:r w:rsidRPr="00092A8E">
        <w:t>news.,</w:t>
      </w:r>
      <w:proofErr w:type="gramEnd"/>
      <w:r w:rsidRPr="00092A8E">
        <w:t xml:space="preserve"> </w:t>
      </w:r>
      <w:hyperlink r:id="rId22" w:history="1">
        <w:r w:rsidRPr="00092A8E">
          <w:rPr>
            <w:rStyle w:val="Hyperlink"/>
          </w:rPr>
          <w:t>https://www.legit.ng/1242164-boko-haram-madagali-residents-excited-soldiers-repel-attacks-seize-2-gun-trucks.html</w:t>
        </w:r>
      </w:hyperlink>
      <w:r w:rsidRPr="00092A8E">
        <w:t xml:space="preserve"> , 4-18-2018)</w:t>
      </w:r>
    </w:p>
    <w:p w:rsidR="00C55C75" w:rsidRPr="00117F25" w:rsidRDefault="00C55C75" w:rsidP="00C55C75">
      <w:r w:rsidRPr="00117F25">
        <w:rPr>
          <w:rStyle w:val="StyleUnderline"/>
        </w:rPr>
        <w:t>Troops of the Nigerian Army have reportedly repelled Boko Haram attacks</w:t>
      </w:r>
      <w:r w:rsidRPr="00117F25">
        <w:t xml:space="preserve"> after weeks of incessant attacks in </w:t>
      </w:r>
      <w:proofErr w:type="spellStart"/>
      <w:r w:rsidRPr="00117F25">
        <w:t>Madagali</w:t>
      </w:r>
      <w:proofErr w:type="spellEnd"/>
      <w:r w:rsidRPr="00117F25">
        <w:t xml:space="preserve"> local government area in Adamawa state.</w:t>
      </w:r>
    </w:p>
    <w:p w:rsidR="00C55C75" w:rsidRPr="00117F25" w:rsidRDefault="00C55C75" w:rsidP="00C55C75">
      <w:r w:rsidRPr="00117F25">
        <w:lastRenderedPageBreak/>
        <w:t xml:space="preserve">According to Daily Trust, residents of </w:t>
      </w:r>
      <w:proofErr w:type="spellStart"/>
      <w:r w:rsidRPr="00117F25">
        <w:t>Gulak</w:t>
      </w:r>
      <w:proofErr w:type="spellEnd"/>
      <w:r w:rsidRPr="00117F25">
        <w:t xml:space="preserve">, the headquarters of </w:t>
      </w:r>
      <w:proofErr w:type="spellStart"/>
      <w:r w:rsidRPr="00117F25">
        <w:t>Madagali</w:t>
      </w:r>
      <w:proofErr w:type="spellEnd"/>
      <w:r w:rsidRPr="00117F25">
        <w:t xml:space="preserve"> LGA were overjoyed on Wednesday, June 5, when </w:t>
      </w:r>
      <w:r w:rsidRPr="00117F25">
        <w:rPr>
          <w:rStyle w:val="StyleUnderline"/>
        </w:rPr>
        <w:t>soldiers returned with two gun trucks reportedly seized from Boko Haram fighters during an encounter</w:t>
      </w:r>
      <w:r w:rsidRPr="00117F25">
        <w:t>.</w:t>
      </w:r>
    </w:p>
    <w:p w:rsidR="00C55C75" w:rsidRPr="00117F25" w:rsidRDefault="00C55C75" w:rsidP="00C55C75">
      <w:r w:rsidRPr="00117F25">
        <w:t xml:space="preserve">Eye witnesses said the soldiers had </w:t>
      </w:r>
      <w:proofErr w:type="spellStart"/>
      <w:r w:rsidRPr="00117F25">
        <w:t>mobilised</w:t>
      </w:r>
      <w:proofErr w:type="spellEnd"/>
      <w:r w:rsidRPr="00117F25">
        <w:t xml:space="preserve"> from </w:t>
      </w:r>
      <w:proofErr w:type="spellStart"/>
      <w:r w:rsidRPr="00117F25">
        <w:t>Gulak</w:t>
      </w:r>
      <w:proofErr w:type="spellEnd"/>
      <w:r w:rsidRPr="00117F25">
        <w:t xml:space="preserve"> the previous night to intercept insurgents following an intelligence report of an impending attack on the town.</w:t>
      </w:r>
    </w:p>
    <w:p w:rsidR="00C55C75" w:rsidRPr="00117F25" w:rsidRDefault="00C55C75" w:rsidP="00C55C75">
      <w:r w:rsidRPr="00117F25">
        <w:t xml:space="preserve">Residents said they were considering fleeing the town after sounds of blasts and gunfire rattled the air from the </w:t>
      </w:r>
      <w:proofErr w:type="spellStart"/>
      <w:r w:rsidRPr="00117F25">
        <w:t>Borno</w:t>
      </w:r>
      <w:proofErr w:type="spellEnd"/>
      <w:r w:rsidRPr="00117F25">
        <w:t xml:space="preserve"> side of the border amid reports that some </w:t>
      </w:r>
      <w:proofErr w:type="spellStart"/>
      <w:r w:rsidRPr="00117F25">
        <w:t>neighbouring</w:t>
      </w:r>
      <w:proofErr w:type="spellEnd"/>
      <w:r w:rsidRPr="00117F25">
        <w:t xml:space="preserve"> villages were under attack.</w:t>
      </w:r>
    </w:p>
    <w:p w:rsidR="00C55C75" w:rsidRPr="00117F25" w:rsidRDefault="00C55C75" w:rsidP="00C55C75">
      <w:r w:rsidRPr="00117F25">
        <w:t>However, they decided to stay as the sight of some military vehicles moving out to face the insurgents brought some hope.</w:t>
      </w:r>
    </w:p>
    <w:p w:rsidR="00C55C75" w:rsidRPr="00117F25" w:rsidRDefault="00C55C75" w:rsidP="00C55C75">
      <w:r w:rsidRPr="00117F25">
        <w:t>Legit.ng gathers that curious residents had been trooping to see the seized gun trucks parked at the military post despite restrictions.</w:t>
      </w:r>
    </w:p>
    <w:p w:rsidR="00C55C75" w:rsidRPr="00117F25" w:rsidRDefault="00C55C75" w:rsidP="00C55C75">
      <w:pPr>
        <w:rPr>
          <w:rStyle w:val="StyleUnderline"/>
        </w:rPr>
      </w:pPr>
      <w:r w:rsidRPr="00117F25">
        <w:rPr>
          <w:rStyle w:val="StyleUnderline"/>
        </w:rPr>
        <w:t xml:space="preserve">"The military is now taking the war to the insurgents. We are very happy with the development. This is what people are discussing in the market and in their houses,” a resident, </w:t>
      </w:r>
      <w:proofErr w:type="spellStart"/>
      <w:r w:rsidRPr="00117F25">
        <w:rPr>
          <w:rStyle w:val="StyleUnderline"/>
        </w:rPr>
        <w:t>Salihu</w:t>
      </w:r>
      <w:proofErr w:type="spellEnd"/>
      <w:r w:rsidRPr="00117F25">
        <w:rPr>
          <w:rStyle w:val="StyleUnderline"/>
        </w:rPr>
        <w:t xml:space="preserve"> </w:t>
      </w:r>
      <w:proofErr w:type="spellStart"/>
      <w:r w:rsidRPr="00117F25">
        <w:rPr>
          <w:rStyle w:val="StyleUnderline"/>
        </w:rPr>
        <w:t>Salimu</w:t>
      </w:r>
      <w:proofErr w:type="spellEnd"/>
      <w:r w:rsidRPr="00117F25">
        <w:rPr>
          <w:rStyle w:val="StyleUnderline"/>
        </w:rPr>
        <w:t xml:space="preserve"> said.</w:t>
      </w:r>
    </w:p>
    <w:p w:rsidR="00C55C75" w:rsidRPr="00117F25" w:rsidRDefault="00C55C75" w:rsidP="00C55C75">
      <w:r w:rsidRPr="00117F25">
        <w:t xml:space="preserve">The insurgents had reportedly attacked </w:t>
      </w:r>
      <w:proofErr w:type="spellStart"/>
      <w:r w:rsidRPr="00117F25">
        <w:t>Izige</w:t>
      </w:r>
      <w:proofErr w:type="spellEnd"/>
      <w:r w:rsidRPr="00117F25">
        <w:t xml:space="preserve"> and were moving towards </w:t>
      </w:r>
      <w:proofErr w:type="spellStart"/>
      <w:r w:rsidRPr="00117F25">
        <w:t>Gulak</w:t>
      </w:r>
      <w:proofErr w:type="spellEnd"/>
      <w:r w:rsidRPr="00117F25">
        <w:t xml:space="preserve"> when the troops led by one Lieutenant Usman Ibrahim intercepted them at </w:t>
      </w:r>
      <w:proofErr w:type="spellStart"/>
      <w:r w:rsidRPr="00117F25">
        <w:t>Bitiku</w:t>
      </w:r>
      <w:proofErr w:type="spellEnd"/>
      <w:r w:rsidRPr="00117F25">
        <w:t>, killing some of them and forcing others to abandon their equipment.</w:t>
      </w:r>
    </w:p>
    <w:p w:rsidR="00C55C75" w:rsidRPr="00117F25" w:rsidRDefault="00C55C75" w:rsidP="00C55C75">
      <w:pPr>
        <w:rPr>
          <w:rStyle w:val="StyleUnderline"/>
        </w:rPr>
      </w:pPr>
      <w:r w:rsidRPr="00117F25">
        <w:rPr>
          <w:rStyle w:val="StyleUnderline"/>
        </w:rPr>
        <w:t xml:space="preserve">A soldier and two vigilantes members were reportedly killed in the </w:t>
      </w:r>
      <w:proofErr w:type="gramStart"/>
      <w:r w:rsidRPr="00117F25">
        <w:rPr>
          <w:rStyle w:val="StyleUnderline"/>
        </w:rPr>
        <w:t>encounter .</w:t>
      </w:r>
      <w:proofErr w:type="gramEnd"/>
    </w:p>
    <w:p w:rsidR="00C55C75" w:rsidRPr="00117F25" w:rsidRDefault="00C55C75" w:rsidP="00C55C75">
      <w:pPr>
        <w:rPr>
          <w:rStyle w:val="StyleUnderline"/>
        </w:rPr>
      </w:pPr>
      <w:r w:rsidRPr="00117F25">
        <w:rPr>
          <w:rStyle w:val="StyleUnderline"/>
        </w:rPr>
        <w:t xml:space="preserve">The immediate past council chairman of </w:t>
      </w:r>
      <w:proofErr w:type="spellStart"/>
      <w:r w:rsidRPr="00117F25">
        <w:rPr>
          <w:rStyle w:val="StyleUnderline"/>
        </w:rPr>
        <w:t>Madagali</w:t>
      </w:r>
      <w:proofErr w:type="spellEnd"/>
      <w:r w:rsidRPr="00117F25">
        <w:t xml:space="preserve">, Muhammad Yusuf O.C., </w:t>
      </w:r>
      <w:r w:rsidRPr="00771A8E">
        <w:rPr>
          <w:rStyle w:val="StyleUnderline"/>
        </w:rPr>
        <w:t>commended the</w:t>
      </w:r>
      <w:r w:rsidRPr="00117F25">
        <w:rPr>
          <w:rStyle w:val="StyleUnderline"/>
        </w:rPr>
        <w:t xml:space="preserve"> military leadership in the area for their dedication and bravery, calling on federal government to deploy more troops and equipment to secure lives and property.</w:t>
      </w:r>
    </w:p>
    <w:p w:rsidR="00C55C75" w:rsidRPr="00117F25" w:rsidRDefault="00C55C75" w:rsidP="00C55C75">
      <w:r w:rsidRPr="00117F25">
        <w:t>He said: “</w:t>
      </w:r>
      <w:r w:rsidRPr="00117F25">
        <w:rPr>
          <w:rStyle w:val="StyleUnderline"/>
        </w:rPr>
        <w:t>Most of the villages have been deserted due to insurgency attacks, but this kind of victory by our soldiers can bring hope to the residents. The state governor has expressed willingness to ensure security</w:t>
      </w:r>
      <w:r w:rsidRPr="00117F25">
        <w:t>."</w:t>
      </w:r>
    </w:p>
    <w:p w:rsidR="00C55C75" w:rsidRPr="00117F25" w:rsidRDefault="00C55C75" w:rsidP="00C55C75">
      <w:proofErr w:type="spellStart"/>
      <w:r w:rsidRPr="00117F25">
        <w:rPr>
          <w:rStyle w:val="StyleUnderline"/>
        </w:rPr>
        <w:t>Madagali</w:t>
      </w:r>
      <w:proofErr w:type="spellEnd"/>
      <w:r w:rsidRPr="00117F25">
        <w:rPr>
          <w:rStyle w:val="StyleUnderline"/>
        </w:rPr>
        <w:t xml:space="preserve"> is part of the territory controlled by Boko Haram in 2014 before its liberation by Nigerian soldiers backed by local hunters in 2015</w:t>
      </w:r>
      <w:r w:rsidRPr="00117F25">
        <w:t>.</w:t>
      </w:r>
    </w:p>
    <w:p w:rsidR="00C55C75" w:rsidRPr="00117F25" w:rsidRDefault="00C55C75" w:rsidP="00C55C75">
      <w:r w:rsidRPr="00117F25">
        <w:t>Meanwhile, Legit.ng previously reported that the Nigerian Army had </w:t>
      </w:r>
      <w:hyperlink r:id="rId23" w:tgtFrame="_blank" w:history="1">
        <w:r w:rsidRPr="00117F25">
          <w:rPr>
            <w:rStyle w:val="Hyperlink"/>
          </w:rPr>
          <w:t xml:space="preserve">reacted to media reports of recent attacks by Boko Haram </w:t>
        </w:r>
        <w:proofErr w:type="spellStart"/>
        <w:r w:rsidRPr="00117F25">
          <w:rPr>
            <w:rStyle w:val="Hyperlink"/>
          </w:rPr>
          <w:t>insurgents</w:t>
        </w:r>
      </w:hyperlink>
      <w:r w:rsidRPr="00117F25">
        <w:t>on</w:t>
      </w:r>
      <w:proofErr w:type="spellEnd"/>
      <w:r w:rsidRPr="00117F25">
        <w:t xml:space="preserve"> some communities and military bases in the northeastern part of the country.</w:t>
      </w:r>
    </w:p>
    <w:p w:rsidR="00C55C75" w:rsidRPr="00117F25" w:rsidRDefault="00C55C75" w:rsidP="00C55C75">
      <w:r w:rsidRPr="00117F25">
        <w:t xml:space="preserve">The General Officer Commanding 7 Division of the Army, Brigadier General </w:t>
      </w:r>
      <w:proofErr w:type="spellStart"/>
      <w:r w:rsidRPr="00117F25">
        <w:t>Abdulmalik</w:t>
      </w:r>
      <w:proofErr w:type="spellEnd"/>
      <w:r w:rsidRPr="00117F25">
        <w:t xml:space="preserve"> </w:t>
      </w:r>
      <w:proofErr w:type="spellStart"/>
      <w:r w:rsidRPr="00117F25">
        <w:t>Bulama</w:t>
      </w:r>
      <w:proofErr w:type="spellEnd"/>
      <w:r w:rsidRPr="00117F25">
        <w:t>, clarified the situation during an exclusive interview with Channels Television on Wednesday, June 5.</w:t>
      </w:r>
    </w:p>
    <w:p w:rsidR="00C55C75" w:rsidRPr="00117F25" w:rsidRDefault="00C55C75" w:rsidP="00C55C75">
      <w:pPr>
        <w:rPr>
          <w:rStyle w:val="StyleUnderline"/>
        </w:rPr>
      </w:pPr>
      <w:r w:rsidRPr="00117F25">
        <w:rPr>
          <w:rStyle w:val="StyleUnderline"/>
        </w:rPr>
        <w:t xml:space="preserve">Brigadier General </w:t>
      </w:r>
      <w:proofErr w:type="spellStart"/>
      <w:r w:rsidRPr="00117F25">
        <w:rPr>
          <w:rStyle w:val="StyleUnderline"/>
        </w:rPr>
        <w:t>Bulama</w:t>
      </w:r>
      <w:proofErr w:type="spellEnd"/>
      <w:r w:rsidRPr="00117F25">
        <w:rPr>
          <w:rStyle w:val="StyleUnderline"/>
        </w:rPr>
        <w:t>, who did not deny the attacks, however, described them as mere publicity stunts of the insurgents to stay relevant by attacking targets to keep them in the news.</w:t>
      </w:r>
    </w:p>
    <w:p w:rsidR="00C55C75" w:rsidRDefault="00C55C75" w:rsidP="00C55C75">
      <w:r w:rsidRPr="00117F25">
        <w:t>He insisted that the military was winning the war against the terrorists, despite attacks targeted at soft targets and the military.</w:t>
      </w:r>
    </w:p>
    <w:p w:rsidR="00C55C75" w:rsidRDefault="00C55C75" w:rsidP="00C55C75"/>
    <w:p w:rsidR="00C55C75" w:rsidRDefault="00C55C75" w:rsidP="00C55C75"/>
    <w:p w:rsidR="00C55C75" w:rsidRDefault="00C55C75" w:rsidP="00C55C75">
      <w:pPr>
        <w:pStyle w:val="Heading4"/>
      </w:pPr>
      <w:r>
        <w:t>No risk of Boko Haram nuclear terror- there’s no nukes in Nigeria anymore</w:t>
      </w:r>
    </w:p>
    <w:p w:rsidR="00C55C75" w:rsidRPr="00F65DED" w:rsidRDefault="00C55C75" w:rsidP="00C55C75">
      <w:r w:rsidRPr="00C10405">
        <w:rPr>
          <w:rStyle w:val="Heading4Char"/>
        </w:rPr>
        <w:t>Klein and Wu, 19</w:t>
      </w:r>
      <w:r>
        <w:rPr>
          <w:rStyle w:val="Heading4Char"/>
        </w:rPr>
        <w:t xml:space="preserve"> </w:t>
      </w:r>
      <w:r w:rsidRPr="00F07660">
        <w:t xml:space="preserve">---Jodi is a contributor to </w:t>
      </w:r>
      <w:proofErr w:type="spellStart"/>
      <w:r w:rsidRPr="00F07660">
        <w:t>Inkstone</w:t>
      </w:r>
      <w:proofErr w:type="spellEnd"/>
      <w:r w:rsidRPr="00F07660">
        <w:t>. She is a US correspondent for the South China Morning Post based in New</w:t>
      </w:r>
      <w:r w:rsidRPr="00C10405">
        <w:t xml:space="preserve"> York and Wendy Wu is a contributor to </w:t>
      </w:r>
      <w:proofErr w:type="spellStart"/>
      <w:r w:rsidRPr="00C10405">
        <w:t>Inkstone</w:t>
      </w:r>
      <w:proofErr w:type="spellEnd"/>
      <w:r w:rsidRPr="00C10405">
        <w:t>. She is a Beijing-based reporter focusing on international finance and diplomacy</w:t>
      </w:r>
      <w:r>
        <w:t xml:space="preserve"> (“The US and China teamed up to keep nuclear material from terrorists,” </w:t>
      </w:r>
      <w:proofErr w:type="spellStart"/>
      <w:r>
        <w:t>InkStone</w:t>
      </w:r>
      <w:proofErr w:type="spellEnd"/>
      <w:r>
        <w:t xml:space="preserve"> News, 1-15-19 </w:t>
      </w:r>
      <w:hyperlink r:id="rId24" w:history="1">
        <w:r w:rsidRPr="00AB4BEF">
          <w:rPr>
            <w:rStyle w:val="Hyperlink"/>
          </w:rPr>
          <w:t>https://www.inkstonenews.com/politics/us-and-china-teamed-keep-nigerian-nuclear-material-away-terrorists/article/3000472)//</w:t>
        </w:r>
      </w:hyperlink>
      <w:r>
        <w:t xml:space="preserve"> </w:t>
      </w:r>
      <w:proofErr w:type="spellStart"/>
      <w:r>
        <w:t>gcd</w:t>
      </w:r>
      <w:proofErr w:type="spellEnd"/>
      <w:r>
        <w:t xml:space="preserve"> did it</w:t>
      </w:r>
    </w:p>
    <w:p w:rsidR="00C55C75" w:rsidRPr="00C10405" w:rsidRDefault="00C55C75" w:rsidP="00C55C75">
      <w:r w:rsidRPr="00C10405">
        <w:t>Back in October, President Donald Trump explicitly threatened China that he would expand the American nuclear arsenal. </w:t>
      </w:r>
    </w:p>
    <w:p w:rsidR="00C55C75" w:rsidRPr="00C10405" w:rsidRDefault="00C55C75" w:rsidP="00C55C75">
      <w:r w:rsidRPr="00C10405">
        <w:t>But just hours later, the </w:t>
      </w:r>
      <w:hyperlink r:id="rId25" w:history="1">
        <w:r w:rsidRPr="00C10405">
          <w:rPr>
            <w:rStyle w:val="Hyperlink"/>
          </w:rPr>
          <w:t>rivalry between two of the world’s two largest militaries</w:t>
        </w:r>
      </w:hyperlink>
      <w:r w:rsidRPr="00C10405">
        <w:t xml:space="preserve"> took a backseat as the </w:t>
      </w:r>
      <w:r w:rsidRPr="007E1316">
        <w:rPr>
          <w:rStyle w:val="StyleUnderline"/>
        </w:rPr>
        <w:t>United States and China reportedly collaborated to remove nuclear material from Nigeria, to keep it from the hands of terrorists</w:t>
      </w:r>
      <w:r w:rsidRPr="00C10405">
        <w:t>.</w:t>
      </w:r>
    </w:p>
    <w:p w:rsidR="00C55C75" w:rsidRPr="00C10405" w:rsidRDefault="00C55C75" w:rsidP="00C55C75">
      <w:r w:rsidRPr="007E1316">
        <w:rPr>
          <w:rStyle w:val="StyleUnderline"/>
        </w:rPr>
        <w:t>Nuclear experts from the US, China, Britain and Norway, as well as Czech and Russian contractors, worked together to remove highly enriched uranium from a research reactor in Nige</w:t>
      </w:r>
      <w:r w:rsidRPr="00C10405">
        <w:t>ria that was increasingly believed to be vulnerable to a terrorist attack, the US-based </w:t>
      </w:r>
      <w:hyperlink r:id="rId26" w:tgtFrame="_blank" w:history="1">
        <w:r w:rsidRPr="00C10405">
          <w:rPr>
            <w:rStyle w:val="Hyperlink"/>
          </w:rPr>
          <w:t>Defense News website reported</w:t>
        </w:r>
      </w:hyperlink>
      <w:r w:rsidRPr="00C10405">
        <w:t> this month.</w:t>
      </w:r>
    </w:p>
    <w:p w:rsidR="00C55C75" w:rsidRPr="00C10405" w:rsidRDefault="00C55C75" w:rsidP="00C55C75">
      <w:r w:rsidRPr="00C10405">
        <w:t>China played a crucial role by transporting and storing the uranium.</w:t>
      </w:r>
    </w:p>
    <w:p w:rsidR="00C55C75" w:rsidRPr="00C10405" w:rsidRDefault="00C55C75" w:rsidP="00C55C75">
      <w:r w:rsidRPr="00C10405">
        <w:t>The operation took place in October, mere hours after Trump suggested that China’s growing nuclear stocks had contributed to his decision to pull out of the landmark Intermediate-Range Nuclear Forces Treaty between the US and Russia, which banned short- and medium-range nuclear and conventional missiles. Withdrawing from the pact would allow the US to deploy missile systems in Asia to counter China, military experts said.</w:t>
      </w:r>
    </w:p>
    <w:p w:rsidR="00C55C75" w:rsidRPr="00C10405" w:rsidRDefault="00C55C75" w:rsidP="00C55C75">
      <w:r w:rsidRPr="00C10405">
        <w:t>Until people come to their senses, we will build [our nuclear arsenal] up</w:t>
      </w:r>
    </w:p>
    <w:p w:rsidR="00C55C75" w:rsidRPr="00C10405" w:rsidRDefault="00C55C75" w:rsidP="00C55C75">
      <w:r w:rsidRPr="00C10405">
        <w:t>Speaking with reporters on October 22, Trump said “until people come to their senses, we will build [our nuclear arsenal] up. It’s a threat to whoever you want. And it includes China, and it includes Russia, and it includes anybody else that wants to play that game.”</w:t>
      </w:r>
    </w:p>
    <w:p w:rsidR="00C55C75" w:rsidRPr="00C10405" w:rsidRDefault="00C55C75" w:rsidP="00C55C75">
      <w:r w:rsidRPr="00C10405">
        <w:t xml:space="preserve">Regardless of those tensions, Elsa </w:t>
      </w:r>
      <w:proofErr w:type="spellStart"/>
      <w:r w:rsidRPr="00C10405">
        <w:t>Kania</w:t>
      </w:r>
      <w:proofErr w:type="spellEnd"/>
      <w:r w:rsidRPr="00C10405">
        <w:t>, an adjunct fellow specializing in US-China relations and </w:t>
      </w:r>
      <w:hyperlink r:id="rId27" w:history="1">
        <w:r w:rsidRPr="00C10405">
          <w:rPr>
            <w:rStyle w:val="Hyperlink"/>
          </w:rPr>
          <w:t>Chinese military</w:t>
        </w:r>
      </w:hyperlink>
      <w:r w:rsidRPr="00C10405">
        <w:t> modernization at the Center for a New American Society, said that “the two countries clearly have deep understanding and alignment in pursuing a mutual interest in nuclear safety.”</w:t>
      </w:r>
    </w:p>
    <w:p w:rsidR="00C55C75" w:rsidRPr="007E1316" w:rsidRDefault="00C55C75" w:rsidP="00C55C75">
      <w:pPr>
        <w:rPr>
          <w:rStyle w:val="StyleUnderline"/>
        </w:rPr>
      </w:pPr>
      <w:r w:rsidRPr="007E1316">
        <w:rPr>
          <w:rStyle w:val="StyleUnderline"/>
        </w:rPr>
        <w:t>Removing nuclear material from Nigeria has been an increasingly important goal for the US and non-proliferation advocates in recent years.</w:t>
      </w:r>
    </w:p>
    <w:p w:rsidR="00C55C75" w:rsidRPr="007E1316" w:rsidRDefault="00C55C75" w:rsidP="00C55C75">
      <w:pPr>
        <w:rPr>
          <w:rStyle w:val="StyleUnderline"/>
        </w:rPr>
      </w:pPr>
      <w:r w:rsidRPr="007E1316">
        <w:rPr>
          <w:rStyle w:val="StyleUnderline"/>
        </w:rPr>
        <w:t>The rise of militant groups, particularly Boko Haram, a jihadist militant organization based in northeastern Nigeria, has become a growing threat. The Pentagon has labeled the group a major terrorist concern in the region.</w:t>
      </w:r>
    </w:p>
    <w:p w:rsidR="00C55C75" w:rsidRPr="00C10405" w:rsidRDefault="00C55C75" w:rsidP="00C55C75">
      <w:r w:rsidRPr="00C10405">
        <w:t xml:space="preserve">According to Defense News, </w:t>
      </w:r>
      <w:r w:rsidRPr="007E1316">
        <w:rPr>
          <w:rStyle w:val="StyleUnderline"/>
        </w:rPr>
        <w:t>China had provided technical support and backing in the development of the Nigerian Research Reactor 1</w:t>
      </w:r>
      <w:r w:rsidRPr="00C10405">
        <w:t xml:space="preserve"> in the Kaduna region, which opened in 2004. It was designed for </w:t>
      </w:r>
      <w:r w:rsidRPr="00C10405">
        <w:lastRenderedPageBreak/>
        <w:t>scientific research and training, among other activities – powering experiments, not the local electrical grid.</w:t>
      </w:r>
    </w:p>
    <w:p w:rsidR="00C55C75" w:rsidRPr="007E1316" w:rsidRDefault="00C55C75" w:rsidP="00C55C75">
      <w:pPr>
        <w:rPr>
          <w:rStyle w:val="StyleUnderline"/>
        </w:rPr>
      </w:pPr>
      <w:r w:rsidRPr="007E1316">
        <w:rPr>
          <w:rStyle w:val="StyleUnderline"/>
        </w:rPr>
        <w:t>But it used highly enriched uranium, or HEU – that is, weapons-grade uranium used in nuclear warheads. </w:t>
      </w:r>
    </w:p>
    <w:p w:rsidR="00C55C75" w:rsidRPr="00C10405" w:rsidRDefault="00C55C75" w:rsidP="00C55C75">
      <w:r w:rsidRPr="00C10405">
        <w:t xml:space="preserve">A </w:t>
      </w:r>
      <w:r w:rsidRPr="007E1316">
        <w:rPr>
          <w:rStyle w:val="StyleUnderline"/>
        </w:rPr>
        <w:t>global program overseen by the International Atomic Energy Agency has been replacing HEU with lightly enriched uranium (LEU</w:t>
      </w:r>
      <w:r w:rsidRPr="00C10405">
        <w:t>), which is unusable for weapons. The operation in Kaduna had the approval and support of the Nigerian government.</w:t>
      </w:r>
    </w:p>
    <w:p w:rsidR="00C55C75" w:rsidRPr="00C10405" w:rsidRDefault="00C55C75" w:rsidP="00C55C75">
      <w:r w:rsidRPr="00C10405">
        <w:t>The removal of the HEU was completed in one day, but it took six weeks before all logistics and security clearances were obtained to fly the material out to China.</w:t>
      </w:r>
    </w:p>
    <w:p w:rsidR="00C55C75" w:rsidRPr="00C10405" w:rsidRDefault="00C55C75" w:rsidP="00C55C75">
      <w:r w:rsidRPr="00C10405">
        <w:t>By the time the material departed Nigeria on December 4, there were two more dust-ups in US-China relations: the </w:t>
      </w:r>
      <w:hyperlink r:id="rId28" w:history="1">
        <w:r w:rsidRPr="00C10405">
          <w:rPr>
            <w:rStyle w:val="Hyperlink"/>
          </w:rPr>
          <w:t>meeting between Trump and Chinese President Xi Jinping</w:t>
        </w:r>
      </w:hyperlink>
      <w:r w:rsidRPr="00C10405">
        <w:t> in Argentina over trade issues that resulted in a 90-day truce in the nations’ tariff wars; and the arrest of </w:t>
      </w:r>
      <w:hyperlink r:id="rId29" w:history="1">
        <w:r w:rsidRPr="00C10405">
          <w:rPr>
            <w:rStyle w:val="Hyperlink"/>
          </w:rPr>
          <w:t xml:space="preserve">Huawei Technologies CFO </w:t>
        </w:r>
        <w:proofErr w:type="spellStart"/>
        <w:r w:rsidRPr="00C10405">
          <w:rPr>
            <w:rStyle w:val="Hyperlink"/>
          </w:rPr>
          <w:t>Meng</w:t>
        </w:r>
        <w:proofErr w:type="spellEnd"/>
        <w:r w:rsidRPr="00C10405">
          <w:rPr>
            <w:rStyle w:val="Hyperlink"/>
          </w:rPr>
          <w:t xml:space="preserve"> </w:t>
        </w:r>
        <w:proofErr w:type="spellStart"/>
        <w:r w:rsidRPr="00C10405">
          <w:rPr>
            <w:rStyle w:val="Hyperlink"/>
          </w:rPr>
          <w:t>Wanzhou</w:t>
        </w:r>
        <w:proofErr w:type="spellEnd"/>
      </w:hyperlink>
      <w:r w:rsidRPr="00C10405">
        <w:t> in Canada, at the request of the US on charges of </w:t>
      </w:r>
      <w:hyperlink r:id="rId30" w:history="1">
        <w:r w:rsidRPr="00C10405">
          <w:rPr>
            <w:rStyle w:val="Hyperlink"/>
          </w:rPr>
          <w:t>committing fraud</w:t>
        </w:r>
      </w:hyperlink>
      <w:r w:rsidRPr="00C10405">
        <w:t> while violating sanctions against Iran.</w:t>
      </w:r>
    </w:p>
    <w:p w:rsidR="00C55C75" w:rsidRPr="00C10405" w:rsidRDefault="00C55C75" w:rsidP="00C55C75">
      <w:r w:rsidRPr="00C10405">
        <w:t xml:space="preserve">But despite their growing rivalry on economic, political and military fronts, Song </w:t>
      </w:r>
      <w:proofErr w:type="spellStart"/>
      <w:r w:rsidRPr="00C10405">
        <w:t>Zhongping</w:t>
      </w:r>
      <w:proofErr w:type="spellEnd"/>
      <w:r w:rsidRPr="00C10405">
        <w:t>, a Hong Kong-based military observer, said that China and the US recognize they have common ground in nuclear non-proliferation.</w:t>
      </w:r>
    </w:p>
    <w:p w:rsidR="00C55C75" w:rsidRPr="007E1316" w:rsidRDefault="00C55C75" w:rsidP="00C55C75">
      <w:pPr>
        <w:rPr>
          <w:rStyle w:val="StyleUnderline"/>
        </w:rPr>
      </w:pPr>
      <w:r w:rsidRPr="007E1316">
        <w:rPr>
          <w:rStyle w:val="StyleUnderline"/>
        </w:rPr>
        <w:t>“China and the US share an interest in preventing nuclear materials from falling in the hands of terrorists,” Song said. “This is an important area of non-proliferation cooperation.”</w:t>
      </w:r>
    </w:p>
    <w:p w:rsidR="00C55C75" w:rsidRPr="00C10405" w:rsidRDefault="00C55C75" w:rsidP="00C55C75">
      <w:r w:rsidRPr="00C10405">
        <w:t>“Both countries are hoping to maintain the global nuclear balance,” he added.</w:t>
      </w:r>
    </w:p>
    <w:p w:rsidR="00C55C75" w:rsidRPr="00C10405" w:rsidRDefault="00C55C75" w:rsidP="00C55C75">
      <w:r w:rsidRPr="00C10405">
        <w:t>China and the US share an interest in preventing nuclear materials from falling in the hands of terrorists</w:t>
      </w:r>
    </w:p>
    <w:p w:rsidR="00C55C75" w:rsidRPr="00C10405" w:rsidRDefault="00C55C75" w:rsidP="00C55C75">
      <w:r w:rsidRPr="00C10405">
        <w:t xml:space="preserve">Richard </w:t>
      </w:r>
      <w:proofErr w:type="spellStart"/>
      <w:r w:rsidRPr="00C10405">
        <w:t>Weitz</w:t>
      </w:r>
      <w:proofErr w:type="spellEnd"/>
      <w:r w:rsidRPr="00C10405">
        <w:t>, director of the Center for Political-Military Analysis at the Hudson Institute, said that while China and the US “have a good record” of keeping dangerous nuclear materials from non-state actors, there was a risk that they might not give enough </w:t>
      </w:r>
      <w:hyperlink r:id="rId31" w:history="1">
        <w:r w:rsidRPr="00C10405">
          <w:rPr>
            <w:rStyle w:val="Hyperlink"/>
          </w:rPr>
          <w:t>attention to Africa</w:t>
        </w:r>
      </w:hyperlink>
      <w:r w:rsidRPr="00C10405">
        <w:t> and other less pressing cases.</w:t>
      </w:r>
    </w:p>
    <w:p w:rsidR="00C55C75" w:rsidRPr="00C10405" w:rsidRDefault="00C55C75" w:rsidP="00C55C75">
      <w:r w:rsidRPr="00C10405">
        <w:t>“I am worried that they spend a lot of time yelling at each other on </w:t>
      </w:r>
      <w:hyperlink r:id="rId32" w:history="1">
        <w:r w:rsidRPr="00C10405">
          <w:rPr>
            <w:rStyle w:val="Hyperlink"/>
          </w:rPr>
          <w:t>trade and IPR</w:t>
        </w:r>
      </w:hyperlink>
      <w:r w:rsidRPr="00C10405">
        <w:t> [intellectual property rights], but won’t spend time on areas that they could cooperate,” he said.</w:t>
      </w:r>
    </w:p>
    <w:p w:rsidR="00C55C75" w:rsidRPr="00C10405" w:rsidRDefault="00C55C75" w:rsidP="00C55C75">
      <w:r w:rsidRPr="00C10405">
        <w:t xml:space="preserve"> “I am hoping once we resolve the issues of trade, </w:t>
      </w:r>
      <w:hyperlink r:id="rId33" w:history="1">
        <w:r w:rsidRPr="00C10405">
          <w:rPr>
            <w:rStyle w:val="Hyperlink"/>
          </w:rPr>
          <w:t>Taiwan</w:t>
        </w:r>
      </w:hyperlink>
      <w:r w:rsidRPr="00C10405">
        <w:t> and the </w:t>
      </w:r>
      <w:hyperlink r:id="rId34" w:history="1">
        <w:r w:rsidRPr="00C10405">
          <w:rPr>
            <w:rStyle w:val="Hyperlink"/>
          </w:rPr>
          <w:t>South China Sea</w:t>
        </w:r>
      </w:hyperlink>
      <w:r w:rsidRPr="00C10405">
        <w:t>, we will spend more attention on these areas.</w:t>
      </w:r>
    </w:p>
    <w:p w:rsidR="00C55C75" w:rsidRPr="00C10405" w:rsidRDefault="00C55C75" w:rsidP="00C55C75">
      <w:r w:rsidRPr="00C10405">
        <w:t>“It is also good if the two presidents of the two countries to continue to meet because they will try some areas for cooperation even when they disagree.”</w:t>
      </w:r>
    </w:p>
    <w:p w:rsidR="00C55C75" w:rsidRPr="00C10405" w:rsidRDefault="00C55C75" w:rsidP="00C55C75">
      <w:proofErr w:type="spellStart"/>
      <w:r w:rsidRPr="00C10405">
        <w:t>Kania</w:t>
      </w:r>
      <w:proofErr w:type="spellEnd"/>
      <w:r w:rsidRPr="00C10405">
        <w:t xml:space="preserve"> said </w:t>
      </w:r>
      <w:r w:rsidRPr="00163E5F">
        <w:rPr>
          <w:rStyle w:val="StyleUnderline"/>
        </w:rPr>
        <w:t>the operation was a reminder that US-China relations were stronger than recent frictions might suggest. “It is remarkable and encouraging that the US and China were able to cooperate at the time the relationship is deteriorating in trade,”</w:t>
      </w:r>
      <w:r w:rsidRPr="00C10405">
        <w:t xml:space="preserve"> she said.</w:t>
      </w:r>
    </w:p>
    <w:p w:rsidR="00C55C75" w:rsidRPr="00163E5F" w:rsidRDefault="00C55C75" w:rsidP="00C55C75">
      <w:pPr>
        <w:rPr>
          <w:rStyle w:val="StyleUnderline"/>
        </w:rPr>
      </w:pPr>
      <w:r w:rsidRPr="00163E5F">
        <w:rPr>
          <w:rStyle w:val="StyleUnderline"/>
        </w:rPr>
        <w:t>“This could hopefully provide a paradigm for the two countries on how to engage in future concerns.”</w:t>
      </w:r>
    </w:p>
    <w:p w:rsidR="00C55C75" w:rsidRDefault="00C55C75" w:rsidP="00C55C75"/>
    <w:p w:rsidR="00C55C75" w:rsidRDefault="00C55C75" w:rsidP="00C55C75"/>
    <w:p w:rsidR="00C55C75" w:rsidRPr="00E8005C" w:rsidRDefault="00C55C75" w:rsidP="00C55C75"/>
    <w:p w:rsidR="00C55C75" w:rsidRPr="00403AD2" w:rsidRDefault="00C55C75" w:rsidP="00C55C75">
      <w:pPr>
        <w:pStyle w:val="Heading2"/>
        <w:rPr>
          <w:rFonts w:asciiTheme="minorHAnsi" w:hAnsiTheme="minorHAnsi"/>
        </w:rPr>
      </w:pPr>
      <w:r w:rsidRPr="00403AD2">
        <w:rPr>
          <w:rFonts w:asciiTheme="minorHAnsi" w:hAnsiTheme="minorHAnsi"/>
        </w:rPr>
        <w:lastRenderedPageBreak/>
        <w:t>Bahrain Answers</w:t>
      </w:r>
    </w:p>
    <w:p w:rsidR="00C55C75" w:rsidRPr="00403AD2" w:rsidRDefault="00C55C75" w:rsidP="00C55C75">
      <w:pPr>
        <w:rPr>
          <w:rFonts w:asciiTheme="minorHAnsi" w:hAnsiTheme="minorHAnsi"/>
        </w:rPr>
      </w:pPr>
    </w:p>
    <w:p w:rsidR="00C55C75" w:rsidRDefault="00C55C75" w:rsidP="00C55C75">
      <w:pPr>
        <w:pStyle w:val="Heading3"/>
      </w:pPr>
      <w:r>
        <w:lastRenderedPageBreak/>
        <w:t>1nc CP USBFTA</w:t>
      </w:r>
    </w:p>
    <w:p w:rsidR="00C55C75" w:rsidRPr="00A92F71" w:rsidRDefault="00C55C75" w:rsidP="00C55C75"/>
    <w:p w:rsidR="00C55C75" w:rsidRDefault="00C55C75" w:rsidP="00C55C75">
      <w:pPr>
        <w:pStyle w:val="Heading4"/>
      </w:pPr>
      <w:r>
        <w:t>CP text: The United States federal government should:</w:t>
      </w:r>
    </w:p>
    <w:p w:rsidR="00C55C75" w:rsidRDefault="00C55C75" w:rsidP="00C55C75">
      <w:pPr>
        <w:pStyle w:val="Heading4"/>
      </w:pPr>
      <w:r>
        <w:t>---Encourage Bahrain’s institutions to adopt international best practices through cooperation and engagement with Bahraini officials from the judicial sector and in law enforcement</w:t>
      </w:r>
    </w:p>
    <w:p w:rsidR="00C55C75" w:rsidRDefault="00C55C75" w:rsidP="00C55C75">
      <w:pPr>
        <w:pStyle w:val="Heading4"/>
      </w:pPr>
      <w:r>
        <w:t>---support institutional capacity building in addressing security threats</w:t>
      </w:r>
    </w:p>
    <w:p w:rsidR="00C55C75" w:rsidRDefault="00C55C75" w:rsidP="00C55C75">
      <w:pPr>
        <w:pStyle w:val="Heading4"/>
      </w:pPr>
      <w:r>
        <w:t>---seek bilateral trade agreements and expand the United States Bahrain Free Trade Agreement</w:t>
      </w:r>
    </w:p>
    <w:p w:rsidR="00C55C75" w:rsidRPr="008F14EE" w:rsidRDefault="00C55C75" w:rsidP="00C55C75">
      <w:pPr>
        <w:pStyle w:val="Heading4"/>
      </w:pPr>
      <w:r>
        <w:t>The United States Embassy in Bahrain will seek to support free market principles, fair trade, and economic diversification in order to address core inequities in the Bahraini market and create a business environment that welcomes more U.S. economic and commercial engagement in the region</w:t>
      </w:r>
    </w:p>
    <w:p w:rsidR="00C55C75" w:rsidRPr="008F14EE" w:rsidRDefault="00C55C75" w:rsidP="00C55C75">
      <w:pPr>
        <w:pStyle w:val="Heading4"/>
      </w:pPr>
      <w:r>
        <w:t>Economic ties and trade agreements solves Bahrain economy and human rights---empirics prove</w:t>
      </w:r>
    </w:p>
    <w:p w:rsidR="00C55C75" w:rsidRPr="008F14EE" w:rsidRDefault="00C55C75" w:rsidP="00C55C75">
      <w:r w:rsidRPr="008F14EE">
        <w:rPr>
          <w:rStyle w:val="Style13ptBold"/>
        </w:rPr>
        <w:t>MFR</w:t>
      </w:r>
      <w:r>
        <w:t>, 8-19-20</w:t>
      </w:r>
      <w:r w:rsidRPr="008F14EE">
        <w:rPr>
          <w:rStyle w:val="Style13ptBold"/>
        </w:rPr>
        <w:t>18</w:t>
      </w:r>
      <w:r>
        <w:t>---state governmental budgeting organization ("Integrated Country Strategy Bahrain", Managing for Results, 8-19-2018, https://www.state.gov/wp-content/uploads/2019/01/Bahrain.pdf)---RKM</w:t>
      </w:r>
    </w:p>
    <w:p w:rsidR="00C55C75" w:rsidRPr="008F14EE" w:rsidRDefault="00C55C75" w:rsidP="00C55C75">
      <w:r w:rsidRPr="008F14EE">
        <w:t>Mission Objective 2.</w:t>
      </w:r>
      <w:r w:rsidRPr="00737D98">
        <w:t xml:space="preserve">3 </w:t>
      </w:r>
      <w:r w:rsidRPr="00517B51">
        <w:rPr>
          <w:u w:val="single"/>
        </w:rPr>
        <w:t>Bahraini institutions respond to threats in a transparent and balanced manner that views human rights and the rule of law as vital to ensuring security</w:t>
      </w:r>
      <w:r w:rsidRPr="008F14EE">
        <w:t>.</w:t>
      </w:r>
      <w:r>
        <w:t xml:space="preserve"> </w:t>
      </w:r>
      <w:r w:rsidRPr="008F14EE">
        <w:t xml:space="preserve">Justification: </w:t>
      </w:r>
      <w:r w:rsidRPr="00517B51">
        <w:rPr>
          <w:u w:val="single"/>
        </w:rPr>
        <w:t>Bahrain remains the focus of external actors who seek to exploit domestic grievances to destabilize the country. Respect for human rights and the advancement of the rule of law by government and non-state actors will lead to a more stable Bahrain and a more stable region</w:t>
      </w:r>
      <w:r w:rsidRPr="008F14EE">
        <w:t>. Effective</w:t>
      </w:r>
      <w:r>
        <w:t xml:space="preserve"> </w:t>
      </w:r>
      <w:r w:rsidRPr="008F14EE">
        <w:t>security practices and protecting human rights are complementary goals in protecting Bahraini citizens.</w:t>
      </w:r>
      <w:r>
        <w:t xml:space="preserve"> </w:t>
      </w:r>
      <w:r w:rsidRPr="00517B51">
        <w:rPr>
          <w:u w:val="single"/>
        </w:rPr>
        <w:t xml:space="preserve">The United States will encourage Bahrain’s institutions to adopt international best practices through </w:t>
      </w:r>
      <w:r w:rsidRPr="00517B51">
        <w:rPr>
          <w:rStyle w:val="Emphasis"/>
        </w:rPr>
        <w:t>cooperation and engagement</w:t>
      </w:r>
      <w:r w:rsidRPr="00517B51">
        <w:rPr>
          <w:u w:val="single"/>
        </w:rPr>
        <w:t xml:space="preserve"> with Bahraini officials from the judicial sector and in law enforcement. The United States also will support institutional </w:t>
      </w:r>
      <w:r w:rsidRPr="00517B51">
        <w:rPr>
          <w:rStyle w:val="Emphasis"/>
        </w:rPr>
        <w:t>capacity building</w:t>
      </w:r>
      <w:r w:rsidRPr="00517B51">
        <w:rPr>
          <w:u w:val="single"/>
        </w:rPr>
        <w:t xml:space="preserve"> in addressing security threats</w:t>
      </w:r>
      <w:r w:rsidRPr="008F14EE">
        <w:t>. If these</w:t>
      </w:r>
      <w:r>
        <w:t xml:space="preserve"> </w:t>
      </w:r>
      <w:r w:rsidRPr="008F14EE">
        <w:t>efforts are not successful, political and social instability in Bahrain is likely to persist with continued</w:t>
      </w:r>
      <w:r>
        <w:t xml:space="preserve"> </w:t>
      </w:r>
      <w:r w:rsidRPr="008F14EE">
        <w:t>negative consequences.</w:t>
      </w:r>
    </w:p>
    <w:p w:rsidR="00C55C75" w:rsidRDefault="00C55C75" w:rsidP="00C55C75">
      <w:r>
        <w:t xml:space="preserve">Mission Goal 3 </w:t>
      </w:r>
      <w:r w:rsidRPr="00517B51">
        <w:rPr>
          <w:u w:val="single"/>
        </w:rPr>
        <w:t>Bahrain is a regional force for prosperity with a stable economy. The government maintains a business-friendly environment and promotes trade and targeted investment</w:t>
      </w:r>
      <w:r>
        <w:t xml:space="preserve"> under the U.S. – Bahrain Free Trade Agreement (FTA). Description and Linkages: This goal supports the second pillar of the 2017 National Security Strategy (NSS) and its priority economic actions for the Middle East. It also supports goals 3 and 4 of the NEA Bureau’s Joint Regional Strategy (JRS). Consistent with the NSS and JRS, </w:t>
      </w:r>
      <w:r w:rsidRPr="00517B51">
        <w:rPr>
          <w:u w:val="single"/>
        </w:rPr>
        <w:t xml:space="preserve">the Embassy will seek to </w:t>
      </w:r>
      <w:r w:rsidRPr="00517B51">
        <w:rPr>
          <w:rStyle w:val="Emphasis"/>
        </w:rPr>
        <w:t>support free market principles</w:t>
      </w:r>
      <w:r w:rsidRPr="00517B51">
        <w:rPr>
          <w:u w:val="single"/>
        </w:rPr>
        <w:t xml:space="preserve">, fair trade, and </w:t>
      </w:r>
      <w:r w:rsidRPr="00517B51">
        <w:rPr>
          <w:rStyle w:val="Emphasis"/>
        </w:rPr>
        <w:t>economic diversification</w:t>
      </w:r>
      <w:r w:rsidRPr="00517B51">
        <w:rPr>
          <w:u w:val="single"/>
        </w:rPr>
        <w:t xml:space="preserve"> in order to address core inequities in the Bahraini market and create a business environment that welcomes more U.S. economic and commercial engagement in the region</w:t>
      </w:r>
      <w:r>
        <w:t>. This goal also supports the President’s emphasis on developing commercial ties with and among members of the GCC.</w:t>
      </w:r>
    </w:p>
    <w:p w:rsidR="00C55C75" w:rsidRPr="00517B51" w:rsidRDefault="00C55C75" w:rsidP="00C55C75">
      <w:pPr>
        <w:rPr>
          <w:u w:val="single"/>
        </w:rPr>
      </w:pPr>
      <w:r>
        <w:lastRenderedPageBreak/>
        <w:t xml:space="preserve">Mission Objective 3.1 Bahrain continues to diversify its economic base and enact structural reform in order to promote economic stability and opportunity. Justification: </w:t>
      </w:r>
      <w:r w:rsidRPr="00517B51">
        <w:rPr>
          <w:u w:val="single"/>
        </w:rPr>
        <w:t>Bahrain’s economy suffered following the 2008 financial crisis and 2011 unrest.</w:t>
      </w:r>
      <w:r>
        <w:t xml:space="preserve"> The </w:t>
      </w:r>
      <w:r w:rsidRPr="00517B51">
        <w:rPr>
          <w:u w:val="single"/>
        </w:rPr>
        <w:t>global drop in oil prices and the resulting budget shortfalls have increased the urgency to enact economic and fiscal reform to support sustainability, transparency, and competitiveness in Bahrain. The IMF has signaled its concern about Bahrain’s fiscal situation</w:t>
      </w:r>
      <w:r>
        <w:t xml:space="preserve"> and the need to regain credibility in international markets through effective measures to rationalize government expenditures and increase government revenue. </w:t>
      </w:r>
      <w:r w:rsidRPr="00517B51">
        <w:rPr>
          <w:u w:val="single"/>
        </w:rPr>
        <w:t xml:space="preserve">Support from GCC partners has helped to offset the cost of government investment in infrastructure, but more assistance from regional partners will likely be needed. </w:t>
      </w:r>
      <w:r>
        <w:t xml:space="preserve">Through the Crown Prince’s Economic Vision 2030, the GOB has begun to implement policies aimed at enhancing competitiveness and sustainability, improve and expand government revenues through both subsidy reform and the implementation of new taxes, as well as efforts to increase employment. Effective implementation of these reforms, some of which may be politically unpopular, is critical to economic stability in Bahrain. </w:t>
      </w:r>
      <w:r w:rsidRPr="00517B51">
        <w:rPr>
          <w:u w:val="single"/>
        </w:rPr>
        <w:t>Without timely fiscal adjustments, Bahrain risks becoming more dependent on external support or having to take more extreme measures in the context of tightening global financial conditions.</w:t>
      </w:r>
    </w:p>
    <w:p w:rsidR="00C55C75" w:rsidRDefault="00C55C75" w:rsidP="00C55C75">
      <w:pPr>
        <w:rPr>
          <w:u w:val="single"/>
        </w:rPr>
      </w:pPr>
      <w:r>
        <w:t>Mission Objective 3.</w:t>
      </w:r>
      <w:r w:rsidRPr="00F05D88">
        <w:t xml:space="preserve">2 </w:t>
      </w:r>
      <w:r w:rsidRPr="00517B51">
        <w:rPr>
          <w:u w:val="single"/>
        </w:rPr>
        <w:t>Bahrain maintains a level playing field for U.S. businesses and provides opportunities for U.S.-based companies in key growth sectors of the Bahrain economy</w:t>
      </w:r>
      <w:r>
        <w:t xml:space="preserve">. Justification: </w:t>
      </w:r>
      <w:r w:rsidRPr="00517B51">
        <w:rPr>
          <w:u w:val="single"/>
        </w:rPr>
        <w:t xml:space="preserve">Bilateral trade and investment create jobs and prosperity for </w:t>
      </w:r>
      <w:r w:rsidRPr="00517B51">
        <w:rPr>
          <w:rStyle w:val="Emphasis"/>
        </w:rPr>
        <w:t>both the United States and Bahrain</w:t>
      </w:r>
      <w:r w:rsidRPr="00517B51">
        <w:rPr>
          <w:u w:val="single"/>
        </w:rPr>
        <w:t xml:space="preserve">. Leveraging the bilateral U.S.-Bahrain Free Trade Agreement </w:t>
      </w:r>
      <w:r w:rsidRPr="00517B51">
        <w:rPr>
          <w:rStyle w:val="Emphasis"/>
        </w:rPr>
        <w:t>(FTA) is critical</w:t>
      </w:r>
      <w:r w:rsidRPr="00517B51">
        <w:rPr>
          <w:u w:val="single"/>
        </w:rPr>
        <w:t xml:space="preserve"> to advancing shared prosperity. </w:t>
      </w:r>
      <w:r>
        <w:t xml:space="preserve">Post seeks to ensure Bahrain remains an open and fair playing field for U.S.-based businesses amidst increased competition from new entrants in search of opportunities in the lucrative Gulf markets. In order for Bahrain to be an attractive business location, Post encourages entrepreneurship, private sector access to finance, business-friendly laws and regulations, enforcement of laws that support transparency, and a level playing field in government tenders. </w:t>
      </w:r>
      <w:r w:rsidRPr="00517B51">
        <w:rPr>
          <w:u w:val="single"/>
        </w:rPr>
        <w:t>A failure to ensure a fair playing field will result in lost opportunities for U.S. business, a weakening of U.S. - Bahrain commercial relations, and a diminishing in Bahrain’s reputation as an open and welcoming place for U.S. businesses to operate.</w:t>
      </w:r>
    </w:p>
    <w:p w:rsidR="00C55C75" w:rsidRDefault="00C55C75" w:rsidP="00C55C75">
      <w:pPr>
        <w:pStyle w:val="Heading3"/>
      </w:pPr>
      <w:r>
        <w:lastRenderedPageBreak/>
        <w:t>2nc USBFTA Key</w:t>
      </w:r>
    </w:p>
    <w:p w:rsidR="00C55C75" w:rsidRPr="00A92F71" w:rsidRDefault="00C55C75" w:rsidP="00C55C75"/>
    <w:p w:rsidR="00C55C75" w:rsidRPr="00AB5D49" w:rsidRDefault="00C55C75" w:rsidP="00C55C75">
      <w:pPr>
        <w:pStyle w:val="Heading4"/>
      </w:pPr>
      <w:r w:rsidRPr="00AB5D49">
        <w:t>Bahrain FTA worked---expansion only strengthens the economy</w:t>
      </w:r>
    </w:p>
    <w:p w:rsidR="00C55C75" w:rsidRPr="00AB5D49" w:rsidRDefault="00C55C75" w:rsidP="00C55C75">
      <w:r w:rsidRPr="00AB5D49">
        <w:rPr>
          <w:rStyle w:val="Style13ptBold"/>
        </w:rPr>
        <w:t>Bahrain</w:t>
      </w:r>
      <w:r>
        <w:t xml:space="preserve"> </w:t>
      </w:r>
      <w:r w:rsidRPr="00AB5D49">
        <w:rPr>
          <w:rStyle w:val="Style13ptBold"/>
        </w:rPr>
        <w:t>Ministry</w:t>
      </w:r>
      <w:r>
        <w:t>, 9-14-200</w:t>
      </w:r>
      <w:r w:rsidRPr="00AB5D49">
        <w:rPr>
          <w:rStyle w:val="Style13ptBold"/>
        </w:rPr>
        <w:t>4</w:t>
      </w:r>
      <w:r>
        <w:t>--- ("Foreign Trade Agreement", Kingdom of Bahrain Ministry of Foreign Affairs, 9-14-2004, https://www.mofa.gov.bh/ForeignTradeAgreement/tabid/248/language/en-US/Default.aspx)//RKM</w:t>
      </w:r>
    </w:p>
    <w:p w:rsidR="00C55C75" w:rsidRPr="00AB5D49" w:rsidRDefault="00C55C75" w:rsidP="00C55C75">
      <w:pPr>
        <w:rPr>
          <w:u w:val="single"/>
        </w:rPr>
      </w:pPr>
      <w:r>
        <w:t xml:space="preserve">BAHRAIN-US Free Trade agreement </w:t>
      </w:r>
      <w:r w:rsidRPr="00AB5D49">
        <w:rPr>
          <w:u w:val="single"/>
        </w:rPr>
        <w:t xml:space="preserve">(FTA) has opened the door for </w:t>
      </w:r>
      <w:r w:rsidRPr="00AB5D49">
        <w:rPr>
          <w:rStyle w:val="Emphasis"/>
        </w:rPr>
        <w:t>huge benefits</w:t>
      </w:r>
      <w:r w:rsidRPr="00AB5D49">
        <w:rPr>
          <w:u w:val="single"/>
        </w:rPr>
        <w:t xml:space="preserve"> to businesses here in the country and more are set to follow in future as the agreement evolves.</w:t>
      </w:r>
    </w:p>
    <w:p w:rsidR="00C55C75" w:rsidRPr="00AB5D49" w:rsidRDefault="00C55C75" w:rsidP="00C55C75">
      <w:pPr>
        <w:rPr>
          <w:u w:val="single"/>
        </w:rPr>
      </w:pPr>
      <w:r>
        <w:t xml:space="preserve">Despite the credit crunch that has hit the world, international trade between </w:t>
      </w:r>
      <w:r w:rsidRPr="00AB5D49">
        <w:rPr>
          <w:u w:val="single"/>
        </w:rPr>
        <w:t>Bahrain and the US continues to flourish.</w:t>
      </w:r>
    </w:p>
    <w:p w:rsidR="00C55C75" w:rsidRDefault="00C55C75" w:rsidP="00C55C75">
      <w:r>
        <w:t>Last year, bilateral trade between the two countries reached $2.19 billion, an increase of more than 12 per cent on the previous year.</w:t>
      </w:r>
    </w:p>
    <w:p w:rsidR="00C55C75" w:rsidRDefault="00C55C75" w:rsidP="00C55C75">
      <w:r>
        <w:t xml:space="preserve">US Chamber of Commerce senior vice-president, international affairs Daniel A </w:t>
      </w:r>
      <w:proofErr w:type="spellStart"/>
      <w:r>
        <w:t>Christman</w:t>
      </w:r>
      <w:proofErr w:type="spellEnd"/>
      <w:r>
        <w:t xml:space="preserve"> said that Bahrain was one of 14 countries that the US had free trade agreements with. </w:t>
      </w:r>
    </w:p>
    <w:p w:rsidR="00C55C75" w:rsidRPr="00AB5D49" w:rsidRDefault="00C55C75" w:rsidP="00C55C75">
      <w:pPr>
        <w:rPr>
          <w:u w:val="single"/>
        </w:rPr>
      </w:pPr>
      <w:r>
        <w:t xml:space="preserve">He said that </w:t>
      </w:r>
      <w:r w:rsidRPr="00AB5D49">
        <w:rPr>
          <w:u w:val="single"/>
        </w:rPr>
        <w:t xml:space="preserve">Bahrain was the gateway to the Gulf and a very important friend to America, with it being of great support to build bridges between the US and the GCC. </w:t>
      </w:r>
    </w:p>
    <w:p w:rsidR="00C55C75" w:rsidRDefault="00C55C75" w:rsidP="00C55C75">
      <w:r>
        <w:t>The FTA was signed in the prestigious Indian Treaty Room of the Eisenhower Executive Office Building, next to the White House on September 14, 2004.</w:t>
      </w:r>
    </w:p>
    <w:p w:rsidR="00C55C75" w:rsidRDefault="00C55C75" w:rsidP="00C55C75">
      <w:r>
        <w:t xml:space="preserve">Signing for the Bahraini side was former Finance and Economy Affairs Minister Abdulla Hassan </w:t>
      </w:r>
      <w:proofErr w:type="spellStart"/>
      <w:r>
        <w:t>Saif</w:t>
      </w:r>
      <w:proofErr w:type="spellEnd"/>
      <w:r>
        <w:t xml:space="preserve"> and for the United States the US Trade Representative (USTR) Ambassador Robert B. </w:t>
      </w:r>
      <w:proofErr w:type="spellStart"/>
      <w:r>
        <w:t>Zoellick</w:t>
      </w:r>
      <w:proofErr w:type="spellEnd"/>
      <w:r>
        <w:t xml:space="preserve">. </w:t>
      </w:r>
    </w:p>
    <w:p w:rsidR="00C55C75" w:rsidRDefault="00C55C75" w:rsidP="00C55C75">
      <w:proofErr w:type="spellStart"/>
      <w:r w:rsidRPr="00AB5D49">
        <w:rPr>
          <w:u w:val="single"/>
        </w:rPr>
        <w:t>Mr</w:t>
      </w:r>
      <w:proofErr w:type="spellEnd"/>
      <w:r w:rsidRPr="00AB5D49">
        <w:rPr>
          <w:u w:val="single"/>
        </w:rPr>
        <w:t xml:space="preserve"> </w:t>
      </w:r>
      <w:proofErr w:type="spellStart"/>
      <w:r w:rsidRPr="00AB5D49">
        <w:rPr>
          <w:u w:val="single"/>
        </w:rPr>
        <w:t>Saif</w:t>
      </w:r>
      <w:proofErr w:type="spellEnd"/>
      <w:r w:rsidRPr="00AB5D49">
        <w:rPr>
          <w:u w:val="single"/>
        </w:rPr>
        <w:t xml:space="preserve"> referred at the signing ceremony to the event as the result of a strong commitment by the political leadership in both countries to develop further the two nations’ strong relationship</w:t>
      </w:r>
      <w:r>
        <w:t>. According to studies at the end of June, 2004, the banking sector in Bahrain has assets of some $108 billion US.</w:t>
      </w:r>
    </w:p>
    <w:p w:rsidR="00C55C75" w:rsidRDefault="00C55C75" w:rsidP="00C55C75">
      <w:r>
        <w:t xml:space="preserve">Bahrain is now home to some 362 financial institutions which includes banking units, representative offices, money and foreign exchange brokers, insurance companies and reinsurance. </w:t>
      </w:r>
    </w:p>
    <w:p w:rsidR="00C55C75" w:rsidRDefault="00C55C75" w:rsidP="00C55C75">
      <w:r>
        <w:t xml:space="preserve">The first round of the FTA negotiations was launched on 26 – 29 January 2004 in Manama, followed by a second round in Washington D.C. on 1 – 5 March. </w:t>
      </w:r>
    </w:p>
    <w:p w:rsidR="00C55C75" w:rsidRDefault="00C55C75" w:rsidP="00C55C75">
      <w:r>
        <w:t xml:space="preserve">An interim round of technical discussions was held in London on 19 – 22 April. On 27 May 2004, the Minister of Finance &amp; National Economy and the US Trade Representative announced the successful conclusion of the negotiations. </w:t>
      </w:r>
    </w:p>
    <w:p w:rsidR="00C55C75" w:rsidRPr="00AB5D49" w:rsidRDefault="00C55C75" w:rsidP="00C55C75">
      <w:pPr>
        <w:rPr>
          <w:u w:val="single"/>
        </w:rPr>
      </w:pPr>
      <w:r w:rsidRPr="00AB5D49">
        <w:rPr>
          <w:u w:val="single"/>
        </w:rPr>
        <w:t xml:space="preserve">The FTA aims at achieving extensive liberalization across a wide spectrum of trade issues, both in terms of goods and services. </w:t>
      </w:r>
    </w:p>
    <w:p w:rsidR="00C55C75" w:rsidRPr="00AB5D49" w:rsidRDefault="00C55C75" w:rsidP="00C55C75">
      <w:pPr>
        <w:rPr>
          <w:u w:val="single"/>
        </w:rPr>
      </w:pPr>
      <w:r w:rsidRPr="00AB5D49">
        <w:rPr>
          <w:u w:val="single"/>
        </w:rPr>
        <w:t>The Agreement promotes a liberalized</w:t>
      </w:r>
      <w:r w:rsidRPr="00AB5D49">
        <w:rPr>
          <w:rStyle w:val="Emphasis"/>
        </w:rPr>
        <w:t>, non-discriminatory trade environment</w:t>
      </w:r>
      <w:r w:rsidRPr="00AB5D49">
        <w:rPr>
          <w:u w:val="single"/>
        </w:rPr>
        <w:t xml:space="preserve"> for E-commerce. It also calls for enhanced intellectual </w:t>
      </w:r>
      <w:r w:rsidRPr="00AB5D49">
        <w:rPr>
          <w:rStyle w:val="Emphasis"/>
        </w:rPr>
        <w:t>property rights protection</w:t>
      </w:r>
      <w:r w:rsidRPr="00AB5D49">
        <w:rPr>
          <w:u w:val="single"/>
        </w:rPr>
        <w:t xml:space="preserve">. </w:t>
      </w:r>
    </w:p>
    <w:p w:rsidR="00C55C75" w:rsidRDefault="00C55C75" w:rsidP="00C55C75">
      <w:r>
        <w:lastRenderedPageBreak/>
        <w:t xml:space="preserve">Commitments to ensure transparency and efficiency in customs administration are included. Specific </w:t>
      </w:r>
      <w:r w:rsidRPr="00AB5D49">
        <w:rPr>
          <w:u w:val="single"/>
        </w:rPr>
        <w:t>rules of origin are laid out to ensure that only Bahrain and U.S. goods benefit from the preferential duty treatment of the Agreement.</w:t>
      </w:r>
      <w:r>
        <w:t xml:space="preserve"> The first step in establishing the US-Bahrain FTA was the Treaty on the Encouragement and Reciprocal Protection of Investment, signed between the two countries on 29 September 1999. Next came signature of the Trade and Investment Framework Agreement (TIFA) on 18 June 2002. In 2002, the United States exported $419 million in goods to Bahrain and imported $395 million worth of goods from the country. </w:t>
      </w:r>
    </w:p>
    <w:p w:rsidR="00C55C75" w:rsidRDefault="00C55C75" w:rsidP="00C55C75">
      <w:pPr>
        <w:pStyle w:val="Heading3"/>
      </w:pPr>
      <w:r>
        <w:lastRenderedPageBreak/>
        <w:t>2nc USBFTA Solves Econ/Human Rights</w:t>
      </w:r>
    </w:p>
    <w:p w:rsidR="00C55C75" w:rsidRPr="00A92F71" w:rsidRDefault="00C55C75" w:rsidP="00C55C75"/>
    <w:p w:rsidR="00C55C75" w:rsidRPr="00490FA2" w:rsidRDefault="00C55C75" w:rsidP="00C55C75">
      <w:pPr>
        <w:pStyle w:val="Heading4"/>
      </w:pPr>
      <w:r>
        <w:t>FTA is key to solve human rights and econ---encourages diplomacy and sustainable economies</w:t>
      </w:r>
    </w:p>
    <w:p w:rsidR="00C55C75" w:rsidRPr="00C64432" w:rsidRDefault="00C55C75" w:rsidP="00C55C75">
      <w:r w:rsidRPr="00C64432">
        <w:rPr>
          <w:rStyle w:val="Style13ptBold"/>
        </w:rPr>
        <w:t>Castro</w:t>
      </w:r>
      <w:r>
        <w:t>, 4-20-20</w:t>
      </w:r>
      <w:r w:rsidRPr="00C64432">
        <w:rPr>
          <w:rStyle w:val="Style13ptBold"/>
        </w:rPr>
        <w:t>16</w:t>
      </w:r>
      <w:r>
        <w:t xml:space="preserve">--- Castro was legislative director and trade policy adviser for Ways and Means Trade Subcommittee member and rising chairman followed by two roles as a State Department official under President Bush ("10 years of the US-Bahrain Free Trade Agreement", </w:t>
      </w:r>
      <w:proofErr w:type="spellStart"/>
      <w:r>
        <w:t>TheHill</w:t>
      </w:r>
      <w:proofErr w:type="spellEnd"/>
      <w:r>
        <w:t>, Robert, 4-20-2016, https://thehill.com/blogs/pundits-blog/international/276946-10-years-of-the-us-bahrain-free-trade-agreement)//RKM</w:t>
      </w:r>
    </w:p>
    <w:p w:rsidR="00C55C75" w:rsidRPr="00C64432" w:rsidRDefault="00C55C75" w:rsidP="00C55C75">
      <w:pPr>
        <w:rPr>
          <w:u w:val="single"/>
        </w:rPr>
      </w:pPr>
      <w:r>
        <w:t>Both the American Chamber of Commerce in Bahrain and the U.S. Embassy in Manama prepare to celebrate the 10th anniversary of the U.S.-Bahrain Free Trade Agreement (FTA) this month, on the heels of Secretary of State John Kerry's quick April 7 visit to Bahrain to discuss a range of regional and bilateral matters</w:t>
      </w:r>
      <w:r w:rsidRPr="006F2E9E">
        <w:t xml:space="preserve">. </w:t>
      </w:r>
      <w:r w:rsidRPr="00C64432">
        <w:rPr>
          <w:u w:val="single"/>
        </w:rPr>
        <w:t xml:space="preserve">As various parties to the FTA take stock in real numbers and financial bottom lines accrued over the past decade, the </w:t>
      </w:r>
      <w:r w:rsidRPr="00C64432">
        <w:rPr>
          <w:rStyle w:val="Emphasis"/>
        </w:rPr>
        <w:t>diplomatic and public engagements</w:t>
      </w:r>
      <w:r w:rsidRPr="00C64432">
        <w:rPr>
          <w:u w:val="single"/>
        </w:rPr>
        <w:t xml:space="preserve"> that lead to — and result from — pursuing FTAs should not be underestimated.</w:t>
      </w:r>
    </w:p>
    <w:p w:rsidR="00C55C75" w:rsidRPr="00C64432" w:rsidRDefault="00C55C75" w:rsidP="00C55C75">
      <w:pPr>
        <w:rPr>
          <w:rStyle w:val="Emphasis"/>
        </w:rPr>
      </w:pPr>
      <w:r>
        <w:t xml:space="preserve">Looking back beyond the FTA's ratification is also instructive: Let's recall the period 15 years ago when policymakers in Washington decided to include Bahrain among our priorities for the next round of trade liberalization negotiations. </w:t>
      </w:r>
      <w:r w:rsidRPr="00C64432">
        <w:rPr>
          <w:u w:val="single"/>
        </w:rPr>
        <w:t xml:space="preserve">Bilateral trade agreements in those years were very often aspirational, hopeful efforts to build bridges economically, diplomatically and technically to </w:t>
      </w:r>
      <w:r w:rsidRPr="00C64432">
        <w:rPr>
          <w:rStyle w:val="Emphasis"/>
        </w:rPr>
        <w:t>benefit both sides.</w:t>
      </w:r>
    </w:p>
    <w:p w:rsidR="00C55C75" w:rsidRDefault="00C55C75" w:rsidP="00C55C75">
      <w:r>
        <w:t xml:space="preserve">By helping </w:t>
      </w:r>
      <w:r w:rsidRPr="00C64432">
        <w:rPr>
          <w:u w:val="single"/>
        </w:rPr>
        <w:t xml:space="preserve">create technical capacity and adherence to common rules and best practices — and favoring U.S.-based rules over counterparts that often competed for primacy, such as EU standards — the U.S. hoped not to dominate smaller economies, but instead lift them to the level of equal partners in negotiation to provide </w:t>
      </w:r>
      <w:r w:rsidRPr="00C64432">
        <w:rPr>
          <w:rStyle w:val="Emphasis"/>
        </w:rPr>
        <w:t>sustainable, long-term, win-win agreements</w:t>
      </w:r>
      <w:r w:rsidRPr="00C64432">
        <w:rPr>
          <w:u w:val="single"/>
        </w:rPr>
        <w:t xml:space="preserve">. Economic priorities mixed with </w:t>
      </w:r>
      <w:r w:rsidRPr="00C64432">
        <w:rPr>
          <w:rStyle w:val="Emphasis"/>
        </w:rPr>
        <w:t>security, stability and cooperation</w:t>
      </w:r>
      <w:r w:rsidRPr="00C64432">
        <w:rPr>
          <w:u w:val="single"/>
        </w:rPr>
        <w:t xml:space="preserve"> on multiple fronts.</w:t>
      </w:r>
      <w:r w:rsidRPr="00EE4307">
        <w:t xml:space="preserve"> So why Bahrain, a relatively small trading partner at the time?</w:t>
      </w:r>
    </w:p>
    <w:p w:rsidR="00C55C75" w:rsidRDefault="00C55C75" w:rsidP="00C55C75">
      <w:r w:rsidRPr="00490FA2">
        <w:rPr>
          <w:u w:val="single"/>
        </w:rPr>
        <w:t xml:space="preserve">The U.S. had just concluded, or was in the process of negotiating, successful </w:t>
      </w:r>
      <w:r w:rsidRPr="00490FA2">
        <w:rPr>
          <w:rStyle w:val="Emphasis"/>
        </w:rPr>
        <w:t>bilateral trade and investment agreements</w:t>
      </w:r>
      <w:r w:rsidRPr="00490FA2">
        <w:rPr>
          <w:u w:val="single"/>
        </w:rPr>
        <w:t xml:space="preserve"> with many others</w:t>
      </w:r>
      <w:r>
        <w:t xml:space="preserve"> — some major partners, others not. By building on </w:t>
      </w:r>
      <w:r w:rsidRPr="00490FA2">
        <w:rPr>
          <w:u w:val="single"/>
        </w:rPr>
        <w:t>small victories, aggregating to larger successes, the hope was to create bottom-up trade deals while also pursuing top-down global, comprehensive agreements</w:t>
      </w:r>
      <w:r>
        <w:t xml:space="preserve"> like the so-called "Uruguay Round," which had created the World Trade Organization (WTO) out of its predecessor, the General Agreement on Tariffs and Trade (GATT).</w:t>
      </w:r>
    </w:p>
    <w:p w:rsidR="00C55C75" w:rsidRDefault="00C55C75" w:rsidP="00C55C75">
      <w:r>
        <w:t>Many were skeptical at that time about the possibilities of another WTO round, including my boss, Rep. Clay Shaw (R) of Florida, who chaired the Florida delegation and was poised to take the gavel of the Ways and Means Trade Subcommittee. To date, that Doha Round of WTO negotiations launched in 2001 has not produced tangible results. Nor has the "Free Trade Area of the Americas" many of us conceived as a more realistic multilateral approach based upon regional common goals. The Trans-Pacific Partnership (TPP) is the largest agreement to have been concluded in that timeframe, but its pending ratification remains complicated by domestic politics.</w:t>
      </w:r>
    </w:p>
    <w:p w:rsidR="00C55C75" w:rsidRDefault="00C55C75" w:rsidP="00C55C75">
      <w:r w:rsidRPr="00490FA2">
        <w:rPr>
          <w:u w:val="single"/>
        </w:rPr>
        <w:lastRenderedPageBreak/>
        <w:t>Without a doubt, the imperatives of showing friends in the Arab world our commitment to them</w:t>
      </w:r>
      <w:r>
        <w:t xml:space="preserve"> — and recognition of their partnership in the Global War on Terror following the horrific events of Sept. 11 — </w:t>
      </w:r>
      <w:r w:rsidRPr="00490FA2">
        <w:rPr>
          <w:rStyle w:val="Emphasis"/>
        </w:rPr>
        <w:t>were important</w:t>
      </w:r>
      <w:r w:rsidRPr="00490FA2">
        <w:rPr>
          <w:u w:val="single"/>
        </w:rPr>
        <w:t xml:space="preserve"> considerations when evaluating equivalent opportunities among similarly situated economies in size and scale. Trade can always be a positive tool in </w:t>
      </w:r>
      <w:r w:rsidRPr="00490FA2">
        <w:rPr>
          <w:rStyle w:val="Emphasis"/>
        </w:rPr>
        <w:t>diplomacy and national security</w:t>
      </w:r>
      <w:r w:rsidRPr="00490FA2">
        <w:rPr>
          <w:u w:val="single"/>
        </w:rPr>
        <w:t>, if utilized effectively.</w:t>
      </w:r>
      <w:r>
        <w:t xml:space="preserve"> Trade talks also plumb the lines for candid dialogue across multiple agencies, ministries and stakeholders.</w:t>
      </w:r>
    </w:p>
    <w:p w:rsidR="00C55C75" w:rsidRPr="00490FA2" w:rsidRDefault="00C55C75" w:rsidP="00C55C75">
      <w:pPr>
        <w:rPr>
          <w:rStyle w:val="Emphasis"/>
        </w:rPr>
      </w:pPr>
      <w:r>
        <w:t xml:space="preserve">Trade pacts encourage rule of law and transparency, with due process for commercial disagreements and mechanisms for finding common ground. </w:t>
      </w:r>
      <w:r w:rsidRPr="00490FA2">
        <w:rPr>
          <w:u w:val="single"/>
        </w:rPr>
        <w:t xml:space="preserve">FTAs also engender channels for continuing cooperation, creating ripples that cannot be measured in simple terms. The bilateral commitment anchors further </w:t>
      </w:r>
      <w:r w:rsidRPr="00490FA2">
        <w:rPr>
          <w:rStyle w:val="Emphasis"/>
        </w:rPr>
        <w:t>collaboration on education, culture, arts, sports and person-to-person connections</w:t>
      </w:r>
      <w:r w:rsidRPr="00490FA2">
        <w:rPr>
          <w:u w:val="single"/>
        </w:rPr>
        <w:t xml:space="preserve">, while smoothing discussion on often thorny issues such as </w:t>
      </w:r>
      <w:r w:rsidRPr="00490FA2">
        <w:rPr>
          <w:rStyle w:val="Emphasis"/>
        </w:rPr>
        <w:t>mutual security, regional threats, or ecological and human rights concerns.</w:t>
      </w:r>
    </w:p>
    <w:p w:rsidR="00C55C75" w:rsidRDefault="00C55C75" w:rsidP="00C55C75">
      <w:r>
        <w:t>In the example of Bahrain, where I have resided since 2013, British history and heritage remain strong but America's appeal commercially, culturally and educationally continues to grow. Evidence the number of Crown Prince Scholarship Program participants studying in American schools and universities; the American artists invited to perform; the experts in diverse fields invited to address audiences at conferences and gatherings (whether privately sponsored or supported by government grants); and Bahrain's high-level participation in U.S. forums, such as the C3 US-Arab Summit series, where American Mission Hospital of Bahrain's CEO keynoted a panel last year alongside senior State Department and American business representatives.</w:t>
      </w:r>
    </w:p>
    <w:p w:rsidR="00C55C75" w:rsidRDefault="00C55C75" w:rsidP="00C55C75">
      <w:r>
        <w:t>Kerry referenced the importance of the American Mission Hospital in remarks made locally this month. It remains a person-to-person example of community, collaboration and commerce (the three Cs in "C3") built upon human capital and knowledge exchange in the most vital and impactful arenas of cross-border cooperation: improving healthcare outcomes.</w:t>
      </w:r>
    </w:p>
    <w:p w:rsidR="00C55C75" w:rsidRDefault="00C55C75" w:rsidP="00C55C75">
      <w:r>
        <w:t xml:space="preserve">In purely commercial terms, </w:t>
      </w:r>
      <w:r w:rsidRPr="00490FA2">
        <w:rPr>
          <w:u w:val="single"/>
        </w:rPr>
        <w:t xml:space="preserve">the multipliers are easy to see when U.S. food manufacturing giant </w:t>
      </w:r>
      <w:proofErr w:type="spellStart"/>
      <w:r w:rsidRPr="00490FA2">
        <w:rPr>
          <w:u w:val="single"/>
        </w:rPr>
        <w:t>Mondelez</w:t>
      </w:r>
      <w:proofErr w:type="spellEnd"/>
      <w:r w:rsidRPr="00490FA2">
        <w:rPr>
          <w:u w:val="single"/>
        </w:rPr>
        <w:t xml:space="preserve"> expanded by breaking ground on reclaimed land (with American engineering help) on a second plant in Bahrain</w:t>
      </w:r>
      <w:r>
        <w:t xml:space="preserve"> to manufacture and distribute signature American food brands to Bahrain and neighboring Gulf countries. Just as significant are the jobs that will be created in Tennessee when Bahrain's fiberglass and composites manufacturer, BFG International, finalizes plans to expand its footprint in the U.S. with a new plant outside Nashville, Tenn. </w:t>
      </w:r>
      <w:r w:rsidRPr="00490FA2">
        <w:rPr>
          <w:u w:val="single"/>
        </w:rPr>
        <w:t xml:space="preserve">But no less significant are the smaller enterprises who look to the FTA as a gateway — American manufacturers gain access to regional Gulf Cooperation Council markets and beyond, while entrepreneurs from India and around South Asia realize they can more easily access U.S. markets by </w:t>
      </w:r>
      <w:r w:rsidRPr="00490FA2">
        <w:rPr>
          <w:rStyle w:val="Emphasis"/>
        </w:rPr>
        <w:t>strategically siting and sourcing</w:t>
      </w:r>
      <w:r w:rsidRPr="00490FA2">
        <w:rPr>
          <w:u w:val="single"/>
        </w:rPr>
        <w:t xml:space="preserve"> through Bahrain.</w:t>
      </w:r>
    </w:p>
    <w:p w:rsidR="00C55C75" w:rsidRPr="00A019BA" w:rsidRDefault="00C55C75" w:rsidP="00C55C75">
      <w:r>
        <w:t xml:space="preserve">In a part of the world where political and security considerations remain front and center, </w:t>
      </w:r>
      <w:r w:rsidRPr="00490FA2">
        <w:rPr>
          <w:u w:val="single"/>
        </w:rPr>
        <w:t xml:space="preserve">the Bahrain Free Trade Agreement endures as a visible sign of strong and enduring relations with mutual benefits that transcend simple commerce and investment into cooperation on </w:t>
      </w:r>
      <w:r w:rsidRPr="00490FA2">
        <w:rPr>
          <w:rStyle w:val="Emphasis"/>
        </w:rPr>
        <w:t>intellectual property protection</w:t>
      </w:r>
      <w:r w:rsidRPr="00490FA2">
        <w:rPr>
          <w:u w:val="single"/>
        </w:rPr>
        <w:t>, creative expression, cultural dialogue and person-to-person diplomacy</w:t>
      </w:r>
      <w:r>
        <w:t>.</w:t>
      </w: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CP Threaten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Credible threat solves---will force Bahrain to make meaningful reforms </w:t>
      </w:r>
    </w:p>
    <w:p w:rsidR="00C55C75" w:rsidRPr="00403AD2" w:rsidRDefault="00C55C75" w:rsidP="00C55C75">
      <w:pPr>
        <w:rPr>
          <w:rFonts w:asciiTheme="minorHAnsi" w:hAnsiTheme="minorHAnsi"/>
        </w:rPr>
      </w:pPr>
      <w:r w:rsidRPr="00403AD2">
        <w:rPr>
          <w:rStyle w:val="Style13ptBold"/>
          <w:rFonts w:asciiTheme="minorHAnsi" w:hAnsiTheme="minorHAnsi"/>
        </w:rPr>
        <w:t>Abrams</w:t>
      </w:r>
      <w:r w:rsidRPr="00403AD2">
        <w:rPr>
          <w:rFonts w:asciiTheme="minorHAnsi" w:hAnsiTheme="minorHAnsi"/>
        </w:rPr>
        <w:t>, 2-27-20</w:t>
      </w:r>
      <w:r w:rsidRPr="00403AD2">
        <w:rPr>
          <w:rStyle w:val="Style13ptBold"/>
          <w:rFonts w:asciiTheme="minorHAnsi" w:hAnsiTheme="minorHAnsi"/>
        </w:rPr>
        <w:t>15</w:t>
      </w:r>
      <w:r w:rsidRPr="00403AD2">
        <w:rPr>
          <w:rFonts w:asciiTheme="minorHAnsi" w:hAnsiTheme="minorHAnsi"/>
        </w:rPr>
        <w:t>---senior fellow for Middle Eastern studies at the Council on Foreign Relations in Washington, D.C. (Elliot, "How Obama Caved on Bahrain", Foreign Policy, 2-27-2015, https://foreignpolicy.com/2015/02/27/how-obama-caved-on-bahrain-manama-human-rights/)---RKM</w:t>
      </w:r>
    </w:p>
    <w:p w:rsidR="00C55C75" w:rsidRPr="00403AD2" w:rsidRDefault="00C55C75" w:rsidP="00C55C75">
      <w:pPr>
        <w:rPr>
          <w:rFonts w:asciiTheme="minorHAnsi" w:hAnsiTheme="minorHAnsi"/>
          <w:u w:val="single"/>
        </w:rPr>
      </w:pPr>
      <w:r w:rsidRPr="00403AD2">
        <w:rPr>
          <w:rFonts w:asciiTheme="minorHAnsi" w:hAnsiTheme="minorHAnsi"/>
        </w:rPr>
        <w:t xml:space="preserve">In 2012, </w:t>
      </w:r>
      <w:r w:rsidRPr="00403AD2">
        <w:rPr>
          <w:rFonts w:asciiTheme="minorHAnsi" w:hAnsiTheme="minorHAnsi"/>
          <w:u w:val="single"/>
        </w:rPr>
        <w:t>the president didn’t mention Bahrain in his U.N. speech, and that year the White House issued just one statement about Bahrain</w:t>
      </w:r>
      <w:r w:rsidRPr="00403AD2">
        <w:rPr>
          <w:rFonts w:asciiTheme="minorHAnsi" w:hAnsiTheme="minorHAnsi"/>
        </w:rPr>
        <w:t xml:space="preserve"> — from the press secretary rather than from the president. </w:t>
      </w:r>
      <w:r w:rsidRPr="00403AD2">
        <w:rPr>
          <w:rFonts w:asciiTheme="minorHAnsi" w:hAnsiTheme="minorHAnsi"/>
          <w:u w:val="single"/>
        </w:rPr>
        <w:t>It blamed both the government and the opposition for the continuing violence, urged the government “to redouble its ongoing efforts</w:t>
      </w:r>
      <w:r w:rsidRPr="00403AD2">
        <w:rPr>
          <w:rFonts w:asciiTheme="minorHAnsi" w:hAnsiTheme="minorHAnsi"/>
        </w:rPr>
        <w:t xml:space="preserve"> to implement the recommendations of the Bahrain Independent Commission of Inquiry,” </w:t>
      </w:r>
      <w:r w:rsidRPr="00403AD2">
        <w:rPr>
          <w:rFonts w:asciiTheme="minorHAnsi" w:hAnsiTheme="minorHAnsi"/>
          <w:u w:val="single"/>
        </w:rPr>
        <w:t>and called for “genuine dialogue” and “meaningful reforms.”</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We do not need to wonder whether the government of Bahrain viewed those comments in 2011 and 2012 as </w:t>
      </w:r>
      <w:r w:rsidRPr="00403AD2">
        <w:rPr>
          <w:rStyle w:val="Emphasis"/>
          <w:rFonts w:asciiTheme="minorHAnsi" w:hAnsiTheme="minorHAnsi"/>
        </w:rPr>
        <w:t>real pressure</w:t>
      </w:r>
      <w:r w:rsidRPr="00403AD2">
        <w:rPr>
          <w:rFonts w:asciiTheme="minorHAnsi" w:hAnsiTheme="minorHAnsi"/>
          <w:u w:val="single"/>
        </w:rPr>
        <w:t>.</w:t>
      </w:r>
      <w:r w:rsidRPr="00403AD2">
        <w:rPr>
          <w:rFonts w:asciiTheme="minorHAnsi" w:hAnsiTheme="minorHAnsi"/>
        </w:rPr>
        <w:t xml:space="preserve"> In May 2011, </w:t>
      </w:r>
      <w:r w:rsidRPr="00403AD2">
        <w:rPr>
          <w:rFonts w:asciiTheme="minorHAnsi" w:hAnsiTheme="minorHAnsi"/>
          <w:u w:val="single"/>
        </w:rPr>
        <w:t xml:space="preserve">it orchestrated a campaign against the human rights officer at the U.S. Embassy in Manama, </w:t>
      </w:r>
      <w:proofErr w:type="spellStart"/>
      <w:r w:rsidRPr="00403AD2">
        <w:rPr>
          <w:rFonts w:asciiTheme="minorHAnsi" w:hAnsiTheme="minorHAnsi"/>
          <w:u w:val="single"/>
        </w:rPr>
        <w:t>Ludovic</w:t>
      </w:r>
      <w:proofErr w:type="spellEnd"/>
      <w:r w:rsidRPr="00403AD2">
        <w:rPr>
          <w:rFonts w:asciiTheme="minorHAnsi" w:hAnsiTheme="minorHAnsi"/>
          <w:u w:val="single"/>
        </w:rPr>
        <w:t xml:space="preserve"> Hood, and the State Department pulled him out for his own safety. “It is unacceptable that elements within Bahrain would target an individual for carrying out his professional duties,”</w:t>
      </w:r>
      <w:r w:rsidRPr="00403AD2">
        <w:rPr>
          <w:rFonts w:asciiTheme="minorHAnsi" w:hAnsiTheme="minorHAnsi"/>
        </w:rPr>
        <w:t xml:space="preserve"> said the State Department — </w:t>
      </w:r>
      <w:r w:rsidRPr="00403AD2">
        <w:rPr>
          <w:rFonts w:asciiTheme="minorHAnsi" w:hAnsiTheme="minorHAnsi"/>
          <w:u w:val="single"/>
        </w:rPr>
        <w:t xml:space="preserve">but </w:t>
      </w:r>
      <w:r w:rsidRPr="00403AD2">
        <w:rPr>
          <w:rStyle w:val="Emphasis"/>
          <w:rFonts w:asciiTheme="minorHAnsi" w:hAnsiTheme="minorHAnsi"/>
        </w:rPr>
        <w:t>Bahrain paid no price</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rPr>
        <w:t xml:space="preserve">Throughout his term as ambassador to Bahrain, from 2011 until early this year, Tom </w:t>
      </w:r>
      <w:proofErr w:type="spellStart"/>
      <w:r w:rsidRPr="00403AD2">
        <w:rPr>
          <w:rFonts w:asciiTheme="minorHAnsi" w:hAnsiTheme="minorHAnsi"/>
        </w:rPr>
        <w:t>Krajeski</w:t>
      </w:r>
      <w:proofErr w:type="spellEnd"/>
      <w:r w:rsidRPr="00403AD2">
        <w:rPr>
          <w:rFonts w:asciiTheme="minorHAnsi" w:hAnsiTheme="minorHAnsi"/>
        </w:rPr>
        <w:t xml:space="preserve"> was subject to the same sort of abuse in the press. </w:t>
      </w:r>
      <w:proofErr w:type="spellStart"/>
      <w:r w:rsidRPr="00403AD2">
        <w:rPr>
          <w:rFonts w:asciiTheme="minorHAnsi" w:hAnsiTheme="minorHAnsi"/>
          <w:u w:val="single"/>
        </w:rPr>
        <w:t>Krajeski</w:t>
      </w:r>
      <w:proofErr w:type="spellEnd"/>
      <w:r w:rsidRPr="00403AD2">
        <w:rPr>
          <w:rFonts w:asciiTheme="minorHAnsi" w:hAnsiTheme="minorHAnsi"/>
          <w:u w:val="single"/>
        </w:rPr>
        <w:t xml:space="preserve"> was no hot-head, and said repeatedly that he placed the blame on the lack of political reconciliation in Bahrain on both sides</w:t>
      </w:r>
      <w:r w:rsidRPr="00403AD2">
        <w:rPr>
          <w:rFonts w:asciiTheme="minorHAnsi" w:hAnsiTheme="minorHAnsi"/>
        </w:rPr>
        <w:t xml:space="preserve">. But the veteran diplomat’s mere recognition of serious human rights and political problems in Bahrain was too much for the government, which made sure he was vilified in the press. </w:t>
      </w:r>
      <w:r w:rsidRPr="00403AD2">
        <w:rPr>
          <w:rFonts w:asciiTheme="minorHAnsi" w:hAnsiTheme="minorHAnsi"/>
          <w:u w:val="single"/>
        </w:rPr>
        <w:t xml:space="preserve">In May 2013, the Bahraini cabinet approved a parliamentary proposal to “put an end to the </w:t>
      </w:r>
      <w:r w:rsidRPr="00403AD2">
        <w:rPr>
          <w:rStyle w:val="Emphasis"/>
          <w:rFonts w:asciiTheme="minorHAnsi" w:hAnsiTheme="minorHAnsi"/>
        </w:rPr>
        <w:t>interference</w:t>
      </w:r>
      <w:r w:rsidRPr="00403AD2">
        <w:rPr>
          <w:rFonts w:asciiTheme="minorHAnsi" w:hAnsiTheme="minorHAnsi"/>
          <w:u w:val="single"/>
        </w:rPr>
        <w:t xml:space="preserve"> of U.S. Ambassador Thomas </w:t>
      </w:r>
      <w:proofErr w:type="spellStart"/>
      <w:r w:rsidRPr="00403AD2">
        <w:rPr>
          <w:rFonts w:asciiTheme="minorHAnsi" w:hAnsiTheme="minorHAnsi"/>
          <w:u w:val="single"/>
        </w:rPr>
        <w:t>Krajeski</w:t>
      </w:r>
      <w:proofErr w:type="spellEnd"/>
      <w:r w:rsidRPr="00403AD2">
        <w:rPr>
          <w:rFonts w:asciiTheme="minorHAnsi" w:hAnsiTheme="minorHAnsi"/>
          <w:u w:val="single"/>
        </w:rPr>
        <w:t xml:space="preserve"> in Bahrain’s internal affairs.”</w:t>
      </w:r>
    </w:p>
    <w:p w:rsidR="00C55C75" w:rsidRPr="00403AD2" w:rsidRDefault="00C55C75" w:rsidP="00C55C75">
      <w:pPr>
        <w:rPr>
          <w:rFonts w:asciiTheme="minorHAnsi" w:hAnsiTheme="minorHAnsi"/>
        </w:rPr>
      </w:pPr>
      <w:r w:rsidRPr="00403AD2">
        <w:rPr>
          <w:rFonts w:asciiTheme="minorHAnsi" w:hAnsiTheme="minorHAnsi"/>
        </w:rPr>
        <w:t xml:space="preserve">Then in July 2014, </w:t>
      </w:r>
      <w:r w:rsidRPr="00403AD2">
        <w:rPr>
          <w:rFonts w:asciiTheme="minorHAnsi" w:hAnsiTheme="minorHAnsi"/>
          <w:u w:val="single"/>
        </w:rPr>
        <w:t>Bahrain’s government actually expelled U.S. Assistant Secretary of State for Human Rights Tom Malinowski for meeting with members of the country’s political opposition</w:t>
      </w:r>
      <w:r w:rsidRPr="00403AD2">
        <w:rPr>
          <w:rFonts w:asciiTheme="minorHAnsi" w:hAnsiTheme="minorHAnsi"/>
        </w:rPr>
        <w:t xml:space="preserve"> — an extraordinary and unprecedented act for a U.S. ally to take. What price did Bahrain pay for this? Zero.</w:t>
      </w:r>
    </w:p>
    <w:p w:rsidR="00C55C75" w:rsidRPr="00403AD2" w:rsidRDefault="00C55C75" w:rsidP="00C55C75">
      <w:pPr>
        <w:rPr>
          <w:rFonts w:asciiTheme="minorHAnsi" w:hAnsiTheme="minorHAnsi"/>
          <w:u w:val="single"/>
        </w:rPr>
      </w:pPr>
      <w:r w:rsidRPr="00403AD2">
        <w:rPr>
          <w:rFonts w:asciiTheme="minorHAnsi" w:hAnsiTheme="minorHAnsi"/>
        </w:rPr>
        <w:t xml:space="preserve">It gets worse. An American citizen named </w:t>
      </w:r>
      <w:proofErr w:type="spellStart"/>
      <w:r w:rsidRPr="00403AD2">
        <w:rPr>
          <w:rFonts w:asciiTheme="minorHAnsi" w:hAnsiTheme="minorHAnsi"/>
          <w:u w:val="single"/>
        </w:rPr>
        <w:t>Tagi</w:t>
      </w:r>
      <w:proofErr w:type="spellEnd"/>
      <w:r w:rsidRPr="00403AD2">
        <w:rPr>
          <w:rFonts w:asciiTheme="minorHAnsi" w:hAnsiTheme="minorHAnsi"/>
          <w:u w:val="single"/>
        </w:rPr>
        <w:t xml:space="preserve"> </w:t>
      </w:r>
      <w:proofErr w:type="spellStart"/>
      <w:r w:rsidRPr="00403AD2">
        <w:rPr>
          <w:rFonts w:asciiTheme="minorHAnsi" w:hAnsiTheme="minorHAnsi"/>
          <w:u w:val="single"/>
        </w:rPr>
        <w:t>Abdalla</w:t>
      </w:r>
      <w:proofErr w:type="spellEnd"/>
      <w:r w:rsidRPr="00403AD2">
        <w:rPr>
          <w:rFonts w:asciiTheme="minorHAnsi" w:hAnsiTheme="minorHAnsi"/>
          <w:u w:val="single"/>
        </w:rPr>
        <w:t xml:space="preserve"> al-</w:t>
      </w:r>
      <w:proofErr w:type="spellStart"/>
      <w:r w:rsidRPr="00403AD2">
        <w:rPr>
          <w:rFonts w:asciiTheme="minorHAnsi" w:hAnsiTheme="minorHAnsi"/>
          <w:u w:val="single"/>
        </w:rPr>
        <w:t>Maidan</w:t>
      </w:r>
      <w:proofErr w:type="spellEnd"/>
      <w:r w:rsidRPr="00403AD2">
        <w:rPr>
          <w:rFonts w:asciiTheme="minorHAnsi" w:hAnsiTheme="minorHAnsi"/>
          <w:u w:val="single"/>
        </w:rPr>
        <w:t xml:space="preserve"> has been in jail in Bahrain since 2012. He’s accused of violent acts</w:t>
      </w:r>
      <w:r w:rsidRPr="00403AD2">
        <w:rPr>
          <w:rFonts w:asciiTheme="minorHAnsi" w:hAnsiTheme="minorHAnsi"/>
        </w:rPr>
        <w:t xml:space="preserve">, and the government claims he confessed; he denies the accusations and says the confession was obtained by torture. </w:t>
      </w:r>
      <w:r w:rsidRPr="00403AD2">
        <w:rPr>
          <w:rFonts w:asciiTheme="minorHAnsi" w:hAnsiTheme="minorHAnsi"/>
          <w:u w:val="single"/>
        </w:rPr>
        <w:t>He was held in prison for almost an entire year before a court hearing, and then handed a 10-year prison sentence. Last year, the U.N. Working Group on Arbitrary Detention declared that the court had violated a whole series of substantive and procedural rights that rendered his imprisonment a violation of international and Bahraini law.</w:t>
      </w:r>
    </w:p>
    <w:p w:rsidR="00C55C75" w:rsidRPr="00403AD2" w:rsidRDefault="00C55C75" w:rsidP="00C55C75">
      <w:pPr>
        <w:rPr>
          <w:rFonts w:asciiTheme="minorHAnsi" w:hAnsiTheme="minorHAnsi"/>
        </w:rPr>
      </w:pPr>
      <w:r w:rsidRPr="00403AD2">
        <w:rPr>
          <w:rFonts w:asciiTheme="minorHAnsi" w:hAnsiTheme="minorHAnsi"/>
          <w:u w:val="single"/>
        </w:rPr>
        <w:t>What has the U.S. government reaction been to the imprisonment of one of its citizens in a faulty legal process</w:t>
      </w:r>
      <w:r w:rsidRPr="00403AD2">
        <w:rPr>
          <w:rFonts w:asciiTheme="minorHAnsi" w:hAnsiTheme="minorHAnsi"/>
        </w:rPr>
        <w:t>? As CNN pointed out in November, the United States “</w:t>
      </w:r>
      <w:r w:rsidRPr="00403AD2">
        <w:rPr>
          <w:rFonts w:asciiTheme="minorHAnsi" w:hAnsiTheme="minorHAnsi"/>
          <w:u w:val="single"/>
        </w:rPr>
        <w:t>has said little</w:t>
      </w:r>
      <w:r w:rsidRPr="00403AD2">
        <w:rPr>
          <w:rFonts w:asciiTheme="minorHAnsi" w:hAnsiTheme="minorHAnsi"/>
        </w:rPr>
        <w:t xml:space="preserve">” about </w:t>
      </w:r>
      <w:proofErr w:type="spellStart"/>
      <w:r w:rsidRPr="00403AD2">
        <w:rPr>
          <w:rFonts w:asciiTheme="minorHAnsi" w:hAnsiTheme="minorHAnsi"/>
        </w:rPr>
        <w:t>Maidan’s</w:t>
      </w:r>
      <w:proofErr w:type="spellEnd"/>
      <w:r w:rsidRPr="00403AD2">
        <w:rPr>
          <w:rFonts w:asciiTheme="minorHAnsi" w:hAnsiTheme="minorHAnsi"/>
        </w:rPr>
        <w:t xml:space="preserve"> case. State Department spokesman Jeff </w:t>
      </w:r>
      <w:proofErr w:type="spellStart"/>
      <w:r w:rsidRPr="00403AD2">
        <w:rPr>
          <w:rFonts w:asciiTheme="minorHAnsi" w:hAnsiTheme="minorHAnsi"/>
        </w:rPr>
        <w:t>Rathke</w:t>
      </w:r>
      <w:proofErr w:type="spellEnd"/>
      <w:r w:rsidRPr="00403AD2">
        <w:rPr>
          <w:rFonts w:asciiTheme="minorHAnsi" w:hAnsiTheme="minorHAnsi"/>
        </w:rPr>
        <w:t xml:space="preserve"> said that the United States was following the case closely, and that “this is a matter of ongoing concern.”</w:t>
      </w:r>
    </w:p>
    <w:p w:rsidR="00C55C75" w:rsidRPr="00403AD2" w:rsidRDefault="00C55C75" w:rsidP="00C55C75">
      <w:pPr>
        <w:rPr>
          <w:rFonts w:asciiTheme="minorHAnsi" w:hAnsiTheme="minorHAnsi"/>
          <w:u w:val="single"/>
        </w:rPr>
      </w:pPr>
      <w:proofErr w:type="spellStart"/>
      <w:r w:rsidRPr="00403AD2">
        <w:rPr>
          <w:rFonts w:asciiTheme="minorHAnsi" w:hAnsiTheme="minorHAnsi"/>
        </w:rPr>
        <w:t>Were</w:t>
      </w:r>
      <w:proofErr w:type="spellEnd"/>
      <w:r w:rsidRPr="00403AD2">
        <w:rPr>
          <w:rFonts w:asciiTheme="minorHAnsi" w:hAnsiTheme="minorHAnsi"/>
        </w:rPr>
        <w:t xml:space="preserve"> I in a foreign prison, those words — “this is a matter of ongoing concern” — would not seem to me a tough and energetic demand for my </w:t>
      </w:r>
      <w:proofErr w:type="spellStart"/>
      <w:r w:rsidRPr="00403AD2">
        <w:rPr>
          <w:rFonts w:asciiTheme="minorHAnsi" w:hAnsiTheme="minorHAnsi"/>
        </w:rPr>
        <w:t>freedom.Were</w:t>
      </w:r>
      <w:proofErr w:type="spellEnd"/>
      <w:r w:rsidRPr="00403AD2">
        <w:rPr>
          <w:rFonts w:asciiTheme="minorHAnsi" w:hAnsiTheme="minorHAnsi"/>
        </w:rPr>
        <w:t xml:space="preserve"> I in a foreign prison, those words — “this is a </w:t>
      </w:r>
      <w:r w:rsidRPr="00403AD2">
        <w:rPr>
          <w:rFonts w:asciiTheme="minorHAnsi" w:hAnsiTheme="minorHAnsi"/>
        </w:rPr>
        <w:lastRenderedPageBreak/>
        <w:t xml:space="preserve">matter of ongoing concern” — would not seem to me a tough and energetic demand for my freedom. </w:t>
      </w:r>
      <w:r w:rsidRPr="00403AD2">
        <w:rPr>
          <w:rFonts w:asciiTheme="minorHAnsi" w:hAnsiTheme="minorHAnsi"/>
          <w:u w:val="single"/>
        </w:rPr>
        <w:t xml:space="preserve">It’s hard to believe the United States could not spring </w:t>
      </w:r>
      <w:proofErr w:type="spellStart"/>
      <w:r w:rsidRPr="00403AD2">
        <w:rPr>
          <w:rFonts w:asciiTheme="minorHAnsi" w:hAnsiTheme="minorHAnsi"/>
          <w:u w:val="single"/>
        </w:rPr>
        <w:t>Maidan</w:t>
      </w:r>
      <w:proofErr w:type="spellEnd"/>
      <w:r w:rsidRPr="00403AD2">
        <w:rPr>
          <w:rFonts w:asciiTheme="minorHAnsi" w:hAnsiTheme="minorHAnsi"/>
          <w:u w:val="single"/>
        </w:rPr>
        <w:t xml:space="preserve"> if it </w:t>
      </w:r>
      <w:r w:rsidRPr="00403AD2">
        <w:rPr>
          <w:rStyle w:val="Emphasis"/>
          <w:rFonts w:asciiTheme="minorHAnsi" w:hAnsiTheme="minorHAnsi"/>
        </w:rPr>
        <w:t>pushed hard enough</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The United States maintains </w:t>
      </w:r>
      <w:r w:rsidRPr="00403AD2">
        <w:rPr>
          <w:rStyle w:val="Emphasis"/>
          <w:rFonts w:asciiTheme="minorHAnsi" w:hAnsiTheme="minorHAnsi"/>
        </w:rPr>
        <w:t>considerable leverage</w:t>
      </w:r>
      <w:r w:rsidRPr="00403AD2">
        <w:rPr>
          <w:rFonts w:asciiTheme="minorHAnsi" w:hAnsiTheme="minorHAnsi"/>
          <w:u w:val="single"/>
        </w:rPr>
        <w:t xml:space="preserve"> in Manama. Even a small drawdown of U.S. military personnel would reverberate loudly there, as would moving</w:t>
      </w:r>
      <w:r w:rsidRPr="00403AD2">
        <w:rPr>
          <w:rFonts w:asciiTheme="minorHAnsi" w:hAnsiTheme="minorHAnsi"/>
        </w:rPr>
        <w:t xml:space="preserve"> — or even announcing a study of moving — </w:t>
      </w:r>
      <w:r w:rsidRPr="00403AD2">
        <w:rPr>
          <w:rFonts w:asciiTheme="minorHAnsi" w:hAnsiTheme="minorHAnsi"/>
          <w:u w:val="single"/>
        </w:rPr>
        <w:t>any piece of the U.S. military presence out of Bahrain.</w:t>
      </w:r>
    </w:p>
    <w:p w:rsidR="00C55C75" w:rsidRPr="00403AD2" w:rsidRDefault="00C55C75" w:rsidP="00C55C75">
      <w:pPr>
        <w:rPr>
          <w:rFonts w:asciiTheme="minorHAnsi" w:hAnsiTheme="minorHAnsi"/>
          <w:u w:val="single"/>
        </w:rPr>
      </w:pPr>
      <w:r w:rsidRPr="00403AD2">
        <w:rPr>
          <w:rFonts w:asciiTheme="minorHAnsi" w:hAnsiTheme="minorHAnsi"/>
        </w:rPr>
        <w:t xml:space="preserve">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w:t>
      </w:r>
      <w:r w:rsidRPr="00403AD2">
        <w:rPr>
          <w:rFonts w:asciiTheme="minorHAnsi" w:hAnsiTheme="minorHAnsi"/>
          <w:u w:val="single"/>
        </w:rPr>
        <w:t xml:space="preserve">If the United States were to </w:t>
      </w:r>
      <w:r w:rsidRPr="00403AD2">
        <w:rPr>
          <w:rStyle w:val="Emphasis"/>
          <w:rFonts w:asciiTheme="minorHAnsi" w:hAnsiTheme="minorHAnsi"/>
        </w:rPr>
        <w:t>side publicly</w:t>
      </w:r>
      <w:r w:rsidRPr="00403AD2">
        <w:rPr>
          <w:rFonts w:asciiTheme="minorHAnsi" w:hAnsiTheme="minorHAnsi"/>
          <w:u w:val="single"/>
        </w:rPr>
        <w:t>, and loudly, with the opposition, the outcome of the argument would be affected.</w:t>
      </w:r>
    </w:p>
    <w:p w:rsidR="00C55C75" w:rsidRPr="00403AD2" w:rsidRDefault="00C55C75" w:rsidP="00C55C75">
      <w:pPr>
        <w:rPr>
          <w:rStyle w:val="Emphasis"/>
          <w:rFonts w:asciiTheme="minorHAnsi" w:hAnsiTheme="minorHAnsi"/>
        </w:rPr>
      </w:pPr>
      <w:r w:rsidRPr="00403AD2">
        <w:rPr>
          <w:rStyle w:val="Emphasis"/>
          <w:rFonts w:asciiTheme="minorHAnsi" w:hAnsiTheme="minorHAnsi"/>
        </w:rPr>
        <w:t>More public pressure might well force the royals to think harder about compromises, and strengthen the hand of those who are privately arguing for reform.</w:t>
      </w:r>
    </w:p>
    <w:p w:rsidR="00C55C75" w:rsidRPr="00403AD2" w:rsidRDefault="00C55C75" w:rsidP="00C55C75">
      <w:pPr>
        <w:rPr>
          <w:rFonts w:asciiTheme="minorHAnsi" w:hAnsiTheme="minorHAnsi"/>
        </w:rPr>
      </w:pPr>
      <w:r w:rsidRPr="00403AD2">
        <w:rPr>
          <w:rStyle w:val="Emphasis"/>
          <w:rFonts w:asciiTheme="minorHAnsi" w:hAnsiTheme="minorHAnsi"/>
        </w:rPr>
        <w:t>Instead, the United States has not only remained largely silent on human rights abuses</w:t>
      </w:r>
      <w:r w:rsidRPr="00403AD2">
        <w:rPr>
          <w:rFonts w:asciiTheme="minorHAnsi" w:hAnsiTheme="minorHAnsi"/>
        </w:rPr>
        <w:t>, but has acted in ways that can only convince the Bahraini government to ignore any quiet protests that are actually made. In 2012, when Congress objected to arms sales to Bahrain because of the repression there, the Obama administration used a loophole to continue the sales. As Foreign Policy reported, 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dodging congressional oversight.</w:t>
      </w:r>
    </w:p>
    <w:p w:rsidR="00C55C75" w:rsidRPr="00403AD2" w:rsidRDefault="00C55C75" w:rsidP="00C55C75">
      <w:pPr>
        <w:rPr>
          <w:rFonts w:asciiTheme="minorHAnsi" w:hAnsiTheme="minorHAnsi"/>
        </w:rPr>
      </w:pPr>
      <w:r w:rsidRPr="00403AD2">
        <w:rPr>
          <w:rFonts w:asciiTheme="minorHAnsi" w:hAnsiTheme="minorHAnsi"/>
        </w:rPr>
        <w:t xml:space="preserve">That was 2012. </w:t>
      </w:r>
      <w:r w:rsidRPr="00403AD2">
        <w:rPr>
          <w:rFonts w:asciiTheme="minorHAnsi" w:hAnsiTheme="minorHAnsi"/>
          <w:u w:val="single"/>
        </w:rPr>
        <w:t>In 2013, the Navy announced that it was adding five more coastal patrol ships</w:t>
      </w:r>
      <w:r w:rsidRPr="00403AD2">
        <w:rPr>
          <w:rFonts w:asciiTheme="minorHAnsi" w:hAnsiTheme="minorHAnsi"/>
        </w:rPr>
        <w:t xml:space="preserve"> to American forces in Bahrain. Last year, </w:t>
      </w:r>
      <w:r w:rsidRPr="00403AD2">
        <w:rPr>
          <w:rFonts w:asciiTheme="minorHAnsi" w:hAnsiTheme="minorHAnsi"/>
          <w:u w:val="single"/>
        </w:rPr>
        <w:t xml:space="preserve">the Obama administration went forward with a more than half-billion-dollar expansion of the U.S. presence in Bahrain, which will </w:t>
      </w:r>
      <w:r w:rsidRPr="00403AD2">
        <w:rPr>
          <w:rStyle w:val="Emphasis"/>
          <w:rFonts w:asciiTheme="minorHAnsi" w:hAnsiTheme="minorHAnsi"/>
        </w:rPr>
        <w:t>cement</w:t>
      </w:r>
      <w:r w:rsidRPr="00403AD2">
        <w:rPr>
          <w:rFonts w:asciiTheme="minorHAnsi" w:hAnsiTheme="minorHAnsi"/>
          <w:u w:val="single"/>
        </w:rPr>
        <w:t xml:space="preserve"> the U.S. presence in the country</w:t>
      </w:r>
      <w:r w:rsidRPr="00403AD2">
        <w:rPr>
          <w:rFonts w:asciiTheme="minorHAnsi" w:hAnsiTheme="minorHAnsi"/>
        </w:rPr>
        <w:t xml:space="preserve"> for decades to come. Now, what signal does that send the royals?</w:t>
      </w:r>
    </w:p>
    <w:p w:rsidR="00C55C75" w:rsidRPr="00403AD2" w:rsidRDefault="00C55C75" w:rsidP="00C55C75">
      <w:pPr>
        <w:rPr>
          <w:rFonts w:asciiTheme="minorHAnsi" w:hAnsiTheme="minorHAnsi"/>
        </w:rPr>
      </w:pPr>
      <w:r w:rsidRPr="00403AD2">
        <w:rPr>
          <w:rFonts w:asciiTheme="minorHAnsi" w:hAnsiTheme="minorHAnsi"/>
        </w:rPr>
        <w:t>“</w:t>
      </w:r>
      <w:r w:rsidRPr="00403AD2">
        <w:rPr>
          <w:rFonts w:asciiTheme="minorHAnsi" w:hAnsiTheme="minorHAnsi"/>
          <w:u w:val="single"/>
        </w:rPr>
        <w:t xml:space="preserve">With each passing day, the Bahrain government’s self-fulfilling prophecy of a </w:t>
      </w:r>
      <w:r w:rsidRPr="00403AD2">
        <w:rPr>
          <w:rStyle w:val="Emphasis"/>
          <w:rFonts w:asciiTheme="minorHAnsi" w:hAnsiTheme="minorHAnsi"/>
        </w:rPr>
        <w:t>sectarian war</w:t>
      </w:r>
      <w:r w:rsidRPr="00403AD2">
        <w:rPr>
          <w:rFonts w:asciiTheme="minorHAnsi" w:hAnsiTheme="minorHAnsi"/>
          <w:u w:val="single"/>
        </w:rPr>
        <w:t xml:space="preserve"> is becoming more and more the reality,</w:t>
      </w:r>
      <w:r w:rsidRPr="00403AD2">
        <w:rPr>
          <w:rFonts w:asciiTheme="minorHAnsi" w:hAnsiTheme="minorHAnsi"/>
        </w:rPr>
        <w:t>” Reza Aslan wrote in 2013. “If that happens — if the Bahrain uprising descends into the kind of regional holy war between Sunni and [Shiite] — the United States will not be able to avoid the consequences.”</w:t>
      </w:r>
    </w:p>
    <w:p w:rsidR="00C55C75" w:rsidRPr="00403AD2" w:rsidRDefault="00C55C75" w:rsidP="00C55C75">
      <w:pPr>
        <w:rPr>
          <w:rFonts w:asciiTheme="minorHAnsi" w:hAnsiTheme="minorHAnsi"/>
          <w:u w:val="single"/>
        </w:rPr>
      </w:pPr>
      <w:r w:rsidRPr="00403AD2">
        <w:rPr>
          <w:rFonts w:asciiTheme="minorHAnsi" w:hAnsiTheme="minorHAnsi"/>
        </w:rPr>
        <w:t xml:space="preserve">That message holds true for the U.S. Navy’s Fifth Fleet, which makes one wonder why it is smart to assume that the facilities the United States has in Bahrain will in fact be available — or safe to use — in the coming decades. </w:t>
      </w:r>
      <w:r w:rsidRPr="00403AD2">
        <w:rPr>
          <w:rFonts w:asciiTheme="minorHAnsi" w:hAnsiTheme="minorHAnsi"/>
          <w:u w:val="single"/>
        </w:rPr>
        <w:t xml:space="preserve">Meanwhile, the announcement of the expansion can only be read one way by the Bahraini authorities: The </w:t>
      </w:r>
      <w:r w:rsidRPr="00403AD2">
        <w:rPr>
          <w:rStyle w:val="Emphasis"/>
          <w:rFonts w:asciiTheme="minorHAnsi" w:hAnsiTheme="minorHAnsi"/>
        </w:rPr>
        <w:t>American protests about human rights conditions are not serious</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rPr>
        <w:t xml:space="preserve">It didn’t have to be this way — </w:t>
      </w:r>
      <w:r w:rsidRPr="00403AD2">
        <w:rPr>
          <w:rStyle w:val="Emphasis"/>
          <w:rFonts w:asciiTheme="minorHAnsi" w:hAnsiTheme="minorHAnsi"/>
        </w:rPr>
        <w:t>nobody forced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to turn a blind eye to Bahrain’s explosive domestic situation</w:t>
      </w:r>
      <w:r w:rsidRPr="00403AD2">
        <w:rPr>
          <w:rFonts w:asciiTheme="minorHAnsi" w:hAnsiTheme="minorHAnsi"/>
        </w:rPr>
        <w:t xml:space="preserve">. Consider an alternative path: </w:t>
      </w:r>
      <w:r w:rsidRPr="00403AD2">
        <w:rPr>
          <w:rFonts w:asciiTheme="minorHAnsi" w:hAnsiTheme="minorHAnsi"/>
          <w:u w:val="single"/>
        </w:rPr>
        <w:t>Suppose a top-level messenger</w:t>
      </w:r>
      <w:r w:rsidRPr="00403AD2">
        <w:rPr>
          <w:rFonts w:asciiTheme="minorHAnsi" w:hAnsiTheme="minorHAnsi"/>
        </w:rPr>
        <w:t xml:space="preserve">, such as the chief of naval operations or chairman of the Joint Chiefs of Staff, </w:t>
      </w:r>
      <w:r w:rsidRPr="00403AD2">
        <w:rPr>
          <w:rFonts w:asciiTheme="minorHAnsi" w:hAnsiTheme="minorHAnsi"/>
          <w:u w:val="single"/>
        </w:rPr>
        <w:t xml:space="preserve">had been sent to Bahrain to say, “Look, I personally would like this base expansion. But there’s no way it’s going to happen </w:t>
      </w:r>
      <w:r w:rsidRPr="00403AD2">
        <w:rPr>
          <w:rStyle w:val="Emphasis"/>
          <w:rFonts w:asciiTheme="minorHAnsi" w:hAnsiTheme="minorHAnsi"/>
        </w:rPr>
        <w:t>until the repression stops</w:t>
      </w:r>
      <w:r w:rsidRPr="00403AD2">
        <w:rPr>
          <w:rFonts w:asciiTheme="minorHAnsi" w:hAnsiTheme="minorHAnsi"/>
        </w:rPr>
        <w:t xml:space="preserve">. In fact, we are going to announce that naval facilities elsewhere in the Gulf will be examined for future expansion to replace Bahrain, because Bahrain is viewed as increasingly unstable. </w:t>
      </w:r>
      <w:r w:rsidRPr="00403AD2">
        <w:rPr>
          <w:rFonts w:asciiTheme="minorHAnsi" w:hAnsiTheme="minorHAnsi"/>
          <w:u w:val="single"/>
        </w:rPr>
        <w:t>Guys, you’ve got three months to start showing us something.”</w:t>
      </w:r>
    </w:p>
    <w:p w:rsidR="00C55C75" w:rsidRPr="00403AD2" w:rsidRDefault="00C55C75" w:rsidP="00C55C75">
      <w:pPr>
        <w:rPr>
          <w:rFonts w:asciiTheme="minorHAnsi" w:hAnsiTheme="minorHAnsi"/>
        </w:rPr>
      </w:pPr>
      <w:r w:rsidRPr="00403AD2">
        <w:rPr>
          <w:rStyle w:val="Emphasis"/>
          <w:rFonts w:asciiTheme="minorHAnsi" w:hAnsiTheme="minorHAnsi"/>
        </w:rPr>
        <w:lastRenderedPageBreak/>
        <w:t>Such a message</w:t>
      </w:r>
      <w:r w:rsidRPr="00403AD2">
        <w:rPr>
          <w:rFonts w:asciiTheme="minorHAnsi" w:hAnsiTheme="minorHAnsi"/>
        </w:rPr>
        <w:t xml:space="preserve"> — and if necessary, a public statement a few months later — </w:t>
      </w:r>
      <w:r w:rsidRPr="00403AD2">
        <w:rPr>
          <w:rStyle w:val="Emphasis"/>
          <w:rFonts w:asciiTheme="minorHAnsi" w:hAnsiTheme="minorHAnsi"/>
        </w:rPr>
        <w:t>would have had a huge impact.</w:t>
      </w:r>
      <w:r w:rsidRPr="00403AD2">
        <w:rPr>
          <w:rFonts w:asciiTheme="minorHAnsi" w:hAnsiTheme="minorHAnsi"/>
          <w:u w:val="single"/>
        </w:rPr>
        <w:t xml:space="preserve"> It would have shown the Bahraini government and its supporters the risks they face</w:t>
      </w:r>
      <w:r w:rsidRPr="00403AD2">
        <w:rPr>
          <w:rFonts w:asciiTheme="minorHAnsi" w:hAnsiTheme="minorHAnsi"/>
        </w:rPr>
        <w:t xml:space="preserve">; </w:t>
      </w:r>
      <w:r w:rsidRPr="00403AD2">
        <w:rPr>
          <w:rFonts w:asciiTheme="minorHAnsi" w:hAnsiTheme="minorHAnsi"/>
          <w:u w:val="single"/>
        </w:rPr>
        <w:t xml:space="preserve">it would have made the business community nervous, and perhaps more supportive of reform; and above all, </w:t>
      </w:r>
      <w:r w:rsidRPr="00403AD2">
        <w:rPr>
          <w:rStyle w:val="Emphasis"/>
          <w:rFonts w:asciiTheme="minorHAnsi" w:hAnsiTheme="minorHAnsi"/>
        </w:rPr>
        <w:t>it might have given additional ammunition to those in the royal family who favor reconciliation over repression</w:t>
      </w:r>
      <w:r w:rsidRPr="00403AD2">
        <w:rPr>
          <w:rFonts w:asciiTheme="minorHAnsi" w:hAnsiTheme="minorHAnsi"/>
        </w:rPr>
        <w:t>. Instead, the Obama administration is sending the clear message that its loud protests are over, the president won’t speak about Bahrain, and the monarchy can relax.</w:t>
      </w:r>
    </w:p>
    <w:p w:rsidR="00C55C75" w:rsidRPr="00403AD2" w:rsidRDefault="00C55C75" w:rsidP="00C55C75">
      <w:pPr>
        <w:rPr>
          <w:rFonts w:asciiTheme="minorHAnsi" w:hAnsiTheme="minorHAnsi"/>
        </w:rPr>
      </w:pPr>
      <w:r w:rsidRPr="00403AD2">
        <w:rPr>
          <w:rFonts w:asciiTheme="minorHAnsi" w:hAnsiTheme="minorHAnsi"/>
        </w:rPr>
        <w:t xml:space="preserve">In fact, no one should relax about </w:t>
      </w:r>
      <w:r w:rsidRPr="00403AD2">
        <w:rPr>
          <w:rStyle w:val="StyleUnderline"/>
          <w:rFonts w:asciiTheme="minorHAnsi" w:hAnsiTheme="minorHAnsi"/>
        </w:rPr>
        <w:t>Bahrain</w:t>
      </w:r>
      <w:r w:rsidRPr="00403AD2">
        <w:rPr>
          <w:rFonts w:asciiTheme="minorHAnsi" w:hAnsiTheme="minorHAnsi"/>
        </w:rPr>
        <w:t xml:space="preserve">. It </w:t>
      </w:r>
      <w:r w:rsidRPr="00403AD2">
        <w:rPr>
          <w:rFonts w:asciiTheme="minorHAnsi" w:hAnsiTheme="minorHAnsi"/>
          <w:u w:val="single"/>
        </w:rPr>
        <w:t>is on a path toward increasing instability, featuring growing Sunni extremism, growing Shiite outrage, and ever-widening sectarian divisions</w:t>
      </w:r>
      <w:r w:rsidRPr="00403AD2">
        <w:rPr>
          <w:rFonts w:asciiTheme="minorHAnsi" w:hAnsiTheme="minorHAnsi"/>
        </w:rPr>
        <w:t xml:space="preserve">. The Fifth Fleet is a hostage, and the Obama administration is spending hundreds of millions of dollars there as if America’s welcome will be permanent. That’s a suspect assumption: </w:t>
      </w:r>
      <w:r w:rsidRPr="00403AD2">
        <w:rPr>
          <w:rFonts w:asciiTheme="minorHAnsi" w:hAnsiTheme="minorHAnsi"/>
          <w:u w:val="single"/>
        </w:rPr>
        <w:t>As the majority of Bahrainis conclude that the United States is indifferent to the crackdown and siding with the most regressive elements of the royal family, support for the Fifth Fleet’s presence will start to disappear.</w:t>
      </w:r>
      <w:r w:rsidRPr="00403AD2">
        <w:rPr>
          <w:rFonts w:asciiTheme="minorHAnsi" w:hAnsiTheme="minorHAnsi"/>
        </w:rPr>
        <w:t xml:space="preserve"> As will Bahrain’s very sovereignty, as it is caught up in the regional rivalry between Iran and Saudi Arabia.</w:t>
      </w:r>
    </w:p>
    <w:p w:rsidR="00C55C75" w:rsidRPr="00403AD2" w:rsidRDefault="00C55C75" w:rsidP="00C55C75">
      <w:pPr>
        <w:rPr>
          <w:rFonts w:asciiTheme="minorHAnsi" w:hAnsiTheme="minorHAnsi"/>
        </w:rPr>
      </w:pPr>
      <w:r w:rsidRPr="00403AD2">
        <w:rPr>
          <w:rFonts w:asciiTheme="minorHAnsi" w:hAnsiTheme="minorHAnsi"/>
        </w:rPr>
        <w:t xml:space="preserve">Once upon a time, Bahrain was an outpost of civility and moderation in the Middle East. </w:t>
      </w:r>
      <w:r w:rsidRPr="00403AD2">
        <w:rPr>
          <w:rFonts w:asciiTheme="minorHAnsi" w:hAnsiTheme="minorHAnsi"/>
          <w:u w:val="single"/>
        </w:rPr>
        <w:t xml:space="preserve">Now, it is coming to share the pathologies of its neighbors. That’s tragic, and it is in part the result of </w:t>
      </w:r>
      <w:r w:rsidRPr="00403AD2">
        <w:rPr>
          <w:rStyle w:val="Emphasis"/>
          <w:rFonts w:asciiTheme="minorHAnsi" w:hAnsiTheme="minorHAnsi"/>
        </w:rPr>
        <w:t>weak</w:t>
      </w:r>
      <w:r w:rsidRPr="00403AD2">
        <w:rPr>
          <w:rFonts w:asciiTheme="minorHAnsi" w:hAnsiTheme="minorHAnsi"/>
          <w:u w:val="single"/>
        </w:rPr>
        <w:t xml:space="preserve"> American policy.</w:t>
      </w:r>
      <w:r w:rsidRPr="00403AD2">
        <w:rPr>
          <w:rFonts w:asciiTheme="minorHAnsi" w:hAnsiTheme="minorHAnsi"/>
        </w:rPr>
        <w:t xml:space="preserve"> By placing security matters — Bahrain’s minuscule participation in the anti-Islamic State coalition and its hosting of the Fifth Fleet — above all other considerations, the Obama administration is putting that very security relationship at risk.</w:t>
      </w:r>
    </w:p>
    <w:p w:rsidR="00C55C75" w:rsidRPr="00403AD2" w:rsidRDefault="00C55C75" w:rsidP="00C55C75">
      <w:pPr>
        <w:rPr>
          <w:rFonts w:asciiTheme="minorHAnsi" w:hAnsiTheme="minorHAnsi"/>
        </w:rPr>
      </w:pPr>
      <w:r w:rsidRPr="00403AD2">
        <w:rPr>
          <w:rFonts w:asciiTheme="minorHAnsi" w:hAnsiTheme="minorHAnsi"/>
        </w:rPr>
        <w:t xml:space="preserve">Once upon a time, </w:t>
      </w:r>
      <w:r w:rsidRPr="00403AD2">
        <w:rPr>
          <w:rFonts w:asciiTheme="minorHAnsi" w:hAnsiTheme="minorHAnsi"/>
          <w:u w:val="single"/>
        </w:rPr>
        <w:t>Bahrain was also an example of a sensible Obama human rights policy. Today</w:t>
      </w:r>
      <w:r w:rsidRPr="00403AD2">
        <w:rPr>
          <w:rFonts w:asciiTheme="minorHAnsi" w:hAnsiTheme="minorHAnsi"/>
        </w:rPr>
        <w:t xml:space="preserve">, one can sadly say that </w:t>
      </w:r>
      <w:r w:rsidRPr="00403AD2">
        <w:rPr>
          <w:rStyle w:val="Emphasis"/>
          <w:rFonts w:asciiTheme="minorHAnsi" w:hAnsiTheme="minorHAnsi"/>
        </w:rPr>
        <w:t>it’s a good example of how that human rights policy has vanished into thin air</w:t>
      </w:r>
      <w:r w:rsidRPr="00403AD2">
        <w:rPr>
          <w:rFonts w:asciiTheme="minorHAnsi" w:hAnsiTheme="minorHAnsi"/>
        </w:rPr>
        <w:t>.</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CP International Agent</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International CP solves---Human rights council checks</w:t>
      </w:r>
    </w:p>
    <w:p w:rsidR="00C55C75" w:rsidRPr="00403AD2" w:rsidRDefault="00C55C75" w:rsidP="00C55C75">
      <w:pPr>
        <w:rPr>
          <w:rFonts w:asciiTheme="minorHAnsi" w:hAnsiTheme="minorHAnsi"/>
        </w:rPr>
      </w:pPr>
      <w:r w:rsidRPr="00403AD2">
        <w:rPr>
          <w:rStyle w:val="Style13ptBold"/>
          <w:rFonts w:asciiTheme="minorHAnsi" w:hAnsiTheme="minorHAnsi"/>
        </w:rPr>
        <w:t>ADHRB</w:t>
      </w:r>
      <w:r w:rsidRPr="00403AD2">
        <w:rPr>
          <w:rFonts w:asciiTheme="minorHAnsi" w:hAnsiTheme="minorHAnsi"/>
        </w:rPr>
        <w:t>, 2-05-20</w:t>
      </w:r>
      <w:r w:rsidRPr="00403AD2">
        <w:rPr>
          <w:rStyle w:val="Style13ptBold"/>
          <w:rFonts w:asciiTheme="minorHAnsi" w:hAnsiTheme="minorHAnsi"/>
        </w:rPr>
        <w:t>14</w:t>
      </w:r>
      <w:r w:rsidRPr="00403AD2">
        <w:rPr>
          <w:rFonts w:asciiTheme="minorHAnsi" w:hAnsiTheme="minorHAnsi"/>
        </w:rPr>
        <w:t xml:space="preserve">--- (Americans for Democracy and Human Rights in </w:t>
      </w:r>
      <w:proofErr w:type="spellStart"/>
      <w:r w:rsidRPr="00403AD2">
        <w:rPr>
          <w:rFonts w:asciiTheme="minorHAnsi" w:hAnsiTheme="minorHAnsi"/>
        </w:rPr>
        <w:t>Bahrain,"Bahrain</w:t>
      </w:r>
      <w:proofErr w:type="spellEnd"/>
      <w:r w:rsidRPr="00403AD2">
        <w:rPr>
          <w:rFonts w:asciiTheme="minorHAnsi" w:hAnsiTheme="minorHAnsi"/>
        </w:rPr>
        <w:t xml:space="preserve"> Uprisings and Reforms: An Overview with Policy Recommendations", 2-05-2014, https://www.adhrb.org/our-work/bahrain-uprisings-and-reforms-an-overview-with-policy-recommendations/)---RKM</w:t>
      </w:r>
    </w:p>
    <w:p w:rsidR="00C55C75" w:rsidRPr="00403AD2" w:rsidRDefault="00C55C75" w:rsidP="00C55C75">
      <w:pPr>
        <w:rPr>
          <w:rFonts w:asciiTheme="minorHAnsi" w:hAnsiTheme="minorHAnsi"/>
          <w:u w:val="single"/>
        </w:rPr>
      </w:pPr>
      <w:r w:rsidRPr="00403AD2">
        <w:rPr>
          <w:rFonts w:asciiTheme="minorHAnsi" w:hAnsiTheme="minorHAnsi"/>
          <w:u w:val="single"/>
        </w:rPr>
        <w:t>Policy Recommendations</w:t>
      </w:r>
    </w:p>
    <w:p w:rsidR="00C55C75" w:rsidRPr="00403AD2" w:rsidRDefault="00C55C75" w:rsidP="00C55C75">
      <w:pPr>
        <w:rPr>
          <w:rFonts w:asciiTheme="minorHAnsi" w:hAnsiTheme="minorHAnsi"/>
          <w:u w:val="single"/>
        </w:rPr>
      </w:pPr>
      <w:r w:rsidRPr="00403AD2">
        <w:rPr>
          <w:rFonts w:asciiTheme="minorHAnsi" w:hAnsiTheme="minorHAnsi"/>
        </w:rPr>
        <w:t xml:space="preserve">It is clear that </w:t>
      </w:r>
      <w:r w:rsidRPr="00403AD2">
        <w:rPr>
          <w:rFonts w:asciiTheme="minorHAnsi" w:hAnsiTheme="minorHAnsi"/>
          <w:u w:val="single"/>
        </w:rPr>
        <w:t>existing policies have neither compelled the Government of Bahrain to honor its stated commitments to reform nor contributed to improving the deteriorating political situation that threatens both Bahrain’s stability and international security interests in the Gulf region.</w:t>
      </w:r>
      <w:r w:rsidRPr="00403AD2">
        <w:rPr>
          <w:rFonts w:asciiTheme="minorHAnsi" w:hAnsiTheme="minorHAnsi"/>
        </w:rPr>
        <w:t xml:space="preserve"> ADHRB </w:t>
      </w:r>
      <w:r w:rsidRPr="00403AD2">
        <w:rPr>
          <w:rFonts w:asciiTheme="minorHAnsi" w:hAnsiTheme="minorHAnsi"/>
          <w:u w:val="single"/>
        </w:rPr>
        <w:t xml:space="preserve">presents the following policy recommendations in order to more effectively promote fundamental human rights and political freedoms in the country while simultaneously </w:t>
      </w:r>
      <w:r w:rsidRPr="00403AD2">
        <w:rPr>
          <w:rStyle w:val="Emphasis"/>
          <w:rFonts w:asciiTheme="minorHAnsi" w:hAnsiTheme="minorHAnsi"/>
        </w:rPr>
        <w:t>advancing America’s broader strategic goals</w:t>
      </w:r>
      <w:r w:rsidRPr="00403AD2">
        <w:rPr>
          <w:rFonts w:asciiTheme="minorHAnsi" w:hAnsiTheme="minorHAnsi"/>
          <w:u w:val="single"/>
        </w:rPr>
        <w:t>:</w:t>
      </w:r>
    </w:p>
    <w:p w:rsidR="00C55C75" w:rsidRPr="00403AD2" w:rsidRDefault="00C55C75" w:rsidP="00C55C75">
      <w:pPr>
        <w:rPr>
          <w:rFonts w:asciiTheme="minorHAnsi" w:hAnsiTheme="minorHAnsi"/>
        </w:rPr>
      </w:pPr>
      <w:r w:rsidRPr="00403AD2">
        <w:rPr>
          <w:rFonts w:asciiTheme="minorHAnsi" w:hAnsiTheme="minorHAnsi"/>
        </w:rPr>
        <w:t>United States Congressional and Executive Branch Recommendations</w:t>
      </w:r>
    </w:p>
    <w:p w:rsidR="00C55C75" w:rsidRPr="00403AD2" w:rsidRDefault="00C55C75" w:rsidP="00C55C75">
      <w:pPr>
        <w:rPr>
          <w:rFonts w:asciiTheme="minorHAnsi" w:hAnsiTheme="minorHAnsi"/>
        </w:rPr>
      </w:pPr>
      <w:r w:rsidRPr="00403AD2">
        <w:rPr>
          <w:rFonts w:asciiTheme="minorHAnsi" w:hAnsiTheme="minorHAnsi"/>
        </w:rPr>
        <w:t>Sustained high-level public as well as private calls on the Government of Bahrain to adhere to its human rights commitments and enact meaningful reforms. Such reforms include the release of all political prisoners and accountability for torture and other serious human rights crimes, along with the full implementation of the remaining BICI and UPR recommendations.</w:t>
      </w:r>
    </w:p>
    <w:p w:rsidR="00C55C75" w:rsidRPr="00403AD2" w:rsidRDefault="00C55C75" w:rsidP="00C55C75">
      <w:pPr>
        <w:rPr>
          <w:rFonts w:asciiTheme="minorHAnsi" w:hAnsiTheme="minorHAnsi"/>
        </w:rPr>
      </w:pPr>
      <w:r w:rsidRPr="00403AD2">
        <w:rPr>
          <w:rFonts w:asciiTheme="minorHAnsi" w:hAnsiTheme="minorHAnsi"/>
        </w:rPr>
        <w:t>Ensure clear and consistent messaging from all levels of the U.S. Government encouraging the Government of Bahrain to adhere to its human rights commitments, including through accountability for torture and other serious human rights abuses and the release of all political prisoners.</w:t>
      </w:r>
    </w:p>
    <w:p w:rsidR="00C55C75" w:rsidRPr="00403AD2" w:rsidRDefault="00C55C75" w:rsidP="00C55C75">
      <w:pPr>
        <w:rPr>
          <w:rFonts w:asciiTheme="minorHAnsi" w:hAnsiTheme="minorHAnsi"/>
        </w:rPr>
      </w:pPr>
      <w:r w:rsidRPr="00403AD2">
        <w:rPr>
          <w:rFonts w:asciiTheme="minorHAnsi" w:hAnsiTheme="minorHAnsi"/>
        </w:rPr>
        <w:t>Ensure full compliance with the intent of the “Leahy Law” to avoid U.S. complicity with human rights violations. As a first step, the U.S. should suspend arms sales and security assistance to the Government of Bahrain until the U.S. Government determines which Bahraini security force units are ineligible for transfers and can verify that U.S.-origin weapons are not enabling human rights abuses in Bahrain.</w:t>
      </w:r>
    </w:p>
    <w:p w:rsidR="00C55C75" w:rsidRPr="00403AD2" w:rsidRDefault="00C55C75" w:rsidP="00C55C75">
      <w:pPr>
        <w:rPr>
          <w:rFonts w:asciiTheme="minorHAnsi" w:hAnsiTheme="minorHAnsi"/>
        </w:rPr>
      </w:pPr>
      <w:r w:rsidRPr="00403AD2">
        <w:rPr>
          <w:rFonts w:asciiTheme="minorHAnsi" w:hAnsiTheme="minorHAnsi"/>
        </w:rPr>
        <w:t>Support the establishment of an independent international monitoring mechanism to oversee the implementation of the BICI recommendations and other reforms that the Government of Bahrain has committed to enacting.</w:t>
      </w:r>
    </w:p>
    <w:p w:rsidR="00C55C75" w:rsidRPr="00403AD2" w:rsidRDefault="00C55C75" w:rsidP="00C55C75">
      <w:pPr>
        <w:rPr>
          <w:rFonts w:asciiTheme="minorHAnsi" w:hAnsiTheme="minorHAnsi"/>
        </w:rPr>
      </w:pPr>
      <w:r w:rsidRPr="00403AD2">
        <w:rPr>
          <w:rFonts w:asciiTheme="minorHAnsi" w:hAnsiTheme="minorHAnsi"/>
        </w:rPr>
        <w:t>Prioritize human rights and democracy promotion funding for Bahrain, including through the Democracy Fun and the Middle East Partnership Initiative.</w:t>
      </w:r>
    </w:p>
    <w:p w:rsidR="00C55C75" w:rsidRPr="00403AD2" w:rsidRDefault="00C55C75" w:rsidP="00C55C75">
      <w:pPr>
        <w:rPr>
          <w:rFonts w:asciiTheme="minorHAnsi" w:hAnsiTheme="minorHAnsi"/>
          <w:u w:val="single"/>
        </w:rPr>
      </w:pPr>
      <w:r w:rsidRPr="00403AD2">
        <w:rPr>
          <w:rFonts w:asciiTheme="minorHAnsi" w:hAnsiTheme="minorHAnsi"/>
          <w:u w:val="single"/>
        </w:rPr>
        <w:t>United Nations Recommendations</w:t>
      </w:r>
    </w:p>
    <w:p w:rsidR="00C55C75" w:rsidRPr="00403AD2" w:rsidRDefault="00C55C75" w:rsidP="00C55C75">
      <w:pPr>
        <w:rPr>
          <w:rFonts w:asciiTheme="minorHAnsi" w:hAnsiTheme="minorHAnsi"/>
          <w:u w:val="single"/>
        </w:rPr>
      </w:pPr>
      <w:r w:rsidRPr="00403AD2">
        <w:rPr>
          <w:rFonts w:asciiTheme="minorHAnsi" w:hAnsiTheme="minorHAnsi"/>
        </w:rPr>
        <w:t xml:space="preserve">Publicly </w:t>
      </w:r>
      <w:r w:rsidRPr="00403AD2">
        <w:rPr>
          <w:rFonts w:asciiTheme="minorHAnsi" w:hAnsiTheme="minorHAnsi"/>
          <w:u w:val="single"/>
        </w:rPr>
        <w:t xml:space="preserve">call for Bahrain to allow the Special Rapporteur on Torture and other </w:t>
      </w:r>
      <w:r w:rsidRPr="00403AD2">
        <w:rPr>
          <w:rStyle w:val="Emphasis"/>
          <w:rFonts w:asciiTheme="minorHAnsi" w:hAnsiTheme="minorHAnsi"/>
        </w:rPr>
        <w:t>Cruel, Unusual, or Degrading Treatment or Punishment</w:t>
      </w:r>
      <w:r w:rsidRPr="00403AD2">
        <w:rPr>
          <w:rFonts w:asciiTheme="minorHAnsi" w:hAnsiTheme="minorHAnsi"/>
          <w:u w:val="single"/>
        </w:rPr>
        <w:t xml:space="preserve"> to visit Bahrain and conduct a full investigation into practices in the country that may concern his mandate.</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Facilitate the establishment of a permanent country mission to Bahrain by the Office of the High Commissioner on Human Rights, including a </w:t>
      </w:r>
      <w:r w:rsidRPr="00403AD2">
        <w:rPr>
          <w:rStyle w:val="Emphasis"/>
          <w:rFonts w:asciiTheme="minorHAnsi" w:hAnsiTheme="minorHAnsi"/>
        </w:rPr>
        <w:t>full reporting and capacity building</w:t>
      </w:r>
      <w:r w:rsidRPr="00403AD2">
        <w:rPr>
          <w:rFonts w:asciiTheme="minorHAnsi" w:hAnsiTheme="minorHAnsi"/>
          <w:u w:val="single"/>
        </w:rPr>
        <w:t xml:space="preserve"> mandate.</w:t>
      </w:r>
    </w:p>
    <w:p w:rsidR="00C55C75" w:rsidRPr="00403AD2" w:rsidRDefault="00C55C75" w:rsidP="00C55C75">
      <w:pPr>
        <w:rPr>
          <w:rFonts w:asciiTheme="minorHAnsi" w:hAnsiTheme="minorHAnsi"/>
        </w:rPr>
      </w:pPr>
      <w:r w:rsidRPr="00403AD2">
        <w:rPr>
          <w:rFonts w:asciiTheme="minorHAnsi" w:hAnsiTheme="minorHAnsi"/>
          <w:u w:val="single"/>
        </w:rPr>
        <w:lastRenderedPageBreak/>
        <w:t xml:space="preserve">Insist that Bahrain </w:t>
      </w:r>
      <w:r w:rsidRPr="00403AD2">
        <w:rPr>
          <w:rStyle w:val="Emphasis"/>
          <w:rFonts w:asciiTheme="minorHAnsi" w:hAnsiTheme="minorHAnsi"/>
        </w:rPr>
        <w:t>honor its commitments</w:t>
      </w:r>
      <w:r w:rsidRPr="00403AD2">
        <w:rPr>
          <w:rFonts w:asciiTheme="minorHAnsi" w:hAnsiTheme="minorHAnsi"/>
          <w:u w:val="single"/>
        </w:rPr>
        <w:t xml:space="preserve"> to the international community and provide to the Committee on Human Rights the mandatory initial report on the implementation of the International Covenant on Civil and Political Rights</w:t>
      </w:r>
      <w:r w:rsidRPr="00403AD2">
        <w:rPr>
          <w:rFonts w:asciiTheme="minorHAnsi" w:hAnsiTheme="minorHAnsi"/>
        </w:rPr>
        <w:t>, now seven years overdue.</w:t>
      </w:r>
    </w:p>
    <w:p w:rsidR="00C55C75" w:rsidRPr="00403AD2" w:rsidRDefault="00C55C75" w:rsidP="00C55C75">
      <w:pPr>
        <w:rPr>
          <w:rFonts w:asciiTheme="minorHAnsi" w:hAnsiTheme="minorHAnsi"/>
          <w:u w:val="single"/>
        </w:rPr>
      </w:pPr>
      <w:r w:rsidRPr="00403AD2">
        <w:rPr>
          <w:rFonts w:asciiTheme="minorHAnsi" w:hAnsiTheme="minorHAnsi"/>
          <w:u w:val="single"/>
        </w:rPr>
        <w:t>Classify Bahrain as a country of concern under Agenda Item 2 at the Human Rights Council.</w:t>
      </w:r>
    </w:p>
    <w:p w:rsidR="00C55C75" w:rsidRPr="00403AD2" w:rsidRDefault="00C55C75" w:rsidP="00C55C75">
      <w:pPr>
        <w:rPr>
          <w:rFonts w:asciiTheme="minorHAnsi" w:hAnsiTheme="minorHAnsi"/>
          <w:u w:val="single"/>
        </w:rPr>
      </w:pPr>
      <w:r w:rsidRPr="00403AD2">
        <w:rPr>
          <w:rFonts w:asciiTheme="minorHAnsi" w:hAnsiTheme="minorHAnsi"/>
          <w:u w:val="single"/>
        </w:rPr>
        <w:t>NGO/Think Tank Recommendations</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Publically </w:t>
      </w:r>
      <w:r w:rsidRPr="00403AD2">
        <w:rPr>
          <w:rStyle w:val="Emphasis"/>
          <w:rFonts w:asciiTheme="minorHAnsi" w:hAnsiTheme="minorHAnsi"/>
        </w:rPr>
        <w:t>call on the international community</w:t>
      </w:r>
      <w:r w:rsidRPr="00403AD2">
        <w:rPr>
          <w:rFonts w:asciiTheme="minorHAnsi" w:hAnsiTheme="minorHAnsi"/>
          <w:u w:val="single"/>
        </w:rPr>
        <w:t xml:space="preserve"> to enforce relevant legal mechanisms with the Bahrain government.</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Provide supporting </w:t>
      </w:r>
      <w:r w:rsidRPr="00403AD2">
        <w:rPr>
          <w:rStyle w:val="Emphasis"/>
          <w:rFonts w:asciiTheme="minorHAnsi" w:hAnsiTheme="minorHAnsi"/>
        </w:rPr>
        <w:t>evidence and information</w:t>
      </w:r>
      <w:r w:rsidRPr="00403AD2">
        <w:rPr>
          <w:rFonts w:asciiTheme="minorHAnsi" w:hAnsiTheme="minorHAnsi"/>
          <w:u w:val="single"/>
        </w:rPr>
        <w:t xml:space="preserve"> to the international community regarding the human rights situation in Bahrain.</w:t>
      </w:r>
    </w:p>
    <w:p w:rsidR="00C55C75" w:rsidRPr="00403AD2" w:rsidRDefault="00C55C75" w:rsidP="00C55C75">
      <w:pPr>
        <w:rPr>
          <w:rStyle w:val="Emphasis"/>
          <w:rFonts w:asciiTheme="minorHAnsi" w:hAnsiTheme="minorHAnsi"/>
        </w:rPr>
      </w:pPr>
      <w:r w:rsidRPr="00403AD2">
        <w:rPr>
          <w:rFonts w:asciiTheme="minorHAnsi" w:hAnsiTheme="minorHAnsi"/>
          <w:u w:val="single"/>
        </w:rPr>
        <w:t xml:space="preserve">Work to support and strengthen civil society organizations in Bahrain through </w:t>
      </w:r>
      <w:r w:rsidRPr="00403AD2">
        <w:rPr>
          <w:rStyle w:val="Emphasis"/>
          <w:rFonts w:asciiTheme="minorHAnsi" w:hAnsiTheme="minorHAnsi"/>
        </w:rPr>
        <w:t>cooperation, technical assistance and capacity building.</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Reforms Turn</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Reforms cause more repression</w:t>
      </w:r>
    </w:p>
    <w:p w:rsidR="00C55C75" w:rsidRPr="00403AD2" w:rsidRDefault="00C55C75" w:rsidP="00C55C75">
      <w:pPr>
        <w:rPr>
          <w:rFonts w:asciiTheme="minorHAnsi" w:hAnsiTheme="minorHAnsi"/>
        </w:rPr>
      </w:pPr>
      <w:r w:rsidRPr="00403AD2">
        <w:rPr>
          <w:rStyle w:val="Style13ptBold"/>
          <w:rFonts w:asciiTheme="minorHAnsi" w:hAnsiTheme="minorHAnsi"/>
        </w:rPr>
        <w:t>Abrams</w:t>
      </w:r>
      <w:r w:rsidRPr="00403AD2">
        <w:rPr>
          <w:rFonts w:asciiTheme="minorHAnsi" w:hAnsiTheme="minorHAnsi"/>
        </w:rPr>
        <w:t>, 2-27-20</w:t>
      </w:r>
      <w:r w:rsidRPr="00403AD2">
        <w:rPr>
          <w:rStyle w:val="Style13ptBold"/>
          <w:rFonts w:asciiTheme="minorHAnsi" w:hAnsiTheme="minorHAnsi"/>
        </w:rPr>
        <w:t>15</w:t>
      </w:r>
      <w:r w:rsidRPr="00403AD2">
        <w:rPr>
          <w:rFonts w:asciiTheme="minorHAnsi" w:hAnsiTheme="minorHAnsi"/>
        </w:rPr>
        <w:t>---senior fellow for Middle Eastern studies at the Council on Foreign Relations in Washington, D.C. (Elliot, "How Obama Caved on Bahrain", Foreign Policy, 2-27-2015, https://foreignpolicy.com/2015/02/27/how-obama-caved-on-bahrain-manama-human-rights/)---RKM</w:t>
      </w:r>
    </w:p>
    <w:p w:rsidR="00C55C75" w:rsidRPr="00403AD2" w:rsidRDefault="00C55C75" w:rsidP="00C55C75">
      <w:pPr>
        <w:rPr>
          <w:rFonts w:asciiTheme="minorHAnsi" w:hAnsiTheme="minorHAnsi"/>
          <w:u w:val="single"/>
        </w:rPr>
      </w:pPr>
      <w:r w:rsidRPr="00403AD2">
        <w:rPr>
          <w:rFonts w:asciiTheme="minorHAnsi" w:hAnsiTheme="minorHAnsi"/>
        </w:rPr>
        <w:t xml:space="preserve">Once upon a time, President Barack </w:t>
      </w:r>
      <w:r w:rsidRPr="00403AD2">
        <w:rPr>
          <w:rFonts w:asciiTheme="minorHAnsi" w:hAnsiTheme="minorHAnsi"/>
          <w:u w:val="single"/>
        </w:rPr>
        <w:t>Obama’s administration not only followed the crisis in Bahrain closely, but spoke loudly about it</w:t>
      </w:r>
      <w:r w:rsidRPr="00403AD2">
        <w:rPr>
          <w:rFonts w:asciiTheme="minorHAnsi" w:hAnsiTheme="minorHAnsi"/>
        </w:rPr>
        <w:t xml:space="preserve">. American policy was clearly to press for a compromise between the Sunni royal family and the majority Shiite population. After all, </w:t>
      </w:r>
      <w:r w:rsidRPr="00403AD2">
        <w:rPr>
          <w:rFonts w:asciiTheme="minorHAnsi" w:hAnsiTheme="minorHAnsi"/>
          <w:u w:val="single"/>
        </w:rPr>
        <w:t>the U.S. Fifth Fleet is based in Bahrain, allowing the United States to project its naval power across the Gulf, and roughly 8,500 Americans live there. Violence and instability in Manama are obviously something the United States wishes to avoid.</w:t>
      </w:r>
    </w:p>
    <w:p w:rsidR="00C55C75" w:rsidRPr="00403AD2" w:rsidRDefault="00C55C75" w:rsidP="00C55C75">
      <w:pPr>
        <w:rPr>
          <w:rFonts w:asciiTheme="minorHAnsi" w:hAnsiTheme="minorHAnsi"/>
        </w:rPr>
      </w:pPr>
      <w:r w:rsidRPr="00403AD2">
        <w:rPr>
          <w:rFonts w:asciiTheme="minorHAnsi" w:hAnsiTheme="minorHAnsi"/>
        </w:rPr>
        <w:t xml:space="preserve">Way back in 2011, when the Arab Spring began and protests spread across the country, demanding more democracy and better representation for Shiites, </w:t>
      </w:r>
      <w:r w:rsidRPr="00403AD2">
        <w:rPr>
          <w:rFonts w:asciiTheme="minorHAnsi" w:hAnsiTheme="minorHAnsi"/>
          <w:u w:val="single"/>
        </w:rPr>
        <w:t>Obama himself pressed for change in Bahrain.</w:t>
      </w:r>
      <w:r w:rsidRPr="00403AD2">
        <w:rPr>
          <w:rFonts w:asciiTheme="minorHAnsi" w:hAnsiTheme="minorHAnsi"/>
        </w:rPr>
        <w:t xml:space="preserve"> In February 2011, as protesters massed in the tens of thousands at Manama’s Pearl Roundabout, </w:t>
      </w:r>
      <w:r w:rsidRPr="00403AD2">
        <w:rPr>
          <w:rFonts w:asciiTheme="minorHAnsi" w:hAnsiTheme="minorHAnsi"/>
          <w:u w:val="single"/>
        </w:rPr>
        <w:t xml:space="preserve">the president issued a statement welcoming reform plans — which, alas, were </w:t>
      </w:r>
      <w:r w:rsidRPr="00403AD2">
        <w:rPr>
          <w:rStyle w:val="Emphasis"/>
          <w:rFonts w:asciiTheme="minorHAnsi" w:hAnsiTheme="minorHAnsi"/>
        </w:rPr>
        <w:t>never really carried through</w:t>
      </w:r>
      <w:r w:rsidRPr="00403AD2">
        <w:rPr>
          <w:rFonts w:asciiTheme="minorHAnsi" w:hAnsiTheme="minorHAnsi"/>
        </w:rPr>
        <w:t xml:space="preserve"> — announced by King Hamad bin Isa Al </w:t>
      </w:r>
      <w:proofErr w:type="spellStart"/>
      <w:r w:rsidRPr="00403AD2">
        <w:rPr>
          <w:rFonts w:asciiTheme="minorHAnsi" w:hAnsiTheme="minorHAnsi"/>
        </w:rPr>
        <w:t>Khalifa</w:t>
      </w:r>
      <w:proofErr w:type="spellEnd"/>
      <w:r w:rsidRPr="00403AD2">
        <w:rPr>
          <w:rFonts w:asciiTheme="minorHAnsi" w:hAnsiTheme="minorHAnsi"/>
        </w:rPr>
        <w:t>. Obama reaffirmed that it was the U.S. position that Bahrain’s stability would be ensured through “respecting the universal rights of the people of Bahrain and reforms that meet the aspirations of all Bahrainis.”</w:t>
      </w:r>
    </w:p>
    <w:p w:rsidR="00C55C75" w:rsidRDefault="00C55C75" w:rsidP="00C55C75">
      <w:pPr>
        <w:rPr>
          <w:rFonts w:asciiTheme="minorHAnsi" w:hAnsiTheme="minorHAnsi"/>
          <w:u w:val="single"/>
        </w:rPr>
      </w:pPr>
      <w:r w:rsidRPr="00403AD2">
        <w:rPr>
          <w:rFonts w:asciiTheme="minorHAnsi" w:hAnsiTheme="minorHAnsi"/>
          <w:u w:val="single"/>
        </w:rPr>
        <w:t xml:space="preserve">The king, however, answered Obama’s call for reform with </w:t>
      </w:r>
      <w:r w:rsidRPr="00403AD2">
        <w:rPr>
          <w:rStyle w:val="Emphasis"/>
          <w:rFonts w:asciiTheme="minorHAnsi" w:hAnsiTheme="minorHAnsi"/>
        </w:rPr>
        <w:t>more repression</w:t>
      </w:r>
      <w:r w:rsidRPr="00403AD2">
        <w:rPr>
          <w:rFonts w:asciiTheme="minorHAnsi" w:hAnsiTheme="minorHAnsi"/>
          <w:u w:val="single"/>
        </w:rPr>
        <w:t>. On March 14, he invited in troops from Saudi Arabia and the United Arab Emirates to help put down the protests</w:t>
      </w:r>
      <w:r w:rsidRPr="00403AD2">
        <w:rPr>
          <w:rFonts w:asciiTheme="minorHAnsi" w:hAnsiTheme="minorHAnsi"/>
        </w:rPr>
        <w:t xml:space="preserve">. Thousands of security forces stormed the Pearl Roundabout demonstrations on March 16, clearing the protest camp and arresting its leaders. </w:t>
      </w:r>
      <w:r w:rsidRPr="00403AD2">
        <w:rPr>
          <w:rFonts w:asciiTheme="minorHAnsi" w:hAnsiTheme="minorHAnsi"/>
          <w:u w:val="single"/>
        </w:rPr>
        <w:t>Two days later, the Pearl Monument at the center of the roundabout, which had become an icon of the protests, was demolished, and closed the area off to the public.</w:t>
      </w:r>
    </w:p>
    <w:p w:rsidR="00C55C75" w:rsidRDefault="00C55C75" w:rsidP="00C55C75">
      <w:pPr>
        <w:rPr>
          <w:rFonts w:asciiTheme="minorHAnsi" w:hAnsiTheme="minorHAnsi"/>
          <w:u w:val="single"/>
        </w:rPr>
      </w:pPr>
    </w:p>
    <w:p w:rsidR="00C55C75" w:rsidRPr="00403AD2" w:rsidRDefault="00C55C75" w:rsidP="00C55C75">
      <w:pPr>
        <w:pStyle w:val="Heading2"/>
        <w:rPr>
          <w:rFonts w:asciiTheme="minorHAnsi" w:hAnsiTheme="minorHAnsi"/>
        </w:rPr>
      </w:pPr>
      <w:r w:rsidRPr="00403AD2">
        <w:rPr>
          <w:rFonts w:asciiTheme="minorHAnsi" w:hAnsiTheme="minorHAnsi"/>
        </w:rPr>
        <w:lastRenderedPageBreak/>
        <w:t xml:space="preserve">LIO / </w:t>
      </w:r>
      <w:proofErr w:type="spellStart"/>
      <w:r w:rsidRPr="00403AD2">
        <w:rPr>
          <w:rFonts w:asciiTheme="minorHAnsi" w:hAnsiTheme="minorHAnsi"/>
        </w:rPr>
        <w:t>Transactionalism</w:t>
      </w:r>
      <w:proofErr w:type="spellEnd"/>
      <w:r w:rsidRPr="00403AD2">
        <w:rPr>
          <w:rFonts w:asciiTheme="minorHAnsi" w:hAnsiTheme="minorHAnsi"/>
        </w:rPr>
        <w:t xml:space="preserve"> Answers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proofErr w:type="spellStart"/>
      <w:r>
        <w:rPr>
          <w:rFonts w:asciiTheme="minorHAnsi" w:hAnsiTheme="minorHAnsi"/>
        </w:rPr>
        <w:lastRenderedPageBreak/>
        <w:t>Transactionalism</w:t>
      </w:r>
      <w:proofErr w:type="spellEnd"/>
      <w:r>
        <w:rPr>
          <w:rFonts w:asciiTheme="minorHAnsi" w:hAnsiTheme="minorHAnsi"/>
        </w:rPr>
        <w:t xml:space="preserve"> Good – U.S. Conflict Draw in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Trump’s </w:t>
      </w:r>
      <w:proofErr w:type="spellStart"/>
      <w:r w:rsidRPr="00403AD2">
        <w:rPr>
          <w:rFonts w:asciiTheme="minorHAnsi" w:hAnsiTheme="minorHAnsi"/>
        </w:rPr>
        <w:t>transactionalism</w:t>
      </w:r>
      <w:proofErr w:type="spellEnd"/>
      <w:r w:rsidRPr="00403AD2">
        <w:rPr>
          <w:rFonts w:asciiTheme="minorHAnsi" w:hAnsiTheme="minorHAnsi"/>
        </w:rPr>
        <w:t xml:space="preserve"> will break the impulse to let moralism guide foreign policy and draw the U.S. into more global conflicts</w:t>
      </w:r>
    </w:p>
    <w:p w:rsidR="00C55C75" w:rsidRPr="00403AD2" w:rsidRDefault="00C55C75" w:rsidP="00C55C75">
      <w:pPr>
        <w:rPr>
          <w:rFonts w:asciiTheme="minorHAnsi" w:hAnsiTheme="minorHAnsi"/>
        </w:rPr>
      </w:pPr>
      <w:r w:rsidRPr="00403AD2">
        <w:rPr>
          <w:rStyle w:val="Style13ptBold"/>
          <w:rFonts w:asciiTheme="minorHAnsi" w:hAnsiTheme="minorHAnsi"/>
        </w:rPr>
        <w:t>Linker, 18</w:t>
      </w:r>
      <w:r w:rsidRPr="00403AD2">
        <w:rPr>
          <w:rFonts w:asciiTheme="minorHAnsi" w:hAnsiTheme="minorHAnsi"/>
        </w:rPr>
        <w:t xml:space="preserve"> --- Ph.D. in political science from Michigan State University, senior correspondent at TheWeek.com (10/17/18, Damon, “How Trump broke through the moralistic BS of American foreign policy,” </w:t>
      </w:r>
      <w:hyperlink r:id="rId35" w:history="1">
        <w:r w:rsidRPr="00403AD2">
          <w:rPr>
            <w:rStyle w:val="Hyperlink"/>
            <w:rFonts w:asciiTheme="minorHAnsi" w:hAnsiTheme="minorHAnsi"/>
          </w:rPr>
          <w:t>https://theweek.com/articles/802111/how-trump-broke-through-moralistic-bs-american-foreign-policy</w:t>
        </w:r>
      </w:hyperlink>
      <w:r w:rsidRPr="00403AD2">
        <w:rPr>
          <w:rFonts w:asciiTheme="minorHAnsi" w:hAnsiTheme="minorHAnsi"/>
        </w:rPr>
        <w:t>, accessed on 6/16/19, JMP)</w:t>
      </w:r>
    </w:p>
    <w:p w:rsidR="00C55C75" w:rsidRPr="00403AD2" w:rsidRDefault="00C55C75" w:rsidP="00C55C75">
      <w:pPr>
        <w:rPr>
          <w:rFonts w:asciiTheme="minorHAnsi" w:hAnsiTheme="minorHAnsi"/>
        </w:rPr>
      </w:pPr>
      <w:r w:rsidRPr="00403AD2">
        <w:rPr>
          <w:rStyle w:val="StyleUnderline"/>
          <w:rFonts w:asciiTheme="minorHAnsi" w:hAnsiTheme="minorHAnsi"/>
        </w:rPr>
        <w:t>If</w:t>
      </w:r>
      <w:r w:rsidRPr="00403AD2">
        <w:rPr>
          <w:rFonts w:asciiTheme="minorHAnsi" w:hAnsiTheme="minorHAnsi"/>
        </w:rPr>
        <w:t xml:space="preserve"> journalist Jamal </w:t>
      </w:r>
      <w:proofErr w:type="spellStart"/>
      <w:r w:rsidRPr="00403AD2">
        <w:rPr>
          <w:rStyle w:val="StyleUnderline"/>
          <w:rFonts w:asciiTheme="minorHAnsi" w:hAnsiTheme="minorHAnsi"/>
        </w:rPr>
        <w:t>Khashoggi</w:t>
      </w:r>
      <w:proofErr w:type="spellEnd"/>
      <w:r w:rsidRPr="00403AD2">
        <w:rPr>
          <w:rStyle w:val="StyleUnderline"/>
          <w:rFonts w:asciiTheme="minorHAnsi" w:hAnsiTheme="minorHAnsi"/>
        </w:rPr>
        <w:t xml:space="preserve"> was</w:t>
      </w:r>
      <w:r w:rsidRPr="00403AD2">
        <w:rPr>
          <w:rFonts w:asciiTheme="minorHAnsi" w:hAnsiTheme="minorHAnsi"/>
        </w:rPr>
        <w:t xml:space="preserve"> in fact </w:t>
      </w:r>
      <w:r w:rsidRPr="00403AD2">
        <w:rPr>
          <w:rStyle w:val="StyleUnderline"/>
          <w:rFonts w:asciiTheme="minorHAnsi" w:hAnsiTheme="minorHAnsi"/>
        </w:rPr>
        <w:t>murdered</w:t>
      </w:r>
      <w:r w:rsidRPr="00403AD2">
        <w:rPr>
          <w:rFonts w:asciiTheme="minorHAnsi" w:hAnsiTheme="minorHAnsi"/>
        </w:rPr>
        <w:t xml:space="preserve"> by agents of the Saudi government, </w:t>
      </w:r>
      <w:r w:rsidRPr="00403AD2">
        <w:rPr>
          <w:rStyle w:val="StyleUnderline"/>
          <w:rFonts w:asciiTheme="minorHAnsi" w:hAnsiTheme="minorHAnsi"/>
        </w:rPr>
        <w:t xml:space="preserve">that would certainly be awful, a crime worth lamenting and condemning. But is it reasonable for the killing to inspire greater outrage and </w:t>
      </w:r>
      <w:proofErr w:type="spellStart"/>
      <w:r w:rsidRPr="00403AD2">
        <w:rPr>
          <w:rStyle w:val="StyleUnderline"/>
          <w:rFonts w:asciiTheme="minorHAnsi" w:hAnsiTheme="minorHAnsi"/>
        </w:rPr>
        <w:t>aggrievement</w:t>
      </w:r>
      <w:proofErr w:type="spellEnd"/>
      <w:r w:rsidRPr="00403AD2">
        <w:rPr>
          <w:rStyle w:val="StyleUnderline"/>
          <w:rFonts w:asciiTheme="minorHAnsi" w:hAnsiTheme="minorHAnsi"/>
        </w:rPr>
        <w:t xml:space="preserve"> than Saudi Arabia's multi-year bombardment of Yemen, which has killed of tens of thousands of civilians</w:t>
      </w:r>
      <w:r w:rsidRPr="00403AD2">
        <w:rPr>
          <w:rFonts w:asciiTheme="minorHAnsi" w:hAnsiTheme="minorHAnsi"/>
        </w:rPr>
        <w:t>, with American backing, weapons, and logistical support?</w:t>
      </w:r>
    </w:p>
    <w:p w:rsidR="00C55C75" w:rsidRPr="00403AD2" w:rsidRDefault="00C55C75" w:rsidP="00C55C75">
      <w:pPr>
        <w:rPr>
          <w:rFonts w:asciiTheme="minorHAnsi" w:hAnsiTheme="minorHAnsi"/>
        </w:rPr>
      </w:pPr>
      <w:r w:rsidRPr="00403AD2">
        <w:rPr>
          <w:rFonts w:asciiTheme="minorHAnsi" w:hAnsiTheme="minorHAnsi"/>
        </w:rPr>
        <w:t xml:space="preserve">That the single death of </w:t>
      </w:r>
      <w:proofErr w:type="spellStart"/>
      <w:r w:rsidRPr="00403AD2">
        <w:rPr>
          <w:rFonts w:asciiTheme="minorHAnsi" w:hAnsiTheme="minorHAnsi"/>
        </w:rPr>
        <w:t>Khashoggi</w:t>
      </w:r>
      <w:proofErr w:type="spellEnd"/>
      <w:r w:rsidRPr="00403AD2">
        <w:rPr>
          <w:rFonts w:asciiTheme="minorHAnsi" w:hAnsiTheme="minorHAnsi"/>
        </w:rPr>
        <w:t xml:space="preserve">, tragic as it may be, has garnered far more coverage and provoked far greater indignation among members of the bipartisan foreign policy community and the journalists who report and comment on it does not speak well for anyone involved. On the contrary, it illustrates how </w:t>
      </w:r>
      <w:r w:rsidRPr="00403AD2">
        <w:rPr>
          <w:rStyle w:val="StyleUnderline"/>
          <w:rFonts w:asciiTheme="minorHAnsi" w:hAnsiTheme="minorHAnsi"/>
        </w:rPr>
        <w:t>the free-floating moralism that suffuses discussions about foreign policy in Washington easily produces paradoxical and even perverse judgments, with the mass suffering of multitudes shrugged off with a fraction of the concern accorded to single individuals</w:t>
      </w:r>
      <w:r w:rsidRPr="00403AD2">
        <w:rPr>
          <w:rFonts w:asciiTheme="minorHAnsi" w:hAnsiTheme="minorHAnsi"/>
        </w:rPr>
        <w:t>.</w:t>
      </w:r>
    </w:p>
    <w:p w:rsidR="00C55C75" w:rsidRPr="00403AD2" w:rsidRDefault="00C55C75" w:rsidP="00C55C75">
      <w:pPr>
        <w:rPr>
          <w:rStyle w:val="StyleUnderline"/>
          <w:rFonts w:asciiTheme="minorHAnsi" w:hAnsiTheme="minorHAnsi"/>
        </w:rPr>
      </w:pPr>
      <w:r w:rsidRPr="00403AD2">
        <w:rPr>
          <w:rStyle w:val="Emphasis"/>
          <w:rFonts w:asciiTheme="minorHAnsi" w:hAnsiTheme="minorHAnsi"/>
        </w:rPr>
        <w:t>Nothing would be better for America than for this moralism to be dissipated or dispelled — for the country to recover its capacity to think clearly and reasonably about its dealings with the wider world.</w:t>
      </w:r>
      <w:r w:rsidRPr="00403AD2">
        <w:rPr>
          <w:rFonts w:asciiTheme="minorHAnsi" w:hAnsiTheme="minorHAnsi"/>
        </w:rPr>
        <w:t xml:space="preserve"> It's in this one, limited respect that the presidency of Donald </w:t>
      </w:r>
      <w:r w:rsidRPr="00403AD2">
        <w:rPr>
          <w:rStyle w:val="StyleUnderline"/>
          <w:rFonts w:asciiTheme="minorHAnsi" w:hAnsiTheme="minorHAnsi"/>
        </w:rPr>
        <w:t>Trump</w:t>
      </w:r>
      <w:r w:rsidRPr="00403AD2">
        <w:rPr>
          <w:rFonts w:asciiTheme="minorHAnsi" w:hAnsiTheme="minorHAnsi"/>
        </w:rPr>
        <w:t>, for all of the man's considerable faults,</w:t>
      </w:r>
      <w:r w:rsidRPr="00403AD2">
        <w:rPr>
          <w:rStyle w:val="StyleUnderline"/>
          <w:rFonts w:asciiTheme="minorHAnsi" w:hAnsiTheme="minorHAnsi"/>
        </w:rPr>
        <w:t xml:space="preserve"> may well end up doing a bit of good</w:t>
      </w:r>
      <w:r w:rsidRPr="00403AD2">
        <w:rPr>
          <w:rFonts w:asciiTheme="minorHAnsi" w:hAnsiTheme="minorHAnsi"/>
        </w:rPr>
        <w:t xml:space="preserve"> — </w:t>
      </w:r>
      <w:r w:rsidRPr="00403AD2">
        <w:rPr>
          <w:rStyle w:val="StyleUnderline"/>
          <w:rFonts w:asciiTheme="minorHAnsi" w:hAnsiTheme="minorHAnsi"/>
        </w:rPr>
        <w:t xml:space="preserve">by forcing defenders of America's bipartisan foreign policy consensus to </w:t>
      </w:r>
      <w:r w:rsidRPr="00403AD2">
        <w:rPr>
          <w:rStyle w:val="Emphasis"/>
          <w:rFonts w:asciiTheme="minorHAnsi" w:hAnsiTheme="minorHAnsi"/>
        </w:rPr>
        <w:t>reflect critically on the foolishness that so often follows from their moralistic assumptions</w:t>
      </w:r>
      <w:r w:rsidRPr="00403AD2">
        <w:rPr>
          <w:rStyle w:val="StyleUnderline"/>
          <w:rFonts w:asciiTheme="minorHAnsi" w:hAnsiTheme="minorHAnsi"/>
        </w:rPr>
        <w:t>.</w:t>
      </w:r>
    </w:p>
    <w:p w:rsidR="00C55C75" w:rsidRPr="00403AD2" w:rsidRDefault="00C55C75" w:rsidP="00C55C75">
      <w:pPr>
        <w:rPr>
          <w:rFonts w:asciiTheme="minorHAnsi" w:hAnsiTheme="minorHAnsi"/>
        </w:rPr>
      </w:pPr>
      <w:r w:rsidRPr="00403AD2">
        <w:rPr>
          <w:rStyle w:val="StyleUnderline"/>
          <w:rFonts w:asciiTheme="minorHAnsi" w:hAnsiTheme="minorHAnsi"/>
        </w:rPr>
        <w:t>The president views international relations in transactional terms.</w:t>
      </w:r>
      <w:r w:rsidRPr="00403AD2">
        <w:rPr>
          <w:rFonts w:asciiTheme="minorHAnsi" w:hAnsiTheme="minorHAnsi"/>
        </w:rPr>
        <w:t xml:space="preserve"> Those who are most committed to a highly moralized version of American foreign policy find this offensive and like to describe it as amoral or even anti-moral. But the source of the objection isn't immediately obvious. In any transaction, one balances one's own good against those on the other side. </w:t>
      </w:r>
      <w:r w:rsidRPr="00403AD2">
        <w:rPr>
          <w:rStyle w:val="StyleUnderline"/>
          <w:rFonts w:asciiTheme="minorHAnsi" w:hAnsiTheme="minorHAnsi"/>
        </w:rPr>
        <w:t>The goal is gaining advantage for oneself. When an American president deals with the other nations of the world, we should hope and assume that he's doing so with the overriding aim of advancing the good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w:t>
      </w:r>
    </w:p>
    <w:p w:rsidR="00C55C75" w:rsidRPr="00403AD2" w:rsidRDefault="00C55C75" w:rsidP="00C55C75">
      <w:pPr>
        <w:rPr>
          <w:rFonts w:asciiTheme="minorHAnsi" w:hAnsiTheme="minorHAnsi"/>
        </w:rPr>
      </w:pPr>
      <w:r w:rsidRPr="00403AD2">
        <w:rPr>
          <w:rFonts w:asciiTheme="minorHAnsi" w:hAnsiTheme="minorHAnsi"/>
        </w:rPr>
        <w:t xml:space="preserve">Yet a significant segment of elite opinion in the United States is exceedingly uncomfortable with thinking in such self-interested terms. Instead, these </w:t>
      </w:r>
      <w:r w:rsidRPr="00403AD2">
        <w:rPr>
          <w:rStyle w:val="StyleUnderline"/>
          <w:rFonts w:asciiTheme="minorHAnsi" w:hAnsiTheme="minorHAnsi"/>
        </w:rPr>
        <w:t>opinion-makers believe the U.S. should think of itself as a moral actor using its military and economic power for noble ends</w:t>
      </w:r>
      <w:r w:rsidRPr="00403AD2">
        <w:rPr>
          <w:rFonts w:asciiTheme="minorHAnsi" w:hAnsiTheme="minorHAnsi"/>
        </w:rPr>
        <w:t xml:space="preserve">. </w:t>
      </w:r>
      <w:r w:rsidRPr="00403AD2">
        <w:rPr>
          <w:rStyle w:val="StyleUnderline"/>
          <w:rFonts w:asciiTheme="minorHAnsi" w:hAnsiTheme="minorHAnsi"/>
        </w:rPr>
        <w:t>That sounds nice, and if the U.S. were an individual human being, it might well lead to acts of admirable, heroic self-sacrifice.</w:t>
      </w:r>
      <w:r w:rsidRPr="00403AD2">
        <w:rPr>
          <w:rFonts w:asciiTheme="minorHAnsi" w:hAnsiTheme="minorHAnsi"/>
        </w:rPr>
        <w:t xml:space="preserve"> </w:t>
      </w:r>
      <w:r w:rsidRPr="00403AD2">
        <w:rPr>
          <w:rStyle w:val="Emphasis"/>
          <w:rFonts w:asciiTheme="minorHAnsi" w:hAnsiTheme="minorHAnsi"/>
        </w:rPr>
        <w:t>But political communities are not individuals. Their elected leaders cannot escape the need to justify their actions on the world stage in terms of how they benefit the country — whose citizens fund and die in the wars the moralists so nobly justify.</w:t>
      </w:r>
    </w:p>
    <w:p w:rsidR="00C55C75" w:rsidRPr="00403AD2" w:rsidRDefault="00C55C75" w:rsidP="00C55C75">
      <w:pPr>
        <w:rPr>
          <w:rFonts w:asciiTheme="minorHAnsi" w:hAnsiTheme="minorHAnsi"/>
        </w:rPr>
      </w:pPr>
      <w:r w:rsidRPr="00403AD2">
        <w:rPr>
          <w:rStyle w:val="Emphasis"/>
          <w:rFonts w:asciiTheme="minorHAnsi" w:hAnsiTheme="minorHAnsi"/>
        </w:rPr>
        <w:t>This conflict between pursuing the good of the nation and the good of the world at large produces the moralistic muddle</w:t>
      </w:r>
      <w:r w:rsidRPr="00403AD2">
        <w:rPr>
          <w:rFonts w:asciiTheme="minorHAnsi" w:hAnsiTheme="minorHAnsi"/>
        </w:rPr>
        <w:t xml:space="preserve"> that is American foreign policy, </w:t>
      </w:r>
      <w:r w:rsidRPr="00403AD2">
        <w:rPr>
          <w:rStyle w:val="StyleUnderline"/>
          <w:rFonts w:asciiTheme="minorHAnsi" w:hAnsiTheme="minorHAnsi"/>
        </w:rPr>
        <w:t xml:space="preserve">with the U.S. constantly conflating what's good for </w:t>
      </w:r>
      <w:r w:rsidRPr="00403AD2">
        <w:rPr>
          <w:rStyle w:val="StyleUnderline"/>
          <w:rFonts w:asciiTheme="minorHAnsi" w:hAnsiTheme="minorHAnsi"/>
        </w:rPr>
        <w:lastRenderedPageBreak/>
        <w:t>itself with what's good for our allies with what's good for those in foreign countries suffering from poverty and oppression with what's good for the world as a whole.</w:t>
      </w:r>
      <w:r w:rsidRPr="00403AD2">
        <w:rPr>
          <w:rFonts w:asciiTheme="minorHAnsi" w:hAnsiTheme="minorHAnsi"/>
        </w:rPr>
        <w:t xml:space="preserve"> </w:t>
      </w:r>
      <w:r w:rsidRPr="00403AD2">
        <w:rPr>
          <w:rStyle w:val="StyleUnderline"/>
          <w:rFonts w:asciiTheme="minorHAnsi" w:hAnsiTheme="minorHAnsi"/>
        </w:rPr>
        <w:t>It was this muddle that convinced leading figures from both parties that overthrowing the government of Saddam</w:t>
      </w:r>
      <w:r w:rsidRPr="00403AD2">
        <w:rPr>
          <w:rFonts w:asciiTheme="minorHAnsi" w:hAnsiTheme="minorHAnsi"/>
        </w:rPr>
        <w:t xml:space="preserve"> Hussein </w:t>
      </w:r>
      <w:r w:rsidRPr="00403AD2">
        <w:rPr>
          <w:rStyle w:val="StyleUnderline"/>
          <w:rFonts w:asciiTheme="minorHAnsi" w:hAnsiTheme="minorHAnsi"/>
        </w:rPr>
        <w:t>would be a splendid idea for everyone concerned</w:t>
      </w:r>
      <w:r w:rsidRPr="00403AD2">
        <w:rPr>
          <w:rFonts w:asciiTheme="minorHAnsi" w:hAnsiTheme="minorHAnsi"/>
        </w:rPr>
        <w:t xml:space="preserve"> — for the U.S., for Israel, for the Iraqi people, for the Greater Middle East, and for global order more generally. </w:t>
      </w:r>
      <w:r w:rsidRPr="00403AD2">
        <w:rPr>
          <w:rStyle w:val="StyleUnderline"/>
          <w:rFonts w:asciiTheme="minorHAnsi" w:hAnsiTheme="minorHAnsi"/>
        </w:rPr>
        <w:t>This turned out to be wrong in just about every single respect.</w:t>
      </w:r>
    </w:p>
    <w:p w:rsidR="00C55C75" w:rsidRPr="00403AD2" w:rsidRDefault="00C55C75" w:rsidP="00C55C75">
      <w:pPr>
        <w:rPr>
          <w:rFonts w:asciiTheme="minorHAnsi" w:hAnsiTheme="minorHAnsi"/>
        </w:rPr>
      </w:pPr>
      <w:r w:rsidRPr="00403AD2">
        <w:rPr>
          <w:rFonts w:asciiTheme="minorHAnsi" w:hAnsiTheme="minorHAnsi"/>
        </w:rPr>
        <w:t>Very similar, if less catastrophic, mistakes have led the U.S. to expend blood and treasure in Afghanistan for a stupefying 17 years and counting. They led Barack Obama to reproduce the errors of Iraq in Libya. They've led leading politicians and pundits to spend much of the last six years clamoring for the U.S. to intervene more forcefully in the Syrian civil war.</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Over and over again the same arguments are made: Something bad is happening; we need to do something about it militarily; doing something about it is automatically in our interests, because our interests can't possibly clash with our values (or vice versa)</w:t>
      </w:r>
      <w:r w:rsidRPr="00403AD2">
        <w:rPr>
          <w:rFonts w:asciiTheme="minorHAnsi" w:hAnsiTheme="minorHAnsi"/>
        </w:rPr>
        <w:t xml:space="preserve">; if we fail to do something about it, then anything bad that transpires after our refusal to act can be attributed to our failure of nerve; and finally, </w:t>
      </w:r>
      <w:r w:rsidRPr="00403AD2">
        <w:rPr>
          <w:rStyle w:val="StyleUnderline"/>
          <w:rFonts w:asciiTheme="minorHAnsi" w:hAnsiTheme="minorHAnsi"/>
        </w:rPr>
        <w:t xml:space="preserve">if we act and things turn out badly (as they nearly always do), this is merely a product of faulty execution, which can and will be fixed the next time, and </w:t>
      </w:r>
      <w:r w:rsidRPr="00403AD2">
        <w:rPr>
          <w:rStyle w:val="Emphasis"/>
          <w:rFonts w:asciiTheme="minorHAnsi" w:hAnsiTheme="minorHAnsi"/>
        </w:rPr>
        <w:t>never a consequence of the overriding moral imperative (to do something) itself</w:t>
      </w:r>
      <w:r w:rsidRPr="00403AD2">
        <w:rPr>
          <w:rStyle w:val="StyleUnderline"/>
          <w:rFonts w:asciiTheme="minorHAnsi" w:hAnsiTheme="minorHAnsi"/>
        </w:rPr>
        <w:t>.</w:t>
      </w:r>
    </w:p>
    <w:p w:rsidR="00C55C75" w:rsidRPr="00403AD2" w:rsidRDefault="00C55C75" w:rsidP="00C55C75">
      <w:pPr>
        <w:rPr>
          <w:rStyle w:val="Emphasis"/>
          <w:rFonts w:asciiTheme="minorHAnsi" w:hAnsiTheme="minorHAnsi"/>
        </w:rPr>
      </w:pPr>
      <w:r w:rsidRPr="00403AD2">
        <w:rPr>
          <w:rStyle w:val="Emphasis"/>
          <w:rFonts w:asciiTheme="minorHAnsi" w:hAnsiTheme="minorHAnsi"/>
        </w:rPr>
        <w:t xml:space="preserve">It is this string of faulty assumptions that Trump's amoral </w:t>
      </w:r>
      <w:proofErr w:type="spellStart"/>
      <w:r w:rsidRPr="00403AD2">
        <w:rPr>
          <w:rStyle w:val="Emphasis"/>
          <w:rFonts w:asciiTheme="minorHAnsi" w:hAnsiTheme="minorHAnsi"/>
        </w:rPr>
        <w:t>transactionalism</w:t>
      </w:r>
      <w:proofErr w:type="spellEnd"/>
      <w:r w:rsidRPr="00403AD2">
        <w:rPr>
          <w:rStyle w:val="Emphasis"/>
          <w:rFonts w:asciiTheme="minorHAnsi" w:hAnsiTheme="minorHAnsi"/>
        </w:rPr>
        <w:t xml:space="preserve"> promises to break.</w:t>
      </w:r>
    </w:p>
    <w:p w:rsidR="00C55C75" w:rsidRPr="00403AD2" w:rsidRDefault="00C55C75" w:rsidP="00C55C75">
      <w:pPr>
        <w:rPr>
          <w:rFonts w:asciiTheme="minorHAnsi" w:hAnsiTheme="minorHAnsi"/>
        </w:rPr>
      </w:pPr>
      <w:r w:rsidRPr="00403AD2">
        <w:rPr>
          <w:rFonts w:asciiTheme="minorHAnsi" w:hAnsiTheme="minorHAnsi"/>
        </w:rPr>
        <w:t xml:space="preserve">Now, </w:t>
      </w:r>
      <w:r w:rsidRPr="00403AD2">
        <w:rPr>
          <w:rStyle w:val="StyleUnderline"/>
          <w:rFonts w:asciiTheme="minorHAnsi" w:hAnsiTheme="minorHAnsi"/>
        </w:rPr>
        <w:t>it's true that Trump could easily stumble into new wars due to incompetence</w:t>
      </w:r>
      <w:r w:rsidRPr="00403AD2">
        <w:rPr>
          <w:rFonts w:asciiTheme="minorHAnsi" w:hAnsiTheme="minorHAnsi"/>
        </w:rPr>
        <w:t xml:space="preserve">. And there's no denying he's continued the wars he inherited; we're still in Afghanistan, and still funding Saudi Arabia's proxy war with Iran in Yemen. But </w:t>
      </w:r>
      <w:r w:rsidRPr="00403AD2">
        <w:rPr>
          <w:rStyle w:val="Emphasis"/>
          <w:rFonts w:asciiTheme="minorHAnsi" w:hAnsiTheme="minorHAnsi"/>
        </w:rPr>
        <w:t xml:space="preserve">so far, at least, there are no new </w:t>
      </w:r>
      <w:proofErr w:type="spellStart"/>
      <w:r w:rsidRPr="00403AD2">
        <w:rPr>
          <w:rStyle w:val="Emphasis"/>
          <w:rFonts w:asciiTheme="minorHAnsi" w:hAnsiTheme="minorHAnsi"/>
        </w:rPr>
        <w:t>Iraqs</w:t>
      </w:r>
      <w:proofErr w:type="spellEnd"/>
      <w:r w:rsidRPr="00403AD2">
        <w:rPr>
          <w:rStyle w:val="Emphasis"/>
          <w:rFonts w:asciiTheme="minorHAnsi" w:hAnsiTheme="minorHAnsi"/>
        </w:rPr>
        <w:t xml:space="preserve"> or </w:t>
      </w:r>
      <w:proofErr w:type="spellStart"/>
      <w:r w:rsidRPr="00403AD2">
        <w:rPr>
          <w:rStyle w:val="Emphasis"/>
          <w:rFonts w:asciiTheme="minorHAnsi" w:hAnsiTheme="minorHAnsi"/>
        </w:rPr>
        <w:t>Libyas</w:t>
      </w:r>
      <w:proofErr w:type="spellEnd"/>
      <w:r w:rsidRPr="00403AD2">
        <w:rPr>
          <w:rStyle w:val="Emphasis"/>
          <w:rFonts w:asciiTheme="minorHAnsi" w:hAnsiTheme="minorHAnsi"/>
        </w:rPr>
        <w:t xml:space="preserve"> on the horizon. And that's a very encouraging development.</w:t>
      </w:r>
    </w:p>
    <w:p w:rsidR="00C55C75" w:rsidRPr="00403AD2" w:rsidRDefault="00C55C75" w:rsidP="00C55C75">
      <w:pPr>
        <w:rPr>
          <w:rFonts w:asciiTheme="minorHAnsi" w:hAnsiTheme="minorHAnsi"/>
        </w:rPr>
      </w:pPr>
      <w:r w:rsidRPr="00403AD2">
        <w:rPr>
          <w:rStyle w:val="Emphasis"/>
          <w:rFonts w:asciiTheme="minorHAnsi" w:hAnsiTheme="minorHAnsi"/>
        </w:rPr>
        <w:t>For the first time in a very long time, the man occupying the Oval Office appears to be almost totally unmoved by moral appeals in dealing with the rest of the world.</w:t>
      </w:r>
      <w:r w:rsidRPr="00403AD2">
        <w:rPr>
          <w:rFonts w:asciiTheme="minorHAnsi" w:hAnsiTheme="minorHAnsi"/>
        </w:rPr>
        <w:t xml:space="preserve"> That understandably troubles many, and if it motivated him to launch wars of outright plunder (to "take the oil" perhaps), it would be a cause for serious concern and stringent opposition.</w:t>
      </w:r>
    </w:p>
    <w:p w:rsidR="00C55C75" w:rsidRPr="00403AD2" w:rsidRDefault="00C55C75" w:rsidP="00C55C75">
      <w:pPr>
        <w:rPr>
          <w:rFonts w:asciiTheme="minorHAnsi" w:hAnsiTheme="minorHAnsi"/>
        </w:rPr>
      </w:pPr>
      <w:r w:rsidRPr="00403AD2">
        <w:rPr>
          <w:rFonts w:asciiTheme="minorHAnsi" w:hAnsiTheme="minorHAnsi"/>
        </w:rPr>
        <w:t xml:space="preserve">But the stark and troubling fact is that </w:t>
      </w:r>
      <w:r w:rsidRPr="00403AD2">
        <w:rPr>
          <w:rStyle w:val="Emphasis"/>
          <w:rFonts w:asciiTheme="minorHAnsi" w:hAnsiTheme="minorHAnsi"/>
        </w:rPr>
        <w:t>the U.S. has an extremely bad habit of starting wars (and spreading chaos and bloodshed) with the very best of moral intentions. If Trump can help us to break that habit, laying the foundations for a foreign policy grounded in greater realism and restraint, it will be a very good thing indeed.</w:t>
      </w:r>
    </w:p>
    <w:p w:rsidR="00C55C75" w:rsidRDefault="00C55C75" w:rsidP="00C55C75">
      <w:pPr>
        <w:rPr>
          <w:rFonts w:asciiTheme="minorHAnsi" w:hAnsiTheme="minorHAnsi"/>
        </w:rPr>
      </w:pPr>
    </w:p>
    <w:p w:rsidR="00C55C75" w:rsidRDefault="00C55C75" w:rsidP="00C55C75">
      <w:pPr>
        <w:pStyle w:val="Heading3"/>
      </w:pPr>
      <w:proofErr w:type="spellStart"/>
      <w:r>
        <w:lastRenderedPageBreak/>
        <w:t>Transactionalism</w:t>
      </w:r>
      <w:proofErr w:type="spellEnd"/>
      <w:r>
        <w:t xml:space="preserve"> Good – </w:t>
      </w:r>
      <w:proofErr w:type="spellStart"/>
      <w:r>
        <w:t>Noko</w:t>
      </w:r>
      <w:proofErr w:type="spellEnd"/>
      <w:r>
        <w:t xml:space="preserve">/Iran </w:t>
      </w:r>
      <w:proofErr w:type="spellStart"/>
      <w:r>
        <w:t>Prolif</w:t>
      </w:r>
      <w:proofErr w:type="spellEnd"/>
      <w:r>
        <w:t xml:space="preserve"> </w:t>
      </w:r>
    </w:p>
    <w:p w:rsidR="00C55C75" w:rsidRPr="00AB3EB7" w:rsidRDefault="00C55C75" w:rsidP="00C55C75"/>
    <w:p w:rsidR="00C55C75" w:rsidRDefault="00C55C75" w:rsidP="00C55C75">
      <w:pPr>
        <w:pStyle w:val="Heading4"/>
      </w:pPr>
      <w:proofErr w:type="spellStart"/>
      <w:r>
        <w:t>Transactionalism</w:t>
      </w:r>
      <w:proofErr w:type="spellEnd"/>
      <w:r>
        <w:t xml:space="preserve"> is key to solve </w:t>
      </w:r>
      <w:proofErr w:type="spellStart"/>
      <w:r>
        <w:t>NoKo</w:t>
      </w:r>
      <w:proofErr w:type="spellEnd"/>
      <w:r>
        <w:t xml:space="preserve"> and Iran </w:t>
      </w:r>
      <w:proofErr w:type="spellStart"/>
      <w:r>
        <w:t>prolif</w:t>
      </w:r>
      <w:proofErr w:type="spellEnd"/>
      <w:r>
        <w:t xml:space="preserve">. </w:t>
      </w:r>
    </w:p>
    <w:p w:rsidR="00C55C75" w:rsidRPr="00F44CD2" w:rsidRDefault="00C55C75" w:rsidP="00C55C75">
      <w:r w:rsidRPr="00F44CD2">
        <w:t>Robert S</w:t>
      </w:r>
      <w:r>
        <w:t>.</w:t>
      </w:r>
      <w:r w:rsidRPr="00F44CD2">
        <w:t xml:space="preserve"> </w:t>
      </w:r>
      <w:proofErr w:type="spellStart"/>
      <w:r w:rsidRPr="00F44CD2">
        <w:rPr>
          <w:rStyle w:val="Style13ptBold"/>
        </w:rPr>
        <w:t>Litwak</w:t>
      </w:r>
      <w:proofErr w:type="spellEnd"/>
      <w:r w:rsidRPr="00F44CD2">
        <w:rPr>
          <w:rStyle w:val="Style13ptBold"/>
        </w:rPr>
        <w:t>, 19</w:t>
      </w:r>
      <w:r w:rsidRPr="00F44CD2">
        <w:t xml:space="preserve">, Robert S. </w:t>
      </w:r>
      <w:proofErr w:type="spellStart"/>
      <w:r w:rsidRPr="00F44CD2">
        <w:t>Litwak</w:t>
      </w:r>
      <w:proofErr w:type="spellEnd"/>
      <w:r w:rsidRPr="00F44CD2">
        <w:t xml:space="preserve"> is Senior Vice President of the Wilson Center.</w:t>
      </w:r>
      <w:r>
        <w:t xml:space="preserve"> 1-27</w:t>
      </w:r>
      <w:r w:rsidRPr="00F44CD2">
        <w:t xml:space="preserve">-2019, Nuclear Diplomacy with North Korea and Iran: From Transformational to Transactional, </w:t>
      </w:r>
      <w:proofErr w:type="spellStart"/>
      <w:r w:rsidRPr="00F44CD2">
        <w:t>Lawfare</w:t>
      </w:r>
      <w:proofErr w:type="spellEnd"/>
      <w:r w:rsidRPr="00F44CD2">
        <w:t xml:space="preserve">, https://www.lawfareblog.com/nuclear-diplomacy-north-korea-and-iran-transformational-transactional, 6-28-2019, </w:t>
      </w:r>
      <w:proofErr w:type="spellStart"/>
      <w:r w:rsidRPr="00F44CD2">
        <w:t>Dhruv</w:t>
      </w:r>
      <w:proofErr w:type="spellEnd"/>
    </w:p>
    <w:p w:rsidR="00C55C75" w:rsidRPr="00F44CD2" w:rsidRDefault="00C55C75" w:rsidP="00C55C75">
      <w:r w:rsidRPr="00FD20C6">
        <w:rPr>
          <w:rStyle w:val="StyleUnderline"/>
        </w:rPr>
        <w:t>The Trump administration’s strategy toward North Korea and Ira</w:t>
      </w:r>
      <w:r w:rsidRPr="00F44CD2">
        <w:t>n—countries the administration has designated as “rogue” states—</w:t>
      </w:r>
      <w:r w:rsidRPr="00FD20C6">
        <w:rPr>
          <w:rStyle w:val="StyleUnderline"/>
        </w:rPr>
        <w:t>is at an impasse.</w:t>
      </w:r>
      <w:r w:rsidRPr="00F44CD2">
        <w:t xml:space="preserve"> After his June 2018 summit in Singapore with Kim Jong </w:t>
      </w:r>
      <w:proofErr w:type="gramStart"/>
      <w:r w:rsidRPr="00F44CD2">
        <w:t>Un</w:t>
      </w:r>
      <w:proofErr w:type="gramEnd"/>
      <w:r w:rsidRPr="00F44CD2">
        <w:t>, President Trump tweeted that “</w:t>
      </w:r>
      <w:hyperlink r:id="rId36" w:history="1">
        <w:r w:rsidRPr="00F44CD2">
          <w:rPr>
            <w:rStyle w:val="Hyperlink"/>
          </w:rPr>
          <w:t>there is no longer a Nuclear Threat from North Korea</w:t>
        </w:r>
      </w:hyperlink>
      <w:r w:rsidRPr="00F44CD2">
        <w:t>.” But with the Kim regime balking at its vague commitment to denuclearization, Trump will now hold a </w:t>
      </w:r>
      <w:hyperlink r:id="rId37" w:history="1">
        <w:r w:rsidRPr="00F44CD2">
          <w:rPr>
            <w:rStyle w:val="Hyperlink"/>
          </w:rPr>
          <w:t>second summit</w:t>
        </w:r>
      </w:hyperlink>
      <w:r w:rsidRPr="00F44CD2">
        <w:t> with the North Korean leader in late February 2019 in the hopes of putting things back on track. In tandem, the Trump administration is </w:t>
      </w:r>
      <w:hyperlink r:id="rId38" w:history="1">
        <w:r w:rsidRPr="00F44CD2">
          <w:rPr>
            <w:rStyle w:val="Hyperlink"/>
          </w:rPr>
          <w:t>pressing European allies</w:t>
        </w:r>
      </w:hyperlink>
      <w:r w:rsidRPr="00F44CD2">
        <w:t> to follow its lead and withdraw from the Iran nuclear agreement, as Trump did in May 2018, and re-impose economic sanctions to generate “</w:t>
      </w:r>
      <w:hyperlink r:id="rId39" w:history="1">
        <w:r w:rsidRPr="00F44CD2">
          <w:rPr>
            <w:rStyle w:val="Hyperlink"/>
          </w:rPr>
          <w:t>maximum pressure</w:t>
        </w:r>
      </w:hyperlink>
      <w:r w:rsidRPr="00F44CD2">
        <w:t>” on the Tehran regime.</w:t>
      </w:r>
    </w:p>
    <w:p w:rsidR="00C55C75" w:rsidRPr="00F44CD2" w:rsidRDefault="00C55C75" w:rsidP="00C55C75">
      <w:r w:rsidRPr="00FD20C6">
        <w:rPr>
          <w:rStyle w:val="StyleUnderline"/>
        </w:rPr>
        <w:t>The impasse reflects a persisting tension in U.S. policy—whether the objective toward “rogue” states should be to change their regimes’ behavior or to change the regimes themselves</w:t>
      </w:r>
      <w:r w:rsidRPr="00F44CD2">
        <w:t xml:space="preserve">. </w:t>
      </w:r>
      <w:r w:rsidRPr="00FD20C6">
        <w:rPr>
          <w:rStyle w:val="Emphasis"/>
        </w:rPr>
        <w:t>Should nuclear diplomacy be transactional, focused narrowly on the discrete nuclear challenge, or transformational, comprehensively addressing these regimes’ objectionable behavior</w:t>
      </w:r>
      <w:r w:rsidRPr="00F44CD2">
        <w:t xml:space="preserve">? </w:t>
      </w:r>
      <w:r w:rsidRPr="00FD20C6">
        <w:rPr>
          <w:rStyle w:val="StyleUnderline"/>
        </w:rPr>
        <w:t>Rhetorically, with both North Korea and Iran, the Trump administration aspires for the transformational</w:t>
      </w:r>
      <w:r w:rsidRPr="00F44CD2">
        <w:t>. </w:t>
      </w:r>
      <w:hyperlink r:id="rId40" w:history="1">
        <w:r w:rsidRPr="00F44CD2">
          <w:rPr>
            <w:rStyle w:val="Hyperlink"/>
          </w:rPr>
          <w:t>A senior State Department official</w:t>
        </w:r>
      </w:hyperlink>
      <w:r w:rsidRPr="00F44CD2">
        <w:t> asserted, “</w:t>
      </w:r>
      <w:r w:rsidRPr="00FD20C6">
        <w:rPr>
          <w:rStyle w:val="StyleUnderline"/>
        </w:rPr>
        <w:t xml:space="preserve">We are trying simultaneously to pressure and to negotiate comprehensive solutions with two rogue regimes at the same time. </w:t>
      </w:r>
      <w:r w:rsidRPr="00F44CD2">
        <w:t xml:space="preserve">But </w:t>
      </w:r>
      <w:r w:rsidRPr="00FD20C6">
        <w:rPr>
          <w:rStyle w:val="Emphasis"/>
        </w:rPr>
        <w:t>this very ambitiousness is a strength</w:t>
      </w:r>
      <w:r w:rsidRPr="00F44CD2">
        <w:t>, not a weakness.”</w:t>
      </w:r>
    </w:p>
    <w:p w:rsidR="00C55C75" w:rsidRPr="00F44CD2" w:rsidRDefault="00C55C75" w:rsidP="00C55C75">
      <w:r w:rsidRPr="00F44CD2">
        <w:t xml:space="preserve">The Trump administration perceives North Korea’s nuclear diplomacy as a proxy for the more fundamental question of the Kim regime’s relationship with the outside world. Pyongyang faces a double dilemma. </w:t>
      </w:r>
      <w:r w:rsidRPr="00FD20C6">
        <w:rPr>
          <w:rStyle w:val="StyleUnderline"/>
        </w:rPr>
        <w:t>The U.S. demand for full denuclearization would deny North Korea capabilities needed to deter what the Kim regime has long perceived as an existential external threat</w:t>
      </w:r>
      <w:r w:rsidRPr="00F44CD2">
        <w:t>. At the same time, the U.S. offer of integrating autarkic North Korea into the global economy if it denuclearizes carries the regime-changing risk of political contagion.</w:t>
      </w:r>
    </w:p>
    <w:p w:rsidR="00C55C75" w:rsidRPr="00F44CD2" w:rsidRDefault="00C55C75" w:rsidP="00C55C75">
      <w:r w:rsidRPr="00FD20C6">
        <w:rPr>
          <w:rStyle w:val="StyleUnderline"/>
        </w:rPr>
        <w:t>The administration’s approach toward Iran is more overtly transformational.</w:t>
      </w:r>
      <w:r w:rsidRPr="00F44CD2">
        <w:t xml:space="preserve"> The breadth and magnitude of </w:t>
      </w:r>
      <w:r w:rsidRPr="00FD20C6">
        <w:rPr>
          <w:rStyle w:val="StyleUnderline"/>
        </w:rPr>
        <w:t>changes sought in the Tehran</w:t>
      </w:r>
      <w:r w:rsidRPr="00F44CD2">
        <w:t xml:space="preserve"> </w:t>
      </w:r>
      <w:r w:rsidRPr="00FD20C6">
        <w:rPr>
          <w:rStyle w:val="StyleUnderline"/>
        </w:rPr>
        <w:t>regime’s behavior would</w:t>
      </w:r>
      <w:r w:rsidRPr="00F44CD2">
        <w:t xml:space="preserve">, as one observer quipped, </w:t>
      </w:r>
      <w:r w:rsidRPr="00FD20C6">
        <w:rPr>
          <w:rStyle w:val="StyleUnderline"/>
        </w:rPr>
        <w:t>essentially require Iran no longer to be Iran</w:t>
      </w:r>
      <w:r w:rsidRPr="00F44CD2">
        <w:t>. Acquiescing to the U.S. demand that Iran become a “</w:t>
      </w:r>
      <w:hyperlink r:id="rId41" w:history="1">
        <w:r w:rsidRPr="00F44CD2">
          <w:rPr>
            <w:rStyle w:val="Hyperlink"/>
          </w:rPr>
          <w:t>normal</w:t>
        </w:r>
      </w:hyperlink>
      <w:r w:rsidRPr="00F44CD2">
        <w:t>” state would entail changes in foreign and domestic policies that Tehran views as central to its identity and the sources of its legitimacy.</w:t>
      </w:r>
    </w:p>
    <w:p w:rsidR="00C55C75" w:rsidRPr="00F44CD2" w:rsidRDefault="00C55C75" w:rsidP="00C55C75">
      <w:r w:rsidRPr="007D404F">
        <w:rPr>
          <w:rStyle w:val="StyleUnderline"/>
        </w:rPr>
        <w:t>The Trump administration’s eschewal of the transactional in favor of the transformational precipitated its withdrawal from the Iran nuclear agreement</w:t>
      </w:r>
      <w:r w:rsidRPr="00FD20C6">
        <w:t xml:space="preserve">, which Trump </w:t>
      </w:r>
      <w:r w:rsidRPr="00F44CD2">
        <w:t>has often called “</w:t>
      </w:r>
      <w:hyperlink r:id="rId42" w:history="1">
        <w:r w:rsidRPr="00F44CD2">
          <w:rPr>
            <w:rStyle w:val="Hyperlink"/>
          </w:rPr>
          <w:t>the worst deal ever</w:t>
        </w:r>
      </w:hyperlink>
      <w:r w:rsidRPr="00F44CD2">
        <w:t xml:space="preserve">.” </w:t>
      </w:r>
      <w:r w:rsidRPr="007D404F">
        <w:rPr>
          <w:rStyle w:val="StyleUnderline"/>
        </w:rPr>
        <w:t>The </w:t>
      </w:r>
      <w:hyperlink r:id="rId43" w:history="1">
        <w:r w:rsidRPr="007D404F">
          <w:rPr>
            <w:rStyle w:val="StyleUnderline"/>
          </w:rPr>
          <w:t>Joint Comprehensive Plan of Action</w:t>
        </w:r>
      </w:hyperlink>
      <w:r w:rsidRPr="007D404F">
        <w:rPr>
          <w:rStyle w:val="StyleUnderline"/>
        </w:rPr>
        <w:t xml:space="preserve"> (JCPOA), concluded between Iran and the world’s major powers in July 2015 and endorsed by the UN Security Council, constrained Iran’s nuclear aspirations by blocking its access to weapons-usable fissile materials. </w:t>
      </w:r>
      <w:r w:rsidRPr="007D404F">
        <w:t>The</w:t>
      </w:r>
      <w:r w:rsidRPr="00F44CD2">
        <w:t xml:space="preserve"> goal was to keep Iran’s latent capability latent. </w:t>
      </w:r>
      <w:r w:rsidRPr="007D404F">
        <w:rPr>
          <w:rStyle w:val="StyleUnderline"/>
        </w:rPr>
        <w:t>The JCPOA was quintessentially transactional</w:t>
      </w:r>
      <w:r w:rsidRPr="00F44CD2">
        <w:t>—</w:t>
      </w:r>
      <w:r w:rsidRPr="007D404F">
        <w:rPr>
          <w:rStyle w:val="StyleUnderline"/>
        </w:rPr>
        <w:t xml:space="preserve">a deal focused exclusively on Iran’s nuclear challenge, not a grand bargain encompassing other objectionable aspects of Iranian behavior, such as the Tehran </w:t>
      </w:r>
      <w:r w:rsidRPr="007D404F">
        <w:rPr>
          <w:rStyle w:val="StyleUnderline"/>
        </w:rPr>
        <w:lastRenderedPageBreak/>
        <w:t>regime’s destabilizing regional policies and human rights abuses.</w:t>
      </w:r>
      <w:r w:rsidRPr="00F44CD2">
        <w:t xml:space="preserve"> The Obama administration had made the pragmatic determination that expanding the scope of negotiations beyond the urgent nuclear challenge would have scuttled the chance for success.</w:t>
      </w:r>
    </w:p>
    <w:p w:rsidR="00C55C75" w:rsidRPr="00F44CD2" w:rsidRDefault="00C55C75" w:rsidP="00C55C75">
      <w:r w:rsidRPr="00F44CD2">
        <w:t xml:space="preserve">For U.S. opponents calling for a “better deal,” the crux of their criticism was that the transactional JCPOA was not transformational—that it constrained but did not eliminate Iran’s nuclear infrastructure and failed to address Iran’s malign behavior outside the four corners of the deal. Critics also argued that Obama’s transactional deal belied a naïve transformational bet—that over its duration, the nuclear agreement would promote the evolution of Iran into an ordinary state. </w:t>
      </w:r>
      <w:r w:rsidRPr="007D404F">
        <w:rPr>
          <w:rStyle w:val="StyleUnderline"/>
        </w:rPr>
        <w:t>When withdrawing from the JCPOA, the Trump administration embraced an agenda for immediate transformational change.</w:t>
      </w:r>
      <w:r w:rsidRPr="00F44CD2">
        <w:t> </w:t>
      </w:r>
      <w:hyperlink r:id="rId44" w:history="1">
        <w:r w:rsidRPr="00F44CD2">
          <w:rPr>
            <w:rStyle w:val="Hyperlink"/>
          </w:rPr>
          <w:t xml:space="preserve">Secretary of State Mike </w:t>
        </w:r>
        <w:r w:rsidRPr="007D404F">
          <w:rPr>
            <w:rStyle w:val="StyleUnderline"/>
          </w:rPr>
          <w:t>Pompeo</w:t>
        </w:r>
      </w:hyperlink>
      <w:r w:rsidRPr="00F44CD2">
        <w:t> </w:t>
      </w:r>
      <w:r w:rsidRPr="007D404F">
        <w:rPr>
          <w:rStyle w:val="StyleUnderline"/>
        </w:rPr>
        <w:t>laid out</w:t>
      </w:r>
      <w:r w:rsidRPr="00F44CD2">
        <w:t xml:space="preserve"> “12 very basic requirements” for “</w:t>
      </w:r>
      <w:r w:rsidRPr="007D404F">
        <w:rPr>
          <w:rStyle w:val="StyleUnderline"/>
        </w:rPr>
        <w:t>a new deal</w:t>
      </w:r>
      <w:r w:rsidRPr="00F44CD2">
        <w:t xml:space="preserve">” </w:t>
      </w:r>
      <w:r w:rsidRPr="007D404F">
        <w:rPr>
          <w:rStyle w:val="StyleUnderline"/>
        </w:rPr>
        <w:t>with Iran that ranged from the dismantling of its uranium enrichment program and</w:t>
      </w:r>
      <w:r w:rsidRPr="00F44CD2">
        <w:t xml:space="preserve"> a cessation of </w:t>
      </w:r>
      <w:r w:rsidRPr="007D404F">
        <w:rPr>
          <w:rStyle w:val="StyleUnderline"/>
        </w:rPr>
        <w:t>missile tests to the withdrawal of Iran’s Revolutionary Guards from Syria and the ending of the regime’s longstanding support for Hezbollah</w:t>
      </w:r>
      <w:r w:rsidRPr="00F44CD2">
        <w:t>. Though the administration denied that its objective was regime change, meeting Pompeo’s parameters would essentially require a change of regime in Tehran.</w:t>
      </w:r>
    </w:p>
    <w:p w:rsidR="00C55C75" w:rsidRPr="00F44CD2" w:rsidRDefault="00C55C75" w:rsidP="00C55C75">
      <w:r w:rsidRPr="007D404F">
        <w:rPr>
          <w:rStyle w:val="StyleUnderline"/>
        </w:rPr>
        <w:t>With North Korea</w:t>
      </w:r>
      <w:r w:rsidRPr="00F44CD2">
        <w:t xml:space="preserve">, the </w:t>
      </w:r>
      <w:r w:rsidRPr="007D404F">
        <w:rPr>
          <w:rStyle w:val="StyleUnderline"/>
        </w:rPr>
        <w:t>Trump</w:t>
      </w:r>
      <w:r w:rsidRPr="00F44CD2">
        <w:t xml:space="preserve"> administration also </w:t>
      </w:r>
      <w:r w:rsidRPr="007D404F">
        <w:rPr>
          <w:rStyle w:val="StyleUnderline"/>
        </w:rPr>
        <w:t>opted for the transformational over the transactional</w:t>
      </w:r>
      <w:r w:rsidRPr="00F44CD2">
        <w:t>. When President Trump was inaugurated, North Korea was on the verge of a strategic breakout—both quantitatively (by ramping up its warhead numbers) and qualitatively (through mastery of warhead miniaturization and long-range ballistic missiles)—that directly threatened the U.S. homeland. Unclassified projections of North Korea’s nuclear arsenal made at the time estimated that by 2020 Pyongyang could possess as many as </w:t>
      </w:r>
      <w:hyperlink r:id="rId45" w:history="1">
        <w:r w:rsidRPr="00F44CD2">
          <w:rPr>
            <w:rStyle w:val="Hyperlink"/>
          </w:rPr>
          <w:t>100 warheads</w:t>
        </w:r>
      </w:hyperlink>
      <w:r w:rsidRPr="00F44CD2">
        <w:t>. North Korea crossed the nuclear weapons threshold in 2006 and posed a direct threat to South Korea and Japan. The new factor, which precipitated the current crisis with North Korea, is U.S. vulnerability to nuclear attack. President Trump tweeted, “</w:t>
      </w:r>
      <w:hyperlink r:id="rId46" w:history="1">
        <w:r w:rsidRPr="00F44CD2">
          <w:rPr>
            <w:rStyle w:val="Hyperlink"/>
          </w:rPr>
          <w:t>It won't happen</w:t>
        </w:r>
      </w:hyperlink>
      <w:r w:rsidRPr="00F44CD2">
        <w:t>,” signaling that the United States would not permit North Korea to acquire weapons that could reach across the Pacific.</w:t>
      </w:r>
    </w:p>
    <w:p w:rsidR="00C55C75" w:rsidRPr="00F44CD2" w:rsidRDefault="00C55C75" w:rsidP="00C55C75">
      <w:r w:rsidRPr="007D404F">
        <w:rPr>
          <w:rStyle w:val="StyleUnderline"/>
        </w:rPr>
        <w:t>In 2017, the crisis with North Korea sharply escalated.</w:t>
      </w:r>
      <w:r w:rsidRPr="00F44CD2">
        <w:t xml:space="preserve"> This was </w:t>
      </w:r>
      <w:r w:rsidRPr="007D404F">
        <w:rPr>
          <w:rStyle w:val="StyleUnderline"/>
        </w:rPr>
        <w:t xml:space="preserve">undergirded by inflammatory rhetoric, as Trump characterized Kim </w:t>
      </w:r>
      <w:r w:rsidRPr="00F44CD2">
        <w:t xml:space="preserve">Jong </w:t>
      </w:r>
      <w:proofErr w:type="gramStart"/>
      <w:r w:rsidRPr="00F44CD2">
        <w:t>Un</w:t>
      </w:r>
      <w:proofErr w:type="gramEnd"/>
      <w:r w:rsidRPr="00F44CD2">
        <w:t xml:space="preserve"> </w:t>
      </w:r>
      <w:r w:rsidRPr="007D404F">
        <w:rPr>
          <w:rStyle w:val="StyleUnderline"/>
        </w:rPr>
        <w:t>a “madman”</w:t>
      </w:r>
      <w:r w:rsidRPr="00F44CD2">
        <w:t xml:space="preserve"> </w:t>
      </w:r>
      <w:r w:rsidRPr="007D404F">
        <w:t>and North Korean state media called</w:t>
      </w:r>
      <w:r w:rsidRPr="00F44CD2">
        <w:t xml:space="preserve"> the U.S. president a “dotard.” The </w:t>
      </w:r>
      <w:r w:rsidRPr="007D404F">
        <w:rPr>
          <w:rStyle w:val="StyleUnderline"/>
        </w:rPr>
        <w:t>crisis was</w:t>
      </w:r>
      <w:r w:rsidRPr="007D404F">
        <w:t xml:space="preserve"> </w:t>
      </w:r>
      <w:r w:rsidRPr="00F44CD2">
        <w:t xml:space="preserve">further </w:t>
      </w:r>
      <w:r w:rsidRPr="007D404F">
        <w:rPr>
          <w:rStyle w:val="StyleUnderline"/>
        </w:rPr>
        <w:t>exacerbated</w:t>
      </w:r>
      <w:r w:rsidRPr="00F44CD2">
        <w:t xml:space="preserve"> </w:t>
      </w:r>
      <w:r w:rsidRPr="007D404F">
        <w:rPr>
          <w:rStyle w:val="StyleUnderline"/>
        </w:rPr>
        <w:t>by</w:t>
      </w:r>
      <w:r w:rsidRPr="00F44CD2">
        <w:t xml:space="preserve"> </w:t>
      </w:r>
      <w:r w:rsidRPr="007D404F">
        <w:rPr>
          <w:rStyle w:val="StyleUnderline"/>
        </w:rPr>
        <w:t>an accelerated</w:t>
      </w:r>
      <w:r w:rsidRPr="00F44CD2">
        <w:t xml:space="preserve"> tempo of </w:t>
      </w:r>
      <w:r w:rsidRPr="007D404F">
        <w:rPr>
          <w:rStyle w:val="StyleUnderline"/>
        </w:rPr>
        <w:t>North Korean testing in 2017—23 ballistic missile launches and a high-yield nuclear detonation</w:t>
      </w:r>
      <w:r w:rsidRPr="00F44CD2">
        <w:t>, which Pyongyang claimed was a hydrogen bomb—to which Trump responded with a threat of “fire and fury.” Then-CIA Director Pompeo, highlighting the linkage between military capabilities and regime type in the administration’s definition of threat, observed that “the thing that is most dangerous” about North Korea’s advancing nuclear and missile capabilities is “</w:t>
      </w:r>
      <w:hyperlink r:id="rId47" w:history="1">
        <w:r w:rsidRPr="00F44CD2">
          <w:rPr>
            <w:rStyle w:val="Hyperlink"/>
          </w:rPr>
          <w:t>the character who holds the control over them today</w:t>
        </w:r>
      </w:hyperlink>
      <w:r w:rsidRPr="00F44CD2">
        <w:t>.”</w:t>
      </w:r>
    </w:p>
    <w:p w:rsidR="00C55C75" w:rsidRPr="00F44CD2" w:rsidRDefault="00C55C75" w:rsidP="00C55C75">
      <w:r w:rsidRPr="00572E6B">
        <w:rPr>
          <w:rStyle w:val="StyleUnderline"/>
        </w:rPr>
        <w:t>The</w:t>
      </w:r>
      <w:r w:rsidRPr="00F44CD2">
        <w:t xml:space="preserve"> surprise Singapore </w:t>
      </w:r>
      <w:r w:rsidRPr="00572E6B">
        <w:rPr>
          <w:rStyle w:val="StyleUnderline"/>
        </w:rPr>
        <w:t xml:space="preserve">summit in </w:t>
      </w:r>
      <w:r w:rsidRPr="00F44CD2">
        <w:t xml:space="preserve">June </w:t>
      </w:r>
      <w:r w:rsidRPr="00572E6B">
        <w:rPr>
          <w:rStyle w:val="StyleUnderline"/>
        </w:rPr>
        <w:t>2018</w:t>
      </w:r>
      <w:r w:rsidRPr="00F44CD2">
        <w:t xml:space="preserve"> changed the psychology of the nuclear crisis with North Korea. The initiation of a diplomatic track </w:t>
      </w:r>
      <w:r w:rsidRPr="00572E6B">
        <w:rPr>
          <w:rStyle w:val="StyleUnderline"/>
        </w:rPr>
        <w:t>pushed off consideration of a U.S. military option</w:t>
      </w:r>
      <w:r w:rsidRPr="00F44CD2">
        <w:t>. Though the meeting yielded a joint statement in which the Kim regime pledged its commitment to “denuclearization” of the Korean peninsula, North Korea and the United States have contending definitions of denuclearization. For Pyongyang, denuclearization would essentially require the end of the U.S. nuclear umbrella for South Korea and Japan, as well as the end of the bilateral security agreement between Washington and Seoul. For Washington, it entails the transformational goal of “CVID—complete, verifiable, irreversible denuclearization,” or what National Security Adviser John Bolton described as the “</w:t>
      </w:r>
      <w:hyperlink r:id="rId48" w:history="1">
        <w:r w:rsidRPr="00F44CD2">
          <w:rPr>
            <w:rStyle w:val="Hyperlink"/>
          </w:rPr>
          <w:t>Libya model</w:t>
        </w:r>
      </w:hyperlink>
      <w:r w:rsidRPr="00F44CD2">
        <w:t>” of wholly dismantling its nuclear infrastructure under U.S. supervision as Muammar Qaddafi did in 2003.</w:t>
      </w:r>
    </w:p>
    <w:p w:rsidR="00C55C75" w:rsidRPr="00572E6B" w:rsidRDefault="00C55C75" w:rsidP="00C55C75">
      <w:pPr>
        <w:rPr>
          <w:rStyle w:val="StyleUnderline"/>
        </w:rPr>
      </w:pPr>
      <w:r w:rsidRPr="00F44CD2">
        <w:lastRenderedPageBreak/>
        <w:t>But after the U.S-led wars of regime change in Iraq in 2003 and Libya in 2011, zero nuclear warheads will simply not be on the table as long as the Kim family rules in Pyongyang. As </w:t>
      </w:r>
      <w:hyperlink r:id="rId49" w:history="1">
        <w:r w:rsidRPr="00F44CD2">
          <w:rPr>
            <w:rStyle w:val="Hyperlink"/>
          </w:rPr>
          <w:t xml:space="preserve">CIA Director Gina </w:t>
        </w:r>
        <w:proofErr w:type="spellStart"/>
        <w:r w:rsidRPr="00F44CD2">
          <w:rPr>
            <w:rStyle w:val="Hyperlink"/>
          </w:rPr>
          <w:t>Haspel</w:t>
        </w:r>
        <w:proofErr w:type="spellEnd"/>
      </w:hyperlink>
      <w:r w:rsidRPr="00F44CD2">
        <w:t xml:space="preserve"> observed, </w:t>
      </w:r>
      <w:r w:rsidRPr="00572E6B">
        <w:rPr>
          <w:rStyle w:val="StyleUnderline"/>
        </w:rPr>
        <w:t>North Korea values its nuclear deterrent “as essential to … regime survival.” In tandem with its deterrent function, the nuclear program is the North’s sole bargaining chip</w:t>
      </w:r>
      <w:r w:rsidRPr="00F44CD2">
        <w:t>—</w:t>
      </w:r>
      <w:r w:rsidRPr="00572E6B">
        <w:rPr>
          <w:rStyle w:val="StyleUnderline"/>
        </w:rPr>
        <w:t>an asset to monetize through negotiations with the United States and South Korea.</w:t>
      </w:r>
    </w:p>
    <w:p w:rsidR="00C55C75" w:rsidRPr="00F44CD2" w:rsidRDefault="00C55C75" w:rsidP="00C55C75">
      <w:r w:rsidRPr="00572E6B">
        <w:rPr>
          <w:rStyle w:val="Emphasis"/>
        </w:rPr>
        <w:t>Nuclear diplomacy with both North Korea and Iran is at an inflection point, at which the limits of the transformational approach are evident</w:t>
      </w:r>
      <w:r w:rsidRPr="00F44CD2">
        <w:t>. In his annual </w:t>
      </w:r>
      <w:hyperlink r:id="rId50" w:history="1">
        <w:r w:rsidRPr="00F44CD2">
          <w:rPr>
            <w:rStyle w:val="Hyperlink"/>
          </w:rPr>
          <w:t>New Year's address</w:t>
        </w:r>
      </w:hyperlink>
      <w:r w:rsidRPr="00F44CD2">
        <w:t xml:space="preserve">, </w:t>
      </w:r>
      <w:r w:rsidRPr="00572E6B">
        <w:rPr>
          <w:rStyle w:val="StyleUnderline"/>
        </w:rPr>
        <w:t>Kim Jong Un warned that North Korea would seek “new ways” to protect its interests if the United States continued “sanctions and pressures”</w:t>
      </w:r>
      <w:r w:rsidRPr="00F44CD2">
        <w:t xml:space="preserve"> </w:t>
      </w:r>
      <w:r w:rsidRPr="00572E6B">
        <w:rPr>
          <w:rStyle w:val="StyleUnderline"/>
        </w:rPr>
        <w:t>to impose its conception of denuclearization</w:t>
      </w:r>
      <w:r w:rsidRPr="00F44CD2">
        <w:t xml:space="preserve"> on the North.</w:t>
      </w:r>
    </w:p>
    <w:p w:rsidR="00C55C75" w:rsidRPr="00572E6B" w:rsidRDefault="00C55C75" w:rsidP="00C55C75">
      <w:pPr>
        <w:rPr>
          <w:rStyle w:val="Emphasis"/>
        </w:rPr>
      </w:pPr>
      <w:r w:rsidRPr="00572E6B">
        <w:rPr>
          <w:rStyle w:val="StyleUnderline"/>
        </w:rPr>
        <w:t>With Iran, the Trump administration’s coercive threat to impose extraterritorial</w:t>
      </w:r>
      <w:r w:rsidRPr="00F44CD2">
        <w:t xml:space="preserve"> (so-called “secondary”) </w:t>
      </w:r>
      <w:r w:rsidRPr="00572E6B">
        <w:rPr>
          <w:rStyle w:val="StyleUnderline"/>
        </w:rPr>
        <w:t xml:space="preserve">sanctions on foreign commercial entities </w:t>
      </w:r>
      <w:r w:rsidRPr="00F44CD2">
        <w:t xml:space="preserve">doing business </w:t>
      </w:r>
      <w:r w:rsidRPr="00572E6B">
        <w:rPr>
          <w:rStyle w:val="StyleUnderline"/>
        </w:rPr>
        <w:t xml:space="preserve">in Iran </w:t>
      </w:r>
      <w:r w:rsidRPr="00F44CD2">
        <w:t xml:space="preserve">has </w:t>
      </w:r>
      <w:r w:rsidRPr="00572E6B">
        <w:rPr>
          <w:rStyle w:val="StyleUnderline"/>
        </w:rPr>
        <w:t>bred the resentment of the European Union</w:t>
      </w:r>
      <w:r w:rsidRPr="00F44CD2">
        <w:t>, which passed a </w:t>
      </w:r>
      <w:hyperlink r:id="rId51" w:history="1">
        <w:r w:rsidRPr="00F44CD2">
          <w:rPr>
            <w:rStyle w:val="Hyperlink"/>
          </w:rPr>
          <w:t>blocking statute</w:t>
        </w:r>
      </w:hyperlink>
      <w:r w:rsidRPr="00F44CD2">
        <w:t xml:space="preserve"> requiring EU companies not to comply. </w:t>
      </w:r>
      <w:r w:rsidRPr="00572E6B">
        <w:rPr>
          <w:rStyle w:val="StyleUnderline"/>
        </w:rPr>
        <w:t>If the unfolding U.S. policy of “maximum pressure” denies Iran any economic benefit from the nuclear deal, the Tehran regime could reevaluate its continued observance of the JCPOA.</w:t>
      </w:r>
      <w:r w:rsidRPr="00F44CD2">
        <w:t xml:space="preserve"> </w:t>
      </w:r>
      <w:r w:rsidRPr="00572E6B">
        <w:rPr>
          <w:rStyle w:val="Emphasis"/>
        </w:rPr>
        <w:t>But with no immediate strategic imperative to withdraw, Iran has instead opted to stay in the agreement—letting the United States face international criticism for unilaterally jettisoning it, and plausibly reasoning that the Tehran regime can wait out the Trump administration.</w:t>
      </w:r>
    </w:p>
    <w:p w:rsidR="00C55C75" w:rsidRPr="00572E6B" w:rsidRDefault="00C55C75" w:rsidP="00C55C75">
      <w:pPr>
        <w:rPr>
          <w:rStyle w:val="Emphasis"/>
        </w:rPr>
      </w:pPr>
      <w:r w:rsidRPr="00572E6B">
        <w:rPr>
          <w:rStyle w:val="Emphasis"/>
        </w:rPr>
        <w:t>The Trump administration should pivot from a transformational strategy to the transactional.</w:t>
      </w:r>
      <w:r w:rsidRPr="00F44CD2">
        <w:t xml:space="preserve"> </w:t>
      </w:r>
      <w:r w:rsidRPr="00572E6B">
        <w:rPr>
          <w:rStyle w:val="StyleUnderline"/>
        </w:rPr>
        <w:t>The current transformational approach relies on maximalist goals that cannot be attained short of regime change; what is necessary</w:t>
      </w:r>
      <w:r w:rsidRPr="00F44CD2">
        <w:t xml:space="preserve"> and more plausible </w:t>
      </w:r>
      <w:r w:rsidRPr="00572E6B">
        <w:rPr>
          <w:rStyle w:val="StyleUnderline"/>
        </w:rPr>
        <w:t>is a transactional strategy with</w:t>
      </w:r>
      <w:r w:rsidRPr="00F44CD2">
        <w:t xml:space="preserve"> discrete, </w:t>
      </w:r>
      <w:r w:rsidRPr="00572E6B">
        <w:rPr>
          <w:rStyle w:val="StyleUnderline"/>
        </w:rPr>
        <w:t xml:space="preserve">limited objectives. </w:t>
      </w:r>
      <w:r w:rsidRPr="00572E6B">
        <w:rPr>
          <w:rStyle w:val="Emphasis"/>
        </w:rPr>
        <w:t>This would decouple the urgent nuclear challenge from the</w:t>
      </w:r>
      <w:r w:rsidRPr="00572E6B">
        <w:rPr>
          <w:rStyle w:val="StyleUnderline"/>
        </w:rPr>
        <w:t xml:space="preserve"> </w:t>
      </w:r>
      <w:r w:rsidRPr="00572E6B">
        <w:t>indeterminate</w:t>
      </w:r>
      <w:r w:rsidRPr="00F44CD2">
        <w:t xml:space="preserve"> </w:t>
      </w:r>
      <w:r w:rsidRPr="00572E6B">
        <w:rPr>
          <w:rStyle w:val="Emphasis"/>
        </w:rPr>
        <w:t>question of regime change.</w:t>
      </w:r>
    </w:p>
    <w:p w:rsidR="00C55C75" w:rsidRPr="00F44CD2" w:rsidRDefault="00C55C75" w:rsidP="00C55C75">
      <w:r w:rsidRPr="00572E6B">
        <w:rPr>
          <w:rStyle w:val="StyleUnderline"/>
        </w:rPr>
        <w:t>With North Korea</w:t>
      </w:r>
      <w:r w:rsidRPr="00F44CD2">
        <w:t xml:space="preserve">, </w:t>
      </w:r>
      <w:r w:rsidRPr="00572E6B">
        <w:rPr>
          <w:rStyle w:val="StyleUnderline"/>
        </w:rPr>
        <w:t>when zero is not on the table</w:t>
      </w:r>
      <w:r w:rsidRPr="00F44CD2">
        <w:t xml:space="preserve">, </w:t>
      </w:r>
      <w:r w:rsidRPr="00572E6B">
        <w:rPr>
          <w:rStyle w:val="StyleUnderline"/>
        </w:rPr>
        <w:t>20 warheads are better than 100</w:t>
      </w:r>
      <w:r w:rsidRPr="00F44CD2">
        <w:t xml:space="preserve">. </w:t>
      </w:r>
      <w:r w:rsidRPr="00572E6B">
        <w:rPr>
          <w:rStyle w:val="Emphasis"/>
        </w:rPr>
        <w:t>The larger the arsenal the greater the potential risk that the chronically cash-strapped Kim regime could sell weapons-grade material to Iran, Pakistan, or even a non-state terrorist group</w:t>
      </w:r>
      <w:r w:rsidRPr="00F44CD2">
        <w:t xml:space="preserve">. </w:t>
      </w:r>
      <w:r w:rsidRPr="00572E6B">
        <w:rPr>
          <w:rStyle w:val="StyleUnderline"/>
        </w:rPr>
        <w:t>The near-term U.S. diplomatic objective should be to prevent North Korea’s quantitative and qualitative breakout by codifying North Korea’s current moratorium on nuclear and missile testing.</w:t>
      </w:r>
      <w:r w:rsidRPr="00F44CD2">
        <w:t xml:space="preserve"> Such a freeze would preclude the additional testing North Korea needs to master the complex integrated technologies to target the U.S. homeland. While Kim Jong Un has claimed that North Korea has stopped the production of nuclear weapons, </w:t>
      </w:r>
      <w:r w:rsidRPr="00572E6B">
        <w:rPr>
          <w:rStyle w:val="StyleUnderline"/>
        </w:rPr>
        <w:t>a key goal of transactional diplomacy would be</w:t>
      </w:r>
      <w:r w:rsidRPr="00F44CD2">
        <w:t xml:space="preserve"> more </w:t>
      </w:r>
      <w:r w:rsidRPr="00572E6B">
        <w:rPr>
          <w:rStyle w:val="StyleUnderline"/>
        </w:rPr>
        <w:t>fundamental</w:t>
      </w:r>
      <w:r w:rsidRPr="00F44CD2">
        <w:t>—</w:t>
      </w:r>
      <w:r w:rsidRPr="00572E6B">
        <w:rPr>
          <w:rStyle w:val="StyleUnderline"/>
        </w:rPr>
        <w:t>the verified cessation of the production of weapons-usable fissile materials.</w:t>
      </w:r>
      <w:r w:rsidRPr="00F44CD2">
        <w:t xml:space="preserve"> </w:t>
      </w:r>
      <w:r w:rsidRPr="00572E6B">
        <w:rPr>
          <w:rStyle w:val="StyleUnderline"/>
        </w:rPr>
        <w:t>The price for these steps would be some U.S. sanctions relief</w:t>
      </w:r>
      <w:r w:rsidRPr="00F44CD2">
        <w:t>. The U.S. narrative would be that a freeze agreement is an incremental step toward the long-term goal of denuclearization. But such a freeze would complicate U.S. alliance relationships as South Korea and Japan would continue to live under a North Korean nuclear shadow.</w:t>
      </w:r>
    </w:p>
    <w:p w:rsidR="00C55C75" w:rsidRPr="007F5168" w:rsidRDefault="00C55C75" w:rsidP="00C55C75">
      <w:pPr>
        <w:rPr>
          <w:rStyle w:val="Emphasis"/>
        </w:rPr>
      </w:pPr>
      <w:r w:rsidRPr="007F5168">
        <w:rPr>
          <w:rStyle w:val="StyleUnderline"/>
        </w:rPr>
        <w:t>With Iran, the Trump administration’s return to transactional diplomacy would entail establishing priorities among Pompeo’s 12 parameters.</w:t>
      </w:r>
      <w:r w:rsidRPr="00F44CD2">
        <w:t xml:space="preserve"> Some, </w:t>
      </w:r>
      <w:r w:rsidRPr="007F5168">
        <w:t xml:space="preserve">such as </w:t>
      </w:r>
      <w:r w:rsidRPr="007F5168">
        <w:rPr>
          <w:rStyle w:val="StyleUnderline"/>
        </w:rPr>
        <w:t>the complete cessation of uranium enrichment,</w:t>
      </w:r>
      <w:r w:rsidRPr="00F44CD2">
        <w:t xml:space="preserve"> for which the George W. Bush administration unsuccessfully pushed without international support, </w:t>
      </w:r>
      <w:r w:rsidRPr="007F5168">
        <w:rPr>
          <w:rStyle w:val="StyleUnderline"/>
        </w:rPr>
        <w:t>will not plausibly be accepted by the Tehran regime</w:t>
      </w:r>
      <w:r w:rsidRPr="00F44CD2">
        <w:t xml:space="preserve">. </w:t>
      </w:r>
      <w:r w:rsidRPr="007F5168">
        <w:rPr>
          <w:rStyle w:val="StyleUnderline"/>
        </w:rPr>
        <w:t>But</w:t>
      </w:r>
      <w:r w:rsidRPr="00F44CD2">
        <w:t xml:space="preserve"> others could conceivably be integrated into </w:t>
      </w:r>
      <w:r w:rsidRPr="007F5168">
        <w:rPr>
          <w:rStyle w:val="StyleUnderline"/>
        </w:rPr>
        <w:t>a new, broader deal—</w:t>
      </w:r>
      <w:r w:rsidRPr="00F44CD2">
        <w:t xml:space="preserve">a JCPOA Plus, so to speak. Indeed, the negotiators of the Iran nuclear deal never envisioned it as a stand-alone agreement but rather a precedent </w:t>
      </w:r>
      <w:r w:rsidRPr="007F5168">
        <w:rPr>
          <w:rStyle w:val="StyleUnderline"/>
        </w:rPr>
        <w:t>leading to follow-on negotiations on other discrete issues.</w:t>
      </w:r>
      <w:r w:rsidRPr="00F44CD2">
        <w:t xml:space="preserve"> For example, </w:t>
      </w:r>
      <w:r w:rsidRPr="007F5168">
        <w:rPr>
          <w:rStyle w:val="Emphasis"/>
        </w:rPr>
        <w:t>the Iranians were once open to negotiated </w:t>
      </w:r>
      <w:hyperlink r:id="rId52" w:history="1">
        <w:r w:rsidRPr="007F5168">
          <w:rPr>
            <w:rStyle w:val="Emphasis"/>
          </w:rPr>
          <w:t>range limits</w:t>
        </w:r>
      </w:hyperlink>
      <w:r w:rsidRPr="007F5168">
        <w:rPr>
          <w:rStyle w:val="Emphasis"/>
        </w:rPr>
        <w:t> on ballistic missiles, which would deny them an intercontinental capability.</w:t>
      </w:r>
    </w:p>
    <w:p w:rsidR="00C55C75" w:rsidRDefault="00C55C75" w:rsidP="00C55C75">
      <w:r w:rsidRPr="00F44CD2">
        <w:lastRenderedPageBreak/>
        <w:t xml:space="preserve">Diplomacy is an optimizing, not a maximizing, function. Neither North Korea nor Iran will accept a transformational U.S. negotiating position that they regard as tantamount to regime suicide. </w:t>
      </w:r>
      <w:r w:rsidRPr="007F5168">
        <w:rPr>
          <w:rStyle w:val="Emphasis"/>
        </w:rPr>
        <w:t xml:space="preserve">Transactional diplomacy offers a plausible pathway for constraining, not eliminating, these states’ threatening capabilities. </w:t>
      </w:r>
      <w:r w:rsidRPr="00F44CD2">
        <w:t xml:space="preserve">Moreover, </w:t>
      </w:r>
      <w:r w:rsidRPr="007F5168">
        <w:rPr>
          <w:rStyle w:val="StyleUnderline"/>
        </w:rPr>
        <w:t>a discrete focus based on countering behavior that violates established international norm will garner broader international support to amplify U.S. pressure on the Pyongyang and Tehran regimes</w:t>
      </w:r>
      <w:r w:rsidRPr="00F44CD2">
        <w:t>. In short, transactional diplomacy makes the best of a bad situation. The open question is whether the current impasse will lead the Trump administration to navigate this transition from the transformational to the transactional.</w:t>
      </w:r>
    </w:p>
    <w:p w:rsidR="00C55C75" w:rsidRDefault="00C55C75" w:rsidP="00C55C75">
      <w:pPr>
        <w:rPr>
          <w:rFonts w:asciiTheme="minorHAnsi" w:hAnsiTheme="minorHAnsi"/>
        </w:rPr>
      </w:pPr>
    </w:p>
    <w:p w:rsidR="00C55C75" w:rsidRDefault="00C55C75" w:rsidP="00C55C75">
      <w:pPr>
        <w:pStyle w:val="Heading3"/>
      </w:pPr>
      <w:proofErr w:type="spellStart"/>
      <w:r>
        <w:lastRenderedPageBreak/>
        <w:t>Transactionalism</w:t>
      </w:r>
      <w:proofErr w:type="spellEnd"/>
      <w:r>
        <w:t xml:space="preserve"> Good – Gulf Relations </w:t>
      </w:r>
    </w:p>
    <w:p w:rsidR="00C55C75" w:rsidRDefault="00C55C75" w:rsidP="00C55C75">
      <w:pPr>
        <w:pStyle w:val="Heading4"/>
      </w:pPr>
      <w:r>
        <w:t xml:space="preserve">Trump’s </w:t>
      </w:r>
      <w:proofErr w:type="spellStart"/>
      <w:r>
        <w:t>transactionalism</w:t>
      </w:r>
      <w:proofErr w:type="spellEnd"/>
      <w:r>
        <w:t xml:space="preserve"> is key to relations with Gulf countries. </w:t>
      </w:r>
    </w:p>
    <w:p w:rsidR="00C55C75" w:rsidRDefault="00C55C75" w:rsidP="00C55C75">
      <w:r w:rsidRPr="00E4347C">
        <w:t xml:space="preserve">Molly </w:t>
      </w:r>
      <w:r w:rsidRPr="00E4347C">
        <w:rPr>
          <w:rStyle w:val="Style13ptBold"/>
        </w:rPr>
        <w:t>Hennessy-Fiske, 17</w:t>
      </w:r>
      <w:r w:rsidRPr="00E4347C">
        <w:t xml:space="preserve">, </w:t>
      </w:r>
      <w:r>
        <w:t xml:space="preserve">Staff writer, </w:t>
      </w:r>
      <w:r w:rsidRPr="00E4347C">
        <w:t>5-19-2017, Why Gulf Arab leaders are welcoming Trump’s transactional foreign policy, latimes, </w:t>
      </w:r>
      <w:hyperlink r:id="rId53" w:history="1">
        <w:r w:rsidRPr="00E4347C">
          <w:rPr>
            <w:rStyle w:val="Hyperlink"/>
          </w:rPr>
          <w:t>https://www.latimes.com/world/middleeast/la-fg-trump-arabs-20170519-story.html</w:t>
        </w:r>
      </w:hyperlink>
      <w:r w:rsidRPr="00E4347C">
        <w:t xml:space="preserve">, </w:t>
      </w:r>
      <w:proofErr w:type="spellStart"/>
      <w:r w:rsidRPr="00E4347C">
        <w:t>Dhruv</w:t>
      </w:r>
      <w:proofErr w:type="spellEnd"/>
      <w:r w:rsidRPr="00E4347C">
        <w:t xml:space="preserve"> </w:t>
      </w:r>
    </w:p>
    <w:p w:rsidR="00C55C75" w:rsidRPr="00E4347C" w:rsidRDefault="00C55C75" w:rsidP="00C55C75">
      <w:pPr>
        <w:rPr>
          <w:rStyle w:val="StyleUnderline"/>
        </w:rPr>
      </w:pPr>
      <w:r w:rsidRPr="00E4347C">
        <w:rPr>
          <w:rStyle w:val="StyleUnderline"/>
        </w:rPr>
        <w:t>American flags lined the streets of this Arab capital Friday as Saudi Arabia prepared</w:t>
      </w:r>
      <w:r w:rsidRPr="00E4347C">
        <w:t xml:space="preserve"> a motorcycle rally, a concert by country singer Toby Keith and lavish palace festivities organized by King Salman's royal court </w:t>
      </w:r>
      <w:r w:rsidRPr="00E4347C">
        <w:rPr>
          <w:rStyle w:val="StyleUnderline"/>
        </w:rPr>
        <w:t>to honor the arrival of the desert kingdom's biggest potential business partner yet: Donald Trump.</w:t>
      </w:r>
    </w:p>
    <w:p w:rsidR="00C55C75" w:rsidRPr="00310FF2" w:rsidRDefault="00C55C75" w:rsidP="00C55C75">
      <w:pPr>
        <w:rPr>
          <w:rStyle w:val="Emphasis"/>
        </w:rPr>
      </w:pPr>
      <w:r w:rsidRPr="00E4347C">
        <w:t xml:space="preserve">While Trump has taken heat from Muslims in the U.S. for his anti-terrorism travel ban and his overtures to Israel, </w:t>
      </w:r>
      <w:r w:rsidRPr="00310FF2">
        <w:rPr>
          <w:rStyle w:val="Emphasis"/>
        </w:rPr>
        <w:t>here in the Gulf, the conservative Arab sheikdoms are welcoming the new administration as a return to transactional diplomacy in the Middle East.</w:t>
      </w:r>
    </w:p>
    <w:p w:rsidR="00C55C75" w:rsidRPr="00310FF2" w:rsidRDefault="00C55C75" w:rsidP="00C55C75">
      <w:pPr>
        <w:rPr>
          <w:rStyle w:val="StyleUnderline"/>
        </w:rPr>
      </w:pPr>
      <w:r w:rsidRPr="00310FF2">
        <w:t>The White House they see now is presided over by a strong leader — a</w:t>
      </w:r>
      <w:r w:rsidRPr="00E4347C">
        <w:t xml:space="preserve"> model Gulf monarchs recognize from their own governing styles — and if </w:t>
      </w:r>
      <w:r w:rsidRPr="00310FF2">
        <w:rPr>
          <w:rStyle w:val="StyleUnderline"/>
        </w:rPr>
        <w:t>Trump surrounds himself with business-friendly family members high in his administration, well, so do they.</w:t>
      </w:r>
    </w:p>
    <w:p w:rsidR="00C55C75" w:rsidRPr="000B4300" w:rsidRDefault="00C55C75" w:rsidP="00C55C75">
      <w:pPr>
        <w:rPr>
          <w:rStyle w:val="StyleUnderline"/>
        </w:rPr>
      </w:pPr>
      <w:r w:rsidRPr="00310FF2">
        <w:t xml:space="preserve">Key to this weekend's meetings with Trump and his team, as </w:t>
      </w:r>
      <w:r w:rsidRPr="000B4300">
        <w:rPr>
          <w:rStyle w:val="StyleUnderline"/>
        </w:rPr>
        <w:t>Arab leaders</w:t>
      </w:r>
      <w:r w:rsidRPr="00310FF2">
        <w:t xml:space="preserve"> see it, </w:t>
      </w:r>
      <w:r w:rsidRPr="000B4300">
        <w:rPr>
          <w:rStyle w:val="StyleUnderline"/>
        </w:rPr>
        <w:t>will be identifying opportunities to do business and cut diplomacy deals.</w:t>
      </w:r>
    </w:p>
    <w:p w:rsidR="00C55C75" w:rsidRPr="00E4347C" w:rsidRDefault="00C55C75" w:rsidP="00C55C75">
      <w:r w:rsidRPr="00E4347C">
        <w:t>Traveling with the Trump team will be dozens of U.S. business leaders, including the heads of JPMorgan Chase, Citigroup, Dow Chemical and General Electric.</w:t>
      </w:r>
    </w:p>
    <w:p w:rsidR="00C55C75" w:rsidRPr="00E4347C" w:rsidRDefault="00C55C75" w:rsidP="00C55C75">
      <w:r w:rsidRPr="00E4347C">
        <w:t>Nearly 40 heads of state from across the Islamic world, joined by Arab business leaders, are also expected to gather to see what Trump has to offer.</w:t>
      </w:r>
    </w:p>
    <w:p w:rsidR="00C55C75" w:rsidRPr="00E4347C" w:rsidRDefault="00C55C75" w:rsidP="00C55C75">
      <w:r w:rsidRPr="00E4347C">
        <w:t>Saudi Aramco, the national oil giant that is preparing to open itself to outside investment for the first time next year, will be talking deals with U.S. oil services companies.</w:t>
      </w:r>
    </w:p>
    <w:p w:rsidR="00C55C75" w:rsidRPr="00E4347C" w:rsidRDefault="00C55C75" w:rsidP="00C55C75">
      <w:r w:rsidRPr="00E4347C">
        <w:t>"</w:t>
      </w:r>
      <w:r w:rsidRPr="00310FF2">
        <w:rPr>
          <w:rStyle w:val="StyleUnderline"/>
        </w:rPr>
        <w:t xml:space="preserve">Saudi Arabia is transforming. The government is getting into the business mode on a fast track and this is where Trump comes from. He wants to make a lot of deals. </w:t>
      </w:r>
      <w:r w:rsidRPr="00310FF2">
        <w:rPr>
          <w:rStyle w:val="Emphasis"/>
        </w:rPr>
        <w:t>Saudi Arabian leaders understand this language and they're excited,"</w:t>
      </w:r>
      <w:r w:rsidRPr="00E4347C">
        <w:t xml:space="preserve"> said Ahmed </w:t>
      </w:r>
      <w:proofErr w:type="spellStart"/>
      <w:r w:rsidRPr="00E4347C">
        <w:t>Alibrahim</w:t>
      </w:r>
      <w:proofErr w:type="spellEnd"/>
      <w:r w:rsidRPr="00E4347C">
        <w:t>, a Saudi businessman who lobbies his government on behalf of U.S. companies.</w:t>
      </w:r>
    </w:p>
    <w:p w:rsidR="00C55C75" w:rsidRPr="000B4300" w:rsidRDefault="00C55C75" w:rsidP="00C55C75">
      <w:pPr>
        <w:rPr>
          <w:rStyle w:val="StyleUnderline"/>
        </w:rPr>
      </w:pPr>
      <w:r w:rsidRPr="000B4300">
        <w:rPr>
          <w:rStyle w:val="StyleUnderline"/>
        </w:rPr>
        <w:t>The Gulf Cooperation Council, which includes Saudi Arabia, Bahrain, Kuwait, Oman, Qatar and the United Arab Emirates, will host Trump at a summit on Sunday.</w:t>
      </w:r>
    </w:p>
    <w:p w:rsidR="00C55C75" w:rsidRPr="00E4347C" w:rsidRDefault="00C55C75" w:rsidP="00C55C75">
      <w:r w:rsidRPr="00E4347C">
        <w:t>"</w:t>
      </w:r>
      <w:r w:rsidRPr="00310FF2">
        <w:rPr>
          <w:rStyle w:val="StyleUnderline"/>
        </w:rPr>
        <w:t>The GCC countries are not only excited about Trump, but the people he's chosen to have around him</w:t>
      </w:r>
      <w:r w:rsidRPr="00E4347C">
        <w:t xml:space="preserve">," said </w:t>
      </w:r>
      <w:proofErr w:type="spellStart"/>
      <w:r w:rsidRPr="00E4347C">
        <w:t>Alibrahim</w:t>
      </w:r>
      <w:proofErr w:type="spellEnd"/>
      <w:r w:rsidRPr="00E4347C">
        <w:t>, who dismissed Obama as "the worst president ever," unwilling to confront Iran and its Shiite Muslim proxies in Syria and neighboring Yemen, whom the Sunni leaders of the Gulf see as rivals.</w:t>
      </w:r>
    </w:p>
    <w:p w:rsidR="00C55C75" w:rsidRPr="00E4347C" w:rsidRDefault="00C55C75" w:rsidP="00C55C75">
      <w:r w:rsidRPr="00E4347C">
        <w:t xml:space="preserve">"We suffered for the past eight years a weak America," </w:t>
      </w:r>
      <w:proofErr w:type="spellStart"/>
      <w:r w:rsidRPr="00E4347C">
        <w:t>Alibrahimsaid</w:t>
      </w:r>
      <w:proofErr w:type="spellEnd"/>
      <w:r w:rsidRPr="00E4347C">
        <w:t>.</w:t>
      </w:r>
    </w:p>
    <w:p w:rsidR="00C55C75" w:rsidRPr="00E4347C" w:rsidRDefault="00C55C75" w:rsidP="00C55C75">
      <w:r w:rsidRPr="00E4347C">
        <w:t xml:space="preserve">Some of Trump's advisors had previous connections to Saudi Arabia and other Gulf states. Secretary of Defense James N. </w:t>
      </w:r>
      <w:proofErr w:type="spellStart"/>
      <w:r w:rsidRPr="00E4347C">
        <w:t>Mattis</w:t>
      </w:r>
      <w:proofErr w:type="spellEnd"/>
      <w:r w:rsidRPr="00E4347C">
        <w:t xml:space="preserve"> served as commander of U.S. Central Command, which includes the Middle East. Secretary of State Rex </w:t>
      </w:r>
      <w:proofErr w:type="spellStart"/>
      <w:r w:rsidRPr="00E4347C">
        <w:t>Tillerson</w:t>
      </w:r>
      <w:proofErr w:type="spellEnd"/>
      <w:r w:rsidRPr="00E4347C">
        <w:t>, in his past role as chief executive of ExxonMobil, maintained deep business ties with Saudi Arabia, the world's largest oil exporter.</w:t>
      </w:r>
    </w:p>
    <w:p w:rsidR="00C55C75" w:rsidRPr="00E4347C" w:rsidRDefault="00C55C75" w:rsidP="00C55C75">
      <w:r w:rsidRPr="000B4300">
        <w:rPr>
          <w:rStyle w:val="StyleUnderline"/>
        </w:rPr>
        <w:lastRenderedPageBreak/>
        <w:t>Saudis</w:t>
      </w:r>
      <w:r w:rsidRPr="00E4347C">
        <w:t xml:space="preserve">, at least at the official level, </w:t>
      </w:r>
      <w:r w:rsidRPr="000B4300">
        <w:rPr>
          <w:rStyle w:val="StyleUnderline"/>
        </w:rPr>
        <w:t xml:space="preserve">appear eager to move past the Obama administration's focus on human rights, </w:t>
      </w:r>
      <w:r w:rsidRPr="00E4347C">
        <w:t>including its frequent talk of promoting the standing of women in a kingdom where their ability to vote, run for office, own property, travel and even drive is less than that of men.</w:t>
      </w:r>
    </w:p>
    <w:p w:rsidR="00C55C75" w:rsidRPr="00E4347C" w:rsidRDefault="00C55C75" w:rsidP="00C55C75">
      <w:proofErr w:type="spellStart"/>
      <w:r w:rsidRPr="00E4347C">
        <w:t>Hoda</w:t>
      </w:r>
      <w:proofErr w:type="spellEnd"/>
      <w:r w:rsidRPr="00E4347C">
        <w:t xml:space="preserve"> </w:t>
      </w:r>
      <w:proofErr w:type="spellStart"/>
      <w:r w:rsidRPr="00E4347C">
        <w:t>Helassi</w:t>
      </w:r>
      <w:proofErr w:type="spellEnd"/>
      <w:r w:rsidRPr="00E4347C">
        <w:t>, one of 30 women appointed to the Saudi monarchy's 150-member consultative council, said Obama failed to take into account how much progress Saudi women have made.</w:t>
      </w:r>
    </w:p>
    <w:p w:rsidR="00C55C75" w:rsidRPr="00E4347C" w:rsidRDefault="00C55C75" w:rsidP="00C55C75">
      <w:r w:rsidRPr="00E4347C">
        <w:t xml:space="preserve">"We have fought for our modern rights and we are getting them," said </w:t>
      </w:r>
      <w:proofErr w:type="spellStart"/>
      <w:r w:rsidRPr="00E4347C">
        <w:t>Helassi</w:t>
      </w:r>
      <w:proofErr w:type="spellEnd"/>
      <w:r w:rsidRPr="00E4347C">
        <w:t xml:space="preserve">, who planned to participate in a panel discussion and attend meetings with </w:t>
      </w:r>
      <w:proofErr w:type="spellStart"/>
      <w:r w:rsidRPr="00E4347C">
        <w:t>Ivanka</w:t>
      </w:r>
      <w:proofErr w:type="spellEnd"/>
      <w:r w:rsidRPr="00E4347C">
        <w:t xml:space="preserve"> Trump this weekend.</w:t>
      </w:r>
    </w:p>
    <w:p w:rsidR="00C55C75" w:rsidRPr="00A91803" w:rsidRDefault="00C55C75" w:rsidP="00C55C75">
      <w:pPr>
        <w:rPr>
          <w:rStyle w:val="StyleUnderline"/>
        </w:rPr>
      </w:pPr>
      <w:r w:rsidRPr="00E4347C">
        <w:t xml:space="preserve">"There is an air of </w:t>
      </w:r>
      <w:proofErr w:type="spellStart"/>
      <w:r w:rsidRPr="00E4347C">
        <w:t>positiveness</w:t>
      </w:r>
      <w:proofErr w:type="spellEnd"/>
      <w:r w:rsidRPr="00E4347C">
        <w:t xml:space="preserve">, an atmosphere of hope with this visit and I hope it pans out," </w:t>
      </w:r>
      <w:proofErr w:type="spellStart"/>
      <w:r w:rsidRPr="00E4347C">
        <w:t>Helassi</w:t>
      </w:r>
      <w:proofErr w:type="spellEnd"/>
      <w:r w:rsidRPr="00E4347C">
        <w:t xml:space="preserve"> said. "</w:t>
      </w:r>
      <w:r w:rsidRPr="00A91803">
        <w:rPr>
          <w:rStyle w:val="StyleUnderline"/>
        </w:rPr>
        <w:t>There are more areas of common ground than there were before. It's this administration understanding the necessity to change at the pace of Saudi society. A lot of what happened in the past was not understanding why or where we are."</w:t>
      </w:r>
    </w:p>
    <w:p w:rsidR="00C55C75" w:rsidRPr="00A91803" w:rsidRDefault="00C55C75" w:rsidP="00C55C75">
      <w:pPr>
        <w:rPr>
          <w:rStyle w:val="Emphasis"/>
        </w:rPr>
      </w:pPr>
      <w:r w:rsidRPr="00A91803">
        <w:rPr>
          <w:rStyle w:val="Emphasis"/>
        </w:rPr>
        <w:t>Gulf leaders see Trump as a businessman first, a president who has pursued a transactional foreign policy that fits with their notion of how deals get done. That includes what's shaping up to be a $100-billion U.S. arms sale to Saudi Arabia and a $40-billion Saudi investment in Trump's domestic infrastructure plan.</w:t>
      </w:r>
    </w:p>
    <w:p w:rsidR="00C55C75" w:rsidRPr="00E4347C" w:rsidRDefault="00C55C75" w:rsidP="00C55C75">
      <w:proofErr w:type="spellStart"/>
      <w:r w:rsidRPr="00E4347C">
        <w:t>Tillerson</w:t>
      </w:r>
      <w:proofErr w:type="spellEnd"/>
      <w:r w:rsidRPr="00E4347C">
        <w:t xml:space="preserve">, signaled in March that </w:t>
      </w:r>
      <w:r w:rsidRPr="00A91803">
        <w:rPr>
          <w:rStyle w:val="Emphasis"/>
        </w:rPr>
        <w:t>the Trump administration would lift the Obama-era restrictions on a $2.8-billion sale of U.S. fighter jets and other arms to Bahrain, imposed over human rights concerns.</w:t>
      </w:r>
    </w:p>
    <w:p w:rsidR="00C55C75" w:rsidRPr="00E4347C" w:rsidRDefault="00C55C75" w:rsidP="00C55C75">
      <w:r w:rsidRPr="00A91803">
        <w:rPr>
          <w:rStyle w:val="StyleUnderline"/>
        </w:rPr>
        <w:t>"What Trump is doing is resetting that relationship.</w:t>
      </w:r>
      <w:r w:rsidRPr="00E4347C">
        <w:t>" said Faisal Abbas, editor of the Jidda-based Arab News.</w:t>
      </w:r>
    </w:p>
    <w:p w:rsidR="00C55C75" w:rsidRPr="00E4347C" w:rsidRDefault="00C55C75" w:rsidP="00C55C75">
      <w:r w:rsidRPr="00E4347C">
        <w:t>Trump will have to tread lightly, given his recent proposed travel ban on several Muslim-majority countries and anti-Muslim rhetoric, which provoked outcry in the Middle East.</w:t>
      </w:r>
    </w:p>
    <w:p w:rsidR="00C55C75" w:rsidRPr="00E4347C" w:rsidRDefault="00C55C75" w:rsidP="00C55C75">
      <w:r w:rsidRPr="00A91803">
        <w:rPr>
          <w:rStyle w:val="StyleUnderline"/>
        </w:rPr>
        <w:t>But the president's policies on Iran and Syria, welcomed by Gulf Arabs, and the many business deals in the offing, are likely to mute any potential criticism here in the Gulf.</w:t>
      </w:r>
      <w:r w:rsidRPr="00E4347C">
        <w:t xml:space="preserve"> His expected speech to Arab leaders about Islam on Sunday, seen by some as a potential diplomatic minefield, will likely register as little more than "background noise," said </w:t>
      </w:r>
      <w:proofErr w:type="spellStart"/>
      <w:r w:rsidRPr="00E4347C">
        <w:t>Fawaz</w:t>
      </w:r>
      <w:proofErr w:type="spellEnd"/>
      <w:r w:rsidRPr="00E4347C">
        <w:t xml:space="preserve"> A. </w:t>
      </w:r>
      <w:proofErr w:type="spellStart"/>
      <w:r w:rsidRPr="00E4347C">
        <w:t>Gerges</w:t>
      </w:r>
      <w:proofErr w:type="spellEnd"/>
      <w:r w:rsidRPr="00E4347C">
        <w:t>, a professor of international relations at the London School of Economics.</w:t>
      </w:r>
    </w:p>
    <w:p w:rsidR="00C55C75" w:rsidRPr="000B4300" w:rsidRDefault="00C55C75" w:rsidP="00C55C75">
      <w:pPr>
        <w:rPr>
          <w:rStyle w:val="StyleUnderline"/>
        </w:rPr>
      </w:pPr>
      <w:r w:rsidRPr="00A91803">
        <w:rPr>
          <w:rStyle w:val="StyleUnderline"/>
        </w:rPr>
        <w:t xml:space="preserve">The president successfully hosted several Arab leaders earlier this year, including Saudi Deputy Crown Prince Mohamed bin Salman and Egyptian </w:t>
      </w:r>
      <w:r w:rsidRPr="000B4300">
        <w:rPr>
          <w:rStyle w:val="StyleUnderline"/>
        </w:rPr>
        <w:t xml:space="preserve">President Abdel Fattah </w:t>
      </w:r>
      <w:proofErr w:type="spellStart"/>
      <w:r w:rsidRPr="000B4300">
        <w:rPr>
          <w:rStyle w:val="StyleUnderline"/>
        </w:rPr>
        <w:t>Sisi</w:t>
      </w:r>
      <w:proofErr w:type="spellEnd"/>
      <w:r w:rsidRPr="000B4300">
        <w:rPr>
          <w:rStyle w:val="StyleUnderline"/>
        </w:rPr>
        <w:t>, a former general criticized for jailing dissidents and other rights violations.</w:t>
      </w:r>
    </w:p>
    <w:p w:rsidR="00C55C75" w:rsidRPr="000B4300" w:rsidRDefault="00C55C75" w:rsidP="00C55C75">
      <w:r w:rsidRPr="000B4300">
        <w:t>"</w:t>
      </w:r>
      <w:r w:rsidRPr="000B4300">
        <w:rPr>
          <w:rStyle w:val="Emphasis"/>
        </w:rPr>
        <w:t>Trump is a welcome change from Barack Obama because he does not remind them, does not pressure them, about American values and ideas about human rights and democracy.</w:t>
      </w:r>
      <w:r w:rsidRPr="000B4300">
        <w:t xml:space="preserve"> This president is a hardcore realist: </w:t>
      </w:r>
      <w:r w:rsidRPr="000B4300">
        <w:rPr>
          <w:rStyle w:val="StyleUnderline"/>
        </w:rPr>
        <w:t>He just doesn't care.</w:t>
      </w:r>
      <w:r w:rsidRPr="000B4300">
        <w:rPr>
          <w:sz w:val="32"/>
          <w:szCs w:val="32"/>
        </w:rPr>
        <w:t xml:space="preserve"> </w:t>
      </w:r>
      <w:r w:rsidRPr="000B4300">
        <w:t xml:space="preserve">This goes well with many leaders in this part of the world," </w:t>
      </w:r>
      <w:proofErr w:type="spellStart"/>
      <w:r w:rsidRPr="000B4300">
        <w:t>Gerges</w:t>
      </w:r>
      <w:proofErr w:type="spellEnd"/>
      <w:r w:rsidRPr="000B4300">
        <w:t xml:space="preserve"> said.</w:t>
      </w:r>
    </w:p>
    <w:p w:rsidR="00C55C75" w:rsidRPr="000B4300" w:rsidRDefault="00C55C75" w:rsidP="00C55C75">
      <w:pPr>
        <w:rPr>
          <w:rStyle w:val="Emphasis"/>
        </w:rPr>
      </w:pPr>
      <w:r w:rsidRPr="000B4300">
        <w:rPr>
          <w:rStyle w:val="Emphasis"/>
        </w:rPr>
        <w:t>Trump has already impressed Gulf Arab leaders by escalating the war against Islamic State militants in Iraq and Syria and supporting the Saudi fight against Houthi rebels in Yemen.</w:t>
      </w:r>
    </w:p>
    <w:p w:rsidR="00C55C75" w:rsidRPr="00E4347C" w:rsidRDefault="00C55C75" w:rsidP="00C55C75">
      <w:r w:rsidRPr="000B4300">
        <w:t xml:space="preserve">"What the Trump team is trying to do is send a message near and far that Trump's doctrine 'America First' does not necessarily contradict American leadership overseas, particularly in the Middle East," </w:t>
      </w:r>
      <w:proofErr w:type="spellStart"/>
      <w:r w:rsidRPr="000B4300">
        <w:t>Gerges</w:t>
      </w:r>
      <w:proofErr w:type="spellEnd"/>
      <w:r w:rsidRPr="000B4300">
        <w:t xml:space="preserve"> said. "They're</w:t>
      </w:r>
      <w:r w:rsidRPr="00E4347C">
        <w:t xml:space="preserve"> trying to reassure America's allies that America has their back."</w:t>
      </w:r>
    </w:p>
    <w:p w:rsidR="00C55C75" w:rsidRPr="00E4347C" w:rsidRDefault="00C55C75" w:rsidP="00C55C75">
      <w:r w:rsidRPr="00E4347C">
        <w:lastRenderedPageBreak/>
        <w:t xml:space="preserve">Saudi Foreign Minister Adel </w:t>
      </w:r>
      <w:proofErr w:type="spellStart"/>
      <w:r w:rsidRPr="00E4347C">
        <w:t>Jubeir</w:t>
      </w:r>
      <w:proofErr w:type="spellEnd"/>
      <w:r w:rsidRPr="00E4347C">
        <w:t xml:space="preserve"> said Trump's decision to make his first state visit to the Gulf demonstrates just that.</w:t>
      </w:r>
    </w:p>
    <w:p w:rsidR="00C55C75" w:rsidRPr="00E4347C" w:rsidRDefault="00C55C75" w:rsidP="00C55C75">
      <w:r w:rsidRPr="00E4347C">
        <w:t>"</w:t>
      </w:r>
      <w:r w:rsidRPr="000B4300">
        <w:rPr>
          <w:rStyle w:val="StyleUnderline"/>
        </w:rPr>
        <w:t>What's wrong with an American president saying 'America First'</w:t>
      </w:r>
      <w:r w:rsidRPr="00E4347C">
        <w:t xml:space="preserve">?" </w:t>
      </w:r>
      <w:proofErr w:type="spellStart"/>
      <w:r w:rsidRPr="00E4347C">
        <w:t>Jubeir</w:t>
      </w:r>
      <w:proofErr w:type="spellEnd"/>
      <w:r w:rsidRPr="00E4347C">
        <w:t xml:space="preserve"> said during a briefing at the foreign ministry ahead of Trump's arrival. "</w:t>
      </w:r>
      <w:r w:rsidRPr="000B4300">
        <w:rPr>
          <w:rStyle w:val="StyleUnderline"/>
        </w:rPr>
        <w:t>We are the largest purchaser of American defense equipment</w:t>
      </w:r>
      <w:r w:rsidRPr="00E4347C">
        <w:t>. Millions of American jobs depend on the relationship with Saudi Arabia. American lives depend on the security cooperation between the kingdom and the United States."</w:t>
      </w:r>
    </w:p>
    <w:p w:rsidR="00C55C75" w:rsidRPr="00E4347C" w:rsidRDefault="00C55C75" w:rsidP="00C55C75">
      <w:r w:rsidRPr="000B4300">
        <w:rPr>
          <w:rStyle w:val="StyleUnderline"/>
        </w:rPr>
        <w:t>Arab officials</w:t>
      </w:r>
      <w:r w:rsidRPr="00E4347C">
        <w:t xml:space="preserve"> here </w:t>
      </w:r>
      <w:r w:rsidRPr="000B4300">
        <w:rPr>
          <w:rStyle w:val="StyleUnderline"/>
        </w:rPr>
        <w:t xml:space="preserve">see Trump as </w:t>
      </w:r>
      <w:r w:rsidRPr="00E4347C">
        <w:t>"</w:t>
      </w:r>
      <w:r w:rsidRPr="000B4300">
        <w:rPr>
          <w:rStyle w:val="Emphasis"/>
        </w:rPr>
        <w:t>a practical, pragmatic businessman" and a trustworthy, cosmopolitan "man of the world</w:t>
      </w:r>
      <w:r w:rsidRPr="00E4347C">
        <w:t xml:space="preserve">" </w:t>
      </w:r>
      <w:proofErr w:type="spellStart"/>
      <w:r w:rsidRPr="00E4347C">
        <w:t>Jubeir</w:t>
      </w:r>
      <w:proofErr w:type="spellEnd"/>
      <w:r w:rsidRPr="00E4347C">
        <w:t xml:space="preserve"> said.</w:t>
      </w:r>
    </w:p>
    <w:p w:rsidR="00C55C75" w:rsidRDefault="00C55C75" w:rsidP="00C55C75">
      <w:r w:rsidRPr="00E4347C">
        <w:t>"</w:t>
      </w:r>
      <w:r w:rsidRPr="00CA6F60">
        <w:rPr>
          <w:rStyle w:val="Emphasis"/>
        </w:rPr>
        <w:t>We are very supportive of the policies the Trump administration is pursuing,"</w:t>
      </w:r>
      <w:r w:rsidRPr="00E4347C">
        <w:t xml:space="preserve"> he added. "We share a very, very large amount of intelligence with the United States and vice versa. We will not have any hesitation about continuing to do so."</w:t>
      </w:r>
    </w:p>
    <w:p w:rsidR="00C55C75" w:rsidRDefault="00C55C75" w:rsidP="00C55C75">
      <w:pPr>
        <w:rPr>
          <w:rFonts w:asciiTheme="minorHAnsi" w:hAnsiTheme="minorHAnsi"/>
        </w:rPr>
      </w:pPr>
    </w:p>
    <w:p w:rsidR="00C55C75" w:rsidRDefault="00C55C75" w:rsidP="00C55C75">
      <w:pPr>
        <w:pStyle w:val="Heading3"/>
      </w:pPr>
      <w:r>
        <w:lastRenderedPageBreak/>
        <w:t xml:space="preserve">AT: </w:t>
      </w:r>
      <w:proofErr w:type="spellStart"/>
      <w:r>
        <w:t>Transactionalism</w:t>
      </w:r>
      <w:proofErr w:type="spellEnd"/>
      <w:r>
        <w:t xml:space="preserve"> – No Impact </w:t>
      </w:r>
    </w:p>
    <w:p w:rsidR="00C55C75" w:rsidRDefault="00C55C75" w:rsidP="00C55C75"/>
    <w:p w:rsidR="00C55C75" w:rsidRDefault="00C55C75" w:rsidP="00C55C75">
      <w:pPr>
        <w:pStyle w:val="Heading4"/>
      </w:pPr>
      <w:r>
        <w:t xml:space="preserve">No terminal impact—we’ll survive Trump’s </w:t>
      </w:r>
      <w:proofErr w:type="spellStart"/>
      <w:r>
        <w:t>transactionalism</w:t>
      </w:r>
      <w:proofErr w:type="spellEnd"/>
      <w:r>
        <w:t xml:space="preserve">. </w:t>
      </w:r>
    </w:p>
    <w:p w:rsidR="00C55C75" w:rsidRPr="005C4E4E" w:rsidRDefault="00C55C75" w:rsidP="00C55C75">
      <w:r w:rsidRPr="005C4E4E">
        <w:t xml:space="preserve">Cleve W. </w:t>
      </w:r>
      <w:r w:rsidRPr="005C4E4E">
        <w:rPr>
          <w:rStyle w:val="Style13ptBold"/>
        </w:rPr>
        <w:t>Stevens, Ph.D., 17,</w:t>
      </w:r>
      <w:r w:rsidRPr="005C4E4E">
        <w:t xml:space="preserve"> 8-14-2017, Dr. Cleve W. Stevens, Ph.D. is Founder and President of Los Angeles-based </w:t>
      </w:r>
      <w:hyperlink r:id="rId54" w:tgtFrame="_blank" w:history="1">
        <w:r w:rsidRPr="005C4E4E">
          <w:rPr>
            <w:rStyle w:val="Hyperlink"/>
          </w:rPr>
          <w:t>Owl Sight Intentions Inc</w:t>
        </w:r>
      </w:hyperlink>
      <w:r w:rsidRPr="005C4E4E">
        <w:t xml:space="preserve">, is a </w:t>
      </w:r>
      <w:proofErr w:type="spellStart"/>
      <w:r w:rsidRPr="005C4E4E">
        <w:t>Tranformational</w:t>
      </w:r>
      <w:proofErr w:type="spellEnd"/>
      <w:r w:rsidRPr="005C4E4E">
        <w:t xml:space="preserve"> Leadership Consultant to business leaders and Fortune 500 companies in North America, Europe and Asia. He has been formally engaged in the field of leadership development for more than 25 years. We can survive President Trump’s soulless transactional leadership, Seattle Times, https://www.seattletimes.com/opinion/we-can-survive-president-trumps-soulless-transactional-leadership/, 6-28-2019, </w:t>
      </w:r>
      <w:proofErr w:type="spellStart"/>
      <w:r w:rsidRPr="005C4E4E">
        <w:t>Dhruv</w:t>
      </w:r>
      <w:proofErr w:type="spellEnd"/>
    </w:p>
    <w:p w:rsidR="00C55C75" w:rsidRPr="005C4E4E" w:rsidRDefault="00C55C75" w:rsidP="00C55C75">
      <w:r w:rsidRPr="005C4E4E">
        <w:t>Yet, if we can avoid vertigo and keep this manic presidency in perspective, we can identify reasons for optimism.</w:t>
      </w:r>
    </w:p>
    <w:p w:rsidR="00C55C75" w:rsidRPr="005C4E4E" w:rsidRDefault="00C55C75" w:rsidP="00C55C75">
      <w:r w:rsidRPr="005C4E4E">
        <w:t xml:space="preserve">First, </w:t>
      </w:r>
      <w:r w:rsidRPr="00AB6DE2">
        <w:rPr>
          <w:rStyle w:val="StyleUnderline"/>
        </w:rPr>
        <w:t>Trump and his more craven backers are giving transactional governance an unforgettably bad name</w:t>
      </w:r>
      <w:r w:rsidRPr="005C4E4E">
        <w:t>. They are doing to transactional leadership what even the Great Recession (driven as it was by transactional business at its most cynical), could not do, revealing it to be a soulless, primitive worldview.</w:t>
      </w:r>
    </w:p>
    <w:p w:rsidR="00C55C75" w:rsidRPr="005C4E4E" w:rsidRDefault="00C55C75" w:rsidP="00C55C75">
      <w:r w:rsidRPr="005C4E4E">
        <w:t xml:space="preserve">The tawdry nature of extreme </w:t>
      </w:r>
      <w:proofErr w:type="spellStart"/>
      <w:r w:rsidRPr="005C4E4E">
        <w:t>transactionalism</w:t>
      </w:r>
      <w:proofErr w:type="spellEnd"/>
      <w:r w:rsidRPr="005C4E4E">
        <w:t xml:space="preserve">, whether the temporary vulgarity of an Anthony </w:t>
      </w:r>
      <w:proofErr w:type="spellStart"/>
      <w:r w:rsidRPr="005C4E4E">
        <w:t>Scaramucci</w:t>
      </w:r>
      <w:proofErr w:type="spellEnd"/>
      <w:r w:rsidRPr="005C4E4E">
        <w:t xml:space="preserve"> or a brazen ban on Muslim immigration, is on full display for all to see. Witness U.S. Sen. Mitch McConnell’s health-care humiliation. At the very least that legislative defeat represents a dismissal of </w:t>
      </w:r>
      <w:proofErr w:type="spellStart"/>
      <w:r w:rsidRPr="005C4E4E">
        <w:t>transactionalism</w:t>
      </w:r>
      <w:proofErr w:type="spellEnd"/>
      <w:r w:rsidRPr="005C4E4E">
        <w:t xml:space="preserve"> run amok — tax cuts for the </w:t>
      </w:r>
      <w:proofErr w:type="spellStart"/>
      <w:r w:rsidRPr="005C4E4E">
        <w:t>super rich</w:t>
      </w:r>
      <w:proofErr w:type="spellEnd"/>
      <w:r w:rsidRPr="005C4E4E">
        <w:t xml:space="preserve"> in exchange for millions thrown off health insurance. U.S. Sen. John McCain’s almost gleeful thumbs-down on his own party’s legislation was not just a finger in Trump’s eye. In the steady hands of U.S. Sens. Susan Collins and Lisa Murkowski, it was also a dramatic rejection of technocratic </w:t>
      </w:r>
      <w:proofErr w:type="spellStart"/>
      <w:r w:rsidRPr="005C4E4E">
        <w:t>transactionalism</w:t>
      </w:r>
      <w:proofErr w:type="spellEnd"/>
      <w:r w:rsidRPr="005C4E4E">
        <w:t xml:space="preserve"> at its most feverish.</w:t>
      </w:r>
    </w:p>
    <w:p w:rsidR="00C55C75" w:rsidRPr="005C4E4E" w:rsidRDefault="00C55C75" w:rsidP="00C55C75">
      <w:r w:rsidRPr="005C4E4E">
        <w:t xml:space="preserve">Or </w:t>
      </w:r>
      <w:r w:rsidRPr="00AB6DE2">
        <w:rPr>
          <w:rStyle w:val="StyleUnderline"/>
        </w:rPr>
        <w:t>consider Trump’s</w:t>
      </w:r>
      <w:r w:rsidRPr="005C4E4E">
        <w:t xml:space="preserve"> ham-handed </w:t>
      </w:r>
      <w:r w:rsidRPr="00AB6DE2">
        <w:rPr>
          <w:rStyle w:val="StyleUnderline"/>
        </w:rPr>
        <w:t>anti-transgender tweet</w:t>
      </w:r>
      <w:r w:rsidRPr="005C4E4E">
        <w:t xml:space="preserve"> “legislation.” Who would have imagined </w:t>
      </w:r>
      <w:r w:rsidRPr="00AB6DE2">
        <w:rPr>
          <w:rStyle w:val="StyleUnderline"/>
        </w:rPr>
        <w:t>Orin Hatch</w:t>
      </w:r>
      <w:r w:rsidRPr="005C4E4E">
        <w:t xml:space="preserve">, the </w:t>
      </w:r>
      <w:r w:rsidRPr="00AB6DE2">
        <w:rPr>
          <w:rStyle w:val="StyleUnderline"/>
        </w:rPr>
        <w:t>arch conservative Mormon</w:t>
      </w:r>
      <w:r w:rsidRPr="005C4E4E">
        <w:t xml:space="preserve"> senator from Utah, </w:t>
      </w:r>
      <w:r w:rsidRPr="00AB6DE2">
        <w:rPr>
          <w:rStyle w:val="Emphasis"/>
        </w:rPr>
        <w:t>rushing to defend the humanity of our transgender troops</w:t>
      </w:r>
      <w:r w:rsidRPr="005C4E4E">
        <w:t xml:space="preserve">? But he did. And as much as </w:t>
      </w:r>
      <w:r w:rsidRPr="00AB6DE2">
        <w:rPr>
          <w:rStyle w:val="StyleUnderline"/>
        </w:rPr>
        <w:t xml:space="preserve">he was </w:t>
      </w:r>
      <w:r w:rsidRPr="005C4E4E">
        <w:t xml:space="preserve">defending their rights, he was also </w:t>
      </w:r>
      <w:r w:rsidRPr="00AB6DE2">
        <w:rPr>
          <w:rStyle w:val="StyleUnderline"/>
        </w:rPr>
        <w:t xml:space="preserve">running headlong from Trump’s </w:t>
      </w:r>
      <w:r w:rsidRPr="005C4E4E">
        <w:t xml:space="preserve">pandering </w:t>
      </w:r>
      <w:proofErr w:type="spellStart"/>
      <w:r w:rsidRPr="00AB6DE2">
        <w:rPr>
          <w:rStyle w:val="StyleUnderline"/>
        </w:rPr>
        <w:t>transactionalism</w:t>
      </w:r>
      <w:proofErr w:type="spellEnd"/>
      <w:r w:rsidRPr="005C4E4E">
        <w:t>.</w:t>
      </w:r>
    </w:p>
    <w:p w:rsidR="00C55C75" w:rsidRPr="00AB6DE2" w:rsidRDefault="00C55C75" w:rsidP="00C55C75">
      <w:pPr>
        <w:rPr>
          <w:rStyle w:val="Emphasis"/>
        </w:rPr>
      </w:pPr>
      <w:r w:rsidRPr="00AB6DE2">
        <w:rPr>
          <w:rStyle w:val="StyleUnderline"/>
        </w:rPr>
        <w:t>A</w:t>
      </w:r>
      <w:r w:rsidRPr="005C4E4E">
        <w:t xml:space="preserve">n even greater </w:t>
      </w:r>
      <w:r w:rsidRPr="00AB6DE2">
        <w:rPr>
          <w:rStyle w:val="StyleUnderline"/>
        </w:rPr>
        <w:t>reason for confidence comes from</w:t>
      </w:r>
      <w:r w:rsidRPr="005C4E4E">
        <w:t xml:space="preserve"> </w:t>
      </w:r>
      <w:r w:rsidRPr="00AB6DE2">
        <w:rPr>
          <w:rStyle w:val="StyleUnderline"/>
        </w:rPr>
        <w:t xml:space="preserve">recognizing how </w:t>
      </w:r>
      <w:r w:rsidRPr="00AB6DE2">
        <w:rPr>
          <w:rStyle w:val="Emphasis"/>
        </w:rPr>
        <w:t>few and far between</w:t>
      </w:r>
      <w:r w:rsidRPr="00AB6DE2">
        <w:rPr>
          <w:rStyle w:val="StyleUnderline"/>
        </w:rPr>
        <w:t xml:space="preserve"> our transformative political leaders have actually been</w:t>
      </w:r>
      <w:r w:rsidRPr="005C4E4E">
        <w:t xml:space="preserve">. Certainly our greatest presidents have been what Burns would call transforming. But surely not all, not even most. Nestled in between the </w:t>
      </w:r>
      <w:proofErr w:type="spellStart"/>
      <w:r w:rsidRPr="005C4E4E">
        <w:t>Washingtons</w:t>
      </w:r>
      <w:proofErr w:type="spellEnd"/>
      <w:r w:rsidRPr="005C4E4E">
        <w:t xml:space="preserve">, Lincolns and FDRs are </w:t>
      </w:r>
      <w:r w:rsidRPr="00AB6DE2">
        <w:rPr>
          <w:rStyle w:val="StyleUnderline"/>
        </w:rPr>
        <w:t xml:space="preserve">a bounty of ordinary, </w:t>
      </w:r>
      <w:proofErr w:type="spellStart"/>
      <w:r w:rsidRPr="00AB6DE2">
        <w:rPr>
          <w:rStyle w:val="StyleUnderline"/>
        </w:rPr>
        <w:t>transactionally</w:t>
      </w:r>
      <w:proofErr w:type="spellEnd"/>
      <w:r w:rsidRPr="00AB6DE2">
        <w:rPr>
          <w:rStyle w:val="StyleUnderline"/>
        </w:rPr>
        <w:t>-minded leaders who sought at best to maintain</w:t>
      </w:r>
      <w:r w:rsidRPr="005C4E4E">
        <w:t xml:space="preserve">, never to transform (Fillmore, Taft, Hoover, et. al). </w:t>
      </w:r>
      <w:r w:rsidRPr="00AB6DE2">
        <w:rPr>
          <w:rStyle w:val="StyleUnderline"/>
        </w:rPr>
        <w:t>So while Trump’s transactional emptiness is extreme</w:t>
      </w:r>
      <w:r w:rsidRPr="005C4E4E">
        <w:t xml:space="preserve">, </w:t>
      </w:r>
      <w:r w:rsidRPr="00AB6DE2">
        <w:rPr>
          <w:rStyle w:val="Emphasis"/>
        </w:rPr>
        <w:t>it doesn’t necessarily spell our leadership doom.</w:t>
      </w:r>
    </w:p>
    <w:p w:rsidR="00C55C75" w:rsidRPr="005C4E4E" w:rsidRDefault="00C55C75" w:rsidP="00C55C75">
      <w:r w:rsidRPr="005C4E4E">
        <w:t>What’s more, evolution has always found a way — and the transformative mandate is intrinsic to social evolution. The larger evolutionary flow, in fact, may even be quickening its pace.</w:t>
      </w:r>
    </w:p>
    <w:p w:rsidR="00C55C75" w:rsidRPr="005C4E4E" w:rsidRDefault="00C55C75" w:rsidP="00C55C75">
      <w:r w:rsidRPr="00AB6DE2">
        <w:rPr>
          <w:rStyle w:val="StyleUnderline"/>
        </w:rPr>
        <w:t xml:space="preserve">In the business arena alone, led by women, minorities, millennials </w:t>
      </w:r>
      <w:r w:rsidRPr="005C4E4E">
        <w:t xml:space="preserve">and not a few middle-aged, balding white guys, </w:t>
      </w:r>
      <w:r w:rsidRPr="00AB6DE2">
        <w:rPr>
          <w:rStyle w:val="StyleUnderline"/>
        </w:rPr>
        <w:t>a more humane way of leading has taken hold</w:t>
      </w:r>
      <w:r w:rsidRPr="005C4E4E">
        <w:t>. Stakeholder Theory, Integral Leadership, Conscious Capitalism, B-corps and other new schools of thought boast a very different basis for achieving sustainable success in the workplace, the community, the environment, and surely in government and politics.</w:t>
      </w:r>
    </w:p>
    <w:p w:rsidR="00C55C75" w:rsidRPr="005C4E4E" w:rsidRDefault="00C55C75" w:rsidP="00C55C75">
      <w:r w:rsidRPr="005C4E4E">
        <w:lastRenderedPageBreak/>
        <w:t>And these “new” leaders are pragmatists as much as they are idealists. Marc Benioff, CEO of Salesforce, and Sheryl Sandberg, COO of Facebook, are not business lightweights. Ohio’s Republican governor, John Kasich, and California’s Democratic governor, Jerry Brown, are not political hacks. All four are shrewd, effective executives. They just have a greater capacity to see the big picture and an increasing capacity for pragmatic compassion.</w:t>
      </w:r>
    </w:p>
    <w:p w:rsidR="00C55C75" w:rsidRPr="00AB6DE2" w:rsidRDefault="00C55C75" w:rsidP="00C55C75">
      <w:pPr>
        <w:rPr>
          <w:rStyle w:val="StyleUnderline"/>
        </w:rPr>
      </w:pPr>
      <w:r w:rsidRPr="00AB6DE2">
        <w:rPr>
          <w:rStyle w:val="Emphasis"/>
        </w:rPr>
        <w:t>So Trump has not derailed civilization or its leadership</w:t>
      </w:r>
      <w:r w:rsidRPr="005C4E4E">
        <w:t xml:space="preserve">. Not yet, anyway. </w:t>
      </w:r>
      <w:r w:rsidRPr="00AB6DE2">
        <w:rPr>
          <w:rStyle w:val="StyleUnderline"/>
        </w:rPr>
        <w:t>We do well to remember that evolution always meanders. I</w:t>
      </w:r>
      <w:r w:rsidRPr="005C4E4E">
        <w:t xml:space="preserve">t’s not guaranteed. These reasons for optimism, then, are not reasons to relax. Our highest values, leadership and otherwise, are under assault as never before. We must incline toward vigilance. But some perspective suggests </w:t>
      </w:r>
      <w:r w:rsidRPr="00AB6DE2">
        <w:rPr>
          <w:rStyle w:val="StyleUnderline"/>
        </w:rPr>
        <w:t>we can stand with optimism, inspired by what is still unfolding — a higher form of leading and governing, deeply rooted in the very idea of America.</w:t>
      </w:r>
    </w:p>
    <w:p w:rsidR="00C55C75" w:rsidRDefault="00C55C75" w:rsidP="00C55C75"/>
    <w:p w:rsidR="00C55C75" w:rsidRDefault="00C55C75" w:rsidP="00C55C75">
      <w:pPr>
        <w:pStyle w:val="Heading3"/>
      </w:pPr>
      <w:r>
        <w:lastRenderedPageBreak/>
        <w:t xml:space="preserve">AT: LIO – Human Rights / Democracy Strong </w:t>
      </w:r>
    </w:p>
    <w:p w:rsidR="00C55C75" w:rsidRDefault="00C55C75" w:rsidP="00C55C75"/>
    <w:p w:rsidR="00C55C75" w:rsidRDefault="00C55C75" w:rsidP="00C55C75">
      <w:pPr>
        <w:pStyle w:val="Heading4"/>
      </w:pPr>
      <w:r>
        <w:t xml:space="preserve">Global human rights and democracy </w:t>
      </w:r>
      <w:r w:rsidRPr="00D12169">
        <w:rPr>
          <w:u w:val="single"/>
        </w:rPr>
        <w:t>high</w:t>
      </w:r>
      <w:r>
        <w:t xml:space="preserve">—key victories </w:t>
      </w:r>
      <w:r w:rsidRPr="00D12169">
        <w:rPr>
          <w:u w:val="single"/>
        </w:rPr>
        <w:t>despite Trump</w:t>
      </w:r>
      <w:r>
        <w:t xml:space="preserve">. </w:t>
      </w:r>
    </w:p>
    <w:p w:rsidR="00C55C75" w:rsidRDefault="00C55C75" w:rsidP="00C55C75">
      <w:r w:rsidRPr="005D70DC">
        <w:t xml:space="preserve">Kenneth </w:t>
      </w:r>
      <w:r w:rsidRPr="005D70DC">
        <w:rPr>
          <w:rStyle w:val="Style13ptBold"/>
        </w:rPr>
        <w:t>Roth, 18</w:t>
      </w:r>
      <w:r w:rsidRPr="005D70DC">
        <w:t>, Kenneth Roth is the executive director of Human Rights Watch.</w:t>
      </w:r>
      <w:r>
        <w:t xml:space="preserve"> </w:t>
      </w:r>
      <w:r w:rsidRPr="005D70DC">
        <w:t xml:space="preserve">12-21-2018, Defenders of Human Rights Are Making a Comeback, Foreign Policy, https://foreignpolicy.com/2019/01/17/defenders-of-human-rights-are-making-a-comeback/, 6-24-2019, </w:t>
      </w:r>
      <w:proofErr w:type="spellStart"/>
      <w:r w:rsidRPr="005D70DC">
        <w:t>Dhruv</w:t>
      </w:r>
      <w:proofErr w:type="spellEnd"/>
    </w:p>
    <w:p w:rsidR="00C55C75" w:rsidRPr="005D70DC" w:rsidRDefault="00C55C75" w:rsidP="00C55C75">
      <w:r w:rsidRPr="005D70DC">
        <w:t xml:space="preserve">In some ways these are dark times for human rights. Yet </w:t>
      </w:r>
      <w:r w:rsidRPr="00D12169">
        <w:rPr>
          <w:rStyle w:val="StyleUnderline"/>
        </w:rPr>
        <w:t>while the autocrats capture the headlines</w:t>
      </w:r>
      <w:r w:rsidRPr="005D70DC">
        <w:t xml:space="preserve">, </w:t>
      </w:r>
      <w:r w:rsidRPr="00D12169">
        <w:rPr>
          <w:rStyle w:val="Emphasis"/>
        </w:rPr>
        <w:t>the defenders of human rights, democracy, and the rule of law are also gaining strength</w:t>
      </w:r>
      <w:r w:rsidRPr="00D12169">
        <w:rPr>
          <w:rStyle w:val="StyleUnderline"/>
        </w:rPr>
        <w:t>. The same populists who spread hatred and intolerance are spawning a resistance</w:t>
      </w:r>
      <w:r w:rsidRPr="005D70DC">
        <w:t xml:space="preserve">. The excesses of autocratic rule are fueling a counterattack. That reaction is increasing the cost of serious human rights violations, which ultimately is the best way to force abusive governments to curb them. </w:t>
      </w:r>
      <w:r w:rsidRPr="00D12169">
        <w:rPr>
          <w:rStyle w:val="StyleUnderline"/>
        </w:rPr>
        <w:t>This mounting pressure illustrates the possibility of defending human rights</w:t>
      </w:r>
      <w:r w:rsidRPr="005D70DC">
        <w:t>—indeed, the responsibility to do so</w:t>
      </w:r>
      <w:r w:rsidRPr="005D70DC">
        <w:softHyphen/>
        <w:t xml:space="preserve">—even in darker times. There is no denying that the forces of authoritarianism are on the rise, with Brazil’s new president, Jair </w:t>
      </w:r>
      <w:proofErr w:type="spellStart"/>
      <w:r w:rsidRPr="005D70DC">
        <w:t>Bolsonaro</w:t>
      </w:r>
      <w:proofErr w:type="spellEnd"/>
      <w:r w:rsidRPr="005D70DC">
        <w:t xml:space="preserve">, representing the latest example. He joined the ranks of such established figures as Turkey’s President </w:t>
      </w:r>
      <w:proofErr w:type="spellStart"/>
      <w:r w:rsidRPr="005D70DC">
        <w:t>Recep</w:t>
      </w:r>
      <w:proofErr w:type="spellEnd"/>
      <w:r w:rsidRPr="005D70DC">
        <w:t xml:space="preserve"> </w:t>
      </w:r>
      <w:proofErr w:type="spellStart"/>
      <w:r w:rsidRPr="005D70DC">
        <w:t>Tayyip</w:t>
      </w:r>
      <w:proofErr w:type="spellEnd"/>
      <w:r w:rsidRPr="005D70DC">
        <w:t xml:space="preserve"> Erdogan, Egypt’s President Abdel Fattah al-</w:t>
      </w:r>
      <w:proofErr w:type="spellStart"/>
      <w:r w:rsidRPr="005D70DC">
        <w:t>Sisi</w:t>
      </w:r>
      <w:proofErr w:type="spellEnd"/>
      <w:r w:rsidRPr="005D70DC">
        <w:t xml:space="preserve">, the Philippines’ President Rodrigo </w:t>
      </w:r>
      <w:proofErr w:type="spellStart"/>
      <w:r w:rsidRPr="005D70DC">
        <w:t>Duterte</w:t>
      </w:r>
      <w:proofErr w:type="spellEnd"/>
      <w:r w:rsidRPr="005D70DC">
        <w:t xml:space="preserve">, Hungary’s Prime Minister Viktor </w:t>
      </w:r>
      <w:proofErr w:type="spellStart"/>
      <w:r w:rsidRPr="005D70DC">
        <w:t>Orban</w:t>
      </w:r>
      <w:proofErr w:type="spellEnd"/>
      <w:r w:rsidRPr="005D70DC">
        <w:t>, Russia’s President Vladimir Putin, and China’s President Xi Jinping.</w:t>
      </w:r>
    </w:p>
    <w:p w:rsidR="00C55C75" w:rsidRPr="005D70DC" w:rsidRDefault="00C55C75" w:rsidP="00C55C75">
      <w:r w:rsidRPr="005D70DC">
        <w:t xml:space="preserve">Even in Western democracies, autocratic policies were advanced by such leaders as Italy’s interior minister and deputy prime minister, Matteo </w:t>
      </w:r>
      <w:proofErr w:type="spellStart"/>
      <w:r w:rsidRPr="005D70DC">
        <w:t>Salvini</w:t>
      </w:r>
      <w:proofErr w:type="spellEnd"/>
      <w:r w:rsidRPr="005D70DC">
        <w:t xml:space="preserve">, and U.S. President Donald Trump. </w:t>
      </w:r>
      <w:r w:rsidRPr="00D12169">
        <w:rPr>
          <w:rStyle w:val="StyleUnderline"/>
        </w:rPr>
        <w:t>Some governments took advantage of this trend to commit mass atrocities</w:t>
      </w:r>
      <w:r w:rsidRPr="005D70DC">
        <w:t xml:space="preserve">, including in Syria (against civilians in anti-government areas), Myanmar (against </w:t>
      </w:r>
      <w:proofErr w:type="spellStart"/>
      <w:r w:rsidRPr="005D70DC">
        <w:t>Rohingya</w:t>
      </w:r>
      <w:proofErr w:type="spellEnd"/>
      <w:r w:rsidRPr="005D70DC">
        <w:t xml:space="preserve"> Muslims), and Yemen (the Saudi-led coalition’s bombing and blockading of civilians).</w:t>
      </w:r>
    </w:p>
    <w:p w:rsidR="00C55C75" w:rsidRPr="00EF7E98" w:rsidRDefault="00C55C75" w:rsidP="00C55C75">
      <w:pPr>
        <w:rPr>
          <w:rStyle w:val="StyleUnderline"/>
        </w:rPr>
      </w:pPr>
      <w:r w:rsidRPr="00D12169">
        <w:rPr>
          <w:rStyle w:val="Emphasis"/>
        </w:rPr>
        <w:t>Yet there was also considerable pushback against authoritarianism</w:t>
      </w:r>
      <w:r w:rsidRPr="005D70DC">
        <w:t xml:space="preserve">. </w:t>
      </w:r>
      <w:r w:rsidRPr="008C32C6">
        <w:rPr>
          <w:rStyle w:val="StyleUnderline"/>
        </w:rPr>
        <w:t xml:space="preserve">Malaysian voters ousted their corrupt prime minister, </w:t>
      </w:r>
      <w:proofErr w:type="spellStart"/>
      <w:r w:rsidRPr="00EF7E98">
        <w:t>Najib</w:t>
      </w:r>
      <w:proofErr w:type="spellEnd"/>
      <w:r w:rsidRPr="00EF7E98">
        <w:t xml:space="preserve"> </w:t>
      </w:r>
      <w:proofErr w:type="spellStart"/>
      <w:r w:rsidRPr="00EF7E98">
        <w:t>Razak</w:t>
      </w:r>
      <w:proofErr w:type="spellEnd"/>
      <w:r w:rsidRPr="00EF7E98">
        <w:t>, the latest representative of a ruling coalition that had been in power for almost six decades,</w:t>
      </w:r>
      <w:r w:rsidRPr="008C32C6">
        <w:rPr>
          <w:rStyle w:val="Emphasis"/>
        </w:rPr>
        <w:t xml:space="preserve"> in favor of a coalition running on an agenda of human </w:t>
      </w:r>
      <w:r w:rsidRPr="00EF7E98">
        <w:rPr>
          <w:rStyle w:val="Emphasis"/>
        </w:rPr>
        <w:t>rights reform</w:t>
      </w:r>
      <w:r w:rsidRPr="00EF7E98">
        <w:t xml:space="preserve">. </w:t>
      </w:r>
      <w:r w:rsidRPr="00EF7E98">
        <w:rPr>
          <w:rStyle w:val="StyleUnderline"/>
        </w:rPr>
        <w:t xml:space="preserve">In the Maldives, voters rejected their autocratic president, </w:t>
      </w:r>
      <w:r w:rsidRPr="00EF7E98">
        <w:t xml:space="preserve">Abdulla </w:t>
      </w:r>
      <w:proofErr w:type="spellStart"/>
      <w:r w:rsidRPr="00EF7E98">
        <w:t>Yameen</w:t>
      </w:r>
      <w:proofErr w:type="spellEnd"/>
      <w:r w:rsidRPr="00EF7E98">
        <w:t xml:space="preserve">. In Armenia, whose government was mired in corruption, Prime Minister </w:t>
      </w:r>
      <w:proofErr w:type="spellStart"/>
      <w:r w:rsidRPr="00EF7E98">
        <w:t>Serzh</w:t>
      </w:r>
      <w:proofErr w:type="spellEnd"/>
      <w:r w:rsidRPr="00EF7E98">
        <w:t xml:space="preserve"> </w:t>
      </w:r>
      <w:proofErr w:type="spellStart"/>
      <w:r w:rsidRPr="00EF7E98">
        <w:t>Sargsyan</w:t>
      </w:r>
      <w:proofErr w:type="spellEnd"/>
      <w:r w:rsidRPr="00EF7E98">
        <w:t xml:space="preserve"> had to step down amid massive protests</w:t>
      </w:r>
      <w:r w:rsidRPr="00EF7E98">
        <w:rPr>
          <w:rStyle w:val="StyleUnderline"/>
        </w:rPr>
        <w:t>.</w:t>
      </w:r>
      <w:r w:rsidRPr="00EF7E98">
        <w:t xml:space="preserve"> </w:t>
      </w:r>
      <w:r w:rsidRPr="00EF7E98">
        <w:rPr>
          <w:rStyle w:val="StyleUnderline"/>
        </w:rPr>
        <w:t xml:space="preserve">Ethiopia, </w:t>
      </w:r>
      <w:r w:rsidRPr="00EF7E98">
        <w:t>under popular pressure</w:t>
      </w:r>
      <w:r w:rsidRPr="00EF7E98">
        <w:rPr>
          <w:rStyle w:val="StyleUnderline"/>
        </w:rPr>
        <w:t xml:space="preserve">, replaced a long-abusive government </w:t>
      </w:r>
      <w:r w:rsidRPr="00EF7E98">
        <w:t xml:space="preserve">with a new one led by Prime Minister </w:t>
      </w:r>
      <w:proofErr w:type="spellStart"/>
      <w:r w:rsidRPr="00EF7E98">
        <w:t>Abiy</w:t>
      </w:r>
      <w:proofErr w:type="spellEnd"/>
      <w:r w:rsidRPr="00EF7E98">
        <w:t xml:space="preserve"> Ahmed, who has embarked on an impressive reform agenda. And, of course,</w:t>
      </w:r>
      <w:r w:rsidRPr="00EF7E98">
        <w:rPr>
          <w:rStyle w:val="StyleUnderline"/>
        </w:rPr>
        <w:t xml:space="preserve"> U.S. voters in the midterm elections for </w:t>
      </w:r>
      <w:r w:rsidRPr="00EF7E98">
        <w:rPr>
          <w:rStyle w:val="Emphasis"/>
        </w:rPr>
        <w:t>the House of Representatives seemed to rebuke Trump’s divisive policies.</w:t>
      </w:r>
    </w:p>
    <w:p w:rsidR="00C55C75" w:rsidRPr="00EF7E98" w:rsidRDefault="00C55C75" w:rsidP="00C55C75">
      <w:pPr>
        <w:rPr>
          <w:rStyle w:val="Emphasis"/>
        </w:rPr>
      </w:pPr>
      <w:r w:rsidRPr="00EF7E98">
        <w:t xml:space="preserve">In many cases, particularly </w:t>
      </w:r>
      <w:r w:rsidRPr="00EF7E98">
        <w:rPr>
          <w:rStyle w:val="StyleUnderline"/>
        </w:rPr>
        <w:t>in Central Europe, the public led the resistance in the streets</w:t>
      </w:r>
      <w:r w:rsidRPr="00EF7E98">
        <w:t xml:space="preserve">. Large crowds in Budapest protested </w:t>
      </w:r>
      <w:proofErr w:type="spellStart"/>
      <w:r w:rsidRPr="00EF7E98">
        <w:t>Orban’s</w:t>
      </w:r>
      <w:proofErr w:type="spellEnd"/>
      <w:r w:rsidRPr="00EF7E98">
        <w:t xml:space="preserve"> moves to shut Central European University, an academic bastion of liberal inquiry and thought, and to impose a “slave law” to compensate for workers fleeing </w:t>
      </w:r>
      <w:proofErr w:type="spellStart"/>
      <w:r w:rsidRPr="00EF7E98">
        <w:t>Orban’s</w:t>
      </w:r>
      <w:proofErr w:type="spellEnd"/>
      <w:r w:rsidRPr="00EF7E98">
        <w:t xml:space="preserve"> “illiberal democracy” by authorizing extended overtime with pay delayed up to three years. Tens of thousands of Poles repeatedly took to the streets to defend their courts from the ruling party’s attempts to undermine their independence. </w:t>
      </w:r>
      <w:r w:rsidRPr="00EF7E98">
        <w:rPr>
          <w:rStyle w:val="StyleUnderline"/>
        </w:rPr>
        <w:t xml:space="preserve">Czech and Romanian leaders also faced large </w:t>
      </w:r>
      <w:r w:rsidRPr="00EF7E98">
        <w:rPr>
          <w:rStyle w:val="Emphasis"/>
        </w:rPr>
        <w:t>anti-corruption protests.</w:t>
      </w:r>
    </w:p>
    <w:p w:rsidR="00C55C75" w:rsidRPr="00EF7E98" w:rsidRDefault="00C55C75" w:rsidP="00C55C75">
      <w:r w:rsidRPr="00EF7E98">
        <w:t xml:space="preserve">At times </w:t>
      </w:r>
      <w:r w:rsidRPr="00EF7E98">
        <w:rPr>
          <w:rStyle w:val="Emphasis"/>
        </w:rPr>
        <w:t>independent institutions of government joined in the resistance.</w:t>
      </w:r>
      <w:r w:rsidRPr="00EF7E98">
        <w:t xml:space="preserve"> Poland’s independent judges refused to abandon their jobs in the face of ruling party leader </w:t>
      </w:r>
      <w:proofErr w:type="spellStart"/>
      <w:r w:rsidRPr="00EF7E98">
        <w:t>Jaroslaw</w:t>
      </w:r>
      <w:proofErr w:type="spellEnd"/>
      <w:r w:rsidRPr="00EF7E98">
        <w:t xml:space="preserve"> Kaczynski’s efforts to purge </w:t>
      </w:r>
      <w:r w:rsidRPr="00EF7E98">
        <w:lastRenderedPageBreak/>
        <w:t>them; the European Court of Justice later backed their refusal. Guatemala’s Constitutional Court reversed President Jimmy Morales’s attempt to close down a United Nations-backed anti-corruption body as it investigated his own alleged financial wrongdoing.</w:t>
      </w:r>
    </w:p>
    <w:p w:rsidR="00C55C75" w:rsidRPr="00EF7E98" w:rsidRDefault="00C55C75" w:rsidP="00C55C75">
      <w:pPr>
        <w:rPr>
          <w:rStyle w:val="StyleUnderline"/>
        </w:rPr>
      </w:pPr>
      <w:r w:rsidRPr="00EF7E98">
        <w:rPr>
          <w:rStyle w:val="Emphasis"/>
        </w:rPr>
        <w:t>Much of this pushback has played out at the U.N.</w:t>
      </w:r>
      <w:r w:rsidRPr="00EF7E98">
        <w:t xml:space="preserve">—a noteworthy development because so many autocrats seek to weaken this multilateral institution and undermine the international standards that it sets. And it occurred </w:t>
      </w:r>
      <w:r w:rsidRPr="00EF7E98">
        <w:rPr>
          <w:rStyle w:val="StyleUnderline"/>
        </w:rPr>
        <w:t>even though many of the large Western powers were often unwilling to defend human rights abroad.</w:t>
      </w:r>
    </w:p>
    <w:p w:rsidR="00C55C75" w:rsidRPr="005D70DC" w:rsidRDefault="00C55C75" w:rsidP="00C55C75">
      <w:r w:rsidRPr="00EF7E98">
        <w:rPr>
          <w:rStyle w:val="StyleUnderline"/>
        </w:rPr>
        <w:t xml:space="preserve">Trump, as is well known, preferred to embrace autocrats whom he viewed as friendly. </w:t>
      </w:r>
      <w:r w:rsidRPr="00EF7E98">
        <w:t>The British government, worried about Brexit, largely limited its public advocacy for human</w:t>
      </w:r>
      <w:r w:rsidRPr="005D70DC">
        <w:t xml:space="preserve"> rights to countries where there were few British trade or commercial interests. French President Emmanuel Macron defended democratic values rhetorically but too often found reasons to </w:t>
      </w:r>
      <w:hyperlink r:id="rId55" w:history="1">
        <w:r w:rsidRPr="005D70DC">
          <w:rPr>
            <w:rStyle w:val="Hyperlink"/>
          </w:rPr>
          <w:t>avoid applying those principles</w:t>
        </w:r>
      </w:hyperlink>
      <w:r w:rsidRPr="005D70DC">
        <w:t> when they implicated efforts to curb migration, fight terrorism, or secure commercial opportunities. Germany’s Chancellor Angela Merkel spoke against anti-rights policies emanating from Moscow as well as Washington but was often beset by political challenges at home. Meanwhile, China and Russia did all they could to undermine global rights enforcement.</w:t>
      </w:r>
    </w:p>
    <w:p w:rsidR="00C55C75" w:rsidRPr="00EF7E98" w:rsidRDefault="00C55C75" w:rsidP="00C55C75">
      <w:pPr>
        <w:rPr>
          <w:rStyle w:val="Emphasis"/>
        </w:rPr>
      </w:pPr>
      <w:r w:rsidRPr="005D70DC">
        <w:t xml:space="preserve">Against this challenging backdrop, </w:t>
      </w:r>
      <w:r w:rsidRPr="00EF7E98">
        <w:t>the leaders of this resistance were frequently</w:t>
      </w:r>
      <w:r w:rsidRPr="007277AB">
        <w:rPr>
          <w:rStyle w:val="Emphasis"/>
        </w:rPr>
        <w:t xml:space="preserve"> </w:t>
      </w:r>
      <w:r w:rsidRPr="00EF7E98">
        <w:rPr>
          <w:rStyle w:val="StyleUnderline"/>
        </w:rPr>
        <w:t>coalitions of smaller and midsize states</w:t>
      </w:r>
      <w:r w:rsidRPr="007277AB">
        <w:rPr>
          <w:rStyle w:val="Emphasis"/>
        </w:rPr>
        <w:t xml:space="preserve">, </w:t>
      </w:r>
      <w:r w:rsidRPr="00EF7E98">
        <w:t>including some nontraditional allies. Rather than retreat alongside the larger powers, they</w:t>
      </w:r>
      <w:r w:rsidRPr="007277AB">
        <w:rPr>
          <w:rStyle w:val="Emphasis"/>
        </w:rPr>
        <w:t xml:space="preserve"> </w:t>
      </w:r>
      <w:r w:rsidRPr="00EF7E98">
        <w:rPr>
          <w:rStyle w:val="StyleUnderline"/>
        </w:rPr>
        <w:t>stepped forward and assumed greater responsibility,</w:t>
      </w:r>
      <w:r w:rsidRPr="005D70DC">
        <w:t xml:space="preserve"> </w:t>
      </w:r>
      <w:r w:rsidRPr="007277AB">
        <w:rPr>
          <w:rStyle w:val="StyleUnderline"/>
        </w:rPr>
        <w:t>especially at the 47-member U.N. Human Rights Council, which took important</w:t>
      </w:r>
      <w:r w:rsidRPr="00EF7E98">
        <w:t>—sometimes unprecedented—</w:t>
      </w:r>
      <w:r w:rsidRPr="007277AB">
        <w:rPr>
          <w:rStyle w:val="StyleUnderline"/>
        </w:rPr>
        <w:t xml:space="preserve">steps in the past year to increase pressure on </w:t>
      </w:r>
      <w:r w:rsidRPr="00EF7E98">
        <w:rPr>
          <w:rStyle w:val="StyleUnderline"/>
        </w:rPr>
        <w:t>Myanmar, Saudi Arabia, and Venezuela</w:t>
      </w:r>
      <w:r w:rsidRPr="00EF7E98">
        <w:t xml:space="preserve">. Opponents of human rights enforcement, such as China, Russia, Egypt, and Saudi Arabia, carry considerable weight at the council, so it was impressive to see how often they lost. </w:t>
      </w:r>
      <w:r w:rsidRPr="00EF7E98">
        <w:rPr>
          <w:rStyle w:val="Emphasis"/>
        </w:rPr>
        <w:t>The council played that role even as the Trump administration ordered the United States to withdraw from it—the first country ever to do so.</w:t>
      </w:r>
    </w:p>
    <w:p w:rsidR="00C55C75" w:rsidRPr="00EF7E98" w:rsidRDefault="00C55C75" w:rsidP="00C55C75">
      <w:pPr>
        <w:rPr>
          <w:rStyle w:val="StyleUnderline"/>
        </w:rPr>
      </w:pPr>
      <w:r w:rsidRPr="00EF7E98">
        <w:rPr>
          <w:rStyle w:val="Emphasis"/>
        </w:rPr>
        <w:t>The Human Rights Council made some major advances.</w:t>
      </w:r>
      <w:r w:rsidRPr="00EF7E98">
        <w:t xml:space="preserve"> For example, </w:t>
      </w:r>
      <w:r w:rsidRPr="00EF7E98">
        <w:rPr>
          <w:rStyle w:val="StyleUnderline"/>
        </w:rPr>
        <w:t xml:space="preserve">the possibility of a Chinese, Russian, or even American veto at the U.N. Security Council appeared to doom any effort to refer Myanmar to the International Criminal Court for its army’s crimes against humanity that sent 700,000 </w:t>
      </w:r>
      <w:proofErr w:type="spellStart"/>
      <w:r w:rsidRPr="00EF7E98">
        <w:rPr>
          <w:rStyle w:val="StyleUnderline"/>
        </w:rPr>
        <w:t>Rohingya</w:t>
      </w:r>
      <w:proofErr w:type="spellEnd"/>
      <w:r w:rsidRPr="00EF7E98">
        <w:rPr>
          <w:rStyle w:val="StyleUnderline"/>
        </w:rPr>
        <w:t xml:space="preserve"> fleeing for their lives to Bangladesh</w:t>
      </w:r>
      <w:r w:rsidRPr="00EF7E98">
        <w:t xml:space="preserve">. </w:t>
      </w:r>
      <w:r w:rsidRPr="00EF7E98">
        <w:rPr>
          <w:rStyle w:val="Emphasis"/>
        </w:rPr>
        <w:t>In response, the Human Rights Council, where there is no veto, stepped in to create an investigative mechanism to preserve evidence, identify those responsible, and build cases for prosecution once a tribunal becomes available</w:t>
      </w:r>
      <w:r w:rsidRPr="00EF7E98">
        <w:t xml:space="preserve">. </w:t>
      </w:r>
      <w:r w:rsidRPr="00EF7E98">
        <w:rPr>
          <w:rStyle w:val="StyleUnderline"/>
        </w:rPr>
        <w:t>That effort won overwhelmingly, with 35 countries in favor and only three against (seven abstained), sending the signal that these atrocities cannot be committed with impunity.</w:t>
      </w:r>
    </w:p>
    <w:p w:rsidR="00C55C75" w:rsidRPr="00EF7E98" w:rsidRDefault="00C55C75" w:rsidP="00C55C75">
      <w:pPr>
        <w:rPr>
          <w:rStyle w:val="StyleUnderline"/>
        </w:rPr>
      </w:pPr>
      <w:r w:rsidRPr="00EF7E98">
        <w:t>In an unusual partnership,</w:t>
      </w:r>
      <w:r w:rsidRPr="00EF7E98">
        <w:rPr>
          <w:rStyle w:val="Emphasis"/>
        </w:rPr>
        <w:t xml:space="preserve"> the 57-member </w:t>
      </w:r>
      <w:proofErr w:type="spellStart"/>
      <w:r w:rsidRPr="00EF7E98">
        <w:rPr>
          <w:rStyle w:val="Emphasis"/>
        </w:rPr>
        <w:t>Organisation</w:t>
      </w:r>
      <w:proofErr w:type="spellEnd"/>
      <w:r w:rsidRPr="00EF7E98">
        <w:rPr>
          <w:rStyle w:val="Emphasis"/>
        </w:rPr>
        <w:t xml:space="preserve"> of Islamic Cooperation joined the European Union to co-present the council’s resolution on the </w:t>
      </w:r>
      <w:proofErr w:type="spellStart"/>
      <w:r w:rsidRPr="00EF7E98">
        <w:rPr>
          <w:rStyle w:val="Emphasis"/>
        </w:rPr>
        <w:t>Rohingya</w:t>
      </w:r>
      <w:proofErr w:type="spellEnd"/>
      <w:r w:rsidRPr="00EF7E98">
        <w:rPr>
          <w:rStyle w:val="Emphasis"/>
        </w:rPr>
        <w:t>.</w:t>
      </w:r>
      <w:r w:rsidRPr="00EF7E98">
        <w:t xml:space="preserve"> Until Myanmar’s ethnic cleansing of the </w:t>
      </w:r>
      <w:proofErr w:type="spellStart"/>
      <w:r w:rsidRPr="00EF7E98">
        <w:t>Rohingya</w:t>
      </w:r>
      <w:proofErr w:type="spellEnd"/>
      <w:r w:rsidRPr="00EF7E98">
        <w:t>, the organization had opposed all resolutions criticizing any country other than Israel.</w:t>
      </w:r>
    </w:p>
    <w:p w:rsidR="00C55C75" w:rsidRPr="005635E6" w:rsidRDefault="00C55C75" w:rsidP="00C55C75">
      <w:r w:rsidRPr="00EF7E98">
        <w:rPr>
          <w:rStyle w:val="StyleUnderline"/>
        </w:rPr>
        <w:t xml:space="preserve">With the Netherlands, Belgium, Luxembourg, Ireland, and Canada taking the lead, </w:t>
      </w:r>
      <w:r w:rsidRPr="00EF7E98">
        <w:rPr>
          <w:rStyle w:val="Emphasis"/>
        </w:rPr>
        <w:t xml:space="preserve">the Human Rights Council also rejected Saudi Arabia’s heavy-handed effort to avoid scrutiny of war crimes in Yemen, </w:t>
      </w:r>
      <w:r w:rsidRPr="005635E6">
        <w:t>such as the Saudi-led coalition’s repeated bombing and devastating blockade of Yemeni civilians that have left millions on the brink of starvation.</w:t>
      </w:r>
    </w:p>
    <w:p w:rsidR="00C55C75" w:rsidRPr="00EF7E98" w:rsidRDefault="00C55C75" w:rsidP="00C55C75">
      <w:pPr>
        <w:rPr>
          <w:rStyle w:val="Emphasis"/>
        </w:rPr>
      </w:pPr>
      <w:r w:rsidRPr="005635E6">
        <w:t xml:space="preserve">When an inquiry was first proposed a year earlier, the Saudi government threatened to cut off economic relations with any country that supported it. One month before this year’s vote, apparently to reaffirm </w:t>
      </w:r>
      <w:r w:rsidRPr="005635E6">
        <w:lastRenderedPageBreak/>
        <w:t>that signal,</w:t>
      </w:r>
      <w:r w:rsidRPr="00EF7E98">
        <w:rPr>
          <w:rStyle w:val="StyleUnderline"/>
        </w:rPr>
        <w:t xml:space="preserve"> Saudi Arabia lashed out at Canada </w:t>
      </w:r>
      <w:r w:rsidRPr="005635E6">
        <w:t>and imposed sanctions</w:t>
      </w:r>
      <w:r w:rsidRPr="00EF7E98">
        <w:rPr>
          <w:rStyle w:val="StyleUnderline"/>
        </w:rPr>
        <w:t xml:space="preserve"> in retaliation for Ottawa’s </w:t>
      </w:r>
      <w:r w:rsidRPr="005635E6">
        <w:t>wholly justified</w:t>
      </w:r>
      <w:r w:rsidRPr="00EF7E98">
        <w:rPr>
          <w:rStyle w:val="StyleUnderline"/>
        </w:rPr>
        <w:t xml:space="preserve"> criticism of the Saudi crackdown on women’s rights activists</w:t>
      </w:r>
      <w:r w:rsidRPr="00EF7E98">
        <w:rPr>
          <w:rStyle w:val="Emphasis"/>
        </w:rPr>
        <w:t>. Yet the Human Rights Council resolved to continue an international investigation started last year of war crimes in Yemen by a vote of 21 to eight with 18 abstentions.</w:t>
      </w:r>
    </w:p>
    <w:p w:rsidR="00C55C75" w:rsidRPr="005635E6" w:rsidRDefault="00C55C75" w:rsidP="00C55C75">
      <w:r w:rsidRPr="005635E6">
        <w:t>For the first time,</w:t>
      </w:r>
      <w:r w:rsidRPr="00EF7E98">
        <w:rPr>
          <w:rStyle w:val="Emphasis"/>
        </w:rPr>
        <w:t xml:space="preserve"> </w:t>
      </w:r>
      <w:r w:rsidRPr="005635E6">
        <w:rPr>
          <w:rStyle w:val="StyleUnderline"/>
        </w:rPr>
        <w:t xml:space="preserve">the Human Rights Council condemned the severe repression in Venezuela </w:t>
      </w:r>
      <w:r w:rsidRPr="005635E6">
        <w:t xml:space="preserve">under President </w:t>
      </w:r>
      <w:proofErr w:type="spellStart"/>
      <w:r w:rsidRPr="005635E6">
        <w:t>Nicolás</w:t>
      </w:r>
      <w:proofErr w:type="spellEnd"/>
      <w:r w:rsidRPr="005635E6">
        <w:t xml:space="preserve"> Maduro. A resolution led by a group of Latin American nations won by a vote of 23 to seven with 17 abstentions. </w:t>
      </w:r>
      <w:r w:rsidRPr="005635E6">
        <w:rPr>
          <w:rStyle w:val="Emphasis"/>
        </w:rPr>
        <w:t>The</w:t>
      </w:r>
      <w:r w:rsidRPr="00EF7E98">
        <w:t xml:space="preserve"> </w:t>
      </w:r>
      <w:r w:rsidRPr="00EF7E98">
        <w:rPr>
          <w:rStyle w:val="Emphasis"/>
        </w:rPr>
        <w:t>U.S. government’s departure from the council made it easier for resolution sponsors to show they were addressing Venezuela as a matter of principle rather than as a tool of Washington’s ideology.</w:t>
      </w:r>
      <w:r w:rsidRPr="00EF7E98">
        <w:t xml:space="preserve"> </w:t>
      </w:r>
      <w:r w:rsidRPr="005635E6">
        <w:t>A group of Latin American governments led by Argentina also organized in the context of the Human Rights Council the first joint statement, signed by 47 countries, on the worsening repression in Nicaragua, as President Daniel Ortega responded with violence to growing protests against his repressive rule.</w:t>
      </w:r>
    </w:p>
    <w:p w:rsidR="00C55C75" w:rsidRPr="00464DAD" w:rsidRDefault="00C55C75" w:rsidP="00C55C75">
      <w:r w:rsidRPr="00EF7E98">
        <w:rPr>
          <w:rStyle w:val="Emphasis"/>
        </w:rPr>
        <w:t>The International Criminal Court (ICC) remained an important institution of redress, too</w:t>
      </w:r>
      <w:r w:rsidRPr="00EF7E98">
        <w:rPr>
          <w:rStyle w:val="StyleUnderline"/>
        </w:rPr>
        <w:t>. Five Latin American governments and Canada urged it to open an investigation of crimes in Venezuela, an ICC member</w:t>
      </w:r>
      <w:r w:rsidRPr="00EF7E98">
        <w:t xml:space="preserve">, </w:t>
      </w:r>
      <w:r w:rsidRPr="00EF7E98">
        <w:rPr>
          <w:rStyle w:val="StyleUnderline"/>
        </w:rPr>
        <w:t>representing the first time that any government has sought an ICC investigation of crimes that took place entirely outside its territory</w:t>
      </w:r>
      <w:r w:rsidRPr="00EF7E98">
        <w:t xml:space="preserve">. France and Germany, among others, supported the move. In addition, seeking jurisdiction for atrocities against the </w:t>
      </w:r>
      <w:proofErr w:type="spellStart"/>
      <w:r w:rsidRPr="00EF7E98">
        <w:t>Rohingya</w:t>
      </w:r>
      <w:proofErr w:type="spellEnd"/>
      <w:r w:rsidRPr="00EF7E98">
        <w:t xml:space="preserve"> that doesn’t depend on the paralyzed U.N. Security Council, the ICC prosecutor opened a preliminary examination into their deportation, citing the fact that, even</w:t>
      </w:r>
      <w:r w:rsidRPr="00464DAD">
        <w:t xml:space="preserve"> though Myanmar is not a member of the ICC, Bangladesh, where the alleged crime was completed, is.</w:t>
      </w:r>
    </w:p>
    <w:p w:rsidR="00C55C75" w:rsidRPr="005D70DC" w:rsidRDefault="00C55C75" w:rsidP="00C55C75">
      <w:r w:rsidRPr="005D70DC">
        <w:t xml:space="preserve">Governments also acted to strengthen the </w:t>
      </w:r>
      <w:proofErr w:type="spellStart"/>
      <w:r w:rsidRPr="005D70DC">
        <w:t>Organisation</w:t>
      </w:r>
      <w:proofErr w:type="spellEnd"/>
      <w:r w:rsidRPr="005D70DC">
        <w:t xml:space="preserve"> for the Prohibition of Chemical Weapons, which traditionally was empowered to determine only whether chemical weapons have been used, not who used them. Russia opposed any international investigation to attribute responsibility, given its backing of the Syrian government as it repeatedly used chemical weapons and Russia’s own apparent use of the </w:t>
      </w:r>
      <w:proofErr w:type="spellStart"/>
      <w:r w:rsidRPr="005D70DC">
        <w:t>Novichok</w:t>
      </w:r>
      <w:proofErr w:type="spellEnd"/>
      <w:r w:rsidRPr="005D70DC">
        <w:t xml:space="preserve"> nerve agent in an attempted assassination of a former spy in Britain. The pushback came in an initiative led by France and Britain, over the opposition of Russia, which resulted in the member states of the organization voting 82 to 24 to grant it the mandate to begin identifying the users of chemical weapons. A Russian effort to block funding for this new mandate was also rejected.</w:t>
      </w:r>
    </w:p>
    <w:p w:rsidR="00C55C75" w:rsidRPr="005635E6" w:rsidRDefault="00C55C75" w:rsidP="00C55C75">
      <w:r w:rsidRPr="005635E6">
        <w:t xml:space="preserve">The European Union, in response to the Polish government’s efforts to undermine the independence of the judiciary and </w:t>
      </w:r>
      <w:proofErr w:type="spellStart"/>
      <w:r w:rsidRPr="005635E6">
        <w:t>Orban’s</w:t>
      </w:r>
      <w:proofErr w:type="spellEnd"/>
      <w:r w:rsidRPr="005635E6">
        <w:t xml:space="preserve"> implementation of his illiberal democracy in Hungary, launched a process that could end with the imposition of political sanctions under Article 7 of the EU Treaty; the European Commission acted in the case of Poland and a two-thirds majority of the European Parliament acted in the case of Hungary.</w:t>
      </w:r>
    </w:p>
    <w:p w:rsidR="00C55C75" w:rsidRPr="005D70DC" w:rsidRDefault="00C55C75" w:rsidP="00C55C75">
      <w:r w:rsidRPr="005D70DC">
        <w:t>Although Poland and Hungary have the power under unanimity rules to shield each other from the actual imposition of such sanctions, the Article 7 process lays the groundwork for using the leverage provided by the EU’s next five-year budget, which should be adopted by the end of 2020. Poland is the largest recipient of EU funds, and Hungary is among the largest per capita recipients. Both the Polish and Hungarian governments have used these funds to their political advantage, so momentum is building within the EU to stop generously funding their attacks on the union’s core democratic values.</w:t>
      </w:r>
    </w:p>
    <w:p w:rsidR="00C55C75" w:rsidRPr="005D70DC" w:rsidRDefault="00C55C75" w:rsidP="00C55C75">
      <w:r w:rsidRPr="005635E6">
        <w:rPr>
          <w:rStyle w:val="StyleUnderline"/>
        </w:rPr>
        <w:t>In Syria, a new bloodbath was averted by multilateral diplomacy.</w:t>
      </w:r>
      <w:r w:rsidRPr="005D70DC">
        <w:t xml:space="preserve"> Three million civilians in Syria’s northwestern </w:t>
      </w:r>
      <w:proofErr w:type="spellStart"/>
      <w:r w:rsidRPr="005D70DC">
        <w:t>Idlib</w:t>
      </w:r>
      <w:proofErr w:type="spellEnd"/>
      <w:r w:rsidRPr="005D70DC">
        <w:t xml:space="preserve"> province were at risk of slaughter as the Syrian-Russian military alliance threatened </w:t>
      </w:r>
      <w:r w:rsidRPr="005D70DC">
        <w:lastRenderedPageBreak/>
        <w:t xml:space="preserve">an offensive using their typically indiscriminate bombardment. The Kremlin held the keys to whether this feared massacre of civilians would proceed, because the Syrian military was incapable of sustaining an offensive without Russian aerial support. </w:t>
      </w:r>
      <w:r w:rsidRPr="005635E6">
        <w:rPr>
          <w:rStyle w:val="StyleUnderline"/>
        </w:rPr>
        <w:t>Intensive European pressure on the Russian government ultimately persuaded</w:t>
      </w:r>
      <w:r w:rsidRPr="005D70DC">
        <w:t xml:space="preserve"> President </w:t>
      </w:r>
      <w:r w:rsidRPr="005635E6">
        <w:rPr>
          <w:rStyle w:val="StyleUnderline"/>
        </w:rPr>
        <w:t>Putin to agree with</w:t>
      </w:r>
      <w:r w:rsidRPr="005D70DC">
        <w:t xml:space="preserve"> Turkish President </w:t>
      </w:r>
      <w:r w:rsidRPr="005635E6">
        <w:rPr>
          <w:rStyle w:val="StyleUnderline"/>
        </w:rPr>
        <w:t>Erdogan to a cease-fire</w:t>
      </w:r>
      <w:r w:rsidRPr="005D70DC">
        <w:t xml:space="preserve"> in </w:t>
      </w:r>
      <w:proofErr w:type="spellStart"/>
      <w:r w:rsidRPr="005D70DC">
        <w:t>Idlib</w:t>
      </w:r>
      <w:proofErr w:type="spellEnd"/>
      <w:r w:rsidRPr="005D70DC">
        <w:t>, beginning in September 2018. So far, that cease-fire has held, despite Trump’s announcement of the planned withdrawal of U.S. troops from a separate area in northeast Syria.</w:t>
      </w:r>
    </w:p>
    <w:p w:rsidR="00C55C75" w:rsidRPr="005D70DC" w:rsidRDefault="00C55C75" w:rsidP="00C55C75">
      <w:r w:rsidRPr="00464DAD">
        <w:rPr>
          <w:rStyle w:val="Emphasis"/>
        </w:rPr>
        <w:t xml:space="preserve">The aftermath of the Saudi government’s gruesome murder of the journalist Jamal </w:t>
      </w:r>
      <w:proofErr w:type="spellStart"/>
      <w:r w:rsidRPr="00464DAD">
        <w:rPr>
          <w:rStyle w:val="Emphasis"/>
        </w:rPr>
        <w:t>Khashoggi</w:t>
      </w:r>
      <w:proofErr w:type="spellEnd"/>
      <w:r w:rsidRPr="00464DAD">
        <w:rPr>
          <w:rStyle w:val="Emphasis"/>
        </w:rPr>
        <w:t xml:space="preserve"> at its Istanbul consulate also sparked widespread though still selective multilateral pressure</w:t>
      </w:r>
      <w:r w:rsidRPr="005D70DC">
        <w:t>. It is unfortunate that it took the killing of a prominent journalist, rather than of countless unknown Yemeni civilians, to mobilize global outrage at Riyadh’s human rights record, but this single murder turned out to be galvanizing.</w:t>
      </w:r>
    </w:p>
    <w:p w:rsidR="00C55C75" w:rsidRPr="00464DAD" w:rsidRDefault="00C55C75" w:rsidP="00C55C75">
      <w:pPr>
        <w:rPr>
          <w:rStyle w:val="StyleUnderline"/>
        </w:rPr>
      </w:pPr>
      <w:r w:rsidRPr="005D70DC">
        <w:t>Gradually</w:t>
      </w:r>
      <w:r w:rsidRPr="00286909">
        <w:t xml:space="preserve">, </w:t>
      </w:r>
      <w:r w:rsidRPr="00464DAD">
        <w:rPr>
          <w:rStyle w:val="Emphasis"/>
        </w:rPr>
        <w:t>the United States and Canada imposed targeted sanctions against many of the Saudis implicated in the murder. In Europe, Germany took the unprecedented step of barring 18 Saudi officials from entering the 26-nation Schengen Area, and it joined the Netherlands, Denmark, and Finland in stopping arms sales to the kingdom</w:t>
      </w:r>
      <w:r w:rsidRPr="005D70DC">
        <w:t xml:space="preserve">. Trump pointedly refused to endorse the CIA’s reported finding that the Saudi crown prince had likely ordered </w:t>
      </w:r>
      <w:proofErr w:type="spellStart"/>
      <w:r w:rsidRPr="005D70DC">
        <w:t>Khashoggi’s</w:t>
      </w:r>
      <w:proofErr w:type="spellEnd"/>
      <w:r w:rsidRPr="005D70DC">
        <w:t xml:space="preserve"> murder, but </w:t>
      </w:r>
      <w:r w:rsidRPr="00464DAD">
        <w:rPr>
          <w:rStyle w:val="StyleUnderline"/>
        </w:rPr>
        <w:t xml:space="preserve">the U.S. Senate endorsed that finding and voted to end U.S. military assistance for the war in Yemen. </w:t>
      </w:r>
      <w:r w:rsidRPr="005635E6">
        <w:t>This outpouring of criticism may have contributed to Saudi Arabia’s willingness to agree in U.N.-sponsored talks on Yemen to a large exchange of prisoners and the lifting of a blockade of the critical port of Hodeida that was fueling Yemen’s famine.</w:t>
      </w:r>
    </w:p>
    <w:p w:rsidR="00C55C75" w:rsidRPr="00ED4502" w:rsidRDefault="00C55C75" w:rsidP="00C55C75">
      <w:pPr>
        <w:rPr>
          <w:rStyle w:val="Emphasis"/>
        </w:rPr>
      </w:pPr>
      <w:r w:rsidRPr="005D70DC">
        <w:t xml:space="preserve">The challenges of the past year arose as the world celebrated the 70th anniversary of the Universal Declaration of Human Rights. Clearly this is no moment for complacency. Human rights are under threat. </w:t>
      </w:r>
      <w:r w:rsidRPr="00ED4502">
        <w:rPr>
          <w:rStyle w:val="Emphasis"/>
        </w:rPr>
        <w:t>Yet the year shows that while some governments see political or economic advantage in violating human rights, defenders of those rights can raise the price of abuse, sometimes forcing governments to recognize that repression does not pay.</w:t>
      </w:r>
    </w:p>
    <w:p w:rsidR="00C55C75" w:rsidRDefault="00C55C75" w:rsidP="00C55C75">
      <w:pPr>
        <w:rPr>
          <w:rStyle w:val="StyleUnderline"/>
        </w:rPr>
      </w:pPr>
      <w:r w:rsidRPr="00ED4502">
        <w:rPr>
          <w:rStyle w:val="StyleUnderline"/>
        </w:rPr>
        <w:t>The terrain for the fight may have shifted, with many longtime participants missing in action or even switching sides. But effective new coalitions have emerged to lead the battle—and they have won some notable victories.</w:t>
      </w:r>
    </w:p>
    <w:p w:rsidR="00C55C75" w:rsidRDefault="00C55C75" w:rsidP="00C55C75"/>
    <w:p w:rsidR="00C55C75" w:rsidRDefault="00C55C75" w:rsidP="00C55C75">
      <w:pPr>
        <w:pStyle w:val="Heading3"/>
      </w:pPr>
      <w:r>
        <w:lastRenderedPageBreak/>
        <w:t>AT: LIO – Institutional Support Remains</w:t>
      </w:r>
    </w:p>
    <w:p w:rsidR="00C55C75" w:rsidRDefault="00C55C75" w:rsidP="00C55C75"/>
    <w:p w:rsidR="00C55C75" w:rsidRDefault="00C55C75" w:rsidP="00C55C75">
      <w:pPr>
        <w:pStyle w:val="Heading4"/>
      </w:pPr>
      <w:r>
        <w:t xml:space="preserve">There is still </w:t>
      </w:r>
      <w:r>
        <w:rPr>
          <w:u w:val="single"/>
        </w:rPr>
        <w:t>institutional</w:t>
      </w:r>
      <w:r>
        <w:t xml:space="preserve"> capabilities to support democratic efforts. </w:t>
      </w:r>
    </w:p>
    <w:p w:rsidR="00C55C75" w:rsidRPr="009D207D" w:rsidRDefault="00C55C75" w:rsidP="00C55C75">
      <w:r w:rsidRPr="006D0BBA">
        <w:rPr>
          <w:rStyle w:val="Style13ptBold"/>
        </w:rPr>
        <w:t>Carothers, JD, 17</w:t>
      </w:r>
      <w:r w:rsidRPr="006D0BBA">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w:t>
      </w:r>
      <w:proofErr w:type="spellStart"/>
      <w:r w:rsidRPr="006D0BBA">
        <w:t>Dhruv</w:t>
      </w:r>
      <w:proofErr w:type="spellEnd"/>
      <w:r w:rsidRPr="006D0BBA">
        <w:t>)</w:t>
      </w:r>
    </w:p>
    <w:p w:rsidR="00C55C75" w:rsidRDefault="00C55C75" w:rsidP="00C55C75">
      <w:pPr>
        <w:rPr>
          <w:rStyle w:val="StyleUnderline"/>
        </w:rPr>
      </w:pPr>
      <w:r w:rsidRPr="006D0BBA">
        <w:t xml:space="preserve">Second, </w:t>
      </w:r>
      <w:r w:rsidRPr="000231A6">
        <w:rPr>
          <w:rStyle w:val="StyleUnderline"/>
        </w:rPr>
        <w:t>even if the Trump team deemphasizes democracy support from the top down in its foreign policymaking</w:t>
      </w:r>
      <w:r w:rsidRPr="006D0BBA">
        <w:t xml:space="preserve">, </w:t>
      </w:r>
      <w:r w:rsidRPr="000231A6">
        <w:rPr>
          <w:rStyle w:val="Emphasis"/>
        </w:rPr>
        <w:t>the issue is widely institutionalized within the foreign policy bureaucracy.</w:t>
      </w:r>
      <w:r w:rsidRPr="006D0BBA">
        <w:t xml:space="preserve"> </w:t>
      </w:r>
      <w:r w:rsidRPr="000231A6">
        <w:rPr>
          <w:rStyle w:val="Emphasis"/>
        </w:rPr>
        <w:t>Many U.S. ambassadors and other career senior diplomats have worked for years to employ diplomatic and economic carrots and sticks to support democracy where it is advancing or backsliding</w:t>
      </w:r>
      <w:r w:rsidRPr="000231A6">
        <w:rPr>
          <w:rStyle w:val="StyleUnderline"/>
        </w:rPr>
        <w:t>. Democracy support is built into country strategies wherever the United States provides aid; and democracy-related programs are rooted in multiple sources of aid, including security-related sources such as the sizeable assistance budget of the Bureau of International Narcotics and Law Enforcement Affairs at the U.S. Department of State.</w:t>
      </w:r>
      <w:r w:rsidRPr="006D0BBA">
        <w:t xml:space="preserve"> While the Trump team may reduce diplomatic attention to democracy policy from the top, </w:t>
      </w:r>
      <w:r w:rsidRPr="009D207D">
        <w:rPr>
          <w:rStyle w:val="StyleUnderline"/>
        </w:rPr>
        <w:t>tearing out the many threads of democracy support from the institutional fabric of U.S. foreign policy would not be a simple or quick task.</w:t>
      </w:r>
    </w:p>
    <w:p w:rsidR="00C55C75" w:rsidRPr="00286909" w:rsidRDefault="00C55C75" w:rsidP="00C55C75"/>
    <w:p w:rsidR="00C55C75" w:rsidRDefault="00C55C75" w:rsidP="00C55C75">
      <w:pPr>
        <w:pStyle w:val="Heading3"/>
      </w:pPr>
      <w:r>
        <w:lastRenderedPageBreak/>
        <w:t>AT: LIO – Other Countries Maintain Support</w:t>
      </w:r>
    </w:p>
    <w:p w:rsidR="00C55C75" w:rsidRPr="00286909" w:rsidRDefault="00C55C75" w:rsidP="00C55C75"/>
    <w:p w:rsidR="00C55C75" w:rsidRPr="00A3155B" w:rsidRDefault="00C55C75" w:rsidP="00C55C75">
      <w:pPr>
        <w:pStyle w:val="Heading4"/>
      </w:pPr>
      <w:r w:rsidRPr="00A3155B">
        <w:t xml:space="preserve">Still strong support </w:t>
      </w:r>
      <w:r>
        <w:t>for liberal international order from other countries</w:t>
      </w:r>
    </w:p>
    <w:p w:rsidR="00C55C75" w:rsidRDefault="00C55C75" w:rsidP="00C55C75">
      <w:r w:rsidRPr="006D0BBA">
        <w:rPr>
          <w:rStyle w:val="Style13ptBold"/>
        </w:rPr>
        <w:t>Carothers, JD, 17</w:t>
      </w:r>
      <w:r w:rsidRPr="006D0BBA">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w:t>
      </w:r>
      <w:proofErr w:type="spellStart"/>
      <w:r w:rsidRPr="006D0BBA">
        <w:t>Dhruv</w:t>
      </w:r>
      <w:proofErr w:type="spellEnd"/>
      <w:r w:rsidRPr="006D0BBA">
        <w:t>)</w:t>
      </w:r>
    </w:p>
    <w:p w:rsidR="00C55C75" w:rsidRPr="00A3155B" w:rsidRDefault="00C55C75" w:rsidP="00C55C75">
      <w:r w:rsidRPr="006D0BBA">
        <w:t xml:space="preserve">Fourth, as he begins to meet with allies, </w:t>
      </w:r>
      <w:r w:rsidRPr="002E03FE">
        <w:rPr>
          <w:rStyle w:val="Emphasis"/>
        </w:rPr>
        <w:t xml:space="preserve">Trump and his team will confront the reality that democracy support is not a uniquely American preoccupation. </w:t>
      </w:r>
      <w:r w:rsidRPr="006D0BBA">
        <w:t xml:space="preserve">They will find that </w:t>
      </w:r>
      <w:r w:rsidRPr="002E03FE">
        <w:rPr>
          <w:rStyle w:val="StyleUnderline"/>
        </w:rPr>
        <w:t>many good friends of the United States work in important ways to advance democracy internationally and want the United States to continue to play a major role in that effort.</w:t>
      </w:r>
      <w:r w:rsidRPr="006D0BBA">
        <w:t xml:space="preserve"> </w:t>
      </w:r>
      <w:r w:rsidRPr="002E03FE">
        <w:rPr>
          <w:rStyle w:val="Emphasis"/>
        </w:rPr>
        <w:t>The idea that has gained traction in U.S. policy circles in recent months—that the liberal international order has no significant adherents anymore beyond Germany—is deeply flawed. It ignores that numerous governments and regional groupings—</w:t>
      </w:r>
      <w:r w:rsidRPr="002E03FE">
        <w:rPr>
          <w:rStyle w:val="StyleUnderline"/>
        </w:rPr>
        <w:t>including Argentina, Australia, Brazil, Canada, Colombia, Chile, the European Union, Great Britain, Japan, Indonesia, Mexico, the Netherlands, the Nordic countries, South Africa, South Korea, and Taiwan</w:t>
      </w:r>
      <w:r w:rsidRPr="006D0BBA">
        <w:t>—</w:t>
      </w:r>
      <w:r w:rsidRPr="002E03FE">
        <w:rPr>
          <w:rStyle w:val="Emphasis"/>
        </w:rPr>
        <w:t>are deeply committed to an international order rooted in shared liberal values</w:t>
      </w:r>
      <w:r w:rsidRPr="006D0BBA">
        <w:t>. The abandonment of democracy support would not smooth over U.S. relations with most other countries; it would instead put the United States at odds with the majority of its most valuable and reliable international partners. German Chancellor </w:t>
      </w:r>
      <w:hyperlink r:id="rId56" w:history="1">
        <w:r w:rsidRPr="006D0BBA">
          <w:rPr>
            <w:rStyle w:val="Hyperlink"/>
          </w:rPr>
          <w:t>Angela Merkel’s congratulatory message to Trump</w:t>
        </w:r>
      </w:hyperlink>
      <w:r w:rsidRPr="006D0BBA">
        <w:t> after his election—in which she specified that Germany’s offer of cooperation with the United States is based on shared democratic and other liberal values—underlined this fact.</w:t>
      </w:r>
    </w:p>
    <w:p w:rsidR="00C55C75" w:rsidRPr="00FE2B8D" w:rsidRDefault="00C55C75" w:rsidP="00C55C75"/>
    <w:p w:rsidR="00C55C75" w:rsidRPr="00403AD2" w:rsidRDefault="00C55C75" w:rsidP="00C55C75">
      <w:pPr>
        <w:pStyle w:val="Heading3"/>
        <w:rPr>
          <w:rFonts w:asciiTheme="minorHAnsi" w:hAnsiTheme="minorHAnsi"/>
        </w:rPr>
      </w:pPr>
      <w:r w:rsidRPr="00403AD2">
        <w:rPr>
          <w:rFonts w:asciiTheme="minorHAnsi" w:hAnsiTheme="minorHAnsi"/>
        </w:rPr>
        <w:lastRenderedPageBreak/>
        <w:t>AT: LIO – Resilient</w:t>
      </w:r>
    </w:p>
    <w:p w:rsidR="00C55C75" w:rsidRDefault="00C55C75" w:rsidP="00C55C75">
      <w:pPr>
        <w:rPr>
          <w:rFonts w:asciiTheme="minorHAnsi" w:hAnsiTheme="minorHAnsi"/>
        </w:rPr>
      </w:pPr>
    </w:p>
    <w:p w:rsidR="00C55C75" w:rsidRDefault="00C55C75" w:rsidP="00C55C75">
      <w:pPr>
        <w:pStyle w:val="Heading4"/>
      </w:pPr>
      <w:r>
        <w:t xml:space="preserve">Liberalism is resilient --- it’s a universally appealing theory </w:t>
      </w:r>
    </w:p>
    <w:p w:rsidR="00C55C75" w:rsidRPr="00551DA5" w:rsidRDefault="00C55C75" w:rsidP="00C55C75">
      <w:proofErr w:type="spellStart"/>
      <w:r w:rsidRPr="00551DA5">
        <w:rPr>
          <w:rStyle w:val="Style13ptBold"/>
        </w:rPr>
        <w:t>Deudney</w:t>
      </w:r>
      <w:proofErr w:type="spellEnd"/>
      <w:r w:rsidRPr="00551DA5">
        <w:rPr>
          <w:rStyle w:val="Style13ptBold"/>
        </w:rPr>
        <w:t xml:space="preserve"> and </w:t>
      </w:r>
      <w:proofErr w:type="spellStart"/>
      <w:r w:rsidRPr="00551DA5">
        <w:rPr>
          <w:rStyle w:val="Style13ptBold"/>
        </w:rPr>
        <w:t>Ikenberry</w:t>
      </w:r>
      <w:proofErr w:type="spellEnd"/>
      <w:r w:rsidRPr="00551DA5">
        <w:rPr>
          <w:rStyle w:val="Style13ptBold"/>
        </w:rPr>
        <w:t>, 18</w:t>
      </w:r>
      <w:r>
        <w:t xml:space="preserve">-- *Associate Professor of Political Science at Johns Hopkins University **Albert G. Milbank Professor of Politics and International Affairs at Princeton University (Daniel </w:t>
      </w:r>
      <w:proofErr w:type="spellStart"/>
      <w:r>
        <w:t>Deudney</w:t>
      </w:r>
      <w:proofErr w:type="spellEnd"/>
      <w:r>
        <w:t xml:space="preserve"> and John G. </w:t>
      </w:r>
      <w:proofErr w:type="spellStart"/>
      <w:r>
        <w:t>Ikenberry</w:t>
      </w:r>
      <w:proofErr w:type="spellEnd"/>
      <w:r>
        <w:t xml:space="preserve">, “Liberal Order”,  Foreign Affairs, Vol. 97, </w:t>
      </w:r>
      <w:proofErr w:type="spellStart"/>
      <w:r>
        <w:t>Iss</w:t>
      </w:r>
      <w:proofErr w:type="spellEnd"/>
      <w:r>
        <w:t>. 4, Jul/Aug 2018, ProQuest)//MJ</w:t>
      </w:r>
    </w:p>
    <w:p w:rsidR="00C55C75" w:rsidRDefault="00C55C75" w:rsidP="00C55C75">
      <w:r>
        <w:t>Even more stunning, with the United Kingdom having voted for Brexit and the United States having elected Donald Trump as president, the leading patrons of the liberal world order have chosen to undermine their own system. Across the world, a new nationalist mindset has emerged, one that views international institutions and globalization as threats to national sovereignty and identity rather than opportunities.</w:t>
      </w:r>
    </w:p>
    <w:p w:rsidR="00C55C75" w:rsidRPr="00551DA5" w:rsidRDefault="00C55C75" w:rsidP="00C55C75">
      <w:pPr>
        <w:rPr>
          <w:rStyle w:val="StyleUnderline"/>
        </w:rPr>
      </w:pPr>
      <w:r w:rsidRPr="00551DA5">
        <w:rPr>
          <w:rStyle w:val="StyleUnderline"/>
        </w:rPr>
        <w:t xml:space="preserve">The recent rise of illiberal forces and leaders is certainly worrisome. Yet </w:t>
      </w:r>
      <w:r w:rsidRPr="00083DE8">
        <w:rPr>
          <w:rStyle w:val="Emphasis"/>
        </w:rPr>
        <w:t>it is too soon to write the obituary of liberalism as a theory of international relations, liberal democracy</w:t>
      </w:r>
      <w:r w:rsidRPr="00083DE8">
        <w:t xml:space="preserve"> as a system of government, </w:t>
      </w:r>
      <w:r w:rsidRPr="00083DE8">
        <w:rPr>
          <w:rStyle w:val="Emphasis"/>
        </w:rPr>
        <w:t>or the liberal order</w:t>
      </w:r>
      <w:r w:rsidRPr="00083DE8">
        <w:t xml:space="preserve"> as the overarching framework for global politics. </w:t>
      </w:r>
      <w:r>
        <w:t>The liberal vision of nation-states cooperating to achieve security and prosperity remains as vital today as at any time in the modern age</w:t>
      </w:r>
      <w:r w:rsidRPr="00083DE8">
        <w:t xml:space="preserve">. </w:t>
      </w:r>
      <w:r w:rsidRPr="00CC0E46">
        <w:rPr>
          <w:rStyle w:val="Emphasis"/>
        </w:rPr>
        <w:t>In the long course of history, liberal democracy has hit hard times before, only to rebound and gain ground.</w:t>
      </w:r>
      <w:r w:rsidRPr="00551DA5">
        <w:rPr>
          <w:rStyle w:val="StyleUnderline"/>
        </w:rPr>
        <w:t xml:space="preserve"> It has done so thanks to the appeal of its basic values and its unique capacities to effectively grapple with the problems of modernity and globalization.</w:t>
      </w:r>
    </w:p>
    <w:p w:rsidR="00C55C75" w:rsidRDefault="00C55C75" w:rsidP="00C55C75">
      <w:r>
        <w:t xml:space="preserve">The order will endure, too. </w:t>
      </w:r>
      <w:r w:rsidRPr="00CC0E46">
        <w:rPr>
          <w:rStyle w:val="Emphasis"/>
        </w:rPr>
        <w:t>Even though the</w:t>
      </w:r>
      <w:r w:rsidRPr="00CC0E46">
        <w:t xml:space="preserve"> </w:t>
      </w:r>
      <w:r w:rsidRPr="00CC0E46">
        <w:rPr>
          <w:rStyle w:val="Emphasis"/>
        </w:rPr>
        <w:t>U</w:t>
      </w:r>
      <w:r w:rsidRPr="00CC0E46">
        <w:t xml:space="preserve">nited </w:t>
      </w:r>
      <w:r w:rsidRPr="00CC0E46">
        <w:rPr>
          <w:rStyle w:val="Emphasis"/>
        </w:rPr>
        <w:t>S</w:t>
      </w:r>
      <w:r w:rsidRPr="00CC0E46">
        <w:t xml:space="preserve">tates' </w:t>
      </w:r>
      <w:r w:rsidRPr="00CC0E46">
        <w:rPr>
          <w:rStyle w:val="Emphasis"/>
        </w:rPr>
        <w:t>relative power is waning, the international system that the country has sustained for seven decades is remarkably durable</w:t>
      </w:r>
      <w:r w:rsidRPr="00551DA5">
        <w:rPr>
          <w:rStyle w:val="StyleUnderline"/>
        </w:rPr>
        <w:t xml:space="preserve">. As long as interdependence-economic, </w:t>
      </w:r>
      <w:proofErr w:type="spellStart"/>
      <w:r w:rsidRPr="00551DA5">
        <w:rPr>
          <w:rStyle w:val="StyleUnderline"/>
        </w:rPr>
        <w:t>securityrelated</w:t>
      </w:r>
      <w:proofErr w:type="spellEnd"/>
      <w:r w:rsidRPr="00551DA5">
        <w:rPr>
          <w:rStyle w:val="StyleUnderline"/>
        </w:rPr>
        <w:t>, and environmental-continues to grow, peoples and governments everywhere will be compelled to work together to solve problems or suffer grievous harm.</w:t>
      </w:r>
      <w:r>
        <w:t xml:space="preserve"> By necessity, these efforts will build on and strengthen the institutions of the liberal order.</w:t>
      </w:r>
    </w:p>
    <w:p w:rsidR="00C55C75" w:rsidRDefault="00C55C75" w:rsidP="00C55C75">
      <w:r>
        <w:t>THE LIBERAL VISION</w:t>
      </w:r>
    </w:p>
    <w:p w:rsidR="00C55C75" w:rsidRDefault="00C55C75" w:rsidP="00C55C75">
      <w:r>
        <w:t>Modern liberalism holds that world politics requires new levels of political integration in response to relentlessly rising interdependence</w:t>
      </w:r>
      <w:r w:rsidRPr="00EB497C">
        <w:t xml:space="preserve">. </w:t>
      </w:r>
      <w:r w:rsidRPr="00551DA5">
        <w:rPr>
          <w:rStyle w:val="StyleUnderline"/>
        </w:rPr>
        <w:t>But political orders do not arise spontaneously, and liberals argue that a world with more liberal democratic capitalist states will be more peaceful, prosperous, and respectful of human rights</w:t>
      </w:r>
      <w:r>
        <w:t>. It is not inevitable that history will end with the triumph of liberalism, but it is inevitable that a decent world order will be liberal.</w:t>
      </w:r>
    </w:p>
    <w:p w:rsidR="00C55C75" w:rsidRDefault="00C55C75" w:rsidP="00C55C75">
      <w:r>
        <w:t xml:space="preserve">The recent rise of illiberal forces and the apparent recession of the liberal international order may seem to call this school of thought into question. But despite some notable exceptions, states still mostly interact through well-worn institutions and in the spirit of </w:t>
      </w:r>
      <w:proofErr w:type="spellStart"/>
      <w:r>
        <w:t>selfinterested</w:t>
      </w:r>
      <w:proofErr w:type="spellEnd"/>
      <w:r>
        <w:t>, pragmatic accommodation.</w:t>
      </w:r>
    </w:p>
    <w:p w:rsidR="00C55C75" w:rsidRPr="00551DA5" w:rsidRDefault="00C55C75" w:rsidP="00C55C75">
      <w:pPr>
        <w:rPr>
          <w:rStyle w:val="StyleUnderline"/>
        </w:rPr>
      </w:pPr>
      <w:r w:rsidRPr="00551DA5">
        <w:rPr>
          <w:rStyle w:val="StyleUnderline"/>
        </w:rPr>
        <w:t xml:space="preserve">Moreover, </w:t>
      </w:r>
      <w:r w:rsidRPr="00EB497C">
        <w:rPr>
          <w:rStyle w:val="Emphasis"/>
        </w:rPr>
        <w:t>part of the reason liberalism may look unsuited to the times is that many of its critics assail a strawman version of the theory</w:t>
      </w:r>
      <w:r w:rsidRPr="00551DA5">
        <w:rPr>
          <w:rStyle w:val="StyleUnderline"/>
        </w:rPr>
        <w:t>. Liberals are often portrayed as having overly optimistic- even utopian-assumptions about the path of human history.</w:t>
      </w:r>
      <w:r>
        <w:t xml:space="preserve"> In reality, they have a much more conditional and tempered optimism that recognizes tragic tradeoffs, and they are keenly attentive to the possibilities for large-scale catastrophes. </w:t>
      </w:r>
      <w:r w:rsidRPr="00551DA5">
        <w:rPr>
          <w:rStyle w:val="StyleUnderline"/>
        </w:rPr>
        <w:t xml:space="preserve">Like realists, they recognize that it is often human nature to seek power, which is why they advocate constitutional and legal restraints. But unlike realists, who see </w:t>
      </w:r>
      <w:r w:rsidRPr="00551DA5">
        <w:rPr>
          <w:rStyle w:val="StyleUnderline"/>
        </w:rPr>
        <w:lastRenderedPageBreak/>
        <w:t>history as cyclical, liberals are heirs to the Enlightenment project of technological innovation, which opens new possibilities both for human progress and for disaster.</w:t>
      </w:r>
    </w:p>
    <w:p w:rsidR="00C55C75" w:rsidRDefault="00C55C75" w:rsidP="00C55C75">
      <w:r w:rsidRPr="00551DA5">
        <w:rPr>
          <w:rStyle w:val="StyleUnderline"/>
        </w:rPr>
        <w:t>Liberalism is essentially pragmatic</w:t>
      </w:r>
      <w:r>
        <w:t xml:space="preserve">.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whereas environmental problems used to be contained largely within countries or regions, the cumulative effect of human activities on the planet's </w:t>
      </w:r>
      <w:proofErr w:type="spellStart"/>
      <w:r>
        <w:t>biospheric</w:t>
      </w:r>
      <w:proofErr w:type="spellEnd"/>
      <w:r>
        <w:t xml:space="preserve"> life-support system has now been so great as to require a new geologic name for the current time period-the Anthropocene. Unlike its </w:t>
      </w:r>
      <w:proofErr w:type="spellStart"/>
      <w:r>
        <w:t>backwardlooking</w:t>
      </w:r>
      <w:proofErr w:type="spellEnd"/>
      <w:r>
        <w:t xml:space="preserve"> nationalist and realist rivals, liberalism has a pragmatic adaptability and a penchant for institutional innovations that are vital for responding to such emerging challenges as artificial intelligence, cyberwarfare, and genetic engineering.</w:t>
      </w:r>
    </w:p>
    <w:p w:rsidR="00C55C75" w:rsidRDefault="00C55C75" w:rsidP="00C55C75">
      <w:r w:rsidRPr="00083DE8">
        <w:rPr>
          <w:rStyle w:val="Emphasis"/>
        </w:rPr>
        <w:t>Overall, liberalism remains perennially and universally appealing because it rests on a commitment to the dignity and freedom of individuals.</w:t>
      </w:r>
      <w:r>
        <w:t xml:space="preserve"> It enshrines the idea of tolerance, which will be needed in spades as the world becomes increasingly interactive and diverse. </w:t>
      </w:r>
      <w:r w:rsidRPr="002404A3">
        <w:rPr>
          <w:rStyle w:val="StyleUnderline"/>
        </w:rPr>
        <w:t>Although the ideology emerged in the West, its values have become universal, and its champions have extended to encompass</w:t>
      </w:r>
      <w:r w:rsidRPr="00EB497C">
        <w:t xml:space="preserve"> Mahatma </w:t>
      </w:r>
      <w:r w:rsidRPr="002404A3">
        <w:rPr>
          <w:rStyle w:val="StyleUnderline"/>
        </w:rPr>
        <w:t>Gandhi</w:t>
      </w:r>
      <w:r w:rsidRPr="00EB497C">
        <w:t xml:space="preserve">, Mikhail </w:t>
      </w:r>
      <w:r w:rsidRPr="002404A3">
        <w:rPr>
          <w:rStyle w:val="StyleUnderline"/>
        </w:rPr>
        <w:t>Gorbachev, and</w:t>
      </w:r>
      <w:r w:rsidRPr="00EB497C">
        <w:t xml:space="preserve"> Nelson </w:t>
      </w:r>
      <w:r w:rsidRPr="002404A3">
        <w:rPr>
          <w:rStyle w:val="StyleUnderline"/>
        </w:rPr>
        <w:t>Mandela. And even though imperialism, slavery, and racism have marred Western history, liberalism has always been at the forefront of efforts-both peaceful and militant-to reform and end these practices.</w:t>
      </w:r>
      <w:r>
        <w:t xml:space="preserve"> To the extent that the long arc of history does bend toward justice, it does so thanks to the activism and moral commitment of liberals and their allies.</w:t>
      </w:r>
    </w:p>
    <w:p w:rsidR="00C55C75" w:rsidRDefault="00C55C75" w:rsidP="00C55C75"/>
    <w:p w:rsidR="00C55C75" w:rsidRDefault="00C55C75" w:rsidP="00C55C75">
      <w:pPr>
        <w:pStyle w:val="Heading4"/>
      </w:pPr>
      <w:r>
        <w:t>The liberal international order is resilient --- history proves</w:t>
      </w:r>
    </w:p>
    <w:p w:rsidR="00C55C75" w:rsidRPr="002404A3" w:rsidRDefault="00C55C75" w:rsidP="00C55C75">
      <w:proofErr w:type="spellStart"/>
      <w:r w:rsidRPr="00551DA5">
        <w:rPr>
          <w:rStyle w:val="Style13ptBold"/>
        </w:rPr>
        <w:t>Deudney</w:t>
      </w:r>
      <w:proofErr w:type="spellEnd"/>
      <w:r w:rsidRPr="00551DA5">
        <w:rPr>
          <w:rStyle w:val="Style13ptBold"/>
        </w:rPr>
        <w:t xml:space="preserve"> and </w:t>
      </w:r>
      <w:proofErr w:type="spellStart"/>
      <w:r w:rsidRPr="00551DA5">
        <w:rPr>
          <w:rStyle w:val="Style13ptBold"/>
        </w:rPr>
        <w:t>Ikenberry</w:t>
      </w:r>
      <w:proofErr w:type="spellEnd"/>
      <w:r w:rsidRPr="00551DA5">
        <w:rPr>
          <w:rStyle w:val="Style13ptBold"/>
        </w:rPr>
        <w:t>, 18</w:t>
      </w:r>
      <w:r>
        <w:t xml:space="preserve">-- *Associate Professor of Political Science at Johns Hopkins University **Albert G. Milbank Professor of Politics and International Affairs at Princeton University (Daniel </w:t>
      </w:r>
      <w:proofErr w:type="spellStart"/>
      <w:r>
        <w:t>Deudney</w:t>
      </w:r>
      <w:proofErr w:type="spellEnd"/>
      <w:r>
        <w:t xml:space="preserve"> and John G. </w:t>
      </w:r>
      <w:proofErr w:type="spellStart"/>
      <w:r>
        <w:t>Ikenberry</w:t>
      </w:r>
      <w:proofErr w:type="spellEnd"/>
      <w:r>
        <w:t xml:space="preserve">, “Liberal Order”,  Foreign Affairs, Vol. 97, </w:t>
      </w:r>
      <w:proofErr w:type="spellStart"/>
      <w:r>
        <w:t>Iss</w:t>
      </w:r>
      <w:proofErr w:type="spellEnd"/>
      <w:r>
        <w:t>. 4, Jul/Aug 2018, ProQuest)//MJ</w:t>
      </w:r>
    </w:p>
    <w:p w:rsidR="00C55C75" w:rsidRDefault="00C55C75" w:rsidP="00C55C75">
      <w:r w:rsidRPr="00E2333C">
        <w:t xml:space="preserve">Indeed, </w:t>
      </w:r>
      <w:r w:rsidRPr="00E2333C">
        <w:rPr>
          <w:rStyle w:val="Emphasis"/>
        </w:rPr>
        <w:t>liberal democracies have repeatedly recovered from crises resulting from their own excesses</w:t>
      </w:r>
      <w:r>
        <w:t xml:space="preserve">. In the 1930s, </w:t>
      </w:r>
      <w:r w:rsidRPr="002404A3">
        <w:rPr>
          <w:rStyle w:val="StyleUnderline"/>
        </w:rPr>
        <w:t>overproduction and the integration of financial markets brought about an economic depression</w:t>
      </w:r>
      <w:r>
        <w:t xml:space="preserve">, which triggered the rise of fascism. </w:t>
      </w:r>
      <w:r w:rsidRPr="002404A3">
        <w:rPr>
          <w:rStyle w:val="StyleUnderline"/>
        </w:rPr>
        <w:t>But it also triggered the New Deal and social democracy, leading to a more stable form of capitalism</w:t>
      </w:r>
      <w:r>
        <w:t xml:space="preserve">. In the 1950s, the success of the Manhattan Project, combined with the emerging U.S.-Soviet rivalry, created the novel threat of a worldwide nuclear holocaust. That threat gave rise to arms control pacts and agreements concerning the governance of global spaces, deals forged by the United States in collaboration with the Soviet Union. In the 1970s, rising middle-class consumption led to oil shortages, economic stagnation, and environmental decay. In response, the advanced industrial democracies established oil coordination agreements, invested in clean energy, and struck numerous international environmental accords aimed at reducing pollutants. The problems that liberal democracies face today, while great, are certainly not more challenging than those that they have faced and overcome in these historically recent decades. Of course, there is no </w:t>
      </w:r>
      <w:r>
        <w:lastRenderedPageBreak/>
        <w:t>guarantee that liberal democracies will successfully rise to the occasion, but to count them out would fly in the face of repeated historical experiences.</w:t>
      </w:r>
    </w:p>
    <w:p w:rsidR="00C55C75" w:rsidRDefault="00C55C75" w:rsidP="00C55C75">
      <w:r w:rsidRPr="002404A3">
        <w:rPr>
          <w:rStyle w:val="StyleUnderline"/>
        </w:rPr>
        <w:t xml:space="preserve">Today's dire predictions ignore these past successes. </w:t>
      </w:r>
      <w:r w:rsidRPr="00A50DE2">
        <w:rPr>
          <w:rStyle w:val="Emphasis"/>
        </w:rPr>
        <w:t>They suffer from a blinding presentism.</w:t>
      </w:r>
      <w:r>
        <w:t xml:space="preserve"> Taking what is new and threatening as the master pattern is an understandable reflex in the face of change, but it is almost never a very good guide to the future. </w:t>
      </w:r>
      <w:r w:rsidRPr="002404A3">
        <w:rPr>
          <w:rStyle w:val="StyleUnderline"/>
        </w:rPr>
        <w:t>Large-scale human arrangements such as liberal democracy rarely change as rapidly or as radically as they seem to in the moment</w:t>
      </w:r>
      <w:r>
        <w:t xml:space="preserve">. </w:t>
      </w:r>
      <w:r w:rsidRPr="001D1CDE">
        <w:rPr>
          <w:rStyle w:val="Emphasis"/>
        </w:rPr>
        <w:t xml:space="preserve">If history is any guide, today's illiberal populists and authoritarians will evoke resistance and </w:t>
      </w:r>
      <w:proofErr w:type="spellStart"/>
      <w:r w:rsidRPr="001D1CDE">
        <w:rPr>
          <w:rStyle w:val="Emphasis"/>
        </w:rPr>
        <w:t>countermovements</w:t>
      </w:r>
      <w:proofErr w:type="spellEnd"/>
      <w:r w:rsidRPr="001D1CDE">
        <w:rPr>
          <w:rStyle w:val="Emphasis"/>
        </w:rPr>
        <w:t>.</w:t>
      </w:r>
    </w:p>
    <w:p w:rsidR="00C55C75" w:rsidRDefault="00C55C75" w:rsidP="00C55C75">
      <w:r>
        <w:t>THE RESILIENT ORDER</w:t>
      </w:r>
    </w:p>
    <w:p w:rsidR="00C55C75" w:rsidRDefault="00C55C75" w:rsidP="00C55C75">
      <w:r>
        <w:t xml:space="preserve">After World War II, liberal democracies joined together to create an international order that reflected their shared interests. And as is the case with liberal democracy itself, </w:t>
      </w:r>
      <w:r w:rsidRPr="001D1CDE">
        <w:rPr>
          <w:rStyle w:val="Emphasis"/>
        </w:rPr>
        <w:t>the order that emerged to accompany it cannot be easily undone</w:t>
      </w:r>
      <w:r>
        <w:t xml:space="preserve">. </w:t>
      </w:r>
      <w:r w:rsidRPr="00CA6DCC">
        <w:rPr>
          <w:rStyle w:val="StyleUnderline"/>
        </w:rPr>
        <w:t xml:space="preserve">For one thing, </w:t>
      </w:r>
      <w:r w:rsidRPr="001D1CDE">
        <w:rPr>
          <w:rStyle w:val="Emphasis"/>
        </w:rPr>
        <w:t>it is deeply embedded</w:t>
      </w:r>
      <w:r w:rsidRPr="00CA6DCC">
        <w:rPr>
          <w:rStyle w:val="StyleUnderline"/>
        </w:rPr>
        <w:t>. Hundreds of millions, if not billions, of people have geared their activities and expectations to the order's institutions and incentives, from farmers to microchip makers.</w:t>
      </w:r>
      <w:r>
        <w:t xml:space="preserve"> However unappealing aspects of it may be, replacing the liberal order with something significantly different would be extremely difficult. Despite the high expectations they generate, revolutionary moments often fail to make enduring changes. It is unrealistic today to think that a few years of nationalist demagoguery will dramatically undo liberalism.</w:t>
      </w:r>
    </w:p>
    <w:p w:rsidR="00C55C75" w:rsidRDefault="00C55C75" w:rsidP="00C55C75">
      <w:r w:rsidRPr="001D1CDE">
        <w:rPr>
          <w:rStyle w:val="Emphasis"/>
        </w:rPr>
        <w:t>Growing interdependence makes the order especially difficult to overturn.</w:t>
      </w:r>
      <w:r w:rsidRPr="00CA6DCC">
        <w:rPr>
          <w:rStyle w:val="StyleUnderline"/>
        </w:rPr>
        <w:t xml:space="preserve"> Ever since its inception in the eighteenth century, liberalism has been deeply committed to the progressive improvement of the human condition through scientific discovery and technological advancements</w:t>
      </w:r>
      <w:r>
        <w:t xml:space="preserve">.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w:t>
      </w:r>
      <w:r w:rsidRPr="00CA6DCC">
        <w:rPr>
          <w:rStyle w:val="StyleUnderline"/>
        </w:rPr>
        <w:t>Liberal democratic capitalist societies have thrived and expanded because they have been particularly adept at stimulating and exploiting innovation and at coping with their spillover effects and negative externalities</w:t>
      </w:r>
      <w:r>
        <w:t>. In short, liberal modernity excels at both harvesting the fruits of modern advance and guarding against its dangers.</w:t>
      </w:r>
    </w:p>
    <w:p w:rsidR="00C55C75" w:rsidRDefault="00C55C75" w:rsidP="00C55C75">
      <w:r w:rsidRPr="001D1CDE">
        <w:rPr>
          <w:rStyle w:val="Emphasis"/>
        </w:rPr>
        <w:t>This dynamic of constant change and ever-increasing interdependence is only accelerating.</w:t>
      </w:r>
      <w:r w:rsidRPr="00CA6DCC">
        <w:rPr>
          <w:rStyle w:val="StyleUnderline"/>
        </w:rPr>
        <w:t xml:space="preserve"> Human progress has caused grave harm to the planet and its atmosphere, yet climate change will also require unprecedented levels of international cooperation</w:t>
      </w:r>
      <w:r>
        <w:t>. With the rise of bioweapons and cyberwarfare, the capabilities to wreak mass destruction are getting cheaper and ever more accessible, making the international regulation of these technologies a vital national security imperative for all countries. At the same time, global capitalism has drawn more people and countries into cross-border webs of exchange, thus making virtually everyone dependent on the competent management of international finance and trade</w:t>
      </w:r>
      <w:r w:rsidRPr="00CA6DCC">
        <w:rPr>
          <w:rStyle w:val="StyleUnderline"/>
        </w:rPr>
        <w:t>. In the age of global interdependence, even a realist must be an internationalist.</w:t>
      </w:r>
    </w:p>
    <w:p w:rsidR="00C55C75" w:rsidRDefault="00C55C75" w:rsidP="00C55C75">
      <w:r w:rsidRPr="001D1CDE">
        <w:rPr>
          <w:rStyle w:val="Emphasis"/>
        </w:rPr>
        <w:t>The international order is</w:t>
      </w:r>
      <w:r w:rsidRPr="001D1CDE">
        <w:t xml:space="preserve"> also </w:t>
      </w:r>
      <w:r w:rsidRPr="001D1CDE">
        <w:rPr>
          <w:rStyle w:val="Emphasis"/>
        </w:rPr>
        <w:t>likely to persist because its survival does not depend on all of its members being liberal democracies</w:t>
      </w:r>
      <w:r w:rsidRPr="00CA6DCC">
        <w:rPr>
          <w:rStyle w:val="StyleUnderline"/>
        </w:rPr>
        <w:t xml:space="preserve">. The return of isolationism, the rise of illiberal regimes such as China and Russia, and the general recession of liberal democracy in many parts of the world appear to bode ill for the liberal international order. </w:t>
      </w:r>
      <w:r>
        <w:t xml:space="preserve">But contrary to the conventional wisdom, many of its </w:t>
      </w:r>
      <w:r>
        <w:lastRenderedPageBreak/>
        <w:t>institutions are not uniquely liberal in character. Rather, they are Westphalian, in that they are designed merely to solve problems of sovereign states, whether they be democratic or authoritarian. And many of the key participants in these institutions are anything but liberal or democratic.</w:t>
      </w:r>
    </w:p>
    <w:p w:rsidR="00C55C75" w:rsidRDefault="00C55C75" w:rsidP="00C55C75">
      <w:r>
        <w:t xml:space="preserve">Consider the Soviet Union's cooperative efforts during the Cold War. Back then, the liberal world order was primarily an arrangement among liberal democracies in Europe, North America, and East Asia. Even so, the Soviet Union often worked with the democracies to help build international institutions. Moscow's committed </w:t>
      </w:r>
      <w:proofErr w:type="spellStart"/>
      <w:r>
        <w:t>antiliberal</w:t>
      </w:r>
      <w:proofErr w:type="spellEnd"/>
      <w:r>
        <w:t xml:space="preserve"> stance did not stop it from partnering with Washington to create a raft of arms control agreements. Nor did it stop it from cooperating with Washington through the World Health Organization to spearhead a global campaign to eradicate smallpox, which succeeded in completely eliminating the disease by 1979.</w:t>
      </w:r>
    </w:p>
    <w:p w:rsidR="00C55C75" w:rsidRPr="00CA6DCC" w:rsidRDefault="00C55C75" w:rsidP="00C55C75">
      <w:pPr>
        <w:rPr>
          <w:rStyle w:val="StyleUnderline"/>
        </w:rPr>
      </w:pPr>
      <w:r>
        <w:t xml:space="preserve">More recently, countries of all stripes have crafted global rules to guard against environmental destruction. The signatories to the Paris climate agreement, for example, include such autocracies as China, Iran, and Russia. Westphalian approaches have also thrived when it comes to governing the commons, such as the ocean, the atmosphere, outer space, and Antarctica. To name just one example, the 1987 Montreal Protocol, which has thwarted the destruction of the ozone layer, has been actively supported by democracies and dictatorships alike. </w:t>
      </w:r>
      <w:r w:rsidRPr="00CA6DCC">
        <w:rPr>
          <w:rStyle w:val="StyleUnderline"/>
        </w:rPr>
        <w:t>Such agreements are not challenges to the sovereignty of the states that create them but collective measures to solve problems they cannot address on their own.</w:t>
      </w:r>
    </w:p>
    <w:p w:rsidR="00C55C75" w:rsidRDefault="00C55C75" w:rsidP="00C55C75">
      <w:r w:rsidRPr="00CA6DCC">
        <w:rPr>
          <w:rStyle w:val="StyleUnderline"/>
        </w:rPr>
        <w:t>Most institutions in the liberal order do not demand that their backers be liberal democracies; they only require that they be status quo powers and capable of fulfilling their commitments</w:t>
      </w:r>
      <w:r>
        <w:t xml:space="preserve">. They do not challenge the Westphalian system; they codify it. The </w:t>
      </w:r>
      <w:proofErr w:type="gramStart"/>
      <w:r>
        <w:t>un</w:t>
      </w:r>
      <w:proofErr w:type="gramEnd"/>
      <w:r>
        <w:t xml:space="preserve">, for example, enshrines the principle of state sovereignty and, through the permanent members of the Security Council, the notion of great-power decision-making. All of this makes the order more durable. </w:t>
      </w:r>
      <w:r w:rsidRPr="00CA6DCC">
        <w:rPr>
          <w:rStyle w:val="StyleUnderline"/>
        </w:rPr>
        <w:t>Because much of international cooperation has nothing at all to do with liberalism or democracy, when politicians who are hostile to all things liberal are in power, they can still retain their international agendas and keep the order alive</w:t>
      </w:r>
      <w:r>
        <w:t>. The persistence of Westphalian institutions provides a lasting foundation on which distinctively liberal and democratic institutions can be erected in the future.</w:t>
      </w:r>
    </w:p>
    <w:p w:rsidR="00C55C75" w:rsidRDefault="00C55C75" w:rsidP="00C55C75">
      <w:r w:rsidRPr="00CA6DCC">
        <w:rPr>
          <w:rStyle w:val="StyleUnderline"/>
        </w:rPr>
        <w:t>Another reason to believe that the liberal order will endure involves the return of ideological rivalry. The last two and a half decades have been profoundly anomalous in that liberalism has had no credible competitor.</w:t>
      </w:r>
      <w:r>
        <w:t xml:space="preserve"> During the rest of its existence, it faced competition that made it stronger. Throughout the nineteenth century, liberal democracies sought to outperform monarchical, hereditary, and aristocratic regimes. During the first half of the twentieth century, autocratic and fascist competitors created strong incentives for the liberal democracies to get their own houses in order and band together. And after World War II, they built the liberal order in part to contain the threat of the Soviet Union and international communism.</w:t>
      </w:r>
    </w:p>
    <w:p w:rsidR="00C55C75" w:rsidRDefault="00C55C75" w:rsidP="00C55C75">
      <w:r w:rsidRPr="00CA6DCC">
        <w:rPr>
          <w:rStyle w:val="StyleUnderline"/>
        </w:rPr>
        <w:t>The Chinese Communist Party appears increasingly likely to seek to offer an alternative to the components of the existing order that have to do with economic liberalism and human rights. If it ends up competing with the liberal democracies, they will again face pressure to champion their values.</w:t>
      </w:r>
      <w:r>
        <w:t xml:space="preserve"> As during the Cold War, they will have incentives to undertake domestic reforms and strengthen their international alliances. The collapse of the Soviet Union, although a great milestone in the annals of the advance of liberal democracy, had the ironic effect of eliminating one of its main drivers of solidarity. The bad news of renewed ideological rivalry could be good news for the liberal international order.</w:t>
      </w:r>
    </w:p>
    <w:p w:rsidR="00C55C75" w:rsidRDefault="00C55C75" w:rsidP="00C55C75"/>
    <w:p w:rsidR="00C55C75" w:rsidRDefault="00C55C75" w:rsidP="00C55C75">
      <w:pPr>
        <w:pStyle w:val="Heading4"/>
      </w:pPr>
      <w:r>
        <w:t xml:space="preserve">The liberal order is always resilient --- Brexit and Trump prove </w:t>
      </w:r>
    </w:p>
    <w:p w:rsidR="00C55C75" w:rsidRPr="002404A3" w:rsidRDefault="00C55C75" w:rsidP="00C55C75">
      <w:proofErr w:type="spellStart"/>
      <w:r w:rsidRPr="00551DA5">
        <w:rPr>
          <w:rStyle w:val="Style13ptBold"/>
        </w:rPr>
        <w:t>Deudney</w:t>
      </w:r>
      <w:proofErr w:type="spellEnd"/>
      <w:r w:rsidRPr="00551DA5">
        <w:rPr>
          <w:rStyle w:val="Style13ptBold"/>
        </w:rPr>
        <w:t xml:space="preserve"> and </w:t>
      </w:r>
      <w:proofErr w:type="spellStart"/>
      <w:r w:rsidRPr="00551DA5">
        <w:rPr>
          <w:rStyle w:val="Style13ptBold"/>
        </w:rPr>
        <w:t>Ikenberry</w:t>
      </w:r>
      <w:proofErr w:type="spellEnd"/>
      <w:r w:rsidRPr="00551DA5">
        <w:rPr>
          <w:rStyle w:val="Style13ptBold"/>
        </w:rPr>
        <w:t>, 18</w:t>
      </w:r>
      <w:r>
        <w:t xml:space="preserve">-- *Associate Professor of Political Science at Johns Hopkins University **Albert G. Milbank Professor of Politics and International Affairs at Princeton University (Daniel </w:t>
      </w:r>
      <w:proofErr w:type="spellStart"/>
      <w:r>
        <w:t>Deudney</w:t>
      </w:r>
      <w:proofErr w:type="spellEnd"/>
      <w:r>
        <w:t xml:space="preserve"> and John G. </w:t>
      </w:r>
      <w:proofErr w:type="spellStart"/>
      <w:r>
        <w:t>Ikenberry</w:t>
      </w:r>
      <w:proofErr w:type="spellEnd"/>
      <w:r>
        <w:t xml:space="preserve">, “Liberal Order”,  Foreign Affairs, Vol. 97, </w:t>
      </w:r>
      <w:proofErr w:type="spellStart"/>
      <w:r>
        <w:t>Iss</w:t>
      </w:r>
      <w:proofErr w:type="spellEnd"/>
      <w:r>
        <w:t>. 4, Jul/Aug 2018, ProQuest)//MJ</w:t>
      </w:r>
    </w:p>
    <w:p w:rsidR="00C55C75" w:rsidRDefault="00C55C75" w:rsidP="00C55C75">
      <w:r w:rsidRPr="002404A3">
        <w:rPr>
          <w:rStyle w:val="StyleUnderline"/>
        </w:rPr>
        <w:t>Despite what the backers of Trump and Brexit promise, actually effecting a real withdrawal from these long-standing commitments will be difficult to accomplish</w:t>
      </w:r>
      <w:r>
        <w:t xml:space="preserve">. That's because the </w:t>
      </w:r>
      <w:r w:rsidRPr="005B56E3">
        <w:rPr>
          <w:rStyle w:val="Emphasis"/>
        </w:rPr>
        <w:t>institutions of the liberal international order, although often treated as ephemeral and fragile, are actually quite resilient</w:t>
      </w:r>
      <w:r>
        <w:t xml:space="preserve">. They did not emerge by accident; they were the product of deeply held interests. Over the decades, </w:t>
      </w:r>
      <w:r w:rsidRPr="002404A3">
        <w:rPr>
          <w:rStyle w:val="StyleUnderline"/>
        </w:rPr>
        <w:t>the activities and interests of countless actors-corporations, civic groups, and government bureaucracies-have become intricately entangled in these institutions.</w:t>
      </w:r>
      <w:r>
        <w:t xml:space="preserve"> Severing those institutional ties sounds simple, but in practice, it is devilishly complicated.</w:t>
      </w:r>
    </w:p>
    <w:p w:rsidR="00C55C75" w:rsidRPr="002404A3" w:rsidRDefault="00C55C75" w:rsidP="00C55C75">
      <w:pPr>
        <w:rPr>
          <w:rStyle w:val="StyleUnderline"/>
        </w:rPr>
      </w:pPr>
      <w:r>
        <w:t xml:space="preserve">The difficulties have already become abundantly clear with Brexit. </w:t>
      </w:r>
      <w:r w:rsidRPr="002404A3">
        <w:rPr>
          <w:rStyle w:val="StyleUnderline"/>
        </w:rPr>
        <w:t xml:space="preserve">It is not so easy, it turns out, to undo in one fell swoop a set of institutional arrangements that were developed over five decades and that touch on virtually every aspect of British life and government. </w:t>
      </w:r>
      <w:r>
        <w:t xml:space="preserve">Divorcing the </w:t>
      </w:r>
      <w:proofErr w:type="spellStart"/>
      <w:r>
        <w:t>eu</w:t>
      </w:r>
      <w:proofErr w:type="spellEnd"/>
      <w:r>
        <w:t xml:space="preserve">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w:t>
      </w:r>
      <w:proofErr w:type="spellStart"/>
      <w:r>
        <w:t>Eu's</w:t>
      </w:r>
      <w:proofErr w:type="spellEnd"/>
      <w:r>
        <w:t xml:space="preserve"> single market and customs union would undo</w:t>
      </w:r>
      <w:r w:rsidRPr="008D4C6E">
        <w:t xml:space="preserve">. </w:t>
      </w:r>
      <w:r w:rsidRPr="002404A3">
        <w:rPr>
          <w:rStyle w:val="StyleUnderline"/>
        </w:rPr>
        <w:t>If officials do manage to fully implement Brexit, it seems an inescapable conclusion that the United Kingdom's economic output and influence in the world will fall.</w:t>
      </w:r>
    </w:p>
    <w:p w:rsidR="00C55C75" w:rsidRDefault="00C55C75" w:rsidP="00C55C75">
      <w:r>
        <w:t xml:space="preserve">Likewise, the initial efforts by the Trump administration to unilaterally alter the terms of trade with China and renegotiate </w:t>
      </w:r>
      <w:proofErr w:type="spellStart"/>
      <w:r>
        <w:t>nafta</w:t>
      </w:r>
      <w:proofErr w:type="spellEnd"/>
      <w:r>
        <w:t xml:space="preserve"> with Canada and Mexico have revealed how intertwined these countries' economies are with the U.S. economy. </w:t>
      </w:r>
      <w:r w:rsidRPr="002404A3">
        <w:rPr>
          <w:rStyle w:val="StyleUnderline"/>
        </w:rPr>
        <w:t>New international linkages of production and trade have clearly produced losers, but they have also produced many winners who have a vested interest in maintaining the status quo.</w:t>
      </w:r>
      <w:r>
        <w:t xml:space="preserve"> Farmers and manufacturers, for instance, have reaped massive gains from </w:t>
      </w:r>
      <w:proofErr w:type="spellStart"/>
      <w:r>
        <w:t>nafta</w:t>
      </w:r>
      <w:proofErr w:type="spellEnd"/>
      <w:r>
        <w:t xml:space="preserve"> and have lobbied hard for Trump to keep the agreement intact, making it politically difficult for him to pull off an outright withdrawal.</w:t>
      </w:r>
    </w:p>
    <w:p w:rsidR="00C55C75" w:rsidRDefault="00C55C75" w:rsidP="00C55C75">
      <w:r w:rsidRPr="002404A3">
        <w:rPr>
          <w:rStyle w:val="StyleUnderline"/>
        </w:rPr>
        <w:t xml:space="preserve">The incentives for Washington to stay in international security institutions are even greater. </w:t>
      </w:r>
      <w:r>
        <w:t xml:space="preserve">Abandoning </w:t>
      </w:r>
      <w:proofErr w:type="spellStart"/>
      <w:r>
        <w:t>nato</w:t>
      </w:r>
      <w:proofErr w:type="spellEnd"/>
      <w:r>
        <w:t xml:space="preserve">, as candidate Trump suggested the United States should do, would massively disrupt a security order that has provided seven decades of peace on a historically </w:t>
      </w:r>
      <w:proofErr w:type="spellStart"/>
      <w:r>
        <w:t>wartorn</w:t>
      </w:r>
      <w:proofErr w:type="spellEnd"/>
      <w:r>
        <w:t xml:space="preserve"> continent-and doing so at a time when Russia is resurgent would be all the more dangerous. </w:t>
      </w:r>
      <w:r w:rsidRPr="002404A3">
        <w:rPr>
          <w:rStyle w:val="StyleUnderline"/>
        </w:rPr>
        <w:t>The interests of the United States are so obviously well served by the existing security order that any American administration would be compelled to sustain them.</w:t>
      </w:r>
      <w:r>
        <w:t xml:space="preserve"> Indeed, in lieu of withdrawing from </w:t>
      </w:r>
      <w:proofErr w:type="spellStart"/>
      <w:proofErr w:type="gramStart"/>
      <w:r>
        <w:t>nato</w:t>
      </w:r>
      <w:proofErr w:type="spellEnd"/>
      <w:proofErr w:type="gramEnd"/>
      <w:r>
        <w:t xml:space="preserve">, </w:t>
      </w:r>
      <w:r w:rsidRPr="002404A3">
        <w:rPr>
          <w:rStyle w:val="StyleUnderline"/>
        </w:rPr>
        <w:t>Trump, as president, has shifted his focus to the time-honored American tradition of trying to get the Europeans to increase their defense spending to bear more of the burden</w:t>
      </w:r>
      <w:r>
        <w:t>. Similarly, major pieces of the nuclear arms control architecture from the end of the Cold War are unraveling and expiring. Unless American diplomatic leadership is forthcoming, the world may find itself thrown back into a largely unregulated nuclear arms race.</w:t>
      </w:r>
    </w:p>
    <w:p w:rsidR="00C55C75" w:rsidRDefault="00C55C75" w:rsidP="00C55C75">
      <w:r w:rsidRPr="002404A3">
        <w:rPr>
          <w:rStyle w:val="StyleUnderline"/>
        </w:rPr>
        <w:lastRenderedPageBreak/>
        <w:t>The Trump administration's initiatives on trade and alliance politics</w:t>
      </w:r>
      <w:r>
        <w:t xml:space="preserve"> have generated a great deal of anxiety and uncertainty, but their </w:t>
      </w:r>
      <w:r w:rsidRPr="002404A3">
        <w:rPr>
          <w:rStyle w:val="StyleUnderline"/>
        </w:rPr>
        <w:t>actual effect is less threatening-more a revisiting of bargains than a pulling down of the order itself</w:t>
      </w:r>
      <w:r>
        <w:t>.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rsidR="00C55C75" w:rsidRDefault="00C55C75" w:rsidP="00C55C75">
      <w:r>
        <w:t>Moreover</w:t>
      </w:r>
      <w:r w:rsidRPr="00950854">
        <w:t xml:space="preserve">, </w:t>
      </w:r>
      <w:r w:rsidRPr="002404A3">
        <w:rPr>
          <w:rStyle w:val="StyleUnderline"/>
        </w:rPr>
        <w:t xml:space="preserve">despite Trump's relentless demeaning of the international order, </w:t>
      </w:r>
      <w:r w:rsidRPr="00812F10">
        <w:rPr>
          <w:rStyle w:val="Emphasis"/>
        </w:rPr>
        <w:t>he has sometimes acted in ways that fulfill, rather than challenge, the traditional American role in it</w:t>
      </w:r>
      <w:r w:rsidRPr="002404A3">
        <w:rPr>
          <w:rStyle w:val="StyleUnderline"/>
        </w:rPr>
        <w:t>.</w:t>
      </w:r>
      <w:r>
        <w:t xml:space="preserve"> </w:t>
      </w:r>
      <w:r w:rsidRPr="002404A3">
        <w:rPr>
          <w:rStyle w:val="StyleUnderline"/>
        </w:rPr>
        <w:t xml:space="preserve">His </w:t>
      </w:r>
      <w:r>
        <w:t xml:space="preserve">most remarkable </w:t>
      </w:r>
      <w:r w:rsidRPr="002404A3">
        <w:rPr>
          <w:rStyle w:val="StyleUnderline"/>
        </w:rPr>
        <w:t xml:space="preserve">use of force so far has been to bomb Syria for its egregious violations of international norms against the use of chemical weapons on civilians. His policy toward </w:t>
      </w:r>
      <w:r w:rsidRPr="00FC4FD2">
        <w:rPr>
          <w:rStyle w:val="StyleUnderline"/>
        </w:rPr>
        <w:t>Russia, while convoluted and compromised, has essentially been a continuation of that pursued by</w:t>
      </w:r>
      <w:r>
        <w:t xml:space="preserve"> the George W. </w:t>
      </w:r>
      <w:r w:rsidRPr="00FC4FD2">
        <w:rPr>
          <w:rStyle w:val="StyleUnderline"/>
        </w:rPr>
        <w:t>Bush and Obama</w:t>
      </w:r>
      <w:r>
        <w:t xml:space="preserve"> administrations: sanctioning Russia for its revisionism in </w:t>
      </w:r>
      <w:proofErr w:type="gramStart"/>
      <w:r>
        <w:t>eastern</w:t>
      </w:r>
      <w:proofErr w:type="gramEnd"/>
      <w:r>
        <w:t xml:space="preserve"> Europe and cyberspace. Perhaps most important, </w:t>
      </w:r>
      <w:r w:rsidRPr="002404A3">
        <w:rPr>
          <w:rStyle w:val="StyleUnderline"/>
        </w:rPr>
        <w:t>Trump's focus on China as a great-power rival will compel him or some future administration to refurbish and expand U.S. alliances rather than withdraw from them</w:t>
      </w:r>
      <w:r>
        <w:t xml:space="preserve">. </w:t>
      </w:r>
      <w:r w:rsidRPr="00FC4FD2">
        <w:rPr>
          <w:rStyle w:val="Emphasis"/>
        </w:rPr>
        <w:t>On the issues that matter most, Trump's foreign policy, despite its "America first" rhetoric and chaotic implementation, continues to move along the tracks of the American-built order.</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LIO is resilient---</w:t>
      </w:r>
      <w:r w:rsidRPr="00403AD2">
        <w:rPr>
          <w:rFonts w:asciiTheme="minorHAnsi" w:hAnsiTheme="minorHAnsi"/>
          <w:u w:val="single"/>
        </w:rPr>
        <w:t>buy-in</w:t>
      </w:r>
      <w:r w:rsidRPr="00403AD2">
        <w:rPr>
          <w:rFonts w:asciiTheme="minorHAnsi" w:hAnsiTheme="minorHAnsi"/>
        </w:rPr>
        <w:t xml:space="preserve"> and continued American leadership is </w:t>
      </w:r>
      <w:r w:rsidRPr="00403AD2">
        <w:rPr>
          <w:rFonts w:asciiTheme="minorHAnsi" w:hAnsiTheme="minorHAnsi"/>
          <w:u w:val="single"/>
        </w:rPr>
        <w:t>inevitable</w:t>
      </w:r>
      <w:r w:rsidRPr="00403AD2">
        <w:rPr>
          <w:rFonts w:asciiTheme="minorHAnsi" w:hAnsiTheme="minorHAnsi"/>
        </w:rPr>
        <w:t>.</w:t>
      </w:r>
    </w:p>
    <w:p w:rsidR="00C55C75" w:rsidRPr="00403AD2" w:rsidRDefault="00C55C75" w:rsidP="00C55C75">
      <w:pPr>
        <w:rPr>
          <w:rFonts w:asciiTheme="minorHAnsi" w:hAnsiTheme="minorHAnsi"/>
        </w:rPr>
      </w:pPr>
      <w:r w:rsidRPr="00403AD2">
        <w:rPr>
          <w:rStyle w:val="Style13ptBold"/>
          <w:rFonts w:asciiTheme="minorHAnsi" w:hAnsiTheme="minorHAnsi"/>
        </w:rPr>
        <w:t>Sullivan 18</w:t>
      </w:r>
      <w:r w:rsidRPr="00403AD2">
        <w:rPr>
          <w:rFonts w:asciiTheme="minorHAnsi" w:hAnsiTheme="minorHAnsi"/>
        </w:rPr>
        <w:t xml:space="preserve"> (Jake - Senior Fellow at the Carnegie Endowment for International Peace.  He served in the Obama administration as Director of Policy Planning at the U.S. Department of State and as National Security Adviser to the Vice President; “The World After Trump: How the System Can Endure,” 3-5, </w:t>
      </w:r>
      <w:hyperlink r:id="rId57" w:history="1">
        <w:r w:rsidRPr="00403AD2">
          <w:rPr>
            <w:rStyle w:val="Hyperlink"/>
            <w:rFonts w:asciiTheme="minorHAnsi" w:hAnsiTheme="minorHAnsi"/>
          </w:rPr>
          <w:t>https://www.foreignaffairs.com/articles/2018-03-05/world-after-trump</w:t>
        </w:r>
      </w:hyperlink>
      <w:r w:rsidRPr="00403AD2">
        <w:rPr>
          <w:rFonts w:asciiTheme="minorHAnsi" w:hAnsiTheme="minorHAnsi"/>
        </w:rPr>
        <w:t xml:space="preserve">) </w:t>
      </w:r>
    </w:p>
    <w:p w:rsidR="00C55C75" w:rsidRPr="00403AD2" w:rsidRDefault="00C55C75" w:rsidP="00C55C75">
      <w:pPr>
        <w:rPr>
          <w:rFonts w:asciiTheme="minorHAnsi" w:hAnsiTheme="minorHAnsi"/>
        </w:rPr>
      </w:pPr>
      <w:r w:rsidRPr="00403AD2">
        <w:rPr>
          <w:rFonts w:asciiTheme="minorHAnsi" w:hAnsiTheme="minorHAnsi"/>
          <w:sz w:val="16"/>
        </w:rPr>
        <w:t xml:space="preserve">A RESILIENT ORDER In a world where the major trends seem to spell chaos, it is fair to place the burden of proof on those who claim that the current order can continue. Yet well before Trump, it had already demonstrated its capacity to adapt to changes in the nature and distribution of power. </w:t>
      </w:r>
      <w:r w:rsidRPr="00403AD2">
        <w:rPr>
          <w:rStyle w:val="StyleUnderline"/>
          <w:rFonts w:asciiTheme="minorHAnsi" w:hAnsiTheme="minorHAnsi"/>
        </w:rPr>
        <w:t>Three basic factors account for</w:t>
      </w:r>
      <w:r w:rsidRPr="00403AD2">
        <w:rPr>
          <w:rFonts w:asciiTheme="minorHAnsi" w:hAnsiTheme="minorHAnsi"/>
          <w:sz w:val="16"/>
        </w:rPr>
        <w:t xml:space="preserve"> such </w:t>
      </w:r>
      <w:r w:rsidRPr="00403AD2">
        <w:rPr>
          <w:rStyle w:val="Emphasis"/>
          <w:rFonts w:asciiTheme="minorHAnsi" w:hAnsiTheme="minorHAnsi"/>
        </w:rPr>
        <w:t>resilience</w:t>
      </w:r>
      <w:r w:rsidRPr="00403AD2">
        <w:rPr>
          <w:rFonts w:asciiTheme="minorHAnsi" w:hAnsiTheme="minorHAnsi"/>
          <w:sz w:val="16"/>
        </w:rPr>
        <w:t xml:space="preserve">—and demonstrate why the emphasis now should be on protecting and improving the order rather than planning for the aftermath of its demise. First, </w:t>
      </w:r>
      <w:r w:rsidRPr="00403AD2">
        <w:rPr>
          <w:rStyle w:val="StyleUnderline"/>
          <w:rFonts w:asciiTheme="minorHAnsi" w:hAnsiTheme="minorHAnsi"/>
        </w:rPr>
        <w:t xml:space="preserve">most of the world </w:t>
      </w:r>
      <w:r w:rsidRPr="00403AD2">
        <w:rPr>
          <w:rStyle w:val="Emphasis"/>
          <w:rFonts w:asciiTheme="minorHAnsi" w:hAnsiTheme="minorHAnsi"/>
        </w:rPr>
        <w:t>remains invested</w:t>
      </w:r>
      <w:r w:rsidRPr="00403AD2">
        <w:rPr>
          <w:rStyle w:val="StyleUnderline"/>
          <w:rFonts w:asciiTheme="minorHAnsi" w:hAnsiTheme="minorHAnsi"/>
        </w:rPr>
        <w:t xml:space="preserve"> in major aspects of the order</w:t>
      </w:r>
      <w:r w:rsidRPr="00403AD2">
        <w:rPr>
          <w:rFonts w:asciiTheme="minorHAnsi" w:hAnsiTheme="minorHAnsi"/>
          <w:sz w:val="16"/>
        </w:rPr>
        <w:t xml:space="preserve"> </w:t>
      </w:r>
      <w:r w:rsidRPr="00403AD2">
        <w:rPr>
          <w:rStyle w:val="StyleUnderline"/>
          <w:rFonts w:asciiTheme="minorHAnsi" w:hAnsiTheme="minorHAnsi"/>
        </w:rPr>
        <w:t>and still counts on the United States to operate at its center.</w:t>
      </w:r>
      <w:r w:rsidRPr="00403AD2">
        <w:rPr>
          <w:rFonts w:asciiTheme="minorHAnsi" w:hAnsiTheme="minorHAnsi"/>
          <w:sz w:val="16"/>
        </w:rPr>
        <w:t xml:space="preserve"> The </w:t>
      </w:r>
      <w:r w:rsidRPr="00403AD2">
        <w:rPr>
          <w:rStyle w:val="StyleUnderline"/>
          <w:rFonts w:asciiTheme="minorHAnsi" w:hAnsiTheme="minorHAnsi"/>
        </w:rPr>
        <w:t>passing</w:t>
      </w:r>
      <w:r w:rsidRPr="00403AD2">
        <w:rPr>
          <w:rFonts w:asciiTheme="minorHAnsi" w:hAnsiTheme="minorHAnsi"/>
          <w:sz w:val="16"/>
        </w:rPr>
        <w:t xml:space="preserve"> </w:t>
      </w:r>
      <w:r w:rsidRPr="00403AD2">
        <w:rPr>
          <w:rStyle w:val="StyleUnderline"/>
          <w:rFonts w:asciiTheme="minorHAnsi" w:hAnsiTheme="minorHAnsi"/>
        </w:rPr>
        <w:t>of U.S. dominance need not mean</w:t>
      </w:r>
      <w:r w:rsidRPr="00403AD2">
        <w:rPr>
          <w:rFonts w:asciiTheme="minorHAnsi" w:hAnsiTheme="minorHAnsi"/>
          <w:sz w:val="16"/>
        </w:rPr>
        <w:t xml:space="preserve"> the </w:t>
      </w:r>
      <w:r w:rsidRPr="00403AD2">
        <w:rPr>
          <w:rStyle w:val="StyleUnderline"/>
          <w:rFonts w:asciiTheme="minorHAnsi" w:hAnsiTheme="minorHAnsi"/>
        </w:rPr>
        <w:t>end of U.S. leadership</w:t>
      </w:r>
      <w:r w:rsidRPr="00403AD2">
        <w:rPr>
          <w:rFonts w:asciiTheme="minorHAnsi" w:hAnsiTheme="minorHAnsi"/>
          <w:sz w:val="16"/>
        </w:rPr>
        <w:t xml:space="preserve">. That is, </w:t>
      </w:r>
      <w:r w:rsidRPr="00403AD2">
        <w:rPr>
          <w:rStyle w:val="StyleUnderline"/>
          <w:rFonts w:asciiTheme="minorHAnsi" w:hAnsiTheme="minorHAnsi"/>
        </w:rPr>
        <w:t>the</w:t>
      </w:r>
      <w:r w:rsidRPr="00403AD2">
        <w:rPr>
          <w:rFonts w:asciiTheme="minorHAnsi" w:hAnsiTheme="minorHAnsi"/>
          <w:sz w:val="16"/>
        </w:rPr>
        <w:t xml:space="preserve"> </w:t>
      </w:r>
      <w:r w:rsidRPr="00403AD2">
        <w:rPr>
          <w:rStyle w:val="StyleUnderline"/>
          <w:rFonts w:asciiTheme="minorHAnsi" w:hAnsiTheme="minorHAnsi"/>
        </w:rPr>
        <w:t>United States</w:t>
      </w:r>
      <w:r w:rsidRPr="00403AD2">
        <w:rPr>
          <w:rFonts w:asciiTheme="minorHAnsi" w:hAnsiTheme="minorHAnsi"/>
          <w:sz w:val="16"/>
        </w:rPr>
        <w:t xml:space="preserve"> </w:t>
      </w:r>
      <w:r w:rsidRPr="00403AD2">
        <w:rPr>
          <w:rStyle w:val="StyleUnderline"/>
          <w:rFonts w:asciiTheme="minorHAnsi" w:hAnsiTheme="minorHAnsi"/>
        </w:rPr>
        <w:t xml:space="preserve">may not be able to direct outcomes from a position of preeminent economic, political, and military influence, but it can </w:t>
      </w:r>
      <w:r w:rsidRPr="00403AD2">
        <w:rPr>
          <w:rStyle w:val="Emphasis"/>
          <w:rFonts w:asciiTheme="minorHAnsi" w:hAnsiTheme="minorHAnsi"/>
        </w:rPr>
        <w:t>still mobilize cooperation</w:t>
      </w:r>
      <w:r w:rsidRPr="00403AD2">
        <w:rPr>
          <w:rFonts w:asciiTheme="minorHAnsi" w:hAnsiTheme="minorHAnsi"/>
          <w:sz w:val="16"/>
        </w:rPr>
        <w:t xml:space="preserve"> on shared challenges </w:t>
      </w:r>
      <w:r w:rsidRPr="00403AD2">
        <w:rPr>
          <w:rStyle w:val="StyleUnderline"/>
          <w:rFonts w:asciiTheme="minorHAnsi" w:hAnsiTheme="minorHAnsi"/>
        </w:rPr>
        <w:t>and shape consensus on key rules.</w:t>
      </w:r>
      <w:r w:rsidRPr="00403AD2">
        <w:rPr>
          <w:rFonts w:asciiTheme="minorHAnsi" w:hAnsiTheme="minorHAnsi"/>
          <w:sz w:val="16"/>
        </w:rPr>
        <w:t xml:space="preserve"> In the years ahead, although Washington will not be the only destination for countries seeking capital, resources, or influence, </w:t>
      </w:r>
      <w:r w:rsidRPr="00403AD2">
        <w:rPr>
          <w:rStyle w:val="StyleUnderline"/>
          <w:rFonts w:asciiTheme="minorHAnsi" w:hAnsiTheme="minorHAnsi"/>
        </w:rPr>
        <w:t xml:space="preserve">it will </w:t>
      </w:r>
      <w:r w:rsidRPr="00403AD2">
        <w:rPr>
          <w:rStyle w:val="Emphasis"/>
          <w:rFonts w:asciiTheme="minorHAnsi" w:hAnsiTheme="minorHAnsi"/>
        </w:rPr>
        <w:t>remain</w:t>
      </w:r>
      <w:r w:rsidRPr="00403AD2">
        <w:rPr>
          <w:rStyle w:val="StyleUnderline"/>
          <w:rFonts w:asciiTheme="minorHAnsi" w:hAnsiTheme="minorHAnsi"/>
        </w:rPr>
        <w:t xml:space="preserve"> the most important agenda-setter</w:t>
      </w:r>
      <w:r w:rsidRPr="00403AD2">
        <w:rPr>
          <w:rFonts w:asciiTheme="minorHAnsi" w:hAnsiTheme="minorHAnsi"/>
          <w:sz w:val="16"/>
        </w:rPr>
        <w:t xml:space="preserve">. Some context is important. The U.S.-led order was built at a unique moment, at the end of World War II. Europe’s and Asia’s erstwhile great powers were reduced to rubble, and a combination of dominance abroad and shared economic prosperity at home allowed the United States to serve as the architect and guarantor of a new order fashioned in its own image. It had not just the material power to shape rules and drive outcomes but also a model many other countries wanted to emulate. It used the opportunity to build an order that benefited itself as well as others, with clear advantages for populations at home and abroad. As the international relations scholar G. John </w:t>
      </w:r>
      <w:proofErr w:type="spellStart"/>
      <w:r w:rsidRPr="00403AD2">
        <w:rPr>
          <w:rFonts w:asciiTheme="minorHAnsi" w:hAnsiTheme="minorHAnsi"/>
          <w:sz w:val="16"/>
        </w:rPr>
        <w:t>Ikenberry</w:t>
      </w:r>
      <w:proofErr w:type="spellEnd"/>
      <w:r w:rsidRPr="00403AD2">
        <w:rPr>
          <w:rFonts w:asciiTheme="minorHAnsi" w:hAnsiTheme="minorHAnsi"/>
          <w:sz w:val="16"/>
        </w:rPr>
        <w:t xml:space="preserve"> has put it in this magazine, </w:t>
      </w:r>
      <w:r w:rsidRPr="00403AD2">
        <w:rPr>
          <w:rStyle w:val="StyleUnderline"/>
          <w:rFonts w:asciiTheme="minorHAnsi" w:hAnsiTheme="minorHAnsi"/>
        </w:rPr>
        <w:t>the resulting system was</w:t>
      </w:r>
      <w:r w:rsidRPr="00403AD2">
        <w:rPr>
          <w:rFonts w:asciiTheme="minorHAnsi" w:hAnsiTheme="minorHAnsi"/>
          <w:sz w:val="16"/>
        </w:rPr>
        <w:t xml:space="preserve"> “</w:t>
      </w:r>
      <w:r w:rsidRPr="00403AD2">
        <w:rPr>
          <w:rStyle w:val="Emphasis"/>
          <w:rFonts w:asciiTheme="minorHAnsi" w:hAnsiTheme="minorHAnsi"/>
        </w:rPr>
        <w:t>hard to overturn and easy to join</w:t>
      </w:r>
      <w:r w:rsidRPr="00403AD2">
        <w:rPr>
          <w:rFonts w:asciiTheme="minorHAnsi" w:hAnsiTheme="minorHAnsi"/>
          <w:sz w:val="16"/>
        </w:rPr>
        <w:t xml:space="preserve">.” The end of the Cold War and the fall of the Soviet Union served to reinforce and extend American preeminence. This precise state of affairs was never going to last forever. Other powers would eventually rise, and the basic bargain would one day need to be revisited. That day has arrived, and the question now is, do other countries want a fundamentally different bargain or simply some adjustments? A comprehensive 2016 rand analysis found that few powers display an appetite for dismantling the international order or transforming it into something unrecognizable. And while Trump’s election has forced countries to contemplate a world without a central role for the United States, many still view the president as an aberration and not a new American normal, especially given that the United States has bounced back before. </w:t>
      </w:r>
      <w:r w:rsidRPr="00403AD2">
        <w:rPr>
          <w:rStyle w:val="StyleUnderline"/>
          <w:rFonts w:asciiTheme="minorHAnsi" w:hAnsiTheme="minorHAnsi"/>
        </w:rPr>
        <w:t>Even China</w:t>
      </w:r>
      <w:r w:rsidRPr="00403AD2">
        <w:rPr>
          <w:rFonts w:asciiTheme="minorHAnsi" w:hAnsiTheme="minorHAnsi"/>
          <w:sz w:val="16"/>
        </w:rPr>
        <w:t xml:space="preserve"> has concluded that it </w:t>
      </w:r>
      <w:r w:rsidRPr="00403AD2">
        <w:rPr>
          <w:rStyle w:val="Emphasis"/>
          <w:rFonts w:asciiTheme="minorHAnsi" w:hAnsiTheme="minorHAnsi"/>
        </w:rPr>
        <w:t>largely benefits</w:t>
      </w:r>
      <w:r w:rsidRPr="00403AD2">
        <w:rPr>
          <w:rStyle w:val="StyleUnderline"/>
          <w:rFonts w:asciiTheme="minorHAnsi" w:hAnsiTheme="minorHAnsi"/>
        </w:rPr>
        <w:t xml:space="preserve"> from the order’s continued operation</w:t>
      </w:r>
      <w:r w:rsidRPr="00403AD2">
        <w:rPr>
          <w:rFonts w:asciiTheme="minorHAnsi" w:hAnsiTheme="minorHAnsi"/>
          <w:sz w:val="16"/>
        </w:rPr>
        <w:t xml:space="preserve">. Around the time of Trump’s inauguration, breathless reports interpreted Chinese President Xi Jinping’s comments on an open international economy and climate change as indicators that China planned to somehow </w:t>
      </w:r>
      <w:r w:rsidRPr="00403AD2">
        <w:rPr>
          <w:rFonts w:asciiTheme="minorHAnsi" w:hAnsiTheme="minorHAnsi"/>
          <w:sz w:val="16"/>
        </w:rPr>
        <w:lastRenderedPageBreak/>
        <w:t xml:space="preserve">take over for the United States. But what </w:t>
      </w:r>
      <w:r w:rsidRPr="00403AD2">
        <w:rPr>
          <w:rStyle w:val="StyleUnderline"/>
          <w:rFonts w:asciiTheme="minorHAnsi" w:hAnsiTheme="minorHAnsi"/>
        </w:rPr>
        <w:t xml:space="preserve">Xi was really signaling was that China </w:t>
      </w:r>
      <w:r w:rsidRPr="00403AD2">
        <w:rPr>
          <w:rStyle w:val="Emphasis"/>
          <w:rFonts w:asciiTheme="minorHAnsi" w:hAnsiTheme="minorHAnsi"/>
        </w:rPr>
        <w:t>does not want near-term radical change</w:t>
      </w:r>
      <w:r w:rsidRPr="00403AD2">
        <w:rPr>
          <w:rStyle w:val="StyleUnderline"/>
          <w:rFonts w:asciiTheme="minorHAnsi" w:hAnsiTheme="minorHAnsi"/>
        </w:rPr>
        <w:t xml:space="preserve"> in the global system</w:t>
      </w:r>
      <w:r w:rsidRPr="00403AD2">
        <w:rPr>
          <w:rFonts w:asciiTheme="minorHAnsi" w:hAnsiTheme="minorHAnsi"/>
          <w:sz w:val="16"/>
        </w:rPr>
        <w:t xml:space="preserve">, </w:t>
      </w:r>
      <w:r w:rsidRPr="00403AD2">
        <w:rPr>
          <w:rStyle w:val="StyleUnderline"/>
          <w:rFonts w:asciiTheme="minorHAnsi" w:hAnsiTheme="minorHAnsi"/>
        </w:rPr>
        <w:t>even as it seeks to gain more influence by taking advantage of the vacuum left by Trump</w:t>
      </w:r>
      <w:r w:rsidRPr="00403AD2">
        <w:rPr>
          <w:rFonts w:asciiTheme="minorHAnsi" w:hAnsiTheme="minorHAnsi"/>
          <w:sz w:val="16"/>
        </w:rPr>
        <w:t xml:space="preserve">. And to the extent that Beijing has set out to construct its own parallel institutions, particularly when it comes to trade and investment, thus far </w:t>
      </w:r>
      <w:r w:rsidRPr="00403AD2">
        <w:rPr>
          <w:rStyle w:val="StyleUnderline"/>
          <w:rFonts w:asciiTheme="minorHAnsi" w:hAnsiTheme="minorHAnsi"/>
        </w:rPr>
        <w:t xml:space="preserve">these institutions </w:t>
      </w:r>
      <w:r w:rsidRPr="00403AD2">
        <w:rPr>
          <w:rStyle w:val="Emphasis"/>
          <w:rFonts w:asciiTheme="minorHAnsi" w:hAnsiTheme="minorHAnsi"/>
        </w:rPr>
        <w:t>largely supplement</w:t>
      </w:r>
      <w:r w:rsidRPr="00403AD2">
        <w:rPr>
          <w:rStyle w:val="StyleUnderline"/>
          <w:rFonts w:asciiTheme="minorHAnsi" w:hAnsiTheme="minorHAnsi"/>
        </w:rPr>
        <w:t xml:space="preserve"> the existing order rather than threatening to supplant it</w:t>
      </w:r>
      <w:r w:rsidRPr="00403AD2">
        <w:rPr>
          <w:rFonts w:asciiTheme="minorHAnsi" w:hAnsiTheme="minorHAnsi"/>
          <w:sz w:val="16"/>
        </w:rPr>
        <w:t xml:space="preserve">. Other emerging powers chafe at certain features of the order, and some seek a more prominent place in institutions such as the UN Security Council. Yet </w:t>
      </w:r>
      <w:r w:rsidRPr="00403AD2">
        <w:rPr>
          <w:rStyle w:val="StyleUnderline"/>
          <w:rFonts w:asciiTheme="minorHAnsi" w:hAnsiTheme="minorHAnsi"/>
        </w:rPr>
        <w:t>rhetorical flourishes aside</w:t>
      </w:r>
      <w:r w:rsidRPr="00403AD2">
        <w:rPr>
          <w:rFonts w:asciiTheme="minorHAnsi" w:hAnsiTheme="minorHAnsi"/>
          <w:sz w:val="16"/>
        </w:rPr>
        <w:t xml:space="preserve">, they, </w:t>
      </w:r>
      <w:r w:rsidRPr="00403AD2">
        <w:rPr>
          <w:rStyle w:val="StyleUnderline"/>
          <w:rFonts w:asciiTheme="minorHAnsi" w:hAnsiTheme="minorHAnsi"/>
        </w:rPr>
        <w:t>like China</w:t>
      </w:r>
      <w:r w:rsidRPr="00403AD2">
        <w:rPr>
          <w:rFonts w:asciiTheme="minorHAnsi" w:hAnsiTheme="minorHAnsi"/>
          <w:sz w:val="16"/>
        </w:rPr>
        <w:t xml:space="preserve">, </w:t>
      </w:r>
      <w:r w:rsidRPr="00403AD2">
        <w:rPr>
          <w:rStyle w:val="StyleUnderline"/>
          <w:rFonts w:asciiTheme="minorHAnsi" w:hAnsiTheme="minorHAnsi"/>
        </w:rPr>
        <w:t xml:space="preserve">talk in terms of </w:t>
      </w:r>
      <w:r w:rsidRPr="00403AD2">
        <w:rPr>
          <w:rStyle w:val="Emphasis"/>
          <w:rFonts w:asciiTheme="minorHAnsi" w:hAnsiTheme="minorHAnsi"/>
        </w:rPr>
        <w:t>reform</w:t>
      </w:r>
      <w:r w:rsidRPr="00403AD2">
        <w:rPr>
          <w:rStyle w:val="StyleUnderline"/>
          <w:rFonts w:asciiTheme="minorHAnsi" w:hAnsiTheme="minorHAnsi"/>
        </w:rPr>
        <w:t xml:space="preserve"> rather than replacemen</w:t>
      </w:r>
      <w:r w:rsidRPr="00403AD2">
        <w:rPr>
          <w:rFonts w:asciiTheme="minorHAnsi" w:hAnsiTheme="minorHAnsi"/>
          <w:sz w:val="16"/>
        </w:rPr>
        <w:t>t—</w:t>
      </w:r>
      <w:r w:rsidRPr="00403AD2">
        <w:rPr>
          <w:rStyle w:val="StyleUnderline"/>
          <w:rFonts w:asciiTheme="minorHAnsi" w:hAnsiTheme="minorHAnsi"/>
        </w:rPr>
        <w:t xml:space="preserve">and their continued participation sends a </w:t>
      </w:r>
      <w:r w:rsidRPr="00403AD2">
        <w:rPr>
          <w:rStyle w:val="Emphasis"/>
          <w:rFonts w:asciiTheme="minorHAnsi" w:hAnsiTheme="minorHAnsi"/>
        </w:rPr>
        <w:t>similar message</w:t>
      </w:r>
      <w:r w:rsidRPr="00403AD2">
        <w:rPr>
          <w:rFonts w:asciiTheme="minorHAnsi" w:hAnsiTheme="minorHAnsi"/>
          <w:sz w:val="16"/>
        </w:rPr>
        <w:t xml:space="preserve">. For example, leaders of the major emerging powers eagerly accepted U.S. President Barack Obama’s invitation to join the first Nuclear Security Summit, in 2010; less eagerly but still willingly, they joined the global sanctions regime against Iran’s nuclear program. Richard Fontaine and Daniel </w:t>
      </w:r>
      <w:proofErr w:type="spellStart"/>
      <w:r w:rsidRPr="00403AD2">
        <w:rPr>
          <w:rFonts w:asciiTheme="minorHAnsi" w:hAnsiTheme="minorHAnsi"/>
          <w:sz w:val="16"/>
        </w:rPr>
        <w:t>Kliman</w:t>
      </w:r>
      <w:proofErr w:type="spellEnd"/>
      <w:r w:rsidRPr="00403AD2">
        <w:rPr>
          <w:rFonts w:asciiTheme="minorHAnsi" w:hAnsiTheme="minorHAnsi"/>
          <w:sz w:val="16"/>
        </w:rPr>
        <w:t xml:space="preserve"> of the Center for a New American Security quote a Brazilian official who captured a broader sentiment among emerging powers: “Brazil wants to expand its room in the house, not tear the house down.” And indeed, Brazil has taken on a leading role in defending important aspects of the order, such as the </w:t>
      </w:r>
      <w:proofErr w:type="spellStart"/>
      <w:r w:rsidRPr="00403AD2">
        <w:rPr>
          <w:rFonts w:asciiTheme="minorHAnsi" w:hAnsiTheme="minorHAnsi"/>
          <w:sz w:val="16"/>
        </w:rPr>
        <w:t>multistakeholder</w:t>
      </w:r>
      <w:proofErr w:type="spellEnd"/>
      <w:r w:rsidRPr="00403AD2">
        <w:rPr>
          <w:rFonts w:asciiTheme="minorHAnsi" w:hAnsiTheme="minorHAnsi"/>
          <w:sz w:val="16"/>
        </w:rPr>
        <w:t xml:space="preserve"> system for Internet governance. </w:t>
      </w:r>
      <w:r w:rsidRPr="00403AD2">
        <w:rPr>
          <w:rStyle w:val="StyleUnderline"/>
          <w:rFonts w:asciiTheme="minorHAnsi" w:hAnsiTheme="minorHAnsi"/>
        </w:rPr>
        <w:t xml:space="preserve">Emerging powers’ quest for a greater voice in regional and global institutions is </w:t>
      </w:r>
      <w:r w:rsidRPr="00403AD2">
        <w:rPr>
          <w:rStyle w:val="Emphasis"/>
          <w:rFonts w:asciiTheme="minorHAnsi" w:hAnsiTheme="minorHAnsi"/>
        </w:rPr>
        <w:t>not a repudiation</w:t>
      </w:r>
      <w:r w:rsidRPr="00403AD2">
        <w:rPr>
          <w:rFonts w:asciiTheme="minorHAnsi" w:hAnsiTheme="minorHAnsi"/>
          <w:sz w:val="16"/>
        </w:rPr>
        <w:t xml:space="preserve"> </w:t>
      </w:r>
      <w:r w:rsidRPr="00403AD2">
        <w:rPr>
          <w:rStyle w:val="StyleUnderline"/>
          <w:rFonts w:asciiTheme="minorHAnsi" w:hAnsiTheme="minorHAnsi"/>
        </w:rPr>
        <w:t xml:space="preserve">of the order but evidence that they see increasing their participation as </w:t>
      </w:r>
      <w:r w:rsidRPr="00403AD2">
        <w:rPr>
          <w:rStyle w:val="Emphasis"/>
          <w:rFonts w:asciiTheme="minorHAnsi" w:hAnsiTheme="minorHAnsi"/>
        </w:rPr>
        <w:t>preferable</w:t>
      </w:r>
      <w:r w:rsidRPr="00403AD2">
        <w:rPr>
          <w:rFonts w:asciiTheme="minorHAnsi" w:hAnsiTheme="minorHAnsi"/>
          <w:sz w:val="16"/>
        </w:rPr>
        <w:t xml:space="preserve"> </w:t>
      </w:r>
      <w:r w:rsidRPr="00403AD2">
        <w:rPr>
          <w:rStyle w:val="StyleUnderline"/>
          <w:rFonts w:asciiTheme="minorHAnsi" w:hAnsiTheme="minorHAnsi"/>
        </w:rPr>
        <w:t>to going a different way</w:t>
      </w:r>
      <w:r w:rsidRPr="00403AD2">
        <w:rPr>
          <w:rFonts w:asciiTheme="minorHAnsi" w:hAnsiTheme="minorHAnsi"/>
          <w:sz w:val="16"/>
        </w:rPr>
        <w:t xml:space="preserve">. </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AT: LIO – Fails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The LIO is bogus --- theoretically vacuous, ahistorical, and fails to promote stability </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Staniland</w:t>
      </w:r>
      <w:proofErr w:type="spellEnd"/>
      <w:r w:rsidRPr="00403AD2">
        <w:rPr>
          <w:rStyle w:val="Style13ptBold"/>
          <w:rFonts w:asciiTheme="minorHAnsi" w:hAnsiTheme="minorHAnsi"/>
        </w:rPr>
        <w:t xml:space="preserve"> 18</w:t>
      </w:r>
      <w:r w:rsidRPr="00403AD2">
        <w:rPr>
          <w:rFonts w:asciiTheme="minorHAnsi" w:hAnsiTheme="minorHAnsi"/>
        </w:rPr>
        <w:t xml:space="preserve"> --- PhD from MIT (Paul </w:t>
      </w:r>
      <w:proofErr w:type="spellStart"/>
      <w:r w:rsidRPr="00403AD2">
        <w:rPr>
          <w:rFonts w:asciiTheme="minorHAnsi" w:hAnsiTheme="minorHAnsi"/>
        </w:rPr>
        <w:t>Staniland</w:t>
      </w:r>
      <w:proofErr w:type="spellEnd"/>
      <w:r w:rsidRPr="00403AD2">
        <w:rPr>
          <w:rFonts w:asciiTheme="minorHAnsi" w:hAnsiTheme="minorHAnsi"/>
        </w:rPr>
        <w:t xml:space="preserve"> is Associate Professor of Political Science and Chair of the Committee on International Relations at the University of Chicago, “Misreading the “Liberal Order”: Why We Need New Thinking in American Foreign Policy,” July 29, https://www.lawfareblog.com/misreading-liberal-order-why-we-need-new-thinking-american-foreign-policy)//CMR</w:t>
      </w:r>
    </w:p>
    <w:p w:rsidR="00C55C75" w:rsidRPr="00403AD2" w:rsidRDefault="00C55C75" w:rsidP="00C55C75">
      <w:pPr>
        <w:rPr>
          <w:rFonts w:asciiTheme="minorHAnsi" w:hAnsiTheme="minorHAnsi"/>
          <w:sz w:val="16"/>
        </w:rPr>
      </w:pPr>
      <w:r w:rsidRPr="00403AD2">
        <w:rPr>
          <w:rFonts w:asciiTheme="minorHAnsi" w:hAnsiTheme="minorHAnsi"/>
          <w:sz w:val="16"/>
        </w:rPr>
        <w:t xml:space="preserve">Pushing back against Trump’s foreign policy is an important goal. But moving forward requires a more serious analysis than claiming that </w:t>
      </w:r>
      <w:r w:rsidRPr="00403AD2">
        <w:rPr>
          <w:rStyle w:val="StyleUnderline"/>
          <w:rFonts w:asciiTheme="minorHAnsi" w:hAnsiTheme="minorHAnsi"/>
        </w:rPr>
        <w:t>the “liberal international order”</w:t>
      </w:r>
      <w:r w:rsidRPr="00403AD2">
        <w:rPr>
          <w:rFonts w:asciiTheme="minorHAnsi" w:hAnsiTheme="minorHAnsi"/>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403AD2">
        <w:rPr>
          <w:rStyle w:val="StyleUnderline"/>
          <w:rFonts w:asciiTheme="minorHAnsi" w:hAnsiTheme="minorHAnsi"/>
        </w:rPr>
        <w:t>offers little guidance for</w:t>
      </w:r>
      <w:r w:rsidRPr="00403AD2">
        <w:rPr>
          <w:rFonts w:asciiTheme="minorHAnsi" w:hAnsiTheme="minorHAnsi"/>
          <w:sz w:val="16"/>
        </w:rPr>
        <w:t xml:space="preserve"> many </w:t>
      </w:r>
      <w:r w:rsidRPr="00403AD2">
        <w:rPr>
          <w:rStyle w:val="StyleUnderline"/>
          <w:rFonts w:asciiTheme="minorHAnsi" w:hAnsiTheme="minorHAnsi"/>
        </w:rPr>
        <w:t>contemporary questions</w:t>
      </w:r>
      <w:r w:rsidRPr="00403AD2">
        <w:rPr>
          <w:rFonts w:asciiTheme="minorHAnsi" w:hAnsiTheme="minorHAnsi"/>
          <w:sz w:val="16"/>
        </w:rPr>
        <w:t xml:space="preserve">. First, advocates of the order tend to skim past the </w:t>
      </w:r>
      <w:r w:rsidRPr="00403AD2">
        <w:rPr>
          <w:rStyle w:val="StyleUnderline"/>
          <w:rFonts w:asciiTheme="minorHAnsi" w:hAnsiTheme="minorHAnsi"/>
        </w:rPr>
        <w:t>policies pursued under the liberal order</w:t>
      </w:r>
      <w:r w:rsidRPr="00403AD2">
        <w:rPr>
          <w:rFonts w:asciiTheme="minorHAnsi" w:hAnsiTheme="minorHAnsi"/>
          <w:sz w:val="16"/>
        </w:rPr>
        <w:t xml:space="preserve"> that </w:t>
      </w:r>
      <w:r w:rsidRPr="00403AD2">
        <w:rPr>
          <w:rStyle w:val="StyleUnderline"/>
          <w:rFonts w:asciiTheme="minorHAnsi" w:hAnsiTheme="minorHAnsi"/>
        </w:rPr>
        <w:t>have not worked</w:t>
      </w:r>
      <w:r w:rsidRPr="00403AD2">
        <w:rPr>
          <w:rFonts w:asciiTheme="minorHAnsi" w:hAnsiTheme="minorHAnsi"/>
          <w:sz w:val="16"/>
        </w:rPr>
        <w:t xml:space="preserve">. These mistakes need to be directly confronted to do better in the future. </w:t>
      </w:r>
      <w:r w:rsidRPr="00403AD2">
        <w:rPr>
          <w:rStyle w:val="StyleUnderline"/>
          <w:rFonts w:asciiTheme="minorHAnsi" w:hAnsiTheme="minorHAnsi"/>
        </w:rPr>
        <w:t>Proponents of the order</w:t>
      </w:r>
      <w:r w:rsidRPr="00403AD2">
        <w:rPr>
          <w:rFonts w:asciiTheme="minorHAnsi" w:hAnsiTheme="minorHAnsi"/>
          <w:sz w:val="16"/>
        </w:rPr>
        <w:t xml:space="preserve">, however, often </w:t>
      </w:r>
      <w:r w:rsidRPr="00403AD2">
        <w:rPr>
          <w:rStyle w:val="StyleUnderline"/>
          <w:rFonts w:asciiTheme="minorHAnsi" w:hAnsiTheme="minorHAnsi"/>
        </w:rPr>
        <w:t>present a narrow and highly selective reading of history that ignores</w:t>
      </w:r>
      <w:r w:rsidRPr="00403AD2">
        <w:rPr>
          <w:rFonts w:asciiTheme="minorHAnsi" w:hAnsiTheme="minorHAnsi"/>
          <w:sz w:val="16"/>
        </w:rPr>
        <w:t xml:space="preserve"> much of </w:t>
      </w:r>
      <w:r w:rsidRPr="00403AD2">
        <w:rPr>
          <w:rStyle w:val="StyleUnderline"/>
          <w:rFonts w:asciiTheme="minorHAnsi" w:hAnsiTheme="minorHAnsi"/>
        </w:rPr>
        <w:t>the coercion, violence, and instability that accompanied post-war history</w:t>
      </w:r>
      <w:r w:rsidRPr="00403AD2">
        <w:rPr>
          <w:rFonts w:asciiTheme="minorHAnsi" w:hAnsiTheme="minorHAnsi"/>
          <w:sz w:val="16"/>
        </w:rPr>
        <w:t xml:space="preserve">. </w:t>
      </w:r>
      <w:r w:rsidRPr="00403AD2">
        <w:rPr>
          <w:rStyle w:val="StyleUnderline"/>
          <w:rFonts w:asciiTheme="minorHAnsi" w:hAnsiTheme="minorHAnsi"/>
        </w:rPr>
        <w:t xml:space="preserve">Problematic outcomes are treated as </w:t>
      </w:r>
      <w:r w:rsidRPr="00403AD2">
        <w:rPr>
          <w:rFonts w:asciiTheme="minorHAnsi" w:hAnsiTheme="minorHAnsi"/>
          <w:sz w:val="16"/>
        </w:rPr>
        <w:t xml:space="preserve">either </w:t>
      </w:r>
      <w:r w:rsidRPr="00403AD2">
        <w:rPr>
          <w:rStyle w:val="StyleUnderline"/>
          <w:rFonts w:asciiTheme="minorHAnsi" w:hAnsiTheme="minorHAnsi"/>
        </w:rPr>
        <w:t>aberrant exceptions</w:t>
      </w:r>
      <w:r w:rsidRPr="00403AD2">
        <w:rPr>
          <w:rFonts w:asciiTheme="minorHAnsi" w:hAnsiTheme="minorHAnsi"/>
          <w:sz w:val="16"/>
        </w:rPr>
        <w:t xml:space="preserve"> or as not truly characterizing the order. </w:t>
      </w:r>
      <w:r w:rsidRPr="00403AD2">
        <w:rPr>
          <w:rFonts w:asciiTheme="minorHAnsi" w:hAnsiTheme="minorHAnsi"/>
          <w:sz w:val="16"/>
          <w:szCs w:val="16"/>
        </w:rPr>
        <w:t>One recent</w:t>
      </w:r>
      <w:r w:rsidRPr="00403AD2">
        <w:rPr>
          <w:rStyle w:val="StyleUnderline"/>
          <w:rFonts w:asciiTheme="minorHAnsi" w:hAnsiTheme="minorHAnsi"/>
          <w:sz w:val="16"/>
          <w:szCs w:val="16"/>
        </w:rPr>
        <w:t xml:space="preserve"> </w:t>
      </w:r>
      <w:r w:rsidRPr="00403AD2">
        <w:rPr>
          <w:rStyle w:val="StyleUnderline"/>
          <w:rFonts w:asciiTheme="minorHAnsi" w:hAnsiTheme="minorHAnsi"/>
        </w:rPr>
        <w:t xml:space="preserve">defense of the liberal order </w:t>
      </w:r>
      <w:r w:rsidRPr="00403AD2">
        <w:rPr>
          <w:rFonts w:asciiTheme="minorHAnsi" w:hAnsiTheme="minorHAnsi"/>
          <w:sz w:val="16"/>
        </w:rPr>
        <w:t xml:space="preserve">by prominent liberal institutionalists Daniel </w:t>
      </w:r>
      <w:proofErr w:type="spellStart"/>
      <w:r w:rsidRPr="00403AD2">
        <w:rPr>
          <w:rFonts w:asciiTheme="minorHAnsi" w:hAnsiTheme="minorHAnsi"/>
          <w:sz w:val="16"/>
        </w:rPr>
        <w:t>Deudney</w:t>
      </w:r>
      <w:proofErr w:type="spellEnd"/>
      <w:r w:rsidRPr="00403AD2">
        <w:rPr>
          <w:rFonts w:asciiTheme="minorHAnsi" w:hAnsiTheme="minorHAnsi"/>
          <w:sz w:val="16"/>
        </w:rPr>
        <w:t xml:space="preserve"> and G. John </w:t>
      </w:r>
      <w:proofErr w:type="spellStart"/>
      <w:r w:rsidRPr="00403AD2">
        <w:rPr>
          <w:rFonts w:asciiTheme="minorHAnsi" w:hAnsiTheme="minorHAnsi"/>
          <w:sz w:val="16"/>
        </w:rPr>
        <w:t>Ikenberry</w:t>
      </w:r>
      <w:proofErr w:type="spellEnd"/>
      <w:r w:rsidRPr="00403AD2">
        <w:rPr>
          <w:rFonts w:asciiTheme="minorHAnsi" w:hAnsiTheme="minorHAnsi"/>
          <w:sz w:val="16"/>
        </w:rPr>
        <w:t xml:space="preserve">, for instance, </w:t>
      </w:r>
      <w:r w:rsidRPr="00403AD2">
        <w:rPr>
          <w:rStyle w:val="StyleUnderline"/>
          <w:rFonts w:asciiTheme="minorHAnsi" w:hAnsiTheme="minorHAnsi"/>
        </w:rPr>
        <w:t>does not mention Iraq, Afghanistan, Vietnam, or Libya</w:t>
      </w:r>
      <w:r w:rsidRPr="00403AD2">
        <w:rPr>
          <w:rFonts w:asciiTheme="minorHAnsi" w:hAnsiTheme="minorHAnsi"/>
          <w:sz w:val="16"/>
        </w:rPr>
        <w:t xml:space="preserve">. Professors Stephen </w:t>
      </w:r>
      <w:proofErr w:type="spellStart"/>
      <w:r w:rsidRPr="00403AD2">
        <w:rPr>
          <w:rFonts w:asciiTheme="minorHAnsi" w:hAnsiTheme="minorHAnsi"/>
          <w:sz w:val="16"/>
        </w:rPr>
        <w:t>Chaudoin</w:t>
      </w:r>
      <w:proofErr w:type="spellEnd"/>
      <w:r w:rsidRPr="00403AD2">
        <w:rPr>
          <w:rFonts w:asciiTheme="minorHAnsi" w:hAnsiTheme="minorHAnsi"/>
          <w:sz w:val="16"/>
        </w:rPr>
        <w:t xml:space="preserve">, Helen Milner, and Dustin </w:t>
      </w:r>
      <w:proofErr w:type="spellStart"/>
      <w:r w:rsidRPr="00403AD2">
        <w:rPr>
          <w:rFonts w:asciiTheme="minorHAnsi" w:hAnsiTheme="minorHAnsi"/>
          <w:sz w:val="16"/>
        </w:rPr>
        <w:t>Tingley</w:t>
      </w:r>
      <w:proofErr w:type="spellEnd"/>
      <w:r w:rsidRPr="00403AD2">
        <w:rPr>
          <w:rFonts w:asciiTheme="minorHAnsi" w:hAnsiTheme="minorHAnsi"/>
          <w:sz w:val="16"/>
        </w:rPr>
        <w:t xml:space="preserve"> herald the order’s “support for freedom, democracy, human rights, </w:t>
      </w:r>
      <w:proofErr w:type="gramStart"/>
      <w:r w:rsidRPr="00403AD2">
        <w:rPr>
          <w:rFonts w:asciiTheme="minorHAnsi" w:hAnsiTheme="minorHAnsi"/>
          <w:sz w:val="16"/>
        </w:rPr>
        <w:t>a</w:t>
      </w:r>
      <w:proofErr w:type="gramEnd"/>
      <w:r w:rsidRPr="00403AD2">
        <w:rPr>
          <w:rFonts w:asciiTheme="minorHAnsi" w:hAnsiTheme="minorHAnsi"/>
          <w:sz w:val="16"/>
        </w:rPr>
        <w:t xml:space="preserve">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403AD2">
        <w:rPr>
          <w:rFonts w:asciiTheme="minorHAnsi" w:hAnsiTheme="minorHAnsi"/>
          <w:sz w:val="16"/>
          <w:szCs w:val="16"/>
        </w:rPr>
        <w:t xml:space="preserve">Porter outlines </w:t>
      </w:r>
      <w:r w:rsidRPr="00403AD2">
        <w:rPr>
          <w:rFonts w:asciiTheme="minorHAnsi" w:hAnsiTheme="minorHAnsi"/>
          <w:sz w:val="16"/>
        </w:rPr>
        <w:t xml:space="preserve">in detail </w:t>
      </w:r>
      <w:r w:rsidRPr="00403AD2">
        <w:rPr>
          <w:rStyle w:val="StyleUnderline"/>
          <w:rFonts w:asciiTheme="minorHAnsi" w:hAnsiTheme="minorHAnsi"/>
        </w:rPr>
        <w:t>how coercive, violent, and hypocritical U.S. foreign policy has often been</w:t>
      </w:r>
      <w:r w:rsidRPr="00403AD2">
        <w:rPr>
          <w:rFonts w:asciiTheme="minorHAnsi" w:hAnsiTheme="minorHAnsi"/>
          <w:sz w:val="16"/>
        </w:rPr>
        <w:t xml:space="preserve">. To the extent an international liberal order ever actually existed beyond a small cluster of countries, writes Nick Danforth, it was recent and short-lived. Thomas </w:t>
      </w:r>
      <w:proofErr w:type="spellStart"/>
      <w:r w:rsidRPr="00403AD2">
        <w:rPr>
          <w:rFonts w:asciiTheme="minorHAnsi" w:hAnsiTheme="minorHAnsi"/>
          <w:sz w:val="16"/>
        </w:rPr>
        <w:t>Meaney</w:t>
      </w:r>
      <w:proofErr w:type="spellEnd"/>
      <w:r w:rsidRPr="00403AD2">
        <w:rPr>
          <w:rFonts w:asciiTheme="minorHAnsi" w:hAnsiTheme="minorHAnsi"/>
          <w:sz w:val="16"/>
        </w:rPr>
        <w:t xml:space="preserve"> and Stephen Wertheim further argue that “</w:t>
      </w:r>
      <w:r w:rsidRPr="00403AD2">
        <w:rPr>
          <w:rStyle w:val="StyleUnderline"/>
          <w:rFonts w:asciiTheme="minorHAnsi" w:hAnsiTheme="minorHAnsi"/>
        </w:rPr>
        <w:t>critics exaggerate</w:t>
      </w:r>
      <w:r w:rsidRPr="00403AD2">
        <w:rPr>
          <w:rFonts w:asciiTheme="minorHAnsi" w:hAnsiTheme="minorHAnsi"/>
          <w:sz w:val="16"/>
        </w:rPr>
        <w:t xml:space="preserve"> Mr. </w:t>
      </w:r>
      <w:r w:rsidRPr="00403AD2">
        <w:rPr>
          <w:rStyle w:val="StyleUnderline"/>
          <w:rFonts w:asciiTheme="minorHAnsi" w:hAnsiTheme="minorHAnsi"/>
        </w:rPr>
        <w:t>Trump’s abnormality</w:t>
      </w:r>
      <w:r w:rsidRPr="00403AD2">
        <w:rPr>
          <w:rFonts w:asciiTheme="minorHAnsi" w:hAnsiTheme="minorHAnsi"/>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403AD2">
        <w:rPr>
          <w:rStyle w:val="StyleUnderline"/>
          <w:rFonts w:asciiTheme="minorHAnsi" w:hAnsiTheme="minorHAnsi"/>
        </w:rPr>
        <w:t>Coercion and disregard for</w:t>
      </w:r>
      <w:r w:rsidRPr="00403AD2">
        <w:rPr>
          <w:rFonts w:asciiTheme="minorHAnsi" w:hAnsiTheme="minorHAnsi"/>
          <w:sz w:val="16"/>
        </w:rPr>
        <w:t xml:space="preserve"> both </w:t>
      </w:r>
      <w:r w:rsidRPr="00403AD2">
        <w:rPr>
          <w:rStyle w:val="StyleUnderline"/>
          <w:rFonts w:asciiTheme="minorHAnsi" w:hAnsiTheme="minorHAnsi"/>
        </w:rPr>
        <w:t>allies and political liberalism have been entirely compatible with the “liberal” order.</w:t>
      </w:r>
      <w:r w:rsidRPr="00403AD2">
        <w:rPr>
          <w:rFonts w:asciiTheme="minorHAnsi" w:hAnsiTheme="minorHAnsi"/>
          <w:u w:val="single"/>
        </w:rPr>
        <w:t xml:space="preserve"> </w:t>
      </w:r>
      <w:r w:rsidRPr="00403AD2">
        <w:rPr>
          <w:rStyle w:val="StyleUnderline"/>
          <w:rFonts w:asciiTheme="minorHAnsi" w:hAnsiTheme="minorHAnsi"/>
        </w:rPr>
        <w:t>The last two decades have been a bumpy ride for U.S. foreign policy. Since 9/11, we have seen the disintegration of Syria, Yemen, and Libya, a war without end in Afghanistan, the collapse of the Arab Spring, the rise and resurgence of the Islamic State, and</w:t>
      </w:r>
      <w:r w:rsidRPr="00403AD2">
        <w:rPr>
          <w:rFonts w:asciiTheme="minorHAnsi" w:hAnsiTheme="minorHAnsi"/>
          <w:sz w:val="16"/>
        </w:rPr>
        <w:t xml:space="preserve"> the distinctly </w:t>
      </w:r>
      <w:r w:rsidRPr="00403AD2">
        <w:rPr>
          <w:rStyle w:val="StyleUnderline"/>
          <w:rFonts w:asciiTheme="minorHAnsi" w:hAnsiTheme="minorHAnsi"/>
        </w:rPr>
        <w:t>mixed success</w:t>
      </w:r>
      <w:r w:rsidRPr="00403AD2">
        <w:rPr>
          <w:rFonts w:asciiTheme="minorHAnsi" w:hAnsiTheme="minorHAnsi"/>
          <w:sz w:val="16"/>
        </w:rPr>
        <w:t xml:space="preserve"> of strategies aimed at </w:t>
      </w:r>
      <w:r w:rsidRPr="00403AD2">
        <w:rPr>
          <w:rStyle w:val="StyleUnderline"/>
          <w:rFonts w:asciiTheme="minorHAnsi" w:hAnsiTheme="minorHAnsi"/>
        </w:rPr>
        <w:t>managing China’s rise</w:t>
      </w:r>
      <w:r w:rsidRPr="00403AD2">
        <w:rPr>
          <w:rFonts w:asciiTheme="minorHAnsi" w:hAnsiTheme="minorHAnsi"/>
          <w:sz w:val="16"/>
        </w:rPr>
        <w:t xml:space="preserve">. At home, </w:t>
      </w:r>
      <w:r w:rsidRPr="00403AD2">
        <w:rPr>
          <w:rStyle w:val="StyleUnderline"/>
          <w:rFonts w:asciiTheme="minorHAnsi" w:hAnsiTheme="minorHAnsi"/>
        </w:rPr>
        <w:t>the growth of a national-security state has placed remarkable power in the hands of</w:t>
      </w:r>
      <w:r w:rsidRPr="00403AD2">
        <w:rPr>
          <w:rFonts w:asciiTheme="minorHAnsi" w:hAnsiTheme="minorHAnsi"/>
          <w:sz w:val="16"/>
        </w:rPr>
        <w:t xml:space="preserve"> Donald </w:t>
      </w:r>
      <w:r w:rsidRPr="00403AD2">
        <w:rPr>
          <w:rStyle w:val="StyleUnderline"/>
          <w:rFonts w:asciiTheme="minorHAnsi" w:hAnsiTheme="minorHAnsi"/>
        </w:rPr>
        <w:t>Trump</w:t>
      </w:r>
      <w:r w:rsidRPr="00403AD2">
        <w:rPr>
          <w:rFonts w:asciiTheme="minorHAnsi" w:hAnsiTheme="minorHAnsi"/>
          <w:sz w:val="16"/>
        </w:rPr>
        <w:t xml:space="preserve">. Simply </w:t>
      </w:r>
      <w:r w:rsidRPr="00403AD2">
        <w:rPr>
          <w:rStyle w:val="Emphasis"/>
          <w:rFonts w:asciiTheme="minorHAnsi" w:hAnsiTheme="minorHAnsi"/>
        </w:rPr>
        <w:t>returning to the old order is no guarantee of good results</w:t>
      </w:r>
      <w:r w:rsidRPr="00403AD2">
        <w:rPr>
          <w:rFonts w:asciiTheme="minorHAnsi" w:hAnsiTheme="minorHAnsi"/>
          <w:sz w:val="16"/>
        </w:rPr>
        <w:t xml:space="preserve">. Grappling openly with failure and self-inflicted wounds—while also acknowledging clear benefits of the order—is essential for moving beyond self-congratulatory platitudes. Second, </w:t>
      </w:r>
      <w:r w:rsidRPr="00403AD2">
        <w:rPr>
          <w:rStyle w:val="StyleUnderline"/>
          <w:rFonts w:asciiTheme="minorHAnsi" w:hAnsiTheme="minorHAnsi"/>
        </w:rPr>
        <w:t xml:space="preserve">the liberal order </w:t>
      </w:r>
      <w:r w:rsidRPr="00403AD2">
        <w:rPr>
          <w:rFonts w:asciiTheme="minorHAnsi" w:hAnsiTheme="minorHAnsi"/>
          <w:sz w:val="16"/>
        </w:rPr>
        <w:t xml:space="preserve">in its idealized form </w:t>
      </w:r>
      <w:r w:rsidRPr="00403AD2">
        <w:rPr>
          <w:rStyle w:val="StyleUnderline"/>
          <w:rFonts w:asciiTheme="minorHAnsi" w:hAnsiTheme="minorHAnsi"/>
        </w:rPr>
        <w:t>had very limited reach into</w:t>
      </w:r>
      <w:r w:rsidRPr="00403AD2">
        <w:rPr>
          <w:rFonts w:asciiTheme="minorHAnsi" w:hAnsiTheme="minorHAnsi"/>
          <w:sz w:val="16"/>
        </w:rPr>
        <w:t xml:space="preserve"> what are now </w:t>
      </w:r>
      <w:r w:rsidRPr="00403AD2">
        <w:rPr>
          <w:rStyle w:val="StyleUnderline"/>
          <w:rFonts w:asciiTheme="minorHAnsi" w:hAnsiTheme="minorHAnsi"/>
        </w:rPr>
        <w:t>pivotal areas of U.S. security policy: Asia, the Middle East, and the “developing world”</w:t>
      </w:r>
      <w:r w:rsidRPr="00403AD2">
        <w:rPr>
          <w:rFonts w:asciiTheme="minorHAnsi" w:hAnsiTheme="minorHAnsi"/>
          <w:sz w:val="16"/>
        </w:rPr>
        <w:t xml:space="preserve"> more broadly. The core of the liberal order remains transatlantic, but </w:t>
      </w:r>
      <w:r w:rsidRPr="00403AD2">
        <w:rPr>
          <w:rStyle w:val="StyleUnderline"/>
          <w:rFonts w:asciiTheme="minorHAnsi" w:hAnsiTheme="minorHAnsi"/>
        </w:rPr>
        <w:t>Asia</w:t>
      </w:r>
      <w:r w:rsidRPr="00403AD2">
        <w:rPr>
          <w:rFonts w:asciiTheme="minorHAnsi" w:hAnsiTheme="minorHAnsi"/>
          <w:sz w:val="16"/>
        </w:rPr>
        <w:t xml:space="preserve"> is now growing dramatically in wealth and military power. What is the record of the order in the region? </w:t>
      </w:r>
      <w:r w:rsidRPr="00403AD2">
        <w:rPr>
          <w:rFonts w:asciiTheme="minorHAnsi" w:hAnsiTheme="minorHAnsi"/>
          <w:sz w:val="16"/>
          <w:szCs w:val="16"/>
        </w:rPr>
        <w:t xml:space="preserve">There was certainly some democracy promotion </w:t>
      </w:r>
      <w:r w:rsidRPr="00403AD2">
        <w:rPr>
          <w:rFonts w:asciiTheme="minorHAnsi" w:hAnsiTheme="minorHAnsi"/>
          <w:sz w:val="16"/>
        </w:rPr>
        <w:t xml:space="preserve">when authoritarian regimes began to totter, </w:t>
      </w:r>
      <w:r w:rsidRPr="00403AD2">
        <w:rPr>
          <w:rFonts w:asciiTheme="minorHAnsi" w:hAnsiTheme="minorHAnsi"/>
          <w:sz w:val="16"/>
          <w:szCs w:val="16"/>
        </w:rPr>
        <w:t>but</w:t>
      </w:r>
      <w:r w:rsidRPr="00403AD2">
        <w:rPr>
          <w:rStyle w:val="StyleUnderline"/>
          <w:rFonts w:asciiTheme="minorHAnsi" w:hAnsiTheme="minorHAnsi"/>
          <w:sz w:val="16"/>
          <w:szCs w:val="16"/>
        </w:rPr>
        <w:t xml:space="preserve"> </w:t>
      </w:r>
      <w:r w:rsidRPr="00403AD2">
        <w:rPr>
          <w:rStyle w:val="StyleUnderline"/>
          <w:rFonts w:asciiTheme="minorHAnsi" w:hAnsiTheme="minorHAnsi"/>
        </w:rPr>
        <w:t>there was also deep, sustained cooperation with dictators like Suharto and Ferdinand Marcos</w:t>
      </w:r>
      <w:r w:rsidRPr="00403AD2">
        <w:rPr>
          <w:rFonts w:asciiTheme="minorHAnsi" w:hAnsiTheme="minorHAnsi"/>
          <w:sz w:val="16"/>
        </w:rPr>
        <w:t xml:space="preserve">; while there are some </w:t>
      </w:r>
      <w:r w:rsidRPr="00403AD2">
        <w:rPr>
          <w:rStyle w:val="StyleUnderline"/>
          <w:rFonts w:asciiTheme="minorHAnsi" w:hAnsiTheme="minorHAnsi"/>
        </w:rPr>
        <w:t>regional institutions</w:t>
      </w:r>
      <w:r w:rsidRPr="00403AD2">
        <w:rPr>
          <w:rFonts w:asciiTheme="minorHAnsi" w:hAnsiTheme="minorHAnsi"/>
          <w:sz w:val="16"/>
        </w:rPr>
        <w:t xml:space="preserve"> (such as ASEAN), they </w:t>
      </w:r>
      <w:r w:rsidRPr="00403AD2">
        <w:rPr>
          <w:rStyle w:val="StyleUnderline"/>
          <w:rFonts w:asciiTheme="minorHAnsi" w:hAnsiTheme="minorHAnsi"/>
        </w:rPr>
        <w:t>are</w:t>
      </w:r>
      <w:r w:rsidRPr="00403AD2">
        <w:rPr>
          <w:rFonts w:asciiTheme="minorHAnsi" w:hAnsiTheme="minorHAnsi"/>
          <w:sz w:val="16"/>
        </w:rPr>
        <w:t xml:space="preserve"> comparatively </w:t>
      </w:r>
      <w:r w:rsidRPr="00403AD2">
        <w:rPr>
          <w:rStyle w:val="StyleUnderline"/>
          <w:rFonts w:asciiTheme="minorHAnsi" w:hAnsiTheme="minorHAnsi"/>
        </w:rPr>
        <w:t>weak</w:t>
      </w:r>
      <w:r w:rsidRPr="00403AD2">
        <w:rPr>
          <w:rFonts w:asciiTheme="minorHAnsi" w:hAnsiTheme="minorHAnsi"/>
          <w:sz w:val="16"/>
        </w:rPr>
        <w:t xml:space="preserve">; while there are some </w:t>
      </w:r>
      <w:r w:rsidRPr="00403AD2">
        <w:rPr>
          <w:rStyle w:val="StyleUnderline"/>
          <w:rFonts w:asciiTheme="minorHAnsi" w:hAnsiTheme="minorHAnsi"/>
        </w:rPr>
        <w:t>rules</w:t>
      </w:r>
      <w:r w:rsidRPr="00403AD2">
        <w:rPr>
          <w:rFonts w:asciiTheme="minorHAnsi" w:hAnsiTheme="minorHAnsi"/>
          <w:sz w:val="16"/>
        </w:rPr>
        <w:t xml:space="preserve">, they </w:t>
      </w:r>
      <w:r w:rsidRPr="00403AD2">
        <w:rPr>
          <w:rStyle w:val="StyleUnderline"/>
          <w:rFonts w:asciiTheme="minorHAnsi" w:hAnsiTheme="minorHAnsi"/>
        </w:rPr>
        <w:t>have been deeply contested</w:t>
      </w:r>
      <w:r w:rsidRPr="00403AD2">
        <w:rPr>
          <w:rFonts w:asciiTheme="minorHAnsi" w:hAnsiTheme="minorHAnsi"/>
          <w:sz w:val="16"/>
        </w:rPr>
        <w:t xml:space="preserve">. Close </w:t>
      </w:r>
      <w:r w:rsidRPr="00403AD2">
        <w:rPr>
          <w:rStyle w:val="StyleUnderline"/>
          <w:rFonts w:asciiTheme="minorHAnsi" w:hAnsiTheme="minorHAnsi"/>
        </w:rPr>
        <w:t>U.S. allies</w:t>
      </w:r>
      <w:r w:rsidRPr="00403AD2">
        <w:rPr>
          <w:rFonts w:asciiTheme="minorHAnsi" w:hAnsiTheme="minorHAnsi"/>
          <w:sz w:val="16"/>
        </w:rPr>
        <w:t xml:space="preserve"> like Japan, Taiwan, and South Korea (the latter two experiencing long bouts of U.S.-allied autocracy) </w:t>
      </w:r>
      <w:r w:rsidRPr="00403AD2">
        <w:rPr>
          <w:rStyle w:val="StyleUnderline"/>
          <w:rFonts w:asciiTheme="minorHAnsi" w:hAnsiTheme="minorHAnsi"/>
        </w:rPr>
        <w:t>were not integrated into a broad alliance pact like NATO</w:t>
      </w:r>
      <w:r w:rsidRPr="00403AD2">
        <w:rPr>
          <w:rFonts w:asciiTheme="minorHAnsi" w:hAnsiTheme="minorHAnsi"/>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403AD2">
        <w:rPr>
          <w:rStyle w:val="StyleUnderline"/>
          <w:rFonts w:asciiTheme="minorHAnsi" w:hAnsiTheme="minorHAnsi"/>
        </w:rPr>
        <w:t>the Middle East</w:t>
      </w:r>
      <w:r w:rsidRPr="00403AD2">
        <w:rPr>
          <w:rFonts w:asciiTheme="minorHAnsi" w:hAnsiTheme="minorHAnsi"/>
          <w:sz w:val="16"/>
        </w:rPr>
        <w:t xml:space="preserve"> vital to its security, but the extent to which the United States should invest its own blood and treasure in protecting the area was always up for debate. It was only in the </w:t>
      </w:r>
      <w:r w:rsidRPr="00403AD2">
        <w:rPr>
          <w:rFonts w:asciiTheme="minorHAnsi" w:hAnsiTheme="minorHAnsi"/>
          <w:sz w:val="16"/>
        </w:rPr>
        <w:lastRenderedPageBreak/>
        <w:t xml:space="preserve">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403AD2">
        <w:rPr>
          <w:rStyle w:val="StyleUnderline"/>
          <w:rFonts w:asciiTheme="minorHAnsi" w:hAnsiTheme="minorHAnsi"/>
        </w:rPr>
        <w:t>liberalism, democracy, human rights, and international institutions have not made much of a mark in the region</w:t>
      </w:r>
      <w:r w:rsidRPr="00403AD2">
        <w:rPr>
          <w:rFonts w:asciiTheme="minorHAnsi" w:hAnsiTheme="minorHAnsi"/>
          <w:sz w:val="16"/>
        </w:rPr>
        <w:t xml:space="preserve">. Jake Sullivan, in a rather odd defense of the order, suggests that “Middle Eastern instability has been a feature, not a bug, of the system.” This is not reassuring about the order’s ability to structure politics in the area. </w:t>
      </w:r>
      <w:r w:rsidRPr="00403AD2">
        <w:rPr>
          <w:rStyle w:val="StyleUnderline"/>
          <w:rFonts w:asciiTheme="minorHAnsi" w:hAnsiTheme="minorHAnsi"/>
        </w:rPr>
        <w:t>The same can be said about the order’s history in Africa, with deep Western involvement in civil wars, support for authoritarian regimes, and often-counterproductive demands for economic liberalization contributing to ongoing instability</w:t>
      </w:r>
      <w:r w:rsidRPr="00403AD2">
        <w:rPr>
          <w:rFonts w:asciiTheme="minorHAnsi" w:hAnsiTheme="minorHAnsi"/>
          <w:sz w:val="16"/>
        </w:rPr>
        <w:t xml:space="preserve">. The legacy of the “liberal order” is both far more complex and shallower outside of the north Atlantic core than within it. </w:t>
      </w:r>
      <w:r w:rsidRPr="00403AD2">
        <w:rPr>
          <w:rStyle w:val="StyleUnderline"/>
          <w:rFonts w:asciiTheme="minorHAnsi" w:hAnsiTheme="minorHAnsi"/>
        </w:rPr>
        <w:t>Invocations of the order are seen with greater cynicism and suspicion in these areas</w:t>
      </w:r>
      <w:r w:rsidRPr="00403AD2">
        <w:rPr>
          <w:rFonts w:asciiTheme="minorHAnsi" w:hAnsiTheme="minorHAnsi"/>
          <w:sz w:val="16"/>
        </w:rPr>
        <w:t xml:space="preserve"> than in Washington or Berlin. </w:t>
      </w:r>
      <w:r w:rsidRPr="00403AD2">
        <w:rPr>
          <w:rStyle w:val="StyleUnderline"/>
          <w:rFonts w:asciiTheme="minorHAnsi" w:hAnsiTheme="minorHAnsi"/>
        </w:rPr>
        <w:t>Yet they are precisely the regions that are increasingly the focus of U.S. security policy.</w:t>
      </w:r>
      <w:r w:rsidRPr="00403AD2">
        <w:rPr>
          <w:rFonts w:asciiTheme="minorHAnsi" w:hAnsiTheme="minorHAnsi"/>
          <w:u w:val="single"/>
        </w:rPr>
        <w:t xml:space="preserve"> </w:t>
      </w:r>
      <w:r w:rsidRPr="00403AD2">
        <w:rPr>
          <w:rFonts w:asciiTheme="minorHAnsi" w:hAnsiTheme="minorHAnsi"/>
          <w:sz w:val="16"/>
        </w:rPr>
        <w:t>Finally, and as the preceding already suggests, the idea of “</w:t>
      </w:r>
      <w:r w:rsidRPr="00403AD2">
        <w:rPr>
          <w:rStyle w:val="StyleUnderline"/>
          <w:rFonts w:asciiTheme="minorHAnsi" w:hAnsiTheme="minorHAnsi"/>
        </w:rPr>
        <w:t>liberal order” is</w:t>
      </w:r>
      <w:r w:rsidRPr="00403AD2">
        <w:rPr>
          <w:rFonts w:asciiTheme="minorHAnsi" w:hAnsiTheme="minorHAnsi"/>
          <w:sz w:val="16"/>
        </w:rPr>
        <w:t xml:space="preserve"> itself frequently </w:t>
      </w:r>
      <w:r w:rsidRPr="00403AD2">
        <w:rPr>
          <w:rStyle w:val="StyleUnderline"/>
          <w:rFonts w:asciiTheme="minorHAnsi" w:hAnsiTheme="minorHAnsi"/>
        </w:rPr>
        <w:t>too vague a concept, and</w:t>
      </w:r>
      <w:r w:rsidRPr="00403AD2">
        <w:rPr>
          <w:rFonts w:asciiTheme="minorHAnsi" w:hAnsiTheme="minorHAnsi"/>
          <w:sz w:val="16"/>
        </w:rPr>
        <w:t xml:space="preserve"> was too </w:t>
      </w:r>
      <w:r w:rsidRPr="00403AD2">
        <w:rPr>
          <w:rStyle w:val="StyleUnderline"/>
          <w:rFonts w:asciiTheme="minorHAnsi" w:hAnsiTheme="minorHAnsi"/>
        </w:rPr>
        <w:t>incomplete a phenomenon, to offer guidance on</w:t>
      </w:r>
      <w:r w:rsidRPr="00403AD2">
        <w:rPr>
          <w:rFonts w:asciiTheme="minorHAnsi" w:hAnsiTheme="minorHAnsi"/>
          <w:sz w:val="16"/>
        </w:rPr>
        <w:t xml:space="preserve"> a number of key </w:t>
      </w:r>
      <w:r w:rsidRPr="00403AD2">
        <w:rPr>
          <w:rStyle w:val="StyleUnderline"/>
          <w:rFonts w:asciiTheme="minorHAnsi" w:hAnsiTheme="minorHAnsi"/>
        </w:rPr>
        <w:t>contemporary questions</w:t>
      </w:r>
      <w:r w:rsidRPr="00403AD2">
        <w:rPr>
          <w:rFonts w:asciiTheme="minorHAnsi" w:hAnsiTheme="minorHAnsi"/>
          <w:sz w:val="16"/>
        </w:rPr>
        <w:t xml:space="preserve">. Allison goes so far </w:t>
      </w:r>
      <w:r w:rsidRPr="00403AD2">
        <w:rPr>
          <w:rFonts w:asciiTheme="minorHAnsi" w:hAnsiTheme="minorHAnsi"/>
          <w:sz w:val="16"/>
          <w:szCs w:val="16"/>
        </w:rPr>
        <w:t xml:space="preserve">as to call it “conceptual </w:t>
      </w:r>
      <w:proofErr w:type="spellStart"/>
      <w:r w:rsidRPr="00403AD2">
        <w:rPr>
          <w:rFonts w:asciiTheme="minorHAnsi" w:hAnsiTheme="minorHAnsi"/>
          <w:sz w:val="16"/>
          <w:szCs w:val="16"/>
        </w:rPr>
        <w:t>Jell-o</w:t>
      </w:r>
      <w:proofErr w:type="spellEnd"/>
      <w:r w:rsidRPr="00403AD2">
        <w:rPr>
          <w:rFonts w:asciiTheme="minorHAnsi" w:hAnsiTheme="minorHAnsi"/>
          <w:sz w:val="16"/>
          <w:szCs w:val="16"/>
        </w:rPr>
        <w:t>.” The extremely</w:t>
      </w:r>
      <w:r w:rsidRPr="00403AD2">
        <w:rPr>
          <w:rFonts w:asciiTheme="minorHAnsi" w:hAnsiTheme="minorHAnsi"/>
          <w:sz w:val="16"/>
        </w:rPr>
        <w:t xml:space="preserve"> abstract principles that experts use to define the order are confronted with a reality of extreme historical variation. </w:t>
      </w:r>
      <w:r w:rsidRPr="00403AD2">
        <w:rPr>
          <w:rStyle w:val="StyleUnderline"/>
          <w:rFonts w:asciiTheme="minorHAnsi" w:hAnsiTheme="minorHAnsi"/>
        </w:rPr>
        <w:t>This amorphousness undermines its usefulness as an actual guide to future foreign policy</w:t>
      </w:r>
      <w:r w:rsidRPr="00403AD2">
        <w:rPr>
          <w:rFonts w:asciiTheme="minorHAnsi" w:hAnsiTheme="minorHAnsi"/>
          <w:sz w:val="16"/>
        </w:rPr>
        <w:t xml:space="preserve">. </w:t>
      </w:r>
      <w:r w:rsidRPr="00403AD2">
        <w:rPr>
          <w:rStyle w:val="StyleUnderline"/>
          <w:rFonts w:asciiTheme="minorHAnsi" w:hAnsiTheme="minorHAnsi"/>
        </w:rPr>
        <w:t>U.S. alliances in</w:t>
      </w:r>
      <w:r w:rsidRPr="00403AD2">
        <w:rPr>
          <w:rFonts w:asciiTheme="minorHAnsi" w:hAnsiTheme="minorHAnsi"/>
          <w:sz w:val="16"/>
        </w:rPr>
        <w:t xml:space="preserve"> Western </w:t>
      </w:r>
      <w:r w:rsidRPr="00403AD2">
        <w:rPr>
          <w:rStyle w:val="StyleUnderline"/>
          <w:rFonts w:asciiTheme="minorHAnsi" w:hAnsiTheme="minorHAnsi"/>
        </w:rPr>
        <w:t>Europe</w:t>
      </w:r>
      <w:r w:rsidRPr="00403AD2">
        <w:rPr>
          <w:rFonts w:asciiTheme="minorHAnsi" w:hAnsiTheme="minorHAnsi"/>
          <w:sz w:val="16"/>
        </w:rPr>
        <w:t xml:space="preserve"> since World War II </w:t>
      </w:r>
      <w:r w:rsidRPr="00403AD2">
        <w:rPr>
          <w:rStyle w:val="StyleUnderline"/>
          <w:rFonts w:asciiTheme="minorHAnsi" w:hAnsiTheme="minorHAnsi"/>
        </w:rPr>
        <w:t>looked dramatically different than</w:t>
      </w:r>
      <w:r w:rsidRPr="00403AD2">
        <w:rPr>
          <w:rFonts w:asciiTheme="minorHAnsi" w:hAnsiTheme="minorHAnsi"/>
          <w:sz w:val="16"/>
        </w:rPr>
        <w:t xml:space="preserve"> those in </w:t>
      </w:r>
      <w:r w:rsidRPr="00403AD2">
        <w:rPr>
          <w:rStyle w:val="StyleUnderline"/>
          <w:rFonts w:asciiTheme="minorHAnsi" w:hAnsiTheme="minorHAnsi"/>
        </w:rPr>
        <w:t>East Asia</w:t>
      </w:r>
      <w:r w:rsidRPr="00403AD2">
        <w:rPr>
          <w:rFonts w:asciiTheme="minorHAnsi" w:hAnsiTheme="minorHAnsi"/>
          <w:sz w:val="16"/>
        </w:rPr>
        <w:t xml:space="preserve">. Both have achieved their basic goals, so which should be the model for the future? </w:t>
      </w:r>
      <w:r w:rsidRPr="00403AD2">
        <w:rPr>
          <w:rStyle w:val="StyleUnderline"/>
          <w:rFonts w:asciiTheme="minorHAnsi" w:hAnsiTheme="minorHAnsi"/>
        </w:rPr>
        <w:t>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often applied pressure to coerce</w:t>
      </w:r>
      <w:r w:rsidRPr="00403AD2">
        <w:rPr>
          <w:rFonts w:asciiTheme="minorHAnsi" w:hAnsiTheme="minorHAnsi"/>
          <w:sz w:val="16"/>
        </w:rPr>
        <w:t xml:space="preserve"> its </w:t>
      </w:r>
      <w:r w:rsidRPr="00403AD2">
        <w:rPr>
          <w:rStyle w:val="StyleUnderline"/>
          <w:rFonts w:asciiTheme="minorHAnsi" w:hAnsiTheme="minorHAnsi"/>
        </w:rPr>
        <w:t>allies</w:t>
      </w:r>
      <w:r w:rsidRPr="00403AD2">
        <w:rPr>
          <w:rFonts w:asciiTheme="minorHAnsi" w:hAnsiTheme="minorHAnsi"/>
          <w:sz w:val="16"/>
        </w:rPr>
        <w:t xml:space="preserve"> into adopting economic and security policies conducive to U.S. interests—going so far as to threaten abandonment of close European allies—</w:t>
      </w:r>
      <w:r w:rsidRPr="00403AD2">
        <w:rPr>
          <w:rStyle w:val="StyleUnderline"/>
          <w:rFonts w:asciiTheme="minorHAnsi" w:hAnsiTheme="minorHAnsi"/>
        </w:rPr>
        <w:t>even as it</w:t>
      </w:r>
      <w:r w:rsidRPr="00403AD2">
        <w:rPr>
          <w:rFonts w:asciiTheme="minorHAnsi" w:hAnsiTheme="minorHAnsi"/>
          <w:sz w:val="16"/>
        </w:rPr>
        <w:t xml:space="preserve"> simultaneously </w:t>
      </w:r>
      <w:r w:rsidRPr="00403AD2">
        <w:rPr>
          <w:rStyle w:val="StyleUnderline"/>
          <w:rFonts w:asciiTheme="minorHAnsi" w:hAnsiTheme="minorHAnsi"/>
        </w:rPr>
        <w:t>built</w:t>
      </w:r>
      <w:r w:rsidRPr="00403AD2">
        <w:rPr>
          <w:rFonts w:asciiTheme="minorHAnsi" w:hAnsiTheme="minorHAnsi"/>
          <w:sz w:val="16"/>
        </w:rPr>
        <w:t xml:space="preserve"> key elements of </w:t>
      </w:r>
      <w:r w:rsidRPr="00403AD2">
        <w:rPr>
          <w:rStyle w:val="StyleUnderline"/>
          <w:rFonts w:asciiTheme="minorHAnsi" w:hAnsiTheme="minorHAnsi"/>
        </w:rPr>
        <w:t>the liberal order</w:t>
      </w:r>
      <w:r w:rsidRPr="00403AD2">
        <w:rPr>
          <w:rFonts w:asciiTheme="minorHAnsi" w:hAnsiTheme="minorHAnsi"/>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w:t>
      </w:r>
      <w:r w:rsidRPr="00403AD2">
        <w:rPr>
          <w:rStyle w:val="StyleUnderline"/>
          <w:rFonts w:asciiTheme="minorHAnsi" w:hAnsiTheme="minorHAnsi"/>
        </w:rPr>
        <w:t>Simply appealing to the order does not</w:t>
      </w:r>
      <w:r w:rsidRPr="00403AD2">
        <w:rPr>
          <w:rFonts w:asciiTheme="minorHAnsi" w:hAnsiTheme="minorHAnsi"/>
          <w:sz w:val="16"/>
        </w:rPr>
        <w:t xml:space="preserve">, for instance, </w:t>
      </w:r>
      <w:r w:rsidRPr="00403AD2">
        <w:rPr>
          <w:rStyle w:val="StyleUnderline"/>
          <w:rFonts w:asciiTheme="minorHAnsi" w:hAnsiTheme="minorHAnsi"/>
        </w:rPr>
        <w:t xml:space="preserve">tell us much </w:t>
      </w:r>
      <w:r w:rsidRPr="00403AD2">
        <w:rPr>
          <w:rFonts w:asciiTheme="minorHAnsi" w:hAnsiTheme="minorHAnsi"/>
          <w:sz w:val="16"/>
        </w:rPr>
        <w:t xml:space="preserve">about how </w:t>
      </w:r>
      <w:r w:rsidRPr="00403AD2">
        <w:rPr>
          <w:rStyle w:val="StyleUnderline"/>
          <w:rFonts w:asciiTheme="minorHAnsi" w:hAnsiTheme="minorHAnsi"/>
        </w:rPr>
        <w:t>to deal with a rising China</w:t>
      </w:r>
      <w:r w:rsidRPr="00403AD2">
        <w:rPr>
          <w:rFonts w:asciiTheme="minorHAnsi" w:hAnsiTheme="minorHAnsi"/>
          <w:sz w:val="16"/>
        </w:rPr>
        <w:t xml:space="preserve">: Since the liberal order included highly institutionalized alliances, loose “hub-and-spoke” arrangements, and coalitions of the willing, and was characterized by both preventive wars and containment, it is extremely unclear what the order suggests for America’s China strategy. </w:t>
      </w:r>
      <w:r w:rsidRPr="00403AD2">
        <w:rPr>
          <w:rStyle w:val="StyleUnderline"/>
          <w:rFonts w:asciiTheme="minorHAnsi" w:hAnsiTheme="minorHAnsi"/>
        </w:rPr>
        <w:t>While “rules-based” order is a term in vogue, it doesn’t tell us what the rules should</w:t>
      </w:r>
      <w:r w:rsidRPr="00403AD2">
        <w:rPr>
          <w:rFonts w:asciiTheme="minorHAnsi" w:hAnsiTheme="minorHAnsi"/>
          <w:sz w:val="16"/>
        </w:rPr>
        <w:t xml:space="preserve"> </w:t>
      </w:r>
      <w:r w:rsidRPr="00403AD2">
        <w:rPr>
          <w:rStyle w:val="StyleUnderline"/>
          <w:rFonts w:asciiTheme="minorHAnsi" w:hAnsiTheme="minorHAnsi"/>
        </w:rPr>
        <w:t>actually be, or how they should be decided.</w:t>
      </w:r>
      <w:r w:rsidRPr="00403AD2">
        <w:rPr>
          <w:rFonts w:asciiTheme="minorHAnsi" w:hAnsiTheme="minorHAnsi"/>
          <w:u w:val="single"/>
        </w:rPr>
        <w:t xml:space="preserve"> </w:t>
      </w:r>
      <w:r w:rsidRPr="00403AD2">
        <w:rPr>
          <w:rFonts w:asciiTheme="minorHAnsi" w:hAnsiTheme="minorHAnsi"/>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403AD2">
        <w:rPr>
          <w:rStyle w:val="StyleUnderline"/>
          <w:rFonts w:asciiTheme="minorHAnsi" w:hAnsiTheme="minorHAnsi"/>
        </w:rPr>
        <w:t xml:space="preserve">There are no answers in the liberal international order for navigating </w:t>
      </w:r>
      <w:r w:rsidRPr="00403AD2">
        <w:rPr>
          <w:rFonts w:asciiTheme="minorHAnsi" w:hAnsiTheme="minorHAnsi"/>
          <w:sz w:val="16"/>
        </w:rPr>
        <w:t xml:space="preserve">the enormously difficult terrain of </w:t>
      </w:r>
      <w:r w:rsidRPr="00403AD2">
        <w:rPr>
          <w:rStyle w:val="StyleUnderline"/>
          <w:rFonts w:asciiTheme="minorHAnsi" w:hAnsiTheme="minorHAnsi"/>
        </w:rPr>
        <w:t>the</w:t>
      </w:r>
      <w:r w:rsidRPr="00403AD2">
        <w:rPr>
          <w:rFonts w:asciiTheme="minorHAnsi" w:hAnsiTheme="minorHAnsi"/>
          <w:sz w:val="16"/>
        </w:rPr>
        <w:t xml:space="preserve"> contemporary </w:t>
      </w:r>
      <w:r w:rsidRPr="00403AD2">
        <w:rPr>
          <w:rStyle w:val="StyleUnderline"/>
          <w:rFonts w:asciiTheme="minorHAnsi" w:hAnsiTheme="minorHAnsi"/>
        </w:rPr>
        <w:t>Middle East</w:t>
      </w:r>
      <w:r w:rsidRPr="00403AD2">
        <w:rPr>
          <w:rFonts w:asciiTheme="minorHAnsi" w:hAnsiTheme="minorHAnsi"/>
          <w:sz w:val="16"/>
        </w:rPr>
        <w:t>.</w:t>
      </w: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LIO – Collapse Inevitable</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u w:val="single"/>
        </w:rPr>
        <w:t>Political polarization</w:t>
      </w:r>
      <w:r w:rsidRPr="00403AD2">
        <w:rPr>
          <w:rFonts w:asciiTheme="minorHAnsi" w:hAnsiTheme="minorHAnsi"/>
        </w:rPr>
        <w:t xml:space="preserve"> and </w:t>
      </w:r>
      <w:r w:rsidRPr="00403AD2">
        <w:rPr>
          <w:rFonts w:asciiTheme="minorHAnsi" w:hAnsiTheme="minorHAnsi"/>
          <w:u w:val="single"/>
        </w:rPr>
        <w:t>institutional weakness</w:t>
      </w:r>
      <w:r w:rsidRPr="00403AD2">
        <w:rPr>
          <w:rFonts w:asciiTheme="minorHAnsi" w:hAnsiTheme="minorHAnsi"/>
        </w:rPr>
        <w:t xml:space="preserve"> make collapse of US leadership and the LIO inevitable </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Drezner</w:t>
      </w:r>
      <w:proofErr w:type="spellEnd"/>
      <w:r w:rsidRPr="00403AD2">
        <w:rPr>
          <w:rStyle w:val="Style13ptBold"/>
          <w:rFonts w:asciiTheme="minorHAnsi" w:hAnsiTheme="minorHAnsi"/>
        </w:rPr>
        <w:t xml:space="preserve"> 19</w:t>
      </w:r>
      <w:r w:rsidRPr="00403AD2">
        <w:rPr>
          <w:rFonts w:asciiTheme="minorHAnsi" w:hAnsiTheme="minorHAnsi"/>
        </w:rPr>
        <w:t xml:space="preserve"> --- Prof of </w:t>
      </w:r>
      <w:proofErr w:type="spellStart"/>
      <w:r w:rsidRPr="00403AD2">
        <w:rPr>
          <w:rFonts w:asciiTheme="minorHAnsi" w:hAnsiTheme="minorHAnsi"/>
        </w:rPr>
        <w:t>Int</w:t>
      </w:r>
      <w:proofErr w:type="spellEnd"/>
      <w:r w:rsidRPr="00403AD2">
        <w:rPr>
          <w:rFonts w:asciiTheme="minorHAnsi" w:hAnsiTheme="minorHAnsi"/>
        </w:rPr>
        <w:t xml:space="preserve"> Political at the Fletcher School of Law &amp; Diplomacy (Daniel W., “This Time Is Different: Why U.S. Foreign Policy Will Never Recover,” May-June, Foreign Affairs 98.3)//CMR </w:t>
      </w:r>
    </w:p>
    <w:p w:rsidR="00C55C75" w:rsidRPr="00403AD2" w:rsidRDefault="00C55C75" w:rsidP="00C55C75">
      <w:pPr>
        <w:rPr>
          <w:rFonts w:asciiTheme="minorHAnsi" w:hAnsiTheme="minorHAnsi"/>
          <w:sz w:val="16"/>
        </w:rPr>
      </w:pPr>
      <w:r w:rsidRPr="00403AD2">
        <w:rPr>
          <w:rFonts w:asciiTheme="minorHAnsi" w:hAnsiTheme="minorHAnsi"/>
          <w:sz w:val="16"/>
        </w:rPr>
        <w:t xml:space="preserve">It is therefore all too easy to dismiss the current angst over U.S. President Donald Trump as the latest hymn from the Church of Perpetual Worry. </w:t>
      </w:r>
      <w:r w:rsidRPr="00403AD2">
        <w:rPr>
          <w:rFonts w:asciiTheme="minorHAnsi" w:hAnsiTheme="minorHAnsi"/>
          <w:sz w:val="16"/>
          <w:szCs w:val="16"/>
        </w:rPr>
        <w:t>This is hardly the first time</w:t>
      </w:r>
      <w:r w:rsidRPr="00403AD2">
        <w:rPr>
          <w:rStyle w:val="StyleUnderline"/>
          <w:rFonts w:asciiTheme="minorHAnsi" w:hAnsiTheme="minorHAnsi"/>
          <w:sz w:val="16"/>
          <w:szCs w:val="16"/>
        </w:rPr>
        <w:t xml:space="preserve"> </w:t>
      </w:r>
      <w:r w:rsidRPr="00403AD2">
        <w:rPr>
          <w:rStyle w:val="StyleUnderline"/>
          <w:rFonts w:asciiTheme="minorHAnsi" w:hAnsiTheme="minorHAnsi"/>
        </w:rPr>
        <w:t>observers have questioned the viability of a U.S.-led global order</w:t>
      </w:r>
      <w:r w:rsidRPr="00403AD2">
        <w:rPr>
          <w:rFonts w:asciiTheme="minorHAnsi" w:hAnsiTheme="minorHAnsi"/>
          <w:sz w:val="16"/>
        </w:rPr>
        <w:t xml:space="preserve">. The peril to the West was never greater than when the Soviet Union launched Sputnik--until U.S. President Richard Nixon ended the Bretton Woods system. The oil shocks of the 1970s posed a grave threat to the liberal international order--but then came the explosion of the U.S. budget and trade deficits in the 1980s. The perpetrators of the 9/11 attacks seemed like an existential threat to the system--until the 2008 financial crisis. Now there is Trump. It is worth asking, then, whether the current fretting is anything new. For decades, the sky has refused to fall. But </w:t>
      </w:r>
      <w:r w:rsidRPr="00403AD2">
        <w:rPr>
          <w:rStyle w:val="Emphasis"/>
          <w:rFonts w:asciiTheme="minorHAnsi" w:hAnsiTheme="minorHAnsi"/>
        </w:rPr>
        <w:t>this time really is different</w:t>
      </w:r>
      <w:r w:rsidRPr="00403AD2">
        <w:rPr>
          <w:rFonts w:asciiTheme="minorHAnsi" w:hAnsiTheme="minorHAnsi"/>
          <w:sz w:val="16"/>
        </w:rPr>
        <w:t xml:space="preserve">. </w:t>
      </w:r>
      <w:r w:rsidRPr="00403AD2">
        <w:rPr>
          <w:rStyle w:val="StyleUnderline"/>
          <w:rFonts w:asciiTheme="minorHAnsi" w:hAnsiTheme="minorHAnsi"/>
        </w:rPr>
        <w:t>Just when many of the sources of American power are ebbing</w:t>
      </w:r>
      <w:r w:rsidRPr="00403AD2">
        <w:rPr>
          <w:rFonts w:asciiTheme="minorHAnsi" w:hAnsiTheme="minorHAnsi"/>
          <w:sz w:val="16"/>
        </w:rPr>
        <w:t xml:space="preserve">, many of </w:t>
      </w:r>
      <w:r w:rsidRPr="00403AD2">
        <w:rPr>
          <w:rStyle w:val="StyleUnderline"/>
          <w:rFonts w:asciiTheme="minorHAnsi" w:hAnsiTheme="minorHAnsi"/>
        </w:rPr>
        <w:t>the guardrails</w:t>
      </w:r>
      <w:r w:rsidRPr="00403AD2">
        <w:rPr>
          <w:rFonts w:asciiTheme="minorHAnsi" w:hAnsiTheme="minorHAnsi"/>
          <w:sz w:val="16"/>
        </w:rPr>
        <w:t xml:space="preserve"> that have </w:t>
      </w:r>
      <w:r w:rsidRPr="00403AD2">
        <w:rPr>
          <w:rStyle w:val="StyleUnderline"/>
          <w:rFonts w:asciiTheme="minorHAnsi" w:hAnsiTheme="minorHAnsi"/>
        </w:rPr>
        <w:t>kept U.S. foreign policy on track have been worn down</w:t>
      </w:r>
      <w:r w:rsidRPr="00403AD2">
        <w:rPr>
          <w:rFonts w:asciiTheme="minorHAnsi" w:hAnsiTheme="minorHAnsi"/>
          <w:sz w:val="16"/>
        </w:rPr>
        <w:t xml:space="preserve">. It is tempting to pin this degradation on Trump and his retrograde foreign policy views, but </w:t>
      </w:r>
      <w:r w:rsidRPr="00403AD2">
        <w:rPr>
          <w:rStyle w:val="StyleUnderline"/>
          <w:rFonts w:asciiTheme="minorHAnsi" w:hAnsiTheme="minorHAnsi"/>
        </w:rPr>
        <w:t>the erosion predated him by a good long while</w:t>
      </w:r>
      <w:r w:rsidRPr="00403AD2">
        <w:rPr>
          <w:rFonts w:asciiTheme="minorHAnsi" w:hAnsiTheme="minorHAnsi"/>
          <w:sz w:val="16"/>
        </w:rPr>
        <w:t xml:space="preserve">. </w:t>
      </w:r>
      <w:r w:rsidRPr="00403AD2">
        <w:rPr>
          <w:rStyle w:val="StyleUnderline"/>
          <w:rFonts w:asciiTheme="minorHAnsi" w:hAnsiTheme="minorHAnsi"/>
        </w:rPr>
        <w:t>Shifts in</w:t>
      </w:r>
      <w:r w:rsidRPr="00403AD2">
        <w:rPr>
          <w:rFonts w:asciiTheme="minorHAnsi" w:hAnsiTheme="minorHAnsi"/>
          <w:sz w:val="16"/>
        </w:rPr>
        <w:t xml:space="preserve"> the way </w:t>
      </w:r>
      <w:r w:rsidRPr="00403AD2">
        <w:rPr>
          <w:rStyle w:val="StyleUnderline"/>
          <w:rFonts w:asciiTheme="minorHAnsi" w:hAnsiTheme="minorHAnsi"/>
        </w:rPr>
        <w:t>American</w:t>
      </w:r>
      <w:r w:rsidRPr="00403AD2">
        <w:rPr>
          <w:rFonts w:asciiTheme="minorHAnsi" w:hAnsiTheme="minorHAnsi"/>
          <w:sz w:val="16"/>
        </w:rPr>
        <w:t xml:space="preserve">s debate and conduct </w:t>
      </w:r>
      <w:r w:rsidRPr="00403AD2">
        <w:rPr>
          <w:rStyle w:val="StyleUnderline"/>
          <w:rFonts w:asciiTheme="minorHAnsi" w:hAnsiTheme="minorHAnsi"/>
        </w:rPr>
        <w:t>foreign policy will make it much more difficult to right the ship in the near future</w:t>
      </w:r>
      <w:r w:rsidRPr="00403AD2">
        <w:rPr>
          <w:rFonts w:asciiTheme="minorHAnsi" w:hAnsiTheme="minorHAnsi"/>
          <w:sz w:val="16"/>
        </w:rPr>
        <w:t xml:space="preserve">. Foreign policy discourse was the last preserve of bipartisanship, but </w:t>
      </w:r>
      <w:r w:rsidRPr="00403AD2">
        <w:rPr>
          <w:rStyle w:val="Emphasis"/>
          <w:rFonts w:asciiTheme="minorHAnsi" w:hAnsiTheme="minorHAnsi"/>
        </w:rPr>
        <w:t>political polarization has irradiated that marketplace of ideas</w:t>
      </w:r>
      <w:r w:rsidRPr="00403AD2">
        <w:rPr>
          <w:rFonts w:asciiTheme="minorHAnsi" w:hAnsiTheme="minorHAnsi"/>
          <w:sz w:val="16"/>
        </w:rPr>
        <w:t xml:space="preserve">. Although future presidents will try to restore the </w:t>
      </w:r>
      <w:r w:rsidRPr="00403AD2">
        <w:rPr>
          <w:rStyle w:val="StyleUnderline"/>
          <w:rFonts w:asciiTheme="minorHAnsi" w:hAnsiTheme="minorHAnsi"/>
        </w:rPr>
        <w:t>classical version of U.S. foreign policy</w:t>
      </w:r>
      <w:r w:rsidRPr="00403AD2">
        <w:rPr>
          <w:rFonts w:asciiTheme="minorHAnsi" w:hAnsiTheme="minorHAnsi"/>
          <w:sz w:val="16"/>
        </w:rPr>
        <w:t xml:space="preserve">, in all likelihood, it </w:t>
      </w:r>
      <w:r w:rsidRPr="00403AD2">
        <w:rPr>
          <w:rStyle w:val="StyleUnderline"/>
          <w:rFonts w:asciiTheme="minorHAnsi" w:hAnsiTheme="minorHAnsi"/>
        </w:rPr>
        <w:t>cannot be revived.</w:t>
      </w:r>
      <w:r w:rsidRPr="00403AD2">
        <w:rPr>
          <w:rFonts w:asciiTheme="minorHAnsi" w:hAnsiTheme="minorHAnsi"/>
          <w:u w:val="single"/>
        </w:rPr>
        <w:t xml:space="preserve"> </w:t>
      </w:r>
      <w:r w:rsidRPr="00403AD2">
        <w:rPr>
          <w:rFonts w:asciiTheme="minorHAnsi" w:hAnsiTheme="minorHAnsi"/>
          <w:sz w:val="16"/>
        </w:rPr>
        <w:t xml:space="preserve">The American foundations undergirding </w:t>
      </w:r>
      <w:r w:rsidRPr="00403AD2">
        <w:rPr>
          <w:rStyle w:val="StyleUnderline"/>
          <w:rFonts w:asciiTheme="minorHAnsi" w:hAnsiTheme="minorHAnsi"/>
        </w:rPr>
        <w:t>the liberal international order</w:t>
      </w:r>
      <w:r w:rsidRPr="00403AD2">
        <w:rPr>
          <w:rFonts w:asciiTheme="minorHAnsi" w:hAnsiTheme="minorHAnsi"/>
          <w:sz w:val="16"/>
        </w:rPr>
        <w:t xml:space="preserve"> are in grave danger, and it is no longer possible to take the pillars of that order for granted. Think of the current moment as a game of </w:t>
      </w:r>
      <w:proofErr w:type="spellStart"/>
      <w:r w:rsidRPr="00403AD2">
        <w:rPr>
          <w:rFonts w:asciiTheme="minorHAnsi" w:hAnsiTheme="minorHAnsi"/>
          <w:sz w:val="16"/>
        </w:rPr>
        <w:t>Jenga</w:t>
      </w:r>
      <w:proofErr w:type="spellEnd"/>
      <w:r w:rsidRPr="00403AD2">
        <w:rPr>
          <w:rFonts w:asciiTheme="minorHAnsi" w:hAnsiTheme="minorHAnsi"/>
          <w:sz w:val="16"/>
        </w:rPr>
        <w:t xml:space="preserve"> in which multiple pieces have been removed but the tower still stands. As a result, some observers have concluded that the structure remains sturdy. But in fact, it </w:t>
      </w:r>
      <w:r w:rsidRPr="00403AD2">
        <w:rPr>
          <w:rStyle w:val="StyleUnderline"/>
          <w:rFonts w:asciiTheme="minorHAnsi" w:hAnsiTheme="minorHAnsi"/>
        </w:rPr>
        <w:t>is lacking many important parts and</w:t>
      </w:r>
      <w:r w:rsidRPr="00403AD2">
        <w:rPr>
          <w:rFonts w:asciiTheme="minorHAnsi" w:hAnsiTheme="minorHAnsi"/>
          <w:sz w:val="16"/>
        </w:rPr>
        <w:t xml:space="preserve">, on closer inspection, is </w:t>
      </w:r>
      <w:r w:rsidRPr="00403AD2">
        <w:rPr>
          <w:rStyle w:val="StyleUnderline"/>
          <w:rFonts w:asciiTheme="minorHAnsi" w:hAnsiTheme="minorHAnsi"/>
        </w:rPr>
        <w:t>teetering</w:t>
      </w:r>
      <w:r w:rsidRPr="00403AD2">
        <w:rPr>
          <w:rFonts w:asciiTheme="minorHAnsi" w:hAnsiTheme="minorHAnsi"/>
          <w:sz w:val="16"/>
        </w:rPr>
        <w:t xml:space="preserve"> </w:t>
      </w:r>
      <w:r w:rsidRPr="00403AD2">
        <w:rPr>
          <w:rFonts w:asciiTheme="minorHAnsi" w:hAnsiTheme="minorHAnsi"/>
          <w:sz w:val="10"/>
          <w:szCs w:val="16"/>
        </w:rPr>
        <w:t xml:space="preserve">ever so slightly. Like a </w:t>
      </w:r>
      <w:proofErr w:type="spellStart"/>
      <w:r w:rsidRPr="00403AD2">
        <w:rPr>
          <w:rFonts w:asciiTheme="minorHAnsi" w:hAnsiTheme="minorHAnsi"/>
          <w:sz w:val="10"/>
          <w:szCs w:val="16"/>
        </w:rPr>
        <w:t>Jenga</w:t>
      </w:r>
      <w:proofErr w:type="spellEnd"/>
      <w:r w:rsidRPr="00403AD2">
        <w:rPr>
          <w:rFonts w:asciiTheme="minorHAnsi" w:hAnsiTheme="minorHAnsi"/>
          <w:sz w:val="10"/>
          <w:szCs w:val="16"/>
        </w:rPr>
        <w:t xml:space="preserve"> tower, the order will continue to stand upright--right until the moment it collapses. Every effort should be made to preserve the liberal international order, but it is also time to start thinking about what might come after its end. </w:t>
      </w:r>
      <w:r w:rsidRPr="00403AD2">
        <w:rPr>
          <w:rFonts w:asciiTheme="minorHAnsi" w:hAnsiTheme="minorHAnsi"/>
          <w:sz w:val="10"/>
          <w:szCs w:val="10"/>
        </w:rPr>
        <w:t xml:space="preserve">The gravity of the problem is dawning on some members of the foreign policy community. Progressives are debating among themselves whether and how they should promote liberal values abroad if they should return to power. Conservatives are agonizing over whether the populist moment represents a permanent shift in the way they should think about U.S. foreign policy. Neither camp is really grappling with the end of equilibrium, however. The question is not what U.S. foreign policy can do after Trump. The question is whether there is any viable grand strategy that can endure past an election cycle. </w:t>
      </w:r>
      <w:r w:rsidRPr="00403AD2">
        <w:rPr>
          <w:rFonts w:asciiTheme="minorHAnsi" w:hAnsiTheme="minorHAnsi"/>
          <w:sz w:val="10"/>
          <w:szCs w:val="16"/>
        </w:rPr>
        <w:t xml:space="preserve">THE GOOD OLD DAYS In foreign policy, failures garner more attention than successes. During the Cold War, the "loss of China," the rise of the Berlin Wall, the Vietnam War, the energy crisis, and the Iran hostage crisis all overshadowed the persistently effective grand strategy of containment. Only once the Soviet Union broke up peacefully was the United States' Cold War foreign policy viewed as an overarching success. Since then, the wars in Afghanistan, Iraq, Libya, and Syria, along with the 2008 financial crisis and the rise of populism, have dominated the discussion. It is all too easy to conclude that the United States' recent foreign policy has been an unmitigated disaster. At the same time that all these negative developments were taking place, however, underlying trends were moving in a more U.S.-friendly direction. The number of interstate wars and civil wars was falling dramatically, as was every other metric of international violence. Democracy was spreading, liberating masses of people from tyranny. Globalization was accelerating, slashing extreme poverty. The United States could take a great deal of credit for these gains, because the liberal order it nurtured and expanded had laid the foundations for decades of relative peace and prosperity. Washington made mistakes, of course, such as invading Iraq and forcing countries to remove restrictions on the flow of capital across their borders. As misguided as these errors were, and as much as they alienated allies in the moment, they did not permanently weaken the United States' position in the world. U.S. soft power suffered in the short term but recovered quickly under the Obama administration. The United States still managed to attract allies, and in the case of the 2011 intervention in Libya, it was NATO allies begging Washington to use force, not vice versa. Today, the United States has more treaty allies than any other country in the world--more, in fact, than any country ever. The United States was able to weather the occasional misstep in large part because its dominance rested on such sturdy foundations. Its geographic blessings are ample: bountiful natural resources, two large oceans to the east and the west, and two valued partners to the north and the south. The country has been so powerful for so long that many of its capabilities seem to be fundamental constants of the universe rather than happenstance. The United States has had the most powerful military in the world since 1945, and its economy, as measured by purchasing power parity, became the biggest around 1870. Few people writing today about international affairs can remember a time when the United States was not the richest and most powerful country. Long-term hegemony only further embedded the United States' advantage. In constructing the liberal international order, Washington created an array of multilateral institutions, from the UN Security Council to the World </w:t>
      </w:r>
      <w:proofErr w:type="gramStart"/>
      <w:r w:rsidRPr="00403AD2">
        <w:rPr>
          <w:rFonts w:asciiTheme="minorHAnsi" w:hAnsiTheme="minorHAnsi"/>
          <w:sz w:val="10"/>
          <w:szCs w:val="16"/>
        </w:rPr>
        <w:t>Bank, that</w:t>
      </w:r>
      <w:proofErr w:type="gramEnd"/>
      <w:r w:rsidRPr="00403AD2">
        <w:rPr>
          <w:rFonts w:asciiTheme="minorHAnsi" w:hAnsiTheme="minorHAnsi"/>
          <w:sz w:val="10"/>
          <w:szCs w:val="16"/>
        </w:rPr>
        <w:t xml:space="preserve"> privileged it and key allies. Having global rules of the game benefits everyone, but the content of those rules benefited the United States in particular. The Internet began as an outgrowth of a U.S. Department of Defense initiative, providing to the United States an outsize role in its governance. American higher education attracts the best of the best from across the world, as do Silicon Valley and Hollywood, adding billions of dollars to the U.S. economy. An immigrant culture has constantly replenished the country's demographic strength, helping the United States avoid the aging problems that plague parts of Europe and the Pacific Rim. The United States has also benefited greatly from its financial dominance. The U.S. dollar replaced the British pound sterling as the world's reserve currency 75 years ago, giving the United States the deepest and most liquid capital markets on the globe and enhancing the reach and efficacy of its economic statecraft. In recent decades, Washington's financial might has only grown. Even though the 2008 financial crisis began in the American housing market, the end result was that the United States became more, rather than less, central to global capital markets. U.S. capital markets proved to be deeper, more liquid, and better regulated than anyone else's. And even though many economists once lost sleep over the country's growing budget </w:t>
      </w:r>
      <w:proofErr w:type="gramStart"/>
      <w:r w:rsidRPr="00403AD2">
        <w:rPr>
          <w:rFonts w:asciiTheme="minorHAnsi" w:hAnsiTheme="minorHAnsi"/>
          <w:sz w:val="10"/>
          <w:szCs w:val="16"/>
        </w:rPr>
        <w:t>deficits, that</w:t>
      </w:r>
      <w:proofErr w:type="gramEnd"/>
      <w:r w:rsidRPr="00403AD2">
        <w:rPr>
          <w:rFonts w:asciiTheme="minorHAnsi" w:hAnsiTheme="minorHAnsi"/>
          <w:sz w:val="10"/>
          <w:szCs w:val="16"/>
        </w:rPr>
        <w:t xml:space="preserve"> has turned out to be a non-crisis. Many now argue that the U.S. economy has a higher tolerance for public debt than previously thought. Diplomatically, all these endowments ensured that regardless of the issue at hand, the United States was always viewed as a reliable leader. Its dense and enduring network of alliances and partnerships signaled that the commitments Washington made were seen as credible. American hegemony bred resentment in some parts of the globe, but even great-power rivals trusted what the United States said in international negotiations. At the same time as the international system cemented the United States' structural power, the country's domestic politics helped preserve a stable foreign policy. A key dynamic was the push and pull between different schools of thought. An equilibrium was maintained--between those who wanted the country to adopt a more interventionist posture and those who wanted to husband national power, between those who preferred multilateral approaches and those who preferred unilateral ones. When one camp overreached, others would seize on the mistake to call for a course correction. Advocates of restraint invoked the excesses of Iraq to push for retrenchment. Supporters of intervention pointed to the implosion of Syria to argue for a more robust posture. Thanks to the separation of powers within the U.S. government, no one foreign policy camp could accrue too much influence. When the Nixon White House pursued a strictly realpolitik approach toward the Soviet Union, Congress forced human rights concerns onto the agenda. When the Obama administration was leery of sanctioning Iran's central bank, congressional hawks forced it to take more aggressive action. Time and time again, U.S. foreign policy reverted to the mean. Overreaching was eventually followed by restraint. Buck-passing led to leading. The results of these crosscutting pressures were far from perfect, but they ensured that U.S. foreign policy did not deviate too far from the status quo. Past commitments remained credible into the future. For decades, these dynamics, global and domestic, kept crises from becoming cataclysmic. U.S. foreign policy kept swinging back into equilibrium. So what has changed? Today, there is no more equilibrium, and the structural pillars of American power are starting to buckle. THE NEW NORMAL</w:t>
      </w:r>
      <w:r w:rsidRPr="00403AD2">
        <w:rPr>
          <w:rFonts w:asciiTheme="minorHAnsi" w:hAnsiTheme="minorHAnsi"/>
          <w:sz w:val="14"/>
          <w:szCs w:val="20"/>
        </w:rPr>
        <w:t xml:space="preserve"> </w:t>
      </w:r>
      <w:r w:rsidRPr="00403AD2">
        <w:rPr>
          <w:rStyle w:val="StyleUnderline"/>
          <w:rFonts w:asciiTheme="minorHAnsi" w:hAnsiTheme="minorHAnsi"/>
        </w:rPr>
        <w:t>Despite the</w:t>
      </w:r>
      <w:r w:rsidRPr="00403AD2">
        <w:rPr>
          <w:rFonts w:asciiTheme="minorHAnsi" w:hAnsiTheme="minorHAnsi"/>
          <w:sz w:val="16"/>
        </w:rPr>
        <w:t xml:space="preserve"> remarkable </w:t>
      </w:r>
      <w:r w:rsidRPr="00403AD2">
        <w:rPr>
          <w:rStyle w:val="StyleUnderline"/>
          <w:rFonts w:asciiTheme="minorHAnsi" w:hAnsiTheme="minorHAnsi"/>
        </w:rPr>
        <w:t>consistency of U.S. foreign policy, behind the scenes, some elements of American power were starting to decline</w:t>
      </w:r>
      <w:r w:rsidRPr="00403AD2">
        <w:rPr>
          <w:rFonts w:asciiTheme="minorHAnsi" w:hAnsiTheme="minorHAnsi"/>
          <w:sz w:val="16"/>
        </w:rPr>
        <w:t xml:space="preserve">. As measured by purchasing power parity, </w:t>
      </w:r>
      <w:r w:rsidRPr="00403AD2">
        <w:rPr>
          <w:rStyle w:val="StyleUnderline"/>
          <w:rFonts w:asciiTheme="minorHAnsi" w:hAnsiTheme="minorHAnsi"/>
        </w:rPr>
        <w:t>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stopped being the largest economy</w:t>
      </w:r>
      <w:r w:rsidRPr="00403AD2">
        <w:rPr>
          <w:rFonts w:asciiTheme="minorHAnsi" w:hAnsiTheme="minorHAnsi"/>
          <w:sz w:val="16"/>
        </w:rPr>
        <w:t xml:space="preserve"> in the world a few </w:t>
      </w:r>
      <w:r w:rsidRPr="00403AD2">
        <w:rPr>
          <w:rStyle w:val="StyleUnderline"/>
          <w:rFonts w:asciiTheme="minorHAnsi" w:hAnsiTheme="minorHAnsi"/>
        </w:rPr>
        <w:t>years ago</w:t>
      </w:r>
      <w:r w:rsidRPr="00403AD2">
        <w:rPr>
          <w:rFonts w:asciiTheme="minorHAnsi" w:hAnsiTheme="minorHAnsi"/>
          <w:sz w:val="16"/>
        </w:rPr>
        <w:t xml:space="preserve">. </w:t>
      </w:r>
      <w:r w:rsidRPr="00403AD2">
        <w:rPr>
          <w:rStyle w:val="StyleUnderline"/>
          <w:rFonts w:asciiTheme="minorHAnsi" w:hAnsiTheme="minorHAnsi"/>
        </w:rPr>
        <w:t>Its command of the global commons has weakened as China's and Russia's asymmetric capabilities have improved</w:t>
      </w:r>
      <w:r w:rsidRPr="00403AD2">
        <w:rPr>
          <w:rFonts w:asciiTheme="minorHAnsi" w:hAnsiTheme="minorHAnsi"/>
          <w:sz w:val="16"/>
        </w:rPr>
        <w:t xml:space="preserve">. The accumulation of "forever wars" and low-intensity </w:t>
      </w:r>
      <w:r w:rsidRPr="00403AD2">
        <w:rPr>
          <w:rStyle w:val="StyleUnderline"/>
          <w:rFonts w:asciiTheme="minorHAnsi" w:hAnsiTheme="minorHAnsi"/>
        </w:rPr>
        <w:t>conflicts has taxed the U</w:t>
      </w:r>
      <w:r w:rsidRPr="00403AD2">
        <w:rPr>
          <w:rFonts w:asciiTheme="minorHAnsi" w:hAnsiTheme="minorHAnsi"/>
          <w:sz w:val="16"/>
        </w:rPr>
        <w:t xml:space="preserve">nited </w:t>
      </w:r>
      <w:r w:rsidRPr="00403AD2">
        <w:rPr>
          <w:rStyle w:val="StyleUnderline"/>
          <w:rFonts w:asciiTheme="minorHAnsi" w:hAnsiTheme="minorHAnsi"/>
        </w:rPr>
        <w:t>S</w:t>
      </w:r>
      <w:r w:rsidRPr="00403AD2">
        <w:rPr>
          <w:rFonts w:asciiTheme="minorHAnsi" w:hAnsiTheme="minorHAnsi"/>
          <w:sz w:val="16"/>
        </w:rPr>
        <w:t xml:space="preserve">tates' </w:t>
      </w:r>
      <w:r w:rsidRPr="00403AD2">
        <w:rPr>
          <w:rStyle w:val="StyleUnderline"/>
          <w:rFonts w:asciiTheme="minorHAnsi" w:hAnsiTheme="minorHAnsi"/>
        </w:rPr>
        <w:t>armed forces</w:t>
      </w:r>
      <w:r w:rsidRPr="00403AD2">
        <w:rPr>
          <w:rFonts w:asciiTheme="minorHAnsi" w:hAnsiTheme="minorHAnsi"/>
          <w:sz w:val="16"/>
        </w:rPr>
        <w:t xml:space="preserve">. Outward consistency also masked the dysfunction that was afflicting the domestic checks on U.S. foreign policy. For starters, </w:t>
      </w:r>
      <w:r w:rsidRPr="00403AD2">
        <w:rPr>
          <w:rStyle w:val="StyleUnderline"/>
          <w:rFonts w:asciiTheme="minorHAnsi" w:hAnsiTheme="minorHAnsi"/>
        </w:rPr>
        <w:t>public opinion has ceased to act as a real constraint on decision-makers</w:t>
      </w:r>
      <w:r w:rsidRPr="00403AD2">
        <w:rPr>
          <w:rFonts w:asciiTheme="minorHAnsi" w:hAnsiTheme="minorHAnsi"/>
          <w:sz w:val="16"/>
        </w:rPr>
        <w:t xml:space="preserve">. </w:t>
      </w:r>
      <w:r w:rsidRPr="00403AD2">
        <w:rPr>
          <w:rStyle w:val="StyleUnderline"/>
          <w:rFonts w:asciiTheme="minorHAnsi" w:hAnsiTheme="minorHAnsi"/>
        </w:rPr>
        <w:t>Paradoxically</w:t>
      </w:r>
      <w:r w:rsidRPr="00403AD2">
        <w:rPr>
          <w:rFonts w:asciiTheme="minorHAnsi" w:hAnsiTheme="minorHAnsi"/>
          <w:sz w:val="16"/>
        </w:rPr>
        <w:t>, the very things that have ensured U.S. national security--</w:t>
      </w:r>
      <w:r w:rsidRPr="00403AD2">
        <w:rPr>
          <w:rStyle w:val="StyleUnderline"/>
          <w:rFonts w:asciiTheme="minorHAnsi" w:hAnsiTheme="minorHAnsi"/>
        </w:rPr>
        <w:t xml:space="preserve">geographic isolation and overwhelming </w:t>
      </w:r>
      <w:r w:rsidRPr="00403AD2">
        <w:rPr>
          <w:rStyle w:val="StyleUnderline"/>
          <w:rFonts w:asciiTheme="minorHAnsi" w:hAnsiTheme="minorHAnsi"/>
        </w:rPr>
        <w:lastRenderedPageBreak/>
        <w:t>power--have</w:t>
      </w:r>
      <w:r w:rsidRPr="00403AD2">
        <w:rPr>
          <w:rFonts w:asciiTheme="minorHAnsi" w:hAnsiTheme="minorHAnsi"/>
          <w:sz w:val="16"/>
        </w:rPr>
        <w:t xml:space="preserve"> also </w:t>
      </w:r>
      <w:r w:rsidRPr="00403AD2">
        <w:rPr>
          <w:rStyle w:val="StyleUnderline"/>
          <w:rFonts w:asciiTheme="minorHAnsi" w:hAnsiTheme="minorHAnsi"/>
        </w:rPr>
        <w:t>led most Americans to not think about foreign policy</w:t>
      </w:r>
      <w:r w:rsidRPr="00403AD2">
        <w:rPr>
          <w:rFonts w:asciiTheme="minorHAnsi" w:hAnsiTheme="minorHAnsi"/>
          <w:sz w:val="16"/>
        </w:rPr>
        <w:t xml:space="preserve">, and rationally so. The trend began with the switch to an all-volunteer military, in 1973, which allowed most of the public to stop caring about vital questions of war and peace. The apathy has only grown since the end of the Cold War, and today, poll after poll reveals that Americans rarely, if ever, base their vote on foreign policy considerations. The marketplace of ideas has broken down, too. </w:t>
      </w:r>
      <w:r w:rsidRPr="00403AD2">
        <w:rPr>
          <w:rStyle w:val="StyleUnderline"/>
          <w:rFonts w:asciiTheme="minorHAnsi" w:hAnsiTheme="minorHAnsi"/>
        </w:rPr>
        <w:t>The barriers to entry for harebrained foreign policy schemes have fallen away as Americans' trust in experts has eroded</w:t>
      </w:r>
      <w:r w:rsidRPr="00403AD2">
        <w:rPr>
          <w:rFonts w:asciiTheme="minorHAnsi" w:hAnsiTheme="minorHAnsi"/>
          <w:sz w:val="16"/>
        </w:rPr>
        <w:t xml:space="preserve">. Today, the United States is in the midst of a debate about whether a wall along its southern border should be made of concrete, have see-through slats, or be solar-powered. </w:t>
      </w:r>
      <w:r w:rsidRPr="00403AD2">
        <w:rPr>
          <w:rStyle w:val="StyleUnderline"/>
          <w:rFonts w:asciiTheme="minorHAnsi" w:hAnsiTheme="minorHAnsi"/>
        </w:rPr>
        <w:t>The ability of experts to kill bad ideas isn't what it used to be</w:t>
      </w:r>
      <w:r w:rsidRPr="00403AD2">
        <w:rPr>
          <w:rFonts w:asciiTheme="minorHAnsi" w:hAnsiTheme="minorHAnsi"/>
          <w:sz w:val="16"/>
        </w:rPr>
        <w:t xml:space="preserve">. The cognoscenti might believe that their informed opinions can steady the hands of successive administrations, but they are operating in hostile territory. To be fair, the </w:t>
      </w:r>
      <w:r w:rsidRPr="00403AD2">
        <w:rPr>
          <w:rStyle w:val="StyleUnderline"/>
          <w:rFonts w:asciiTheme="minorHAnsi" w:hAnsiTheme="minorHAnsi"/>
        </w:rPr>
        <w:t>hostility to foreign policy experts is not without cause</w:t>
      </w:r>
      <w:r w:rsidRPr="00403AD2">
        <w:rPr>
          <w:rFonts w:asciiTheme="minorHAnsi" w:hAnsiTheme="minorHAnsi"/>
          <w:sz w:val="16"/>
        </w:rPr>
        <w:t xml:space="preserve">. The interventions in </w:t>
      </w:r>
      <w:r w:rsidRPr="00403AD2">
        <w:rPr>
          <w:rStyle w:val="StyleUnderline"/>
          <w:rFonts w:asciiTheme="minorHAnsi" w:hAnsiTheme="minorHAnsi"/>
        </w:rPr>
        <w:t xml:space="preserve">Afghanistan, Iraq, and Libya were massive </w:t>
      </w:r>
      <w:proofErr w:type="spellStart"/>
      <w:r w:rsidRPr="00403AD2">
        <w:rPr>
          <w:rStyle w:val="StyleUnderline"/>
          <w:rFonts w:asciiTheme="minorHAnsi" w:hAnsiTheme="minorHAnsi"/>
        </w:rPr>
        <w:t>screwups</w:t>
      </w:r>
      <w:proofErr w:type="spellEnd"/>
      <w:r w:rsidRPr="00403AD2">
        <w:rPr>
          <w:rFonts w:asciiTheme="minorHAnsi" w:hAnsiTheme="minorHAnsi"/>
          <w:sz w:val="16"/>
        </w:rPr>
        <w:t xml:space="preserve">. Despite what the experts predicted, </w:t>
      </w:r>
      <w:r w:rsidRPr="00403AD2">
        <w:rPr>
          <w:rStyle w:val="StyleUnderline"/>
          <w:rFonts w:asciiTheme="minorHAnsi" w:hAnsiTheme="minorHAnsi"/>
        </w:rPr>
        <w:t>globalization has not transformed China into a</w:t>
      </w:r>
      <w:r w:rsidRPr="00403AD2">
        <w:rPr>
          <w:rFonts w:asciiTheme="minorHAnsi" w:hAnsiTheme="minorHAnsi"/>
          <w:sz w:val="16"/>
        </w:rPr>
        <w:t xml:space="preserve"> Jeffersonian </w:t>
      </w:r>
      <w:r w:rsidRPr="00403AD2">
        <w:rPr>
          <w:rStyle w:val="StyleUnderline"/>
          <w:rFonts w:asciiTheme="minorHAnsi" w:hAnsiTheme="minorHAnsi"/>
        </w:rPr>
        <w:t>democracy</w:t>
      </w:r>
      <w:r w:rsidRPr="00403AD2">
        <w:rPr>
          <w:rFonts w:asciiTheme="minorHAnsi" w:hAnsiTheme="minorHAnsi"/>
          <w:sz w:val="16"/>
        </w:rPr>
        <w:t xml:space="preserve">. The supposedly infallible advice enshrined in </w:t>
      </w:r>
      <w:r w:rsidRPr="00403AD2">
        <w:rPr>
          <w:rStyle w:val="StyleUnderline"/>
          <w:rFonts w:asciiTheme="minorHAnsi" w:hAnsiTheme="minorHAnsi"/>
        </w:rPr>
        <w:t>the Washington consensus ended up triggering multiple financial crises</w:t>
      </w:r>
      <w:r w:rsidRPr="00403AD2">
        <w:rPr>
          <w:rFonts w:asciiTheme="minorHAnsi" w:hAnsiTheme="minorHAnsi"/>
          <w:sz w:val="16"/>
        </w:rPr>
        <w:t xml:space="preserve">. </w:t>
      </w:r>
      <w:r w:rsidRPr="00403AD2">
        <w:rPr>
          <w:rStyle w:val="StyleUnderline"/>
          <w:rFonts w:asciiTheme="minorHAnsi" w:hAnsiTheme="minorHAnsi"/>
        </w:rPr>
        <w:t>Economists and foreign affairs advisers advocated austerity, despite the pain it caused the poor and the middle class</w:t>
      </w:r>
      <w:r w:rsidRPr="00403AD2">
        <w:rPr>
          <w:rFonts w:asciiTheme="minorHAnsi" w:hAnsiTheme="minorHAnsi"/>
          <w:sz w:val="16"/>
        </w:rPr>
        <w:t xml:space="preserve">, and consistently cried wolf about an increase in interest rates that has yet to come. No wonder both Barack Obama and Trump have taken such pleasure in bashing the Washington establishment. </w:t>
      </w:r>
      <w:r w:rsidRPr="00403AD2">
        <w:rPr>
          <w:rStyle w:val="StyleUnderline"/>
          <w:rFonts w:asciiTheme="minorHAnsi" w:hAnsiTheme="minorHAnsi"/>
        </w:rPr>
        <w:t>Institutional checks on the president's foreign policy</w:t>
      </w:r>
      <w:r w:rsidRPr="00403AD2">
        <w:rPr>
          <w:rFonts w:asciiTheme="minorHAnsi" w:hAnsiTheme="minorHAnsi"/>
          <w:sz w:val="16"/>
        </w:rPr>
        <w:t xml:space="preserve"> prerogatives </w:t>
      </w:r>
      <w:r w:rsidRPr="00403AD2">
        <w:rPr>
          <w:rStyle w:val="StyleUnderline"/>
          <w:rFonts w:asciiTheme="minorHAnsi" w:hAnsiTheme="minorHAnsi"/>
        </w:rPr>
        <w:t>have</w:t>
      </w:r>
      <w:r w:rsidRPr="00403AD2">
        <w:rPr>
          <w:rFonts w:asciiTheme="minorHAnsi" w:hAnsiTheme="minorHAnsi"/>
          <w:sz w:val="16"/>
        </w:rPr>
        <w:t xml:space="preserve"> also </w:t>
      </w:r>
      <w:r w:rsidRPr="00403AD2">
        <w:rPr>
          <w:rStyle w:val="StyleUnderline"/>
          <w:rFonts w:asciiTheme="minorHAnsi" w:hAnsiTheme="minorHAnsi"/>
        </w:rPr>
        <w:t>deteriorated</w:t>
      </w:r>
      <w:r w:rsidRPr="00403AD2">
        <w:rPr>
          <w:rFonts w:asciiTheme="minorHAnsi" w:hAnsiTheme="minorHAnsi"/>
          <w:sz w:val="16"/>
        </w:rPr>
        <w:t xml:space="preserve">--primarily </w:t>
      </w:r>
      <w:r w:rsidRPr="00403AD2">
        <w:rPr>
          <w:rStyle w:val="StyleUnderline"/>
          <w:rFonts w:asciiTheme="minorHAnsi" w:hAnsiTheme="minorHAnsi"/>
        </w:rPr>
        <w:t>because the other branches</w:t>
      </w:r>
      <w:r w:rsidRPr="00403AD2">
        <w:rPr>
          <w:rFonts w:asciiTheme="minorHAnsi" w:hAnsiTheme="minorHAnsi"/>
          <w:sz w:val="16"/>
        </w:rPr>
        <w:t xml:space="preserve"> of government </w:t>
      </w:r>
      <w:r w:rsidRPr="00403AD2">
        <w:rPr>
          <w:rStyle w:val="StyleUnderline"/>
          <w:rFonts w:asciiTheme="minorHAnsi" w:hAnsiTheme="minorHAnsi"/>
        </w:rPr>
        <w:t>have</w:t>
      </w:r>
      <w:r w:rsidRPr="00403AD2">
        <w:rPr>
          <w:rFonts w:asciiTheme="minorHAnsi" w:hAnsiTheme="minorHAnsi"/>
          <w:sz w:val="16"/>
        </w:rPr>
        <w:t xml:space="preserve"> </w:t>
      </w:r>
      <w:r w:rsidRPr="00403AD2">
        <w:rPr>
          <w:rStyle w:val="Emphasis"/>
          <w:rFonts w:asciiTheme="minorHAnsi" w:hAnsiTheme="minorHAnsi"/>
        </w:rPr>
        <w:t>voluntarily surrendered</w:t>
      </w:r>
      <w:r w:rsidRPr="00403AD2">
        <w:rPr>
          <w:rFonts w:asciiTheme="minorHAnsi" w:hAnsiTheme="minorHAnsi"/>
          <w:sz w:val="16"/>
        </w:rPr>
        <w:t xml:space="preserve"> them. The passage of the Smoot-Hawley Tariff Act of 1930, which exacerbated the Great Depression, showed that Congress could not responsibly execute its constitutional responsibilities on trade. With the 1934 Reciprocal Trade Agreements Act, it delegated many of those powers to the president, marking the beginning of a sustained decline in congressional oversight. More recently, </w:t>
      </w:r>
      <w:r w:rsidRPr="00403AD2">
        <w:rPr>
          <w:rStyle w:val="StyleUnderline"/>
          <w:rFonts w:asciiTheme="minorHAnsi" w:hAnsiTheme="minorHAnsi"/>
        </w:rPr>
        <w:t>political polarization has rendered Congress a dysfunctional, petulant mess, encouraging successive administrations to enhance the powers of the executive branch.</w:t>
      </w:r>
      <w:r w:rsidRPr="00403AD2">
        <w:rPr>
          <w:rFonts w:asciiTheme="minorHAnsi" w:hAnsiTheme="minorHAnsi"/>
          <w:sz w:val="16"/>
        </w:rPr>
        <w:t xml:space="preserve"> Nor has the judicial branch acted as much of an impediment. </w:t>
      </w:r>
      <w:r w:rsidRPr="00403AD2">
        <w:rPr>
          <w:rStyle w:val="StyleUnderline"/>
          <w:rFonts w:asciiTheme="minorHAnsi" w:hAnsiTheme="minorHAnsi"/>
        </w:rPr>
        <w:t>The Supreme Court has persistently deferred to the president on</w:t>
      </w:r>
      <w:r w:rsidRPr="00403AD2">
        <w:rPr>
          <w:rFonts w:asciiTheme="minorHAnsi" w:hAnsiTheme="minorHAnsi"/>
          <w:sz w:val="16"/>
        </w:rPr>
        <w:t xml:space="preserve"> matters of </w:t>
      </w:r>
      <w:r w:rsidRPr="00403AD2">
        <w:rPr>
          <w:rStyle w:val="StyleUnderline"/>
          <w:rFonts w:asciiTheme="minorHAnsi" w:hAnsiTheme="minorHAnsi"/>
        </w:rPr>
        <w:t>national security</w:t>
      </w:r>
      <w:r w:rsidRPr="00403AD2">
        <w:rPr>
          <w:rFonts w:asciiTheme="minorHAnsi" w:hAnsiTheme="minorHAnsi"/>
          <w:sz w:val="16"/>
        </w:rPr>
        <w:t xml:space="preserve">, </w:t>
      </w:r>
      <w:r w:rsidRPr="00403AD2">
        <w:rPr>
          <w:rFonts w:asciiTheme="minorHAnsi" w:hAnsiTheme="minorHAnsi"/>
          <w:sz w:val="12"/>
          <w:szCs w:val="18"/>
        </w:rPr>
        <w:t xml:space="preserve">as it did in 2018 when it ruled in favor of the Trump administration's travel ban. Foreign policy analysts largely celebrated this concentration of power in the executive branch, and prior to Trump, their logic seemed solid. They pointed to the public's ignorance of and Congress' lack of interest in international relations. As political gridlock and polarization took hold, elected Democrats and Republicans viewed foreign policy as merely a plaything for the next election. And so most foreign policy elites viewed the president as the last adult in the room. What they failed to plan for was the election of a president who displays the emotional and intellectual maturity of a toddler. As a candidate, Trump gloried in beating up on foreign policy experts, asserting that he could get better results by relying on his gut. As president, he has governed mostly by tantrum. He has insulted and bullied U.S. allies. He has launched trade wars that have accomplished little beyond hurting the U.S. economy. He has said that he trusts Russian President Vladimir Putin more than his own intelligence briefers. His administration has withdrawn from an array of multilateral agreements and bad-mouthed the institutions that remain. The repeated attacks on the EU and NATO represent a bigger strategic mistake than the invasion of Iraq. In multiple instances, his handpicked foreign policy advisers have attempted to lock in decisions before the president can sabotage them with an impulsive tweet. Even when his administration has had the germ of a valid idea, Trump has executed the resulting policy shifts in the most ham-handed manner imaginable. Most of these foreign policy moves have been controversial, counterproductive, and perfectly legal. The same steps that empowered the president to create foreign policy have permitted Trump to destroy what his predecessors spent decades preserving. The other branches of government endowed the White House with the foreign policy equivalent of a Ferrari; the current occupant has acted like a child playing with a toy car, convinced that he is operating in a land of make-believe. </w:t>
      </w:r>
      <w:r w:rsidRPr="00403AD2">
        <w:rPr>
          <w:rStyle w:val="StyleUnderline"/>
          <w:rFonts w:asciiTheme="minorHAnsi" w:hAnsiTheme="minorHAnsi"/>
        </w:rPr>
        <w:t xml:space="preserve">After Trump, a new president will </w:t>
      </w:r>
      <w:r w:rsidRPr="00403AD2">
        <w:rPr>
          <w:rFonts w:asciiTheme="minorHAnsi" w:hAnsiTheme="minorHAnsi"/>
          <w:sz w:val="16"/>
        </w:rPr>
        <w:t xml:space="preserve">no doubt </w:t>
      </w:r>
      <w:r w:rsidRPr="00403AD2">
        <w:rPr>
          <w:rStyle w:val="StyleUnderline"/>
          <w:rFonts w:asciiTheme="minorHAnsi" w:hAnsiTheme="minorHAnsi"/>
        </w:rPr>
        <w:t>try to restore sanity to U.S. foreign policy</w:t>
      </w:r>
      <w:r w:rsidRPr="00403AD2">
        <w:rPr>
          <w:rFonts w:asciiTheme="minorHAnsi" w:hAnsiTheme="minorHAnsi"/>
          <w:sz w:val="16"/>
        </w:rPr>
        <w:t xml:space="preserve">. Surely, he or she will reverse the travel ban, halt the hostile rhetoric toward long-standing allies, and end the attacks on the world trading system. </w:t>
      </w:r>
      <w:r w:rsidRPr="00403AD2">
        <w:rPr>
          <w:rStyle w:val="Emphasis"/>
          <w:rFonts w:asciiTheme="minorHAnsi" w:hAnsiTheme="minorHAnsi"/>
        </w:rPr>
        <w:t>These patches will miss the deeper problem</w:t>
      </w:r>
      <w:r w:rsidRPr="00403AD2">
        <w:rPr>
          <w:rFonts w:asciiTheme="minorHAnsi" w:hAnsiTheme="minorHAnsi"/>
          <w:sz w:val="16"/>
        </w:rPr>
        <w:t xml:space="preserve">, however. </w:t>
      </w:r>
      <w:r w:rsidRPr="00403AD2">
        <w:rPr>
          <w:rStyle w:val="StyleUnderline"/>
          <w:rFonts w:asciiTheme="minorHAnsi" w:hAnsiTheme="minorHAnsi"/>
        </w:rPr>
        <w:t>Political polarization has eroded the notion that presidents need to govern from the center</w:t>
      </w:r>
      <w:r w:rsidRPr="00403AD2">
        <w:rPr>
          <w:rFonts w:asciiTheme="minorHAnsi" w:hAnsiTheme="minorHAnsi"/>
          <w:sz w:val="16"/>
        </w:rPr>
        <w:t xml:space="preserve">. </w:t>
      </w:r>
      <w:r w:rsidRPr="00403AD2">
        <w:rPr>
          <w:rStyle w:val="StyleUnderline"/>
          <w:rFonts w:asciiTheme="minorHAnsi" w:hAnsiTheme="minorHAnsi"/>
        </w:rPr>
        <w:t>Trump has eviscerated that idea</w:t>
      </w:r>
      <w:r w:rsidRPr="00403AD2">
        <w:rPr>
          <w:rFonts w:asciiTheme="minorHAnsi" w:hAnsiTheme="minorHAnsi"/>
          <w:sz w:val="16"/>
        </w:rPr>
        <w:t xml:space="preserve">. The odds are decent that </w:t>
      </w:r>
      <w:r w:rsidRPr="00403AD2">
        <w:rPr>
          <w:rStyle w:val="StyleUnderline"/>
          <w:rFonts w:asciiTheme="minorHAnsi" w:hAnsiTheme="minorHAnsi"/>
        </w:rPr>
        <w:t>a left-wing populist will replace the current president</w:t>
      </w:r>
      <w:r w:rsidRPr="00403AD2">
        <w:rPr>
          <w:rFonts w:asciiTheme="minorHAnsi" w:hAnsiTheme="minorHAnsi"/>
          <w:sz w:val="16"/>
        </w:rPr>
        <w:t xml:space="preserve">, and then </w:t>
      </w:r>
      <w:r w:rsidRPr="00403AD2">
        <w:rPr>
          <w:rStyle w:val="StyleUnderline"/>
          <w:rFonts w:asciiTheme="minorHAnsi" w:hAnsiTheme="minorHAnsi"/>
        </w:rPr>
        <w:t>an archconservative will replace that president</w:t>
      </w:r>
      <w:r w:rsidRPr="00403AD2">
        <w:rPr>
          <w:rFonts w:asciiTheme="minorHAnsi" w:hAnsiTheme="minorHAnsi"/>
          <w:sz w:val="16"/>
        </w:rPr>
        <w:t xml:space="preserve">. </w:t>
      </w:r>
      <w:r w:rsidRPr="00403AD2">
        <w:rPr>
          <w:rStyle w:val="StyleUnderline"/>
          <w:rFonts w:asciiTheme="minorHAnsi" w:hAnsiTheme="minorHAnsi"/>
        </w:rPr>
        <w:t>The weak constraints on the executive branch will only make things worse.</w:t>
      </w:r>
      <w:r w:rsidRPr="00403AD2">
        <w:rPr>
          <w:rFonts w:asciiTheme="minorHAnsi" w:hAnsiTheme="minorHAnsi"/>
          <w:sz w:val="16"/>
        </w:rPr>
        <w:t xml:space="preserve"> </w:t>
      </w:r>
      <w:r w:rsidRPr="00403AD2">
        <w:rPr>
          <w:rStyle w:val="StyleUnderline"/>
          <w:rFonts w:asciiTheme="minorHAnsi" w:hAnsiTheme="minorHAnsi"/>
        </w:rPr>
        <w:t xml:space="preserve">Congress has evinced little interest in playing a constructive role when it comes to foreign policy. </w:t>
      </w:r>
      <w:r w:rsidRPr="00403AD2">
        <w:rPr>
          <w:rFonts w:asciiTheme="minorHAnsi" w:hAnsiTheme="minorHAnsi"/>
          <w:sz w:val="16"/>
        </w:rPr>
        <w:t xml:space="preserve">The public is still checked out on world politics. </w:t>
      </w:r>
      <w:r w:rsidRPr="00403AD2">
        <w:rPr>
          <w:rStyle w:val="StyleUnderline"/>
          <w:rFonts w:asciiTheme="minorHAnsi" w:hAnsiTheme="minorHAnsi"/>
        </w:rPr>
        <w:t xml:space="preserve">The combination of worn-down guardrails and presidents emerging from the ends of the political spectrum </w:t>
      </w:r>
      <w:r w:rsidRPr="00403AD2">
        <w:rPr>
          <w:rFonts w:asciiTheme="minorHAnsi" w:hAnsiTheme="minorHAnsi"/>
          <w:sz w:val="16"/>
        </w:rPr>
        <w:t>may</w:t>
      </w:r>
      <w:r w:rsidRPr="00403AD2">
        <w:rPr>
          <w:rStyle w:val="StyleUnderline"/>
          <w:rFonts w:asciiTheme="minorHAnsi" w:hAnsiTheme="minorHAnsi"/>
        </w:rPr>
        <w:t xml:space="preserve"> </w:t>
      </w:r>
      <w:r w:rsidRPr="00403AD2">
        <w:rPr>
          <w:rFonts w:asciiTheme="minorHAnsi" w:hAnsiTheme="minorHAnsi"/>
          <w:sz w:val="16"/>
        </w:rPr>
        <w:t xml:space="preserve">well whipsaw U.S. foreign policy between "America first" and a new Second International. The very concept of a consistent, </w:t>
      </w:r>
      <w:r w:rsidRPr="00403AD2">
        <w:rPr>
          <w:rStyle w:val="StyleUnderline"/>
          <w:rFonts w:asciiTheme="minorHAnsi" w:hAnsiTheme="minorHAnsi"/>
        </w:rPr>
        <w:t xml:space="preserve">durable grand strategy </w:t>
      </w:r>
      <w:r w:rsidRPr="00403AD2">
        <w:rPr>
          <w:rStyle w:val="Emphasis"/>
          <w:rFonts w:asciiTheme="minorHAnsi" w:hAnsiTheme="minorHAnsi"/>
        </w:rPr>
        <w:t>will not be sustainable</w:t>
      </w:r>
      <w:r w:rsidRPr="00403AD2">
        <w:rPr>
          <w:rFonts w:asciiTheme="minorHAnsi" w:hAnsiTheme="minorHAnsi"/>
          <w:sz w:val="16"/>
        </w:rPr>
        <w:t xml:space="preserve">. In that event, </w:t>
      </w:r>
      <w:r w:rsidRPr="00403AD2">
        <w:rPr>
          <w:rStyle w:val="Emphasis"/>
          <w:rFonts w:asciiTheme="minorHAnsi" w:hAnsiTheme="minorHAnsi"/>
        </w:rPr>
        <w:t>only the credulous will consider U.S. commitments credible</w:t>
      </w:r>
      <w:r w:rsidRPr="00403AD2">
        <w:rPr>
          <w:rFonts w:asciiTheme="minorHAnsi" w:hAnsiTheme="minorHAnsi"/>
          <w:sz w:val="16"/>
        </w:rPr>
        <w:t xml:space="preserve">. </w:t>
      </w:r>
      <w:r w:rsidRPr="00403AD2">
        <w:rPr>
          <w:rStyle w:val="StyleUnderline"/>
          <w:rFonts w:asciiTheme="minorHAnsi" w:hAnsiTheme="minorHAnsi"/>
        </w:rPr>
        <w:t>Alliances will fray, and other countries will find it easier to flout global norms</w:t>
      </w:r>
      <w:r w:rsidRPr="00403AD2">
        <w:rPr>
          <w:rFonts w:asciiTheme="minorHAnsi" w:hAnsiTheme="minorHAnsi"/>
          <w:sz w:val="16"/>
        </w:rPr>
        <w:t xml:space="preserve">. All the while, </w:t>
      </w:r>
      <w:r w:rsidRPr="00403AD2">
        <w:rPr>
          <w:rStyle w:val="StyleUnderline"/>
          <w:rFonts w:asciiTheme="minorHAnsi" w:hAnsiTheme="minorHAnsi"/>
        </w:rPr>
        <w:t>the scars of the Trump administration will linger.</w:t>
      </w:r>
      <w:r w:rsidRPr="00403AD2">
        <w:rPr>
          <w:rFonts w:asciiTheme="minorHAnsi" w:hAnsiTheme="minorHAnsi"/>
          <w:sz w:val="16"/>
        </w:rPr>
        <w:t xml:space="preserve"> The vagaries of </w:t>
      </w:r>
      <w:r w:rsidRPr="00403AD2">
        <w:rPr>
          <w:rStyle w:val="StyleUnderline"/>
          <w:rFonts w:asciiTheme="minorHAnsi" w:hAnsiTheme="minorHAnsi"/>
        </w:rPr>
        <w:t>the current administration have already forced a mass exodus of senior diplomats from the State Department</w:t>
      </w:r>
      <w:r w:rsidRPr="00403AD2">
        <w:rPr>
          <w:rFonts w:asciiTheme="minorHAnsi" w:hAnsiTheme="minorHAnsi"/>
          <w:sz w:val="16"/>
        </w:rPr>
        <w:t xml:space="preserve">. </w:t>
      </w:r>
      <w:r w:rsidRPr="00403AD2">
        <w:rPr>
          <w:rStyle w:val="StyleUnderline"/>
          <w:rFonts w:asciiTheme="minorHAnsi" w:hAnsiTheme="minorHAnsi"/>
        </w:rPr>
        <w:t>That human capital will be difficult to replace</w:t>
      </w:r>
      <w:r w:rsidRPr="00403AD2">
        <w:rPr>
          <w:rFonts w:asciiTheme="minorHAnsi" w:hAnsiTheme="minorHAnsi"/>
          <w:sz w:val="16"/>
        </w:rPr>
        <w:t xml:space="preserve">. </w:t>
      </w:r>
      <w:r w:rsidRPr="00403AD2">
        <w:rPr>
          <w:rFonts w:asciiTheme="minorHAnsi" w:hAnsiTheme="minorHAnsi"/>
          <w:sz w:val="12"/>
          <w:szCs w:val="18"/>
        </w:rPr>
        <w:t xml:space="preserve">For the past two years, the number of international students who have enrolled in U.S. university degree programs has fallen as nativism has grown louder. It will take a while to convince foreigners that this was a temporary spasm. After the Trump administration withdrew from the Iran nuclear deal, it forced SWIFT, the private-sector network that facilitates international financial transactions, to comply with unilateral U.S. sanctions against Iran, spurring China, France, Germany, Russia, and the United Kingdom to create an alternative payment system. That means little right now, but in the long run, both U.S. allies and U.S. rivals will learn to avoid relying on the dollar. Perhaps most important, the Trump administration has unilaterally surrendered the set of ideals that guided U.S. policymakers for decades. It is entirely proper to debate how much the United States should prioritize the promotion of human rights, democracy, and the rule of law across the world. What should be beyond debate, however, is that it is worthwhile to promote those values overseas and enshrine them at home. Trump's ugly rhetoric makes a mockery of those values. Although a future president might sound better on these issues, </w:t>
      </w:r>
      <w:r w:rsidRPr="00403AD2">
        <w:rPr>
          <w:rStyle w:val="Emphasis"/>
          <w:rFonts w:asciiTheme="minorHAnsi" w:hAnsiTheme="minorHAnsi"/>
        </w:rPr>
        <w:t xml:space="preserve">both allies and rivals will </w:t>
      </w:r>
      <w:r w:rsidRPr="00403AD2">
        <w:rPr>
          <w:rStyle w:val="Emphasis"/>
          <w:rFonts w:asciiTheme="minorHAnsi" w:hAnsiTheme="minorHAnsi"/>
        </w:rPr>
        <w:lastRenderedPageBreak/>
        <w:t>remember the current moment</w:t>
      </w:r>
      <w:r w:rsidRPr="00403AD2">
        <w:rPr>
          <w:rFonts w:asciiTheme="minorHAnsi" w:hAnsiTheme="minorHAnsi"/>
          <w:sz w:val="16"/>
        </w:rPr>
        <w:t xml:space="preserve">. </w:t>
      </w:r>
      <w:r w:rsidRPr="00403AD2">
        <w:rPr>
          <w:rStyle w:val="Emphasis"/>
          <w:rFonts w:asciiTheme="minorHAnsi" w:hAnsiTheme="minorHAnsi"/>
        </w:rPr>
        <w:t>The seeds of doubt have been planted, and</w:t>
      </w:r>
      <w:r w:rsidRPr="00403AD2">
        <w:rPr>
          <w:rFonts w:asciiTheme="minorHAnsi" w:hAnsiTheme="minorHAnsi"/>
          <w:sz w:val="16"/>
        </w:rPr>
        <w:t xml:space="preserve"> they </w:t>
      </w:r>
      <w:r w:rsidRPr="00403AD2">
        <w:rPr>
          <w:rStyle w:val="Emphasis"/>
          <w:rFonts w:asciiTheme="minorHAnsi" w:hAnsiTheme="minorHAnsi"/>
        </w:rPr>
        <w:t>will</w:t>
      </w:r>
      <w:r w:rsidRPr="00403AD2">
        <w:rPr>
          <w:rFonts w:asciiTheme="minorHAnsi" w:hAnsiTheme="minorHAnsi"/>
          <w:sz w:val="16"/>
        </w:rPr>
        <w:t xml:space="preserve"> one day </w:t>
      </w:r>
      <w:r w:rsidRPr="00403AD2">
        <w:rPr>
          <w:rStyle w:val="Emphasis"/>
          <w:rFonts w:asciiTheme="minorHAnsi" w:hAnsiTheme="minorHAnsi"/>
        </w:rPr>
        <w:t>sprout</w:t>
      </w:r>
      <w:r w:rsidRPr="00403AD2">
        <w:rPr>
          <w:rFonts w:asciiTheme="minorHAnsi" w:hAnsiTheme="minorHAnsi"/>
          <w:sz w:val="16"/>
        </w:rPr>
        <w:t xml:space="preserve">. The factors that give the United States an advantage in the international system--deep capital markets, liberal ideas, world-class higher education--have winner-take-all dynamics. Other actors will be reluctant to switch away from the dollar, Wall Street, democracy, and the Ivy League. These sectors can withstand a few hits. </w:t>
      </w:r>
      <w:r w:rsidRPr="00403AD2">
        <w:rPr>
          <w:rStyle w:val="StyleUnderline"/>
          <w:rFonts w:asciiTheme="minorHAnsi" w:hAnsiTheme="minorHAnsi"/>
        </w:rPr>
        <w:t>Excessive use of financial statecraft, alliances with overseas populists, or prolonged bouts of anti-immigrant hysteria</w:t>
      </w:r>
      <w:r w:rsidRPr="00403AD2">
        <w:rPr>
          <w:rFonts w:asciiTheme="minorHAnsi" w:hAnsiTheme="minorHAnsi"/>
          <w:sz w:val="16"/>
        </w:rPr>
        <w:t xml:space="preserve">, however, </w:t>
      </w:r>
      <w:r w:rsidRPr="00403AD2">
        <w:rPr>
          <w:rStyle w:val="StyleUnderline"/>
          <w:rFonts w:asciiTheme="minorHAnsi" w:hAnsiTheme="minorHAnsi"/>
        </w:rPr>
        <w:t>will force even close allies to start thinking about alternatives. The American advantage in these areas will go bankrupt</w:t>
      </w:r>
      <w:r w:rsidRPr="00403AD2">
        <w:rPr>
          <w:rFonts w:asciiTheme="minorHAnsi" w:hAnsiTheme="minorHAnsi"/>
          <w:sz w:val="16"/>
        </w:rPr>
        <w:t xml:space="preserve"> much like Mike Campbell in The Sun Also Rises did: "</w:t>
      </w:r>
      <w:r w:rsidRPr="00403AD2">
        <w:rPr>
          <w:rStyle w:val="StyleUnderline"/>
          <w:rFonts w:asciiTheme="minorHAnsi" w:hAnsiTheme="minorHAnsi"/>
        </w:rPr>
        <w:t>gradually and then suddenly</w:t>
      </w:r>
      <w:r w:rsidRPr="00403AD2">
        <w:rPr>
          <w:rFonts w:asciiTheme="minorHAnsi" w:hAnsiTheme="minorHAnsi"/>
          <w:sz w:val="16"/>
        </w:rPr>
        <w:t xml:space="preserve">." Right now, the United States' </w:t>
      </w:r>
      <w:proofErr w:type="spellStart"/>
      <w:r w:rsidRPr="00403AD2">
        <w:rPr>
          <w:rFonts w:asciiTheme="minorHAnsi" w:hAnsiTheme="minorHAnsi"/>
          <w:sz w:val="16"/>
        </w:rPr>
        <w:t>Jenga</w:t>
      </w:r>
      <w:proofErr w:type="spellEnd"/>
      <w:r w:rsidRPr="00403AD2">
        <w:rPr>
          <w:rFonts w:asciiTheme="minorHAnsi" w:hAnsiTheme="minorHAnsi"/>
          <w:sz w:val="16"/>
        </w:rPr>
        <w:t xml:space="preserve"> tower is still standing. Remove a few more blocks, however, and the wobbling will become noticeable to the unaided eye. What would collapse look like? The United States would remain a great power, of course, but it would be an ordinary and less rich one. </w:t>
      </w:r>
      <w:r w:rsidRPr="00403AD2">
        <w:rPr>
          <w:rStyle w:val="StyleUnderline"/>
          <w:rFonts w:asciiTheme="minorHAnsi" w:hAnsiTheme="minorHAnsi"/>
        </w:rPr>
        <w:t xml:space="preserve">On an increasing number of issues, U.S. preferences would carry </w:t>
      </w:r>
      <w:r w:rsidRPr="00403AD2">
        <w:rPr>
          <w:rStyle w:val="Emphasis"/>
          <w:rFonts w:asciiTheme="minorHAnsi" w:hAnsiTheme="minorHAnsi"/>
        </w:rPr>
        <w:t>minimal weight</w:t>
      </w:r>
      <w:r w:rsidRPr="00403AD2">
        <w:rPr>
          <w:rFonts w:asciiTheme="minorHAnsi" w:hAnsiTheme="minorHAnsi"/>
          <w:sz w:val="16"/>
        </w:rPr>
        <w:t>, as China and Europe coordinated on a different set of rules. Persistent domestic political polarization would encourage Middle Eastern allies, such as Israel and Saudi Arabia, to line up with Republicans and European allies, such as Germany and the United Kingdom, to back Democrats. The continued absence of any coherent grand strategy would leave Latin America vulnerable to a new Great Game as other great powers vied for influence there. Demographic pressures would tax the United States, and the productivity slowdown would make those pressures even worse. Trade blocs would sap global economic growth; reduced interdependence would increase the likelihood of a great-power war. Climate change would be mitigated nationally rather than internationally, leaving almost everyone worse off.</w:t>
      </w:r>
    </w:p>
    <w:p w:rsidR="00C55C75" w:rsidRDefault="00C55C75" w:rsidP="00C55C75">
      <w:pPr>
        <w:rPr>
          <w:rFonts w:asciiTheme="minorHAnsi" w:hAnsiTheme="minorHAnsi"/>
        </w:rPr>
      </w:pPr>
    </w:p>
    <w:p w:rsidR="00C55C75" w:rsidRDefault="00C55C75" w:rsidP="00C55C75">
      <w:pPr>
        <w:pStyle w:val="Heading3"/>
      </w:pPr>
      <w:r>
        <w:lastRenderedPageBreak/>
        <w:t xml:space="preserve">AT: LIO – Illusion </w:t>
      </w:r>
    </w:p>
    <w:p w:rsidR="00C55C75" w:rsidRPr="003A3932" w:rsidRDefault="00C55C75" w:rsidP="00C55C75"/>
    <w:p w:rsidR="00C55C75" w:rsidRPr="009051DC" w:rsidRDefault="00C55C75" w:rsidP="00C55C75">
      <w:pPr>
        <w:pStyle w:val="Heading4"/>
      </w:pPr>
      <w:r>
        <w:t xml:space="preserve">The liberal international order is an </w:t>
      </w:r>
      <w:r w:rsidRPr="00CD41F9">
        <w:rPr>
          <w:u w:val="single"/>
        </w:rPr>
        <w:t>illusion</w:t>
      </w:r>
      <w:r>
        <w:t xml:space="preserve">—Trump didn’t </w:t>
      </w:r>
      <w:r w:rsidRPr="00CD41F9">
        <w:rPr>
          <w:u w:val="single"/>
        </w:rPr>
        <w:t>uniquely</w:t>
      </w:r>
      <w:r>
        <w:t xml:space="preserve"> ruin it. </w:t>
      </w:r>
    </w:p>
    <w:p w:rsidR="00C55C75" w:rsidRPr="00331FF2" w:rsidRDefault="00C55C75" w:rsidP="00C55C75">
      <w:r w:rsidRPr="006B029C">
        <w:rPr>
          <w:rStyle w:val="Style13ptBold"/>
        </w:rPr>
        <w:t>Carpenter</w:t>
      </w:r>
      <w:r>
        <w:rPr>
          <w:rStyle w:val="Style13ptBold"/>
        </w:rPr>
        <w:t xml:space="preserve"> ’18 </w:t>
      </w:r>
      <w:r w:rsidRPr="00331FF2">
        <w:t>(Ted Galen Carpenter has a PhD and is a senior fellow for defense and foreign policy studies at the Cato Institute. Carpenter served as Cato’s director of foreign policy studies from 1986 to 1995 and as vice president for defense and foreign policy studies from 1995 to 2011. He is the author of 10 books and the editor of 10 books on international affairs, 11-17-2018, Trump Didn’t Wreck the “Liberal International Order”</w:t>
      </w:r>
      <w:proofErr w:type="gramStart"/>
      <w:r w:rsidRPr="00331FF2">
        <w:t>,</w:t>
      </w:r>
      <w:proofErr w:type="gramEnd"/>
      <w:r w:rsidR="003E7CF5">
        <w:rPr>
          <w:rStyle w:val="Hyperlink"/>
        </w:rPr>
        <w:fldChar w:fldCharType="begin"/>
      </w:r>
      <w:r w:rsidR="003E7CF5">
        <w:rPr>
          <w:rStyle w:val="Hyperlink"/>
        </w:rPr>
        <w:instrText xml:space="preserve"> HYPERLINK "https://www.cato.org/publications/commentary/trump-didnt-wreck-liberal-international-order" </w:instrText>
      </w:r>
      <w:r w:rsidR="003E7CF5">
        <w:rPr>
          <w:rStyle w:val="Hyperlink"/>
        </w:rPr>
        <w:fldChar w:fldCharType="separate"/>
      </w:r>
      <w:r w:rsidRPr="00331FF2">
        <w:rPr>
          <w:rStyle w:val="Hyperlink"/>
        </w:rPr>
        <w:t>https://www.cato.org/publications/commentary/trump-didnt-wreck-liberal-international-order</w:t>
      </w:r>
      <w:r w:rsidR="003E7CF5">
        <w:rPr>
          <w:rStyle w:val="Hyperlink"/>
        </w:rPr>
        <w:fldChar w:fldCharType="end"/>
      </w:r>
      <w:r w:rsidRPr="00331FF2">
        <w:t xml:space="preserve">, Accessed 6-24-2019, </w:t>
      </w:r>
      <w:proofErr w:type="spellStart"/>
      <w:r w:rsidRPr="00331FF2">
        <w:t>Dhruv</w:t>
      </w:r>
      <w:proofErr w:type="spellEnd"/>
      <w:r w:rsidRPr="00331FF2">
        <w:t>)</w:t>
      </w:r>
    </w:p>
    <w:p w:rsidR="00C55C75" w:rsidRDefault="00C55C75" w:rsidP="00C55C75">
      <w:pPr>
        <w:rPr>
          <w:rStyle w:val="StyleUnderline"/>
        </w:rPr>
      </w:pPr>
      <w:r w:rsidRPr="00462AD5">
        <w:rPr>
          <w:rStyle w:val="Emphasis"/>
        </w:rPr>
        <w:t>A frequent criticism of</w:t>
      </w:r>
      <w:r w:rsidRPr="00B82740">
        <w:rPr>
          <w:rStyle w:val="StyleUnderline"/>
        </w:rPr>
        <w:t xml:space="preserve"> </w:t>
      </w:r>
      <w:r w:rsidRPr="0037416F">
        <w:t xml:space="preserve">President </w:t>
      </w:r>
      <w:hyperlink r:id="rId58" w:tgtFrame="_blank" w:history="1">
        <w:r w:rsidRPr="00B82740">
          <w:rPr>
            <w:rStyle w:val="StyleUnderline"/>
          </w:rPr>
          <w:t xml:space="preserve">Donald </w:t>
        </w:r>
        <w:r w:rsidRPr="00B82740">
          <w:rPr>
            <w:rStyle w:val="Emphasis"/>
          </w:rPr>
          <w:t>Trump</w:t>
        </w:r>
      </w:hyperlink>
      <w:r w:rsidRPr="00462AD5">
        <w:rPr>
          <w:rStyle w:val="Emphasis"/>
        </w:rPr>
        <w:t xml:space="preserve"> is that </w:t>
      </w:r>
      <w:r w:rsidRPr="00B2405A">
        <w:rPr>
          <w:rStyle w:val="Emphasis"/>
        </w:rPr>
        <w:t xml:space="preserve">he has </w:t>
      </w:r>
      <w:hyperlink r:id="rId59" w:tgtFrame="_blank" w:history="1">
        <w:r w:rsidRPr="00B2405A">
          <w:rPr>
            <w:rStyle w:val="Emphasis"/>
          </w:rPr>
          <w:t>undermined</w:t>
        </w:r>
      </w:hyperlink>
      <w:r w:rsidRPr="00462AD5">
        <w:rPr>
          <w:rStyle w:val="Emphasis"/>
        </w:rPr>
        <w:t xml:space="preserve"> the “ </w:t>
      </w:r>
      <w:hyperlink r:id="rId60" w:tgtFrame="_blank" w:history="1">
        <w:r w:rsidRPr="00462AD5">
          <w:rPr>
            <w:rStyle w:val="Emphasis"/>
          </w:rPr>
          <w:t>rules-based</w:t>
        </w:r>
      </w:hyperlink>
      <w:r w:rsidRPr="00462AD5">
        <w:rPr>
          <w:rStyle w:val="Emphasis"/>
        </w:rPr>
        <w:t>”</w:t>
      </w:r>
      <w:hyperlink r:id="rId61" w:tgtFrame="_blank" w:history="1">
        <w:r w:rsidRPr="00462AD5">
          <w:rPr>
            <w:rStyle w:val="Emphasis"/>
          </w:rPr>
          <w:t xml:space="preserve"> liberal</w:t>
        </w:r>
      </w:hyperlink>
      <w:r w:rsidRPr="00462AD5">
        <w:rPr>
          <w:rStyle w:val="Emphasis"/>
        </w:rPr>
        <w:t xml:space="preserve"> </w:t>
      </w:r>
      <w:hyperlink r:id="rId62" w:tgtFrame="_blank" w:history="1">
        <w:r w:rsidRPr="00462AD5">
          <w:rPr>
            <w:rStyle w:val="Emphasis"/>
          </w:rPr>
          <w:t>international order</w:t>
        </w:r>
      </w:hyperlink>
      <w:r w:rsidRPr="00B82740">
        <w:rPr>
          <w:rStyle w:val="StyleUnderline"/>
        </w:rPr>
        <w:t xml:space="preserve"> that the United States </w:t>
      </w:r>
      <w:r w:rsidRPr="0037416F">
        <w:t>installed after World War II and subsequent generations of American leaders maintained. Unfortunately</w:t>
      </w:r>
      <w:r w:rsidRPr="00B82740">
        <w:rPr>
          <w:rStyle w:val="StyleUnderline"/>
        </w:rPr>
        <w:t xml:space="preserve">, there always has been far </w:t>
      </w:r>
      <w:hyperlink r:id="rId63" w:tgtFrame="_blank" w:history="1">
        <w:r w:rsidRPr="00B82740">
          <w:rPr>
            <w:rStyle w:val="StyleUnderline"/>
          </w:rPr>
          <w:t xml:space="preserve">more </w:t>
        </w:r>
        <w:r w:rsidRPr="00B82740">
          <w:rPr>
            <w:rStyle w:val="Emphasis"/>
          </w:rPr>
          <w:t>image</w:t>
        </w:r>
        <w:r w:rsidRPr="00B82740">
          <w:rPr>
            <w:rStyle w:val="StyleUnderline"/>
          </w:rPr>
          <w:t xml:space="preserve"> than </w:t>
        </w:r>
        <w:r w:rsidRPr="00B82740">
          <w:rPr>
            <w:rStyle w:val="Emphasis"/>
          </w:rPr>
          <w:t>substance</w:t>
        </w:r>
      </w:hyperlink>
      <w:r w:rsidRPr="00B82740">
        <w:rPr>
          <w:rStyle w:val="Emphasis"/>
        </w:rPr>
        <w:t xml:space="preserve"> to</w:t>
      </w:r>
      <w:r w:rsidRPr="00B82740">
        <w:rPr>
          <w:rStyle w:val="StyleUnderline"/>
        </w:rPr>
        <w:t xml:space="preserve"> that international system.</w:t>
      </w:r>
      <w:r w:rsidRPr="0037416F">
        <w:t xml:space="preserve"> </w:t>
      </w:r>
      <w:r w:rsidRPr="00B82740">
        <w:rPr>
          <w:rStyle w:val="StyleUnderline"/>
        </w:rPr>
        <w:t>In reality, the U.S.-led</w:t>
      </w:r>
      <w:r w:rsidRPr="0037416F">
        <w:t xml:space="preserve"> (indeed, the </w:t>
      </w:r>
      <w:hyperlink r:id="rId64" w:tgtFrame="_blank" w:history="1">
        <w:r w:rsidRPr="0037416F">
          <w:rPr>
            <w:rStyle w:val="Hyperlink"/>
          </w:rPr>
          <w:t>U.S.-dominated</w:t>
        </w:r>
      </w:hyperlink>
      <w:r w:rsidRPr="0037416F">
        <w:t xml:space="preserve"> ) </w:t>
      </w:r>
      <w:r w:rsidRPr="00B82740">
        <w:rPr>
          <w:rStyle w:val="StyleUnderline"/>
        </w:rPr>
        <w:t xml:space="preserve">liberal international order has not been all that liberal, nor has it been all that orderly. </w:t>
      </w:r>
    </w:p>
    <w:p w:rsidR="00C55C75" w:rsidRPr="00B2405A" w:rsidRDefault="00C55C75" w:rsidP="00C55C75">
      <w:pPr>
        <w:rPr>
          <w:rStyle w:val="StyleUnderline"/>
        </w:rPr>
      </w:pPr>
      <w:r w:rsidRPr="00B82740">
        <w:rPr>
          <w:rStyle w:val="Emphasis"/>
        </w:rPr>
        <w:t>T</w:t>
      </w:r>
      <w:r>
        <w:rPr>
          <w:rStyle w:val="Emphasis"/>
        </w:rPr>
        <w:t>he rules-based aspect is extrem</w:t>
      </w:r>
      <w:r w:rsidRPr="00B82740">
        <w:rPr>
          <w:rStyle w:val="Emphasis"/>
        </w:rPr>
        <w:t>ely selective, if not hypocritical</w:t>
      </w:r>
      <w:r w:rsidRPr="0037416F">
        <w:t xml:space="preserve">. </w:t>
      </w:r>
      <w:r w:rsidRPr="00B82740">
        <w:rPr>
          <w:rStyle w:val="StyleUnderline"/>
        </w:rPr>
        <w:t>The</w:t>
      </w:r>
      <w:r w:rsidRPr="0037416F">
        <w:t xml:space="preserve"> </w:t>
      </w:r>
      <w:r w:rsidRPr="00B82740">
        <w:rPr>
          <w:rStyle w:val="StyleUnderline"/>
        </w:rPr>
        <w:t>U</w:t>
      </w:r>
      <w:r w:rsidRPr="0037416F">
        <w:t xml:space="preserve">nited </w:t>
      </w:r>
      <w:r w:rsidRPr="00B82740">
        <w:rPr>
          <w:rStyle w:val="StyleUnderline"/>
        </w:rPr>
        <w:t>S</w:t>
      </w:r>
      <w:r w:rsidRPr="0037416F">
        <w:t xml:space="preserve">tates </w:t>
      </w:r>
      <w:r w:rsidRPr="00B82740">
        <w:rPr>
          <w:rStyle w:val="StyleUnderline"/>
        </w:rPr>
        <w:t>and its Western allies</w:t>
      </w:r>
      <w:r w:rsidRPr="0037416F">
        <w:t xml:space="preserve"> </w:t>
      </w:r>
      <w:r w:rsidRPr="00B82740">
        <w:rPr>
          <w:rStyle w:val="StyleUnderline"/>
        </w:rPr>
        <w:t xml:space="preserve">frequently lecture other countries about </w:t>
      </w:r>
      <w:r w:rsidRPr="00462AD5">
        <w:rPr>
          <w:rStyle w:val="Emphasis"/>
        </w:rPr>
        <w:t>violating proper international norms</w:t>
      </w:r>
      <w:r w:rsidRPr="00B82740">
        <w:rPr>
          <w:rStyle w:val="StyleUnderline"/>
        </w:rPr>
        <w:t>.</w:t>
      </w:r>
      <w:r w:rsidRPr="0037416F">
        <w:t xml:space="preserve"> </w:t>
      </w:r>
      <w:r w:rsidRPr="00B82740">
        <w:rPr>
          <w:rStyle w:val="StyleUnderline"/>
        </w:rPr>
        <w:t>During</w:t>
      </w:r>
      <w:r w:rsidRPr="0037416F">
        <w:t xml:space="preserve"> the </w:t>
      </w:r>
      <w:r w:rsidRPr="00B82740">
        <w:rPr>
          <w:rStyle w:val="StyleUnderline"/>
        </w:rPr>
        <w:t>Cold War,</w:t>
      </w:r>
      <w:r w:rsidRPr="0037416F">
        <w:t xml:space="preserve"> </w:t>
      </w:r>
      <w:r w:rsidRPr="00B82740">
        <w:rPr>
          <w:rStyle w:val="StyleUnderline"/>
        </w:rPr>
        <w:t>Washington</w:t>
      </w:r>
      <w:r w:rsidRPr="0037416F">
        <w:t xml:space="preserve"> repeatedly </w:t>
      </w:r>
      <w:r w:rsidRPr="00B82740">
        <w:rPr>
          <w:rStyle w:val="StyleUnderline"/>
        </w:rPr>
        <w:t>denounced</w:t>
      </w:r>
      <w:r w:rsidRPr="0037416F">
        <w:t xml:space="preserve"> the </w:t>
      </w:r>
      <w:r w:rsidRPr="00462AD5">
        <w:rPr>
          <w:rStyle w:val="Emphasis"/>
        </w:rPr>
        <w:t>Soviet Union for interfering in the internal affairs</w:t>
      </w:r>
      <w:r w:rsidRPr="00B82740">
        <w:rPr>
          <w:rStyle w:val="StyleUnderline"/>
        </w:rPr>
        <w:t xml:space="preserve"> of other countries</w:t>
      </w:r>
      <w:r w:rsidRPr="0037416F">
        <w:t xml:space="preserve"> </w:t>
      </w:r>
      <w:r w:rsidRPr="00B82740">
        <w:rPr>
          <w:rStyle w:val="StyleUnderline"/>
        </w:rPr>
        <w:t>and committing</w:t>
      </w:r>
      <w:r w:rsidRPr="0037416F">
        <w:t xml:space="preserve"> outright </w:t>
      </w:r>
      <w:r w:rsidRPr="00462AD5">
        <w:rPr>
          <w:rStyle w:val="Emphasis"/>
        </w:rPr>
        <w:t>acts of aggression</w:t>
      </w:r>
      <w:r w:rsidRPr="0037416F">
        <w:t xml:space="preserve">. </w:t>
      </w:r>
      <w:r w:rsidRPr="00462AD5">
        <w:rPr>
          <w:rStyle w:val="Emphasis"/>
        </w:rPr>
        <w:t xml:space="preserve">U.S. leaders excoriated Moscow’s brutal crackdowns </w:t>
      </w:r>
      <w:r w:rsidRPr="00462AD5">
        <w:rPr>
          <w:rStyle w:val="StyleUnderline"/>
        </w:rPr>
        <w:t>in</w:t>
      </w:r>
      <w:r w:rsidRPr="00B82740">
        <w:rPr>
          <w:rStyle w:val="StyleUnderline"/>
        </w:rPr>
        <w:t xml:space="preserve"> East Germany</w:t>
      </w:r>
      <w:r w:rsidRPr="0037416F">
        <w:t xml:space="preserve"> (1953), </w:t>
      </w:r>
      <w:r w:rsidRPr="00B82740">
        <w:rPr>
          <w:rStyle w:val="StyleUnderline"/>
        </w:rPr>
        <w:t>Hungary</w:t>
      </w:r>
      <w:r w:rsidRPr="0037416F">
        <w:t xml:space="preserve"> (1956) </w:t>
      </w:r>
      <w:r w:rsidRPr="00B82740">
        <w:rPr>
          <w:rStyle w:val="StyleUnderline"/>
        </w:rPr>
        <w:t>and</w:t>
      </w:r>
      <w:r w:rsidRPr="0037416F">
        <w:t xml:space="preserve"> </w:t>
      </w:r>
      <w:r w:rsidRPr="00B82740">
        <w:rPr>
          <w:rStyle w:val="StyleUnderline"/>
        </w:rPr>
        <w:t>Czechoslovakia</w:t>
      </w:r>
      <w:r w:rsidRPr="0037416F">
        <w:t xml:space="preserve"> (1968). Later, </w:t>
      </w:r>
      <w:r w:rsidRPr="00462AD5">
        <w:rPr>
          <w:rStyle w:val="Emphasis"/>
        </w:rPr>
        <w:t>Washington fumed about the Soviet invasion</w:t>
      </w:r>
      <w:r w:rsidRPr="0037416F">
        <w:t xml:space="preserve"> </w:t>
      </w:r>
      <w:r w:rsidRPr="00B82740">
        <w:rPr>
          <w:rStyle w:val="StyleUnderline"/>
        </w:rPr>
        <w:t>and</w:t>
      </w:r>
      <w:r w:rsidRPr="0037416F">
        <w:t xml:space="preserve"> </w:t>
      </w:r>
      <w:r w:rsidRPr="00B82740">
        <w:rPr>
          <w:rStyle w:val="StyleUnderline"/>
        </w:rPr>
        <w:t>occupation of Afghanistan an</w:t>
      </w:r>
      <w:r w:rsidRPr="0037416F">
        <w:t xml:space="preserve">d even lower-profile Kremlin </w:t>
      </w:r>
      <w:r w:rsidRPr="00B2405A">
        <w:rPr>
          <w:rStyle w:val="StyleUnderline"/>
        </w:rPr>
        <w:t xml:space="preserve">meddling in such places as Nicaragua, El Salvador, and Angola. </w:t>
      </w:r>
    </w:p>
    <w:p w:rsidR="00C55C75" w:rsidRDefault="00C55C75" w:rsidP="00C55C75">
      <w:r w:rsidRPr="0037416F">
        <w:t xml:space="preserve">Similar hectoring has continued into the post-Cold War era directed at a noncommunist Russia. </w:t>
      </w:r>
      <w:r w:rsidRPr="00462AD5">
        <w:rPr>
          <w:rStyle w:val="Emphasis"/>
        </w:rPr>
        <w:t>Washington responded angrily to Russia’s war</w:t>
      </w:r>
      <w:r w:rsidRPr="00B82740">
        <w:rPr>
          <w:rStyle w:val="StyleUnderline"/>
        </w:rPr>
        <w:t xml:space="preserve"> against Georgia</w:t>
      </w:r>
      <w:r w:rsidRPr="0037416F">
        <w:t xml:space="preserve"> (even though evidence indicated Georgia initiated the fighting) and reacted with utter fury when Vladimir Putin’s government </w:t>
      </w:r>
      <w:hyperlink r:id="rId65" w:tgtFrame="_blank" w:history="1">
        <w:r w:rsidRPr="0037416F">
          <w:rPr>
            <w:rStyle w:val="Hyperlink"/>
          </w:rPr>
          <w:t>annexed Crimea</w:t>
        </w:r>
      </w:hyperlink>
      <w:r w:rsidRPr="0037416F">
        <w:t xml:space="preserve"> . China and Iran also are prominent targets of U.S. criticism for </w:t>
      </w:r>
      <w:hyperlink r:id="rId66" w:tgtFrame="_blank" w:history="1">
        <w:r w:rsidRPr="0037416F">
          <w:rPr>
            <w:rStyle w:val="Hyperlink"/>
          </w:rPr>
          <w:t>“disruptive” behavior</w:t>
        </w:r>
      </w:hyperlink>
      <w:r w:rsidRPr="0037416F">
        <w:t xml:space="preserve">. </w:t>
      </w:r>
    </w:p>
    <w:p w:rsidR="00C55C75" w:rsidRDefault="00C55C75" w:rsidP="00C55C75">
      <w:r w:rsidRPr="00462AD5">
        <w:rPr>
          <w:rStyle w:val="Emphasis"/>
        </w:rPr>
        <w:t xml:space="preserve">Yet the United States and its Western allies have repeatedly meddled </w:t>
      </w:r>
      <w:r w:rsidRPr="0037416F">
        <w:t>(</w:t>
      </w:r>
      <w:r w:rsidRPr="00B82740">
        <w:rPr>
          <w:rStyle w:val="StyleUnderline"/>
        </w:rPr>
        <w:t xml:space="preserve">or worse) </w:t>
      </w:r>
      <w:r w:rsidRPr="00462AD5">
        <w:rPr>
          <w:rStyle w:val="Emphasis"/>
        </w:rPr>
        <w:t>in the internal affairs of other nation</w:t>
      </w:r>
      <w:r w:rsidRPr="00B82740">
        <w:rPr>
          <w:rStyle w:val="StyleUnderline"/>
        </w:rPr>
        <w:t>s</w:t>
      </w:r>
      <w:r w:rsidRPr="0037416F">
        <w:t xml:space="preserve">. </w:t>
      </w:r>
      <w:r w:rsidRPr="00B82740">
        <w:rPr>
          <w:rStyle w:val="StyleUnderline"/>
        </w:rPr>
        <w:t xml:space="preserve">The CIA </w:t>
      </w:r>
      <w:r w:rsidRPr="0037416F">
        <w:t xml:space="preserve">and its British counterpart MI5 </w:t>
      </w:r>
      <w:r w:rsidRPr="00B82740">
        <w:rPr>
          <w:rStyle w:val="StyleUnderline"/>
        </w:rPr>
        <w:t>orchestrated</w:t>
      </w:r>
      <w:r w:rsidRPr="0037416F">
        <w:t xml:space="preserve"> the 1953 </w:t>
      </w:r>
      <w:r w:rsidRPr="00462AD5">
        <w:rPr>
          <w:rStyle w:val="StyleUnderline"/>
        </w:rPr>
        <w:t>coup that overthrew Iran’s governmen</w:t>
      </w:r>
      <w:r w:rsidRPr="00B82740">
        <w:rPr>
          <w:rStyle w:val="StyleUnderline"/>
        </w:rPr>
        <w:t>t</w:t>
      </w:r>
      <w:r w:rsidRPr="0037416F">
        <w:t xml:space="preserve">, </w:t>
      </w:r>
      <w:r w:rsidRPr="00B82740">
        <w:rPr>
          <w:rStyle w:val="StyleUnderline"/>
        </w:rPr>
        <w:t>and</w:t>
      </w:r>
      <w:r w:rsidRPr="0037416F">
        <w:t xml:space="preserve"> the CIA did the same the following year </w:t>
      </w:r>
      <w:r w:rsidRPr="00B82740">
        <w:rPr>
          <w:rStyle w:val="StyleUnderline"/>
        </w:rPr>
        <w:t>in Guatemala</w:t>
      </w:r>
      <w:r w:rsidRPr="0037416F">
        <w:t xml:space="preserve">. In </w:t>
      </w:r>
      <w:r w:rsidRPr="00B82740">
        <w:rPr>
          <w:rStyle w:val="StyleUnderline"/>
        </w:rPr>
        <w:t>both</w:t>
      </w:r>
      <w:r w:rsidRPr="0037416F">
        <w:t xml:space="preserve"> cases, </w:t>
      </w:r>
      <w:r w:rsidRPr="00462AD5">
        <w:rPr>
          <w:rStyle w:val="Emphasis"/>
        </w:rPr>
        <w:t>the violations of the standards the West established were especially brazen and inappropriate</w:t>
      </w:r>
      <w:r w:rsidRPr="0037416F">
        <w:t xml:space="preserve">, </w:t>
      </w:r>
      <w:r w:rsidRPr="00B82740">
        <w:rPr>
          <w:rStyle w:val="StyleUnderline"/>
        </w:rPr>
        <w:t>since the ousted governments were democratic</w:t>
      </w:r>
      <w:r w:rsidRPr="0037416F">
        <w:t xml:space="preserve">. </w:t>
      </w:r>
      <w:r w:rsidRPr="00B82740">
        <w:rPr>
          <w:rStyle w:val="StyleUnderline"/>
        </w:rPr>
        <w:t>The</w:t>
      </w:r>
      <w:r w:rsidRPr="0037416F">
        <w:t xml:space="preserve"> </w:t>
      </w:r>
      <w:r w:rsidRPr="00B82740">
        <w:rPr>
          <w:rStyle w:val="StyleUnderline"/>
        </w:rPr>
        <w:t>U</w:t>
      </w:r>
      <w:r w:rsidRPr="0037416F">
        <w:t xml:space="preserve">nited </w:t>
      </w:r>
      <w:r w:rsidRPr="00B82740">
        <w:rPr>
          <w:rStyle w:val="StyleUnderline"/>
        </w:rPr>
        <w:t>S</w:t>
      </w:r>
      <w:r w:rsidRPr="0037416F">
        <w:t xml:space="preserve">tates </w:t>
      </w:r>
      <w:r w:rsidRPr="00B82740">
        <w:rPr>
          <w:rStyle w:val="StyleUnderline"/>
        </w:rPr>
        <w:t>was implicated in numerous other coups</w:t>
      </w:r>
      <w:r w:rsidRPr="0037416F">
        <w:t xml:space="preserve"> or coup attempts, including </w:t>
      </w:r>
      <w:r w:rsidRPr="00B82740">
        <w:rPr>
          <w:rStyle w:val="StyleUnderline"/>
        </w:rPr>
        <w:t>in Indonesia, South Vietnam, and Chile</w:t>
      </w:r>
      <w:r w:rsidRPr="0037416F">
        <w:t xml:space="preserve">. </w:t>
      </w:r>
    </w:p>
    <w:p w:rsidR="00C55C75" w:rsidRDefault="00C55C75" w:rsidP="00C55C75">
      <w:r w:rsidRPr="0037416F">
        <w:t xml:space="preserve">The milder forms of U.S. meddling have been even more frequent. </w:t>
      </w:r>
      <w:r w:rsidRPr="00B82740">
        <w:rPr>
          <w:rStyle w:val="StyleUnderline"/>
        </w:rPr>
        <w:t>Studies</w:t>
      </w:r>
      <w:r w:rsidRPr="0037416F">
        <w:t xml:space="preserve"> </w:t>
      </w:r>
      <w:r w:rsidRPr="00B82740">
        <w:rPr>
          <w:rStyle w:val="StyleUnderline"/>
        </w:rPr>
        <w:t>indicated</w:t>
      </w:r>
      <w:r w:rsidRPr="0037416F">
        <w:t xml:space="preserve"> that </w:t>
      </w:r>
      <w:r w:rsidRPr="00462AD5">
        <w:rPr>
          <w:rStyle w:val="Emphasis"/>
        </w:rPr>
        <w:t xml:space="preserve">Washington has </w:t>
      </w:r>
      <w:hyperlink r:id="rId67" w:tgtFrame="_blank" w:history="1">
        <w:r w:rsidRPr="00462AD5">
          <w:rPr>
            <w:rStyle w:val="Emphasis"/>
          </w:rPr>
          <w:t>interfered in elections</w:t>
        </w:r>
      </w:hyperlink>
      <w:r w:rsidRPr="00462AD5">
        <w:rPr>
          <w:rStyle w:val="Emphasis"/>
        </w:rPr>
        <w:t xml:space="preserve"> and other domestic political affairs in more than eighty countries</w:t>
      </w:r>
      <w:r w:rsidRPr="0037416F">
        <w:t xml:space="preserve">, </w:t>
      </w:r>
      <w:r w:rsidRPr="00B82740">
        <w:rPr>
          <w:rStyle w:val="StyleUnderline"/>
        </w:rPr>
        <w:t>including</w:t>
      </w:r>
      <w:r w:rsidRPr="0037416F">
        <w:t xml:space="preserve"> some </w:t>
      </w:r>
      <w:r w:rsidRPr="00B82740">
        <w:rPr>
          <w:rStyle w:val="StyleUnderline"/>
        </w:rPr>
        <w:t>two dozen</w:t>
      </w:r>
      <w:r w:rsidRPr="00462AD5">
        <w:rPr>
          <w:rStyle w:val="StyleUnderline"/>
        </w:rPr>
        <w:t>, full-fledged democracies since World War</w:t>
      </w:r>
      <w:r w:rsidRPr="00B82740">
        <w:rPr>
          <w:rStyle w:val="StyleUnderline"/>
        </w:rPr>
        <w:t xml:space="preserve"> II</w:t>
      </w:r>
      <w:r w:rsidRPr="0037416F">
        <w:t xml:space="preserve">. The most </w:t>
      </w:r>
      <w:r w:rsidRPr="00B82740">
        <w:rPr>
          <w:rStyle w:val="StyleUnderline"/>
        </w:rPr>
        <w:t>recent</w:t>
      </w:r>
      <w:r w:rsidRPr="0037416F">
        <w:t xml:space="preserve"> </w:t>
      </w:r>
      <w:r w:rsidRPr="00B82740">
        <w:rPr>
          <w:rStyle w:val="StyleUnderline"/>
        </w:rPr>
        <w:t>instance</w:t>
      </w:r>
      <w:r w:rsidRPr="0037416F">
        <w:t xml:space="preserve"> </w:t>
      </w:r>
      <w:r w:rsidRPr="00B82740">
        <w:rPr>
          <w:rStyle w:val="StyleUnderline"/>
        </w:rPr>
        <w:t>was</w:t>
      </w:r>
      <w:r w:rsidRPr="0037416F">
        <w:t xml:space="preserve"> the flagrant </w:t>
      </w:r>
      <w:r w:rsidRPr="00B82740">
        <w:rPr>
          <w:rStyle w:val="StyleUnderline"/>
        </w:rPr>
        <w:t>U.S.</w:t>
      </w:r>
      <w:r w:rsidRPr="0037416F">
        <w:t xml:space="preserve"> (and European Union) </w:t>
      </w:r>
      <w:hyperlink r:id="rId68" w:tgtFrame="_blank" w:history="1">
        <w:r w:rsidRPr="00462AD5">
          <w:rPr>
            <w:rStyle w:val="StyleUnderline"/>
          </w:rPr>
          <w:t>interference in Ukraine</w:t>
        </w:r>
      </w:hyperlink>
      <w:r w:rsidRPr="00462AD5">
        <w:rPr>
          <w:rStyle w:val="StyleUnderline"/>
        </w:rPr>
        <w:t xml:space="preserve"> </w:t>
      </w:r>
      <w:r w:rsidRPr="00462AD5">
        <w:t>to</w:t>
      </w:r>
      <w:r w:rsidRPr="0037416F">
        <w:t xml:space="preserve"> encourage demonstrators to oust the elected, pro-Russian president before the end of his term. </w:t>
      </w:r>
    </w:p>
    <w:p w:rsidR="00C55C75" w:rsidRDefault="00C55C75" w:rsidP="00C55C75">
      <w:r w:rsidRPr="0037416F">
        <w:t xml:space="preserve">Both the United States and its allies have </w:t>
      </w:r>
      <w:r w:rsidRPr="00462AD5">
        <w:rPr>
          <w:rStyle w:val="StyleUnderline"/>
        </w:rPr>
        <w:t>committed acts of military aggression in blatant violation of</w:t>
      </w:r>
      <w:r w:rsidRPr="00B82740">
        <w:rPr>
          <w:rStyle w:val="StyleUnderline"/>
        </w:rPr>
        <w:t xml:space="preserve"> supposed international norms</w:t>
      </w:r>
      <w:r w:rsidRPr="0037416F">
        <w:t xml:space="preserve">. </w:t>
      </w:r>
      <w:r w:rsidRPr="00B82740">
        <w:rPr>
          <w:rStyle w:val="StyleUnderline"/>
        </w:rPr>
        <w:t>Turkey</w:t>
      </w:r>
      <w:r w:rsidRPr="0037416F">
        <w:t xml:space="preserve"> </w:t>
      </w:r>
      <w:r w:rsidRPr="00462AD5">
        <w:rPr>
          <w:rStyle w:val="StyleUnderline"/>
        </w:rPr>
        <w:t>invaded Cy</w:t>
      </w:r>
      <w:r w:rsidRPr="00B82740">
        <w:rPr>
          <w:rStyle w:val="StyleUnderline"/>
        </w:rPr>
        <w:t>prus</w:t>
      </w:r>
      <w:r w:rsidRPr="0037416F">
        <w:t xml:space="preserve"> in 1974 and occupied some 37 percent of its territory—</w:t>
      </w:r>
      <w:r w:rsidRPr="00462AD5">
        <w:rPr>
          <w:rStyle w:val="Emphasis"/>
        </w:rPr>
        <w:t xml:space="preserve">an illegal occupation and de facto annexation </w:t>
      </w:r>
      <w:r w:rsidRPr="00B82740">
        <w:rPr>
          <w:rStyle w:val="StyleUnderline"/>
        </w:rPr>
        <w:t>that</w:t>
      </w:r>
      <w:r w:rsidRPr="0037416F">
        <w:t xml:space="preserve"> </w:t>
      </w:r>
      <w:r w:rsidRPr="00B82740">
        <w:rPr>
          <w:rStyle w:val="StyleUnderline"/>
        </w:rPr>
        <w:t>continues</w:t>
      </w:r>
      <w:r w:rsidRPr="0037416F">
        <w:t xml:space="preserve"> to this day. The </w:t>
      </w:r>
      <w:r w:rsidRPr="00B82740">
        <w:rPr>
          <w:rStyle w:val="StyleUnderline"/>
        </w:rPr>
        <w:t>U</w:t>
      </w:r>
      <w:r w:rsidRPr="0037416F">
        <w:t xml:space="preserve">nited </w:t>
      </w:r>
      <w:r w:rsidRPr="00B82740">
        <w:rPr>
          <w:rStyle w:val="StyleUnderline"/>
        </w:rPr>
        <w:t>S</w:t>
      </w:r>
      <w:r w:rsidRPr="0037416F">
        <w:t xml:space="preserve">tates </w:t>
      </w:r>
      <w:r w:rsidRPr="00B82740">
        <w:rPr>
          <w:rStyle w:val="StyleUnderline"/>
        </w:rPr>
        <w:t>and</w:t>
      </w:r>
      <w:r w:rsidRPr="0037416F">
        <w:t xml:space="preserve"> its </w:t>
      </w:r>
      <w:r w:rsidRPr="00B82740">
        <w:rPr>
          <w:rStyle w:val="StyleUnderline"/>
        </w:rPr>
        <w:t>NATO</w:t>
      </w:r>
      <w:r w:rsidRPr="0037416F">
        <w:t xml:space="preserve"> partners forcibly </w:t>
      </w:r>
      <w:r w:rsidRPr="00462AD5">
        <w:rPr>
          <w:rStyle w:val="StyleUnderline"/>
        </w:rPr>
        <w:t>detached Serbia’s Kosovo province from Belgrade’s</w:t>
      </w:r>
      <w:r w:rsidRPr="00B82740">
        <w:rPr>
          <w:rStyle w:val="StyleUnderline"/>
        </w:rPr>
        <w:t xml:space="preserve"> jurisdiction by </w:t>
      </w:r>
      <w:r w:rsidRPr="00B82740">
        <w:rPr>
          <w:rStyle w:val="StyleUnderline"/>
        </w:rPr>
        <w:lastRenderedPageBreak/>
        <w:t>launching a seventy-eight-day air war</w:t>
      </w:r>
      <w:r w:rsidRPr="0037416F">
        <w:t xml:space="preserve">. And </w:t>
      </w:r>
      <w:r w:rsidRPr="00462AD5">
        <w:rPr>
          <w:rStyle w:val="Emphasis"/>
        </w:rPr>
        <w:t>Washington led the wars to overthrow Saddam Hussein’s government</w:t>
      </w:r>
      <w:r w:rsidRPr="0037416F">
        <w:t xml:space="preserve"> </w:t>
      </w:r>
      <w:r w:rsidRPr="00B82740">
        <w:rPr>
          <w:rStyle w:val="StyleUnderline"/>
        </w:rPr>
        <w:t>in</w:t>
      </w:r>
      <w:r w:rsidRPr="0037416F">
        <w:t xml:space="preserve"> </w:t>
      </w:r>
      <w:r w:rsidRPr="00B82740">
        <w:rPr>
          <w:rStyle w:val="StyleUnderline"/>
        </w:rPr>
        <w:t>Iraq and</w:t>
      </w:r>
      <w:r w:rsidRPr="0037416F">
        <w:t xml:space="preserve"> Muammar </w:t>
      </w:r>
      <w:r w:rsidRPr="00B82740">
        <w:rPr>
          <w:rStyle w:val="StyleUnderline"/>
        </w:rPr>
        <w:t>Gaddafi’s</w:t>
      </w:r>
      <w:r w:rsidRPr="0037416F">
        <w:t xml:space="preserve"> </w:t>
      </w:r>
      <w:r w:rsidRPr="00B82740">
        <w:rPr>
          <w:rStyle w:val="StyleUnderline"/>
        </w:rPr>
        <w:t>in</w:t>
      </w:r>
      <w:r w:rsidRPr="0037416F">
        <w:t xml:space="preserve"> </w:t>
      </w:r>
      <w:r w:rsidRPr="00B82740">
        <w:rPr>
          <w:rStyle w:val="StyleUnderline"/>
        </w:rPr>
        <w:t>Libya</w:t>
      </w:r>
      <w:r w:rsidRPr="0037416F">
        <w:t>.</w:t>
      </w:r>
    </w:p>
    <w:p w:rsidR="00C55C75" w:rsidRPr="00462AD5" w:rsidRDefault="00C55C75" w:rsidP="00C55C75">
      <w:pPr>
        <w:rPr>
          <w:rStyle w:val="Emphasis"/>
        </w:rPr>
      </w:pPr>
      <w:r w:rsidRPr="0037416F">
        <w:t xml:space="preserve"> The Kosovo episode is especially </w:t>
      </w:r>
      <w:r w:rsidRPr="00462AD5">
        <w:rPr>
          <w:rStyle w:val="Emphasis"/>
        </w:rPr>
        <w:t xml:space="preserve">illustrative of </w:t>
      </w:r>
      <w:hyperlink r:id="rId69" w:tgtFrame="_blank" w:history="1">
        <w:r w:rsidRPr="00462AD5">
          <w:rPr>
            <w:rStyle w:val="Emphasis"/>
          </w:rPr>
          <w:t>U.S. and Western hypocrisy</w:t>
        </w:r>
      </w:hyperlink>
      <w:r w:rsidRPr="00B82740">
        <w:rPr>
          <w:rStyle w:val="Emphasis"/>
        </w:rPr>
        <w:t xml:space="preserve"> </w:t>
      </w:r>
      <w:r w:rsidRPr="00B82740">
        <w:rPr>
          <w:rStyle w:val="StyleUnderline"/>
        </w:rPr>
        <w:t>regarding</w:t>
      </w:r>
      <w:r w:rsidRPr="0037416F">
        <w:t xml:space="preserve"> </w:t>
      </w:r>
      <w:r w:rsidRPr="00B82740">
        <w:rPr>
          <w:rStyle w:val="StyleUnderline"/>
        </w:rPr>
        <w:t>a rules-based international order</w:t>
      </w:r>
      <w:r w:rsidRPr="0037416F">
        <w:t xml:space="preserve">. Not only did the American-led North Atlantic Treaty Organization (NATO) launch an offensive war against a country that had not attacked any member of the alliance, but the war’s aftermath underscored the selective application of rules. The post-war occupation of Kosovo was under the auspices of the United Nations. When Kosovo’s leaders wanted to declare the province’s outright independence, the Western powers faced a problem. It was certain that both Russia and China would exercise their veto power on the UN Security Council to prevent that outcome. The </w:t>
      </w:r>
      <w:r w:rsidRPr="00B82740">
        <w:rPr>
          <w:rStyle w:val="StyleUnderline"/>
        </w:rPr>
        <w:t>U</w:t>
      </w:r>
      <w:r w:rsidRPr="0037416F">
        <w:t xml:space="preserve">nited </w:t>
      </w:r>
      <w:r w:rsidRPr="00B82740">
        <w:rPr>
          <w:rStyle w:val="StyleUnderline"/>
        </w:rPr>
        <w:t>S</w:t>
      </w:r>
      <w:r w:rsidRPr="0037416F">
        <w:t xml:space="preserve">tates and some (not even all) of its NATO allies simply </w:t>
      </w:r>
      <w:r w:rsidRPr="00462AD5">
        <w:rPr>
          <w:rStyle w:val="StyleUnderline"/>
        </w:rPr>
        <w:t>bypassed the Council and approved Kosovo’s</w:t>
      </w:r>
      <w:r w:rsidRPr="00B82740">
        <w:rPr>
          <w:rStyle w:val="StyleUnderline"/>
        </w:rPr>
        <w:t xml:space="preserve"> declaration of independence on </w:t>
      </w:r>
      <w:r w:rsidRPr="00462AD5">
        <w:rPr>
          <w:rStyle w:val="StyleUnderline"/>
        </w:rPr>
        <w:t>an ad hoc basis</w:t>
      </w:r>
      <w:r w:rsidRPr="0037416F">
        <w:t xml:space="preserve">. </w:t>
      </w:r>
      <w:r w:rsidRPr="00B82740">
        <w:rPr>
          <w:rStyle w:val="StyleUnderline"/>
        </w:rPr>
        <w:t>Western</w:t>
      </w:r>
      <w:r w:rsidRPr="0037416F">
        <w:t xml:space="preserve"> </w:t>
      </w:r>
      <w:r w:rsidRPr="00B82740">
        <w:rPr>
          <w:rStyle w:val="StyleUnderline"/>
        </w:rPr>
        <w:t>actions</w:t>
      </w:r>
      <w:r w:rsidRPr="0037416F">
        <w:t xml:space="preserve"> regarding Kosovo </w:t>
      </w:r>
      <w:r w:rsidRPr="00B82740">
        <w:rPr>
          <w:rStyle w:val="StyleUnderline"/>
        </w:rPr>
        <w:t>highlighted</w:t>
      </w:r>
      <w:r w:rsidRPr="0037416F">
        <w:t xml:space="preserve"> the </w:t>
      </w:r>
      <w:r w:rsidRPr="00B82740">
        <w:rPr>
          <w:rStyle w:val="StyleUnderline"/>
        </w:rPr>
        <w:t>reality</w:t>
      </w:r>
      <w:r w:rsidRPr="0037416F">
        <w:t xml:space="preserve"> </w:t>
      </w:r>
      <w:r w:rsidRPr="00B82740">
        <w:rPr>
          <w:rStyle w:val="StyleUnderline"/>
        </w:rPr>
        <w:t>that</w:t>
      </w:r>
      <w:r w:rsidRPr="0037416F">
        <w:t xml:space="preserve"> </w:t>
      </w:r>
      <w:r w:rsidRPr="00B82740">
        <w:rPr>
          <w:rStyle w:val="StyleUnderline"/>
        </w:rPr>
        <w:t>those countries follow the “rules”</w:t>
      </w:r>
      <w:r w:rsidRPr="0037416F">
        <w:t xml:space="preserve"> they officially proclaim </w:t>
      </w:r>
      <w:r w:rsidRPr="00462AD5">
        <w:rPr>
          <w:rStyle w:val="Emphasis"/>
        </w:rPr>
        <w:t>only when it suits their interests and goals.</w:t>
      </w:r>
    </w:p>
    <w:p w:rsidR="00C55C75" w:rsidRPr="009051DC" w:rsidRDefault="00C55C75" w:rsidP="00C55C75">
      <w:r w:rsidRPr="009051DC">
        <w:t xml:space="preserve"> The supposedly “liberal” aspect of </w:t>
      </w:r>
      <w:r w:rsidRPr="00462AD5">
        <w:rPr>
          <w:rStyle w:val="Emphasis"/>
        </w:rPr>
        <w:t>the international order has been as sporadic and self-serving</w:t>
      </w:r>
      <w:r w:rsidRPr="009051DC">
        <w:t xml:space="preserve"> as the orderly component. </w:t>
      </w:r>
      <w:r w:rsidRPr="00462AD5">
        <w:rPr>
          <w:rStyle w:val="Emphasis"/>
        </w:rPr>
        <w:t>Washington has been quite comfortable collaborating with oppressive and vicious regimes</w:t>
      </w:r>
      <w:r w:rsidRPr="009051DC">
        <w:t xml:space="preserve"> </w:t>
      </w:r>
      <w:r w:rsidRPr="009051DC">
        <w:rPr>
          <w:rStyle w:val="StyleUnderline"/>
        </w:rPr>
        <w:t>when it suited the objectives of U.S. policymakers</w:t>
      </w:r>
      <w:r w:rsidRPr="009051DC">
        <w:t xml:space="preserve">. When the CIA overthrew the fledgling Iranian and Guatemalan democracies, the successor governments were dictatorships that committed horrid human rights abuses. Likewise, Washington preferred a succession of military dictatorships in South Korea over potentially unpredictable and left-leaning democratic factions. The same preference for </w:t>
      </w:r>
      <w:proofErr w:type="gramStart"/>
      <w:r w:rsidRPr="009051DC">
        <w:t xml:space="preserve">“ </w:t>
      </w:r>
      <w:proofErr w:type="gramEnd"/>
      <w:r w:rsidR="003E7CF5">
        <w:rPr>
          <w:rStyle w:val="Hyperlink"/>
        </w:rPr>
        <w:fldChar w:fldCharType="begin"/>
      </w:r>
      <w:r w:rsidR="003E7CF5">
        <w:rPr>
          <w:rStyle w:val="Hyperlink"/>
        </w:rPr>
        <w:instrText xml:space="preserve"> HYPERLINK "https://store.cato.org/book/perilous-partners" \t "_blank" </w:instrText>
      </w:r>
      <w:r w:rsidR="003E7CF5">
        <w:rPr>
          <w:rStyle w:val="Hyperlink"/>
        </w:rPr>
        <w:fldChar w:fldCharType="separate"/>
      </w:r>
      <w:r w:rsidRPr="009051DC">
        <w:rPr>
          <w:rStyle w:val="Hyperlink"/>
        </w:rPr>
        <w:t>friendly dictators</w:t>
      </w:r>
      <w:r w:rsidR="003E7CF5">
        <w:rPr>
          <w:rStyle w:val="Hyperlink"/>
        </w:rPr>
        <w:fldChar w:fldCharType="end"/>
      </w:r>
      <w:r w:rsidRPr="009051DC">
        <w:t xml:space="preserve"> ” was evident regarding such countries as Taiwan, the Philippines, Argentina, Nicaragua, and Chile.</w:t>
      </w:r>
    </w:p>
    <w:p w:rsidR="00C55C75" w:rsidRDefault="00C55C75" w:rsidP="00C55C75">
      <w:r w:rsidRPr="009051DC">
        <w:t xml:space="preserve"> That preference did not end when the Cold War did; it still is apparent from Washington’s response to the</w:t>
      </w:r>
      <w:r w:rsidRPr="0037416F">
        <w:t xml:space="preserve"> Egyptian military’s ouster of democratically elected President Mohamed Morsi. Moreover, that attitude is even </w:t>
      </w:r>
      <w:r w:rsidRPr="00B82740">
        <w:rPr>
          <w:rStyle w:val="StyleUnderline"/>
        </w:rPr>
        <w:t>clearer</w:t>
      </w:r>
      <w:r w:rsidRPr="0037416F">
        <w:t xml:space="preserve"> </w:t>
      </w:r>
      <w:r w:rsidRPr="00B82740">
        <w:rPr>
          <w:rStyle w:val="StyleUnderline"/>
        </w:rPr>
        <w:t>from</w:t>
      </w:r>
      <w:r w:rsidRPr="0037416F">
        <w:t xml:space="preserve"> </w:t>
      </w:r>
      <w:r w:rsidRPr="00B82740">
        <w:rPr>
          <w:rStyle w:val="StyleUnderline"/>
        </w:rPr>
        <w:t>Washington’s</w:t>
      </w:r>
      <w:r w:rsidRPr="0037416F">
        <w:t xml:space="preserve"> extremely </w:t>
      </w:r>
      <w:r w:rsidRPr="00462AD5">
        <w:rPr>
          <w:rStyle w:val="StyleUnderline"/>
        </w:rPr>
        <w:t xml:space="preserve">cozy relationship with </w:t>
      </w:r>
      <w:hyperlink r:id="rId70" w:tgtFrame="_blank" w:history="1">
        <w:r w:rsidRPr="00462AD5">
          <w:rPr>
            <w:rStyle w:val="StyleUnderline"/>
          </w:rPr>
          <w:t>Saudi Arabia</w:t>
        </w:r>
      </w:hyperlink>
      <w:r w:rsidRPr="00462AD5">
        <w:rPr>
          <w:rStyle w:val="StyleUnderline"/>
        </w:rPr>
        <w:t xml:space="preserve"> and its Gulf allies and clients—some of the most brutal, autocratic regimes </w:t>
      </w:r>
      <w:r w:rsidRPr="0037416F">
        <w:t>on the planet.</w:t>
      </w:r>
    </w:p>
    <w:p w:rsidR="00C55C75" w:rsidRDefault="00C55C75" w:rsidP="00C55C75">
      <w:pPr>
        <w:rPr>
          <w:rStyle w:val="Emphasis"/>
        </w:rPr>
      </w:pPr>
      <w:r w:rsidRPr="0037416F">
        <w:t xml:space="preserve"> A rules-based, liberal international order has seemed to </w:t>
      </w:r>
      <w:hyperlink r:id="rId71" w:tgtFrame="_blank" w:history="1">
        <w:r w:rsidRPr="0037416F">
          <w:rPr>
            <w:rStyle w:val="Hyperlink"/>
          </w:rPr>
          <w:t xml:space="preserve">apply </w:t>
        </w:r>
        <w:proofErr w:type="spellStart"/>
        <w:r w:rsidRPr="0037416F">
          <w:rPr>
            <w:rStyle w:val="Hyperlink"/>
          </w:rPr>
          <w:t>only</w:t>
        </w:r>
      </w:hyperlink>
      <w:r w:rsidRPr="0037416F">
        <w:t>to</w:t>
      </w:r>
      <w:proofErr w:type="spellEnd"/>
      <w:r w:rsidRPr="0037416F">
        <w:t xml:space="preserve"> the United States and a select number of its allies—primarily in Europe and East Asia—in their relations with one another. It has not been liberal or rules-based regarding the West’s behavior toward outside powers. Those relationships have been as pragmatic and even downright amoral as anything Machiavelli could have advocated. Additionally, Donald </w:t>
      </w:r>
      <w:r w:rsidRPr="00B82740">
        <w:rPr>
          <w:rStyle w:val="StyleUnderline"/>
        </w:rPr>
        <w:t>Trump</w:t>
      </w:r>
      <w:r w:rsidRPr="0037416F">
        <w:t xml:space="preserve"> has </w:t>
      </w:r>
      <w:r w:rsidRPr="00B82740">
        <w:rPr>
          <w:rStyle w:val="StyleUnderline"/>
        </w:rPr>
        <w:t>displayed</w:t>
      </w:r>
      <w:r w:rsidRPr="0037416F">
        <w:t xml:space="preserve"> a </w:t>
      </w:r>
      <w:r w:rsidRPr="00B82740">
        <w:rPr>
          <w:rStyle w:val="StyleUnderline"/>
        </w:rPr>
        <w:t>troubling</w:t>
      </w:r>
      <w:r w:rsidRPr="0037416F">
        <w:t xml:space="preserve"> </w:t>
      </w:r>
      <w:hyperlink r:id="rId72" w:tgtFrame="_blank" w:history="1">
        <w:r w:rsidRPr="00B82740">
          <w:rPr>
            <w:rStyle w:val="StyleUnderline"/>
          </w:rPr>
          <w:t>personal fondness</w:t>
        </w:r>
      </w:hyperlink>
      <w:r w:rsidRPr="00B82740">
        <w:rPr>
          <w:rStyle w:val="StyleUnderline"/>
        </w:rPr>
        <w:t xml:space="preserve"> for</w:t>
      </w:r>
      <w:r w:rsidRPr="0037416F">
        <w:t xml:space="preserve"> </w:t>
      </w:r>
      <w:r w:rsidRPr="00B82740">
        <w:rPr>
          <w:rStyle w:val="StyleUnderline"/>
        </w:rPr>
        <w:t>authoritarian</w:t>
      </w:r>
      <w:r w:rsidRPr="0037416F">
        <w:t xml:space="preserve"> </w:t>
      </w:r>
      <w:r w:rsidRPr="00B82740">
        <w:rPr>
          <w:rStyle w:val="StyleUnderline"/>
        </w:rPr>
        <w:t>leaders</w:t>
      </w:r>
      <w:r w:rsidRPr="0037416F">
        <w:t xml:space="preserve"> and values. His foreign policy has exhibited even less concern for the views and preferences of other countries—even close U.S. allies—than his predecessors displayed</w:t>
      </w:r>
      <w:r w:rsidRPr="00B82740">
        <w:rPr>
          <w:rStyle w:val="StyleUnderline"/>
        </w:rPr>
        <w:t>. But he has not wrecked the liberal international order.</w:t>
      </w:r>
      <w:r w:rsidRPr="0037416F">
        <w:t xml:space="preserve"> </w:t>
      </w:r>
      <w:r w:rsidRPr="00B82740">
        <w:rPr>
          <w:rStyle w:val="Emphasis"/>
        </w:rPr>
        <w:t>That order never really existed in the way its advocates portrayed.</w:t>
      </w:r>
    </w:p>
    <w:p w:rsidR="00C55C75" w:rsidRDefault="00C55C75" w:rsidP="00C55C75">
      <w:pPr>
        <w:rPr>
          <w:rFonts w:asciiTheme="minorHAnsi" w:hAnsiTheme="minorHAnsi"/>
        </w:rPr>
      </w:pPr>
    </w:p>
    <w:p w:rsidR="00C55C75" w:rsidRDefault="00C55C75" w:rsidP="00C55C75">
      <w:pPr>
        <w:pStyle w:val="Heading3"/>
      </w:pPr>
      <w:r>
        <w:lastRenderedPageBreak/>
        <w:t>Kagan Indicts</w:t>
      </w:r>
    </w:p>
    <w:p w:rsidR="00C55C75" w:rsidRDefault="00C55C75" w:rsidP="00C55C75"/>
    <w:p w:rsidR="00C55C75" w:rsidRDefault="00C55C75" w:rsidP="00C55C75">
      <w:pPr>
        <w:pStyle w:val="Heading4"/>
      </w:pPr>
      <w:r>
        <w:t xml:space="preserve">Kagan doesn’t update his theory for the current day </w:t>
      </w:r>
    </w:p>
    <w:p w:rsidR="00C55C75" w:rsidRPr="004B31A0" w:rsidRDefault="00C55C75" w:rsidP="00C55C75">
      <w:r w:rsidRPr="004B31A0">
        <w:rPr>
          <w:rStyle w:val="Style13ptBold"/>
        </w:rPr>
        <w:t>Ruger, 18</w:t>
      </w:r>
      <w:r>
        <w:t>--U.S. Naval Reserve officer and the vice president for research and policy at the Charles Koch Institute. Previously, he was an Associate Professor of Political Science at Texas State University, and an adjunct assistant professor at the LBJ School of Public Affairs at the University of Texas-Austin, 2018 (William, “Robert Kagan’s Jungle Book of Forever War”, The American Conservative, December 13, 2018, https://www.theamericanconservative.com/articles/robert-kagans-jungle-book-of-forever-war/)//MJ</w:t>
      </w:r>
    </w:p>
    <w:p w:rsidR="00C55C75" w:rsidRDefault="00C55C75" w:rsidP="00C55C75">
      <w:r>
        <w:t>Kagan also understates the importance of the Soviet threat to the depth of American commitments abroad and the willingness of Americans to pay steep costs for the liberal order in the Cold War era. This is key to his case for defending that order today because it relies on the notion that we are capable as a nation of supporting an approach that isn’t about meeting fundamental national interests in the face of a hegemonic struggle.</w:t>
      </w:r>
    </w:p>
    <w:p w:rsidR="00C55C75" w:rsidRPr="004B31A0" w:rsidRDefault="00C55C75" w:rsidP="00C55C75">
      <w:pPr>
        <w:rPr>
          <w:rStyle w:val="StyleUnderline"/>
        </w:rPr>
      </w:pPr>
      <w:r w:rsidRPr="00A8348B">
        <w:t xml:space="preserve">But </w:t>
      </w:r>
      <w:r w:rsidRPr="004B31A0">
        <w:rPr>
          <w:rStyle w:val="StyleUnderline"/>
        </w:rPr>
        <w:t>the most important problem with Kagan’s argument is that, regardless of whether the creation of the liberal order was necessary after World War II, he fails to convince that it is truly necessary or desirable today. He also fails to seriously grapple with whether natural shifts in the world make such an order unreasonably difficult to maintain no matter how hard we try</w:t>
      </w:r>
      <w:r>
        <w:t>. Instead of a careful consideration of American interests and a tight and specific argument about how certain means meet those ends given today’s threat environment, we get general arguments about the need to be tough, to pay costs to uphold milieu goals, and ominous imagery about a jungle overcoming our nice but unnatural garden</w:t>
      </w:r>
      <w:r w:rsidRPr="004B31A0">
        <w:rPr>
          <w:rStyle w:val="StyleUnderline"/>
        </w:rPr>
        <w:t>. It doesn’t engage with the toughest arguments about whether a single people like us, with a small share of global population and wealth, can infinitely desire and afford to provide all these public goods in the system without undermining the things we are trying to protect and support in the first place: our safety, our financial health, and our way of life</w:t>
      </w:r>
      <w:r>
        <w:t>. In other words, it doesn’t handle the problem that our specific part of the garden could desiccate by the costs and efforts of pulling weeds and cutting down the jungle</w:t>
      </w:r>
      <w:r w:rsidRPr="004B31A0">
        <w:rPr>
          <w:rStyle w:val="StyleUnderline"/>
        </w:rPr>
        <w:t>. And the last 25 years of the frequently cited 70 years of the liberal order don’t make me sanguine that this is a path through the jungle that we can safely stay on.</w:t>
      </w:r>
    </w:p>
    <w:p w:rsidR="00C55C75" w:rsidRPr="00FA31E0" w:rsidRDefault="00C55C75" w:rsidP="00C55C75"/>
    <w:p w:rsidR="00C55C75" w:rsidRDefault="00C55C75" w:rsidP="00C55C75">
      <w:pPr>
        <w:pStyle w:val="Heading3"/>
      </w:pPr>
      <w:r>
        <w:lastRenderedPageBreak/>
        <w:t xml:space="preserve">Chinese Leadership Good – Laundry List </w:t>
      </w:r>
    </w:p>
    <w:p w:rsidR="00C55C75" w:rsidRDefault="00C55C75" w:rsidP="00C55C75"/>
    <w:p w:rsidR="00C55C75" w:rsidRDefault="00C55C75" w:rsidP="00C55C75">
      <w:pPr>
        <w:pStyle w:val="Heading4"/>
      </w:pPr>
      <w:r>
        <w:t>Where China has common interests with other countries it will push the global governance system to act on issues such as climate change, terrorism, pandemic disease, nuclear proliferation and global financial crises</w:t>
      </w:r>
    </w:p>
    <w:p w:rsidR="00C55C75" w:rsidRPr="00CC2E6C" w:rsidRDefault="00C55C75" w:rsidP="00C55C75">
      <w:r w:rsidRPr="00D87CB3">
        <w:t xml:space="preserve">Melanie </w:t>
      </w:r>
      <w:r w:rsidRPr="00D87CB3">
        <w:rPr>
          <w:rStyle w:val="Style13ptBold"/>
        </w:rPr>
        <w:t>Hart and</w:t>
      </w:r>
      <w:r w:rsidRPr="00D87CB3">
        <w:t xml:space="preserve"> Blaine </w:t>
      </w:r>
      <w:r w:rsidRPr="00D87CB3">
        <w:rPr>
          <w:rStyle w:val="Style13ptBold"/>
        </w:rPr>
        <w:t>Johnson</w:t>
      </w:r>
      <w:r w:rsidRPr="00D87CB3">
        <w:t xml:space="preserve">, </w:t>
      </w:r>
      <w:r w:rsidRPr="00D87CB3">
        <w:rPr>
          <w:rStyle w:val="Style13ptBold"/>
        </w:rPr>
        <w:t>19</w:t>
      </w:r>
      <w:r w:rsidRPr="00D87CB3">
        <w:t>, 2-28-2019, Melanie Hart</w:t>
      </w:r>
      <w:r>
        <w:t xml:space="preserve"> </w:t>
      </w:r>
      <w:r w:rsidRPr="00D87CB3">
        <w:t>is a senior fellow and director for China Policy at the Center for American Progress. She is responsible for formulating CAP policy proposals on China and U.S.-China relations and leading CAP efforts to promote those proposals with political leaders in the United States and Asia. Dr. Hart’s research focuses primarily on China’s domestic political trends, U.S.-China trade and investment, Chinese foreign policy engagement in Asia, and U.S. foreign policy toward China. She founded and leads multiple U.S.-China Track II dialogue programs at CAP and frequently advises senior U.S. political leaders on China policy issues. She has a Ph.D. in political science from the University of California, San Diego and a B.A. from Texas A&amp;M University.</w:t>
      </w:r>
      <w:r>
        <w:t xml:space="preserve"> </w:t>
      </w:r>
      <w:r w:rsidRPr="00D87CB3">
        <w:t>Blaine Johnson</w:t>
      </w:r>
      <w:r>
        <w:t xml:space="preserve"> </w:t>
      </w:r>
      <w:r w:rsidRPr="00D87CB3">
        <w:t xml:space="preserve">serves as a policy analyst for National Security and International Policy at the Center for American Progress. She focuses on China and Asia policy, with an interest in energy, and frequently conducts research trips in the region. Previously, Johnson worked in government relations in Shanghai and on policy analysis for </w:t>
      </w:r>
      <w:proofErr w:type="spellStart"/>
      <w:r w:rsidRPr="00D87CB3">
        <w:t>Fudan</w:t>
      </w:r>
      <w:proofErr w:type="spellEnd"/>
      <w:r w:rsidRPr="00D87CB3">
        <w:t xml:space="preserve"> University’s Sustainable Behavior Research Group. She received her master’s in public administration from </w:t>
      </w:r>
      <w:proofErr w:type="spellStart"/>
      <w:r w:rsidRPr="00D87CB3">
        <w:t>Fudan</w:t>
      </w:r>
      <w:proofErr w:type="spellEnd"/>
      <w:r w:rsidRPr="00D87CB3">
        <w:t xml:space="preserve"> University, where she was a James B. Reynolds scholar, and graduated with a bachelor’s degree from Dartmouth College, Center for American Progress, https://www.americanprogress.org/issues/security/reports/2019/02/28/466768/mapping-chinas-global-governance-ambitions/, 6-25-2019, </w:t>
      </w:r>
      <w:proofErr w:type="spellStart"/>
      <w:proofErr w:type="gramStart"/>
      <w:r w:rsidRPr="00D87CB3">
        <w:t>Dhruv</w:t>
      </w:r>
      <w:proofErr w:type="spellEnd"/>
      <w:proofErr w:type="gramEnd"/>
    </w:p>
    <w:p w:rsidR="00C55C75" w:rsidRPr="00CC2E6C" w:rsidRDefault="00C55C75" w:rsidP="00C55C75">
      <w:pPr>
        <w:rPr>
          <w:rStyle w:val="Emphasis"/>
        </w:rPr>
      </w:pPr>
      <w:r w:rsidRPr="00CC2E6C">
        <w:rPr>
          <w:rStyle w:val="Emphasis"/>
        </w:rPr>
        <w:t>Beijing wants the global governance system to effectively address global challenges</w:t>
      </w:r>
    </w:p>
    <w:p w:rsidR="00C55C75" w:rsidRPr="00CC2E6C" w:rsidRDefault="00C55C75" w:rsidP="00C55C75">
      <w:pPr>
        <w:rPr>
          <w:rStyle w:val="Emphasis"/>
        </w:rPr>
      </w:pPr>
      <w:r w:rsidRPr="00CC2E6C">
        <w:rPr>
          <w:rStyle w:val="StyleUnderline"/>
        </w:rPr>
        <w:t>As the largest global economy</w:t>
      </w:r>
      <w:r w:rsidRPr="00D87CB3">
        <w:t xml:space="preserve">, </w:t>
      </w:r>
      <w:r w:rsidRPr="00CC2E6C">
        <w:rPr>
          <w:rStyle w:val="StyleUnderline"/>
        </w:rPr>
        <w:t>China is heavily dependent on the global system</w:t>
      </w:r>
      <w:r w:rsidRPr="00D87CB3">
        <w:t xml:space="preserve">. Therefore, </w:t>
      </w:r>
      <w:r w:rsidRPr="00CC2E6C">
        <w:rPr>
          <w:rStyle w:val="Emphasis"/>
        </w:rPr>
        <w:t>it is in China’s national interest to work collaboratively with other nations to address challenges that threaten global safety and prosperity</w:t>
      </w:r>
      <w:r w:rsidRPr="00D87CB3">
        <w:t xml:space="preserve">. </w:t>
      </w:r>
      <w:r w:rsidRPr="00CC2E6C">
        <w:rPr>
          <w:rStyle w:val="StyleUnderline"/>
        </w:rPr>
        <w:t>On issues such as climate change, terrorism, pandemic disease, nuclear proliferation and global financial crises</w:t>
      </w:r>
      <w:r w:rsidRPr="00D87CB3">
        <w:t xml:space="preserve">, </w:t>
      </w:r>
      <w:r w:rsidRPr="00CC2E6C">
        <w:rPr>
          <w:rStyle w:val="StyleUnderline"/>
        </w:rPr>
        <w:t>China shares common interests with other nations, and that is something Western nations should not forget as they assess China’s global governance ambitions</w:t>
      </w:r>
      <w:r w:rsidRPr="00D87CB3">
        <w:t xml:space="preserve">. Where there are common interests, </w:t>
      </w:r>
      <w:r w:rsidRPr="00CC2E6C">
        <w:rPr>
          <w:rStyle w:val="Emphasis"/>
        </w:rPr>
        <w:t>China’s growing capabilities can present more opportunity than risk.</w:t>
      </w:r>
    </w:p>
    <w:p w:rsidR="00C55C75" w:rsidRPr="00CC2E6C" w:rsidRDefault="00C55C75" w:rsidP="00C55C75">
      <w:pPr>
        <w:rPr>
          <w:rStyle w:val="Emphasis"/>
        </w:rPr>
      </w:pPr>
      <w:r w:rsidRPr="00CC2E6C">
        <w:rPr>
          <w:rStyle w:val="StyleUnderline"/>
        </w:rPr>
        <w:t>On global climate change,</w:t>
      </w:r>
      <w:r w:rsidRPr="00D87CB3">
        <w:t xml:space="preserve"> for example, </w:t>
      </w:r>
      <w:r w:rsidRPr="00CC2E6C">
        <w:rPr>
          <w:rStyle w:val="StyleUnderline"/>
        </w:rPr>
        <w:t>China’s National Development and Reform Commission describes the nation as “a country vulnerable to the adverse effects of climate change,” citing domestic risks, including “economic security, energy security, ecological security, food security, and people’s lives and property.</w:t>
      </w:r>
      <w:r w:rsidRPr="00D87CB3">
        <w:t>”</w:t>
      </w:r>
      <w:hyperlink r:id="rId73" w:anchor="fn-466768-31" w:history="1">
        <w:r w:rsidRPr="00D87CB3">
          <w:rPr>
            <w:rStyle w:val="Hyperlink"/>
          </w:rPr>
          <w:t>31</w:t>
        </w:r>
      </w:hyperlink>
      <w:r w:rsidRPr="00D87CB3">
        <w:t xml:space="preserve"> To be sure, when negotiating in multilateral forums, Chinese diplomats will try to find solutions that are particularly good for China. That is to say, they will try to make commitments that do not </w:t>
      </w:r>
      <w:r w:rsidRPr="000A4D5F">
        <w:t xml:space="preserve">exceed what other nations put forward and will be relatively easy for Beijing to meet. However, </w:t>
      </w:r>
      <w:r w:rsidRPr="000A4D5F">
        <w:rPr>
          <w:rStyle w:val="StyleUnderline"/>
        </w:rPr>
        <w:t>Beijing understands that no global action would be worse for China than action that requires it to move beyond its comfort zone</w:t>
      </w:r>
      <w:r w:rsidRPr="000A4D5F">
        <w:t>.</w:t>
      </w:r>
      <w:hyperlink r:id="rId74" w:anchor="fn-466768-32" w:history="1">
        <w:r w:rsidRPr="000A4D5F">
          <w:rPr>
            <w:rStyle w:val="Hyperlink"/>
          </w:rPr>
          <w:t>32</w:t>
        </w:r>
      </w:hyperlink>
    </w:p>
    <w:p w:rsidR="00C55C75" w:rsidRDefault="00C55C75" w:rsidP="00C55C75"/>
    <w:p w:rsidR="00C55C75" w:rsidRDefault="00C55C75" w:rsidP="00C55C75">
      <w:pPr>
        <w:pStyle w:val="Heading3"/>
      </w:pPr>
      <w:r>
        <w:lastRenderedPageBreak/>
        <w:t xml:space="preserve">Chinese Leadership Good – Environment </w:t>
      </w:r>
    </w:p>
    <w:p w:rsidR="00C55C75" w:rsidRDefault="00C55C75" w:rsidP="00C55C75"/>
    <w:p w:rsidR="00C55C75" w:rsidRPr="004B41EF" w:rsidRDefault="00C55C75" w:rsidP="00C55C75">
      <w:pPr>
        <w:pStyle w:val="Heading4"/>
      </w:pPr>
      <w:r>
        <w:t>Chinese leadership key to global environmental protection</w:t>
      </w:r>
    </w:p>
    <w:p w:rsidR="00C55C75" w:rsidRPr="00923956" w:rsidRDefault="00C55C75" w:rsidP="00C55C75">
      <w:r w:rsidRPr="00923956">
        <w:rPr>
          <w:rStyle w:val="Style13ptBold"/>
        </w:rPr>
        <w:t>Holding</w:t>
      </w:r>
      <w:r>
        <w:rPr>
          <w:rStyle w:val="Style13ptBold"/>
        </w:rPr>
        <w:t>, 15</w:t>
      </w:r>
      <w:r w:rsidRPr="003C6C54">
        <w:t xml:space="preserve"> - focuses on environmental issues and corporate social responsibility, advisor and authoring a blog on climate change which is published on the Huffington Post and other news and CSR websites (Carol Pierson, CSR Hub, ‘China’s New Economic Dominance May Offer Silver Lining to Environmentalists’, 1/7/15, https://blog.csrhub.com/2015/01/chinas-new-economic-dominance-may-offer-silver-lining-to-environmentalists.html)//hecht</w:t>
      </w:r>
    </w:p>
    <w:p w:rsidR="00C55C75" w:rsidRPr="00096D33" w:rsidRDefault="00C55C75" w:rsidP="00C55C75">
      <w:pPr>
        <w:rPr>
          <w:rStyle w:val="StyleUnderline"/>
        </w:rPr>
      </w:pPr>
      <w:r>
        <w:t xml:space="preserve">The International Monetary Fund declared that </w:t>
      </w:r>
      <w:r w:rsidRPr="00096D33">
        <w:rPr>
          <w:rStyle w:val="StyleUnderline"/>
        </w:rPr>
        <w:t>the GDP of China has</w:t>
      </w:r>
      <w:r>
        <w:t xml:space="preserve">, as expected but ahead of forecasts, </w:t>
      </w:r>
      <w:r w:rsidRPr="00096D33">
        <w:rPr>
          <w:rStyle w:val="StyleUnderline"/>
        </w:rPr>
        <w:t>surpassed the GDP of the U</w:t>
      </w:r>
      <w:r>
        <w:t xml:space="preserve">nited </w:t>
      </w:r>
      <w:r w:rsidRPr="00096D33">
        <w:rPr>
          <w:rStyle w:val="StyleUnderline"/>
        </w:rPr>
        <w:t>S</w:t>
      </w:r>
      <w:r>
        <w:t xml:space="preserve">tates. </w:t>
      </w:r>
      <w:proofErr w:type="spellStart"/>
      <w:r>
        <w:t>MarketWatch</w:t>
      </w:r>
      <w:proofErr w:type="spellEnd"/>
      <w:r>
        <w:t xml:space="preserve"> called </w:t>
      </w:r>
      <w:r w:rsidRPr="00096D33">
        <w:rPr>
          <w:rStyle w:val="StyleUnderline"/>
        </w:rPr>
        <w:t>it a “major economic earthquake” that will “</w:t>
      </w:r>
      <w:r w:rsidRPr="00096D33">
        <w:rPr>
          <w:rStyle w:val="Emphasis"/>
        </w:rPr>
        <w:t>change almost everything</w:t>
      </w:r>
      <w:r w:rsidRPr="00096D33">
        <w:rPr>
          <w:rStyle w:val="StyleUnderline"/>
        </w:rPr>
        <w:t xml:space="preserve"> in the longer term.”</w:t>
      </w:r>
    </w:p>
    <w:p w:rsidR="00C55C75" w:rsidRDefault="00C55C75" w:rsidP="00C55C75">
      <w:r>
        <w:t xml:space="preserve">This news has been predicted since last April, and yet it will take a while for reality to sink in. NPR travel commentator Rick </w:t>
      </w:r>
      <w:proofErr w:type="spellStart"/>
      <w:r>
        <w:t>Steves</w:t>
      </w:r>
      <w:proofErr w:type="spellEnd"/>
      <w:r>
        <w:t xml:space="preserve"> wrote an opinion piece in Sunday’s Seattle Times in which he stated an assumption most of us have held our entire lives and take great pride in: “There’s no question that, economically, we are firmly established on top of the world.”</w:t>
      </w:r>
    </w:p>
    <w:p w:rsidR="00C55C75" w:rsidRDefault="00C55C75" w:rsidP="00C55C75">
      <w:r>
        <w:t xml:space="preserve">But so what if we’re not number one? Nobel Prize winning economist Joseph E. Stiglitz writes in January’s Vanity Fair that economically we might end up better off. And that </w:t>
      </w:r>
      <w:r w:rsidRPr="00217123">
        <w:rPr>
          <w:rStyle w:val="StyleUnderline"/>
        </w:rPr>
        <w:t>China probably will not crow about its achievement</w:t>
      </w:r>
      <w:r>
        <w:t xml:space="preserve"> — “China (does) not want to stick its head above the parapet.” </w:t>
      </w:r>
      <w:r w:rsidRPr="00217123">
        <w:rPr>
          <w:rStyle w:val="StyleUnderline"/>
        </w:rPr>
        <w:t xml:space="preserve">Wanting to be #1 is a </w:t>
      </w:r>
      <w:r w:rsidRPr="00217123">
        <w:rPr>
          <w:rStyle w:val="Emphasis"/>
        </w:rPr>
        <w:t>distinctly American attitude</w:t>
      </w:r>
      <w:r>
        <w:t>.</w:t>
      </w:r>
    </w:p>
    <w:p w:rsidR="00C55C75" w:rsidRPr="00905E35" w:rsidRDefault="00C55C75" w:rsidP="00C55C75">
      <w:r w:rsidRPr="00905E35">
        <w:t>Stiglitz says that the real danger is in losing our influence. In his words, “The bedrock strength of the U.S. has always rested less on hard military power than on ‘soft power’; most notably its economic influence.” The U.S. has used this soft power to lead international bodies such as the World Bank and the G20 “to pursue the economic interests of its multinationals, including its big banks.”</w:t>
      </w:r>
    </w:p>
    <w:p w:rsidR="00C55C75" w:rsidRDefault="00C55C75" w:rsidP="00C55C75">
      <w:r w:rsidRPr="00905E35">
        <w:rPr>
          <w:rStyle w:val="StyleUnderline"/>
        </w:rPr>
        <w:t xml:space="preserve">Those driving our economic interests </w:t>
      </w:r>
      <w:r w:rsidRPr="00905E35">
        <w:rPr>
          <w:rStyle w:val="Emphasis"/>
        </w:rPr>
        <w:t>have not addressed climate change</w:t>
      </w:r>
      <w:r w:rsidRPr="00905E35">
        <w:rPr>
          <w:rStyle w:val="StyleUnderline"/>
        </w:rPr>
        <w:t xml:space="preserve"> with </w:t>
      </w:r>
      <w:r w:rsidRPr="00905E35">
        <w:rPr>
          <w:rStyle w:val="Emphasis"/>
        </w:rPr>
        <w:t>the urgency it deserves</w:t>
      </w:r>
      <w:r>
        <w:t xml:space="preserve">. Stiglitz calls out both </w:t>
      </w:r>
      <w:r w:rsidRPr="00905E35">
        <w:rPr>
          <w:rStyle w:val="StyleUnderline"/>
        </w:rPr>
        <w:t>American and Chinese roles in increasing carbon emissions and</w:t>
      </w:r>
      <w:r>
        <w:t xml:space="preserve"> other forms of </w:t>
      </w:r>
      <w:r w:rsidRPr="00905E35">
        <w:rPr>
          <w:rStyle w:val="StyleUnderline"/>
        </w:rPr>
        <w:t>ecological degradation</w:t>
      </w:r>
      <w:r>
        <w:t xml:space="preserve">. Until the recent U.S./China climate deal, </w:t>
      </w:r>
      <w:r w:rsidRPr="0067798F">
        <w:rPr>
          <w:rStyle w:val="StyleUnderline"/>
        </w:rPr>
        <w:t xml:space="preserve">the U.S. has </w:t>
      </w:r>
      <w:r>
        <w:t xml:space="preserve">repeatedly </w:t>
      </w:r>
      <w:r w:rsidRPr="0067798F">
        <w:rPr>
          <w:rStyle w:val="Emphasis"/>
        </w:rPr>
        <w:t>denied the urgency</w:t>
      </w:r>
      <w:r w:rsidRPr="0067798F">
        <w:rPr>
          <w:rStyle w:val="StyleUnderline"/>
        </w:rPr>
        <w:t xml:space="preserve"> of climate change,</w:t>
      </w:r>
      <w:r>
        <w:t xml:space="preserve"> refused to sign treaties and retreated from funding global efforts at remediation.</w:t>
      </w:r>
    </w:p>
    <w:p w:rsidR="00C55C75" w:rsidRDefault="00C55C75" w:rsidP="00C55C75">
      <w:r w:rsidRPr="0067798F">
        <w:rPr>
          <w:rStyle w:val="StyleUnderline"/>
        </w:rPr>
        <w:t>Now that China can claim economic leadership, will it</w:t>
      </w:r>
      <w:r>
        <w:t xml:space="preserve"> use its influence to </w:t>
      </w:r>
      <w:r w:rsidRPr="0067798F">
        <w:rPr>
          <w:rStyle w:val="StyleUnderline"/>
        </w:rPr>
        <w:t>lead environmental policy</w:t>
      </w:r>
      <w:r>
        <w:t xml:space="preserve"> as well?</w:t>
      </w:r>
    </w:p>
    <w:p w:rsidR="00C55C75" w:rsidRDefault="00C55C75" w:rsidP="00C55C75">
      <w:r>
        <w:t xml:space="preserve">Harvard Business School (HBS) professor William Kirby believes </w:t>
      </w:r>
      <w:r w:rsidRPr="0067798F">
        <w:rPr>
          <w:rStyle w:val="Emphasis"/>
        </w:rPr>
        <w:t>China will step up</w:t>
      </w:r>
      <w:r>
        <w:t xml:space="preserve">. In an article for Working Knowledge, HBS staffer Christian </w:t>
      </w:r>
      <w:proofErr w:type="spellStart"/>
      <w:r>
        <w:t>Camerota</w:t>
      </w:r>
      <w:proofErr w:type="spellEnd"/>
      <w:r>
        <w:t xml:space="preserve"> cites Kirby’s staggering statistics for pollution in China: “</w:t>
      </w:r>
      <w:r w:rsidRPr="00610BA6">
        <w:rPr>
          <w:rStyle w:val="StyleUnderline"/>
        </w:rPr>
        <w:t>Between 70 and 90 percent of the country's flora was endangered by 2008,</w:t>
      </w:r>
      <w:r>
        <w:t xml:space="preserve"> and </w:t>
      </w:r>
      <w:r w:rsidRPr="00610BA6">
        <w:rPr>
          <w:rStyle w:val="StyleUnderline"/>
        </w:rPr>
        <w:t>by 2013, around 80 percent of its major rivers</w:t>
      </w:r>
      <w:r>
        <w:t xml:space="preserve"> were so debased that they </w:t>
      </w:r>
      <w:r w:rsidRPr="00610BA6">
        <w:rPr>
          <w:rStyle w:val="StyleUnderline"/>
        </w:rPr>
        <w:t>no longer supported aquatic life.</w:t>
      </w:r>
      <w:r>
        <w:t xml:space="preserve"> </w:t>
      </w:r>
      <w:r w:rsidRPr="00610BA6">
        <w:rPr>
          <w:rStyle w:val="StyleUnderline"/>
        </w:rPr>
        <w:t>The strain (imposed by economic growth) is manifesting</w:t>
      </w:r>
      <w:r>
        <w:t xml:space="preserve"> as sinking cities, shrinking reefs, wilting crops, and diminishing water supplies.”</w:t>
      </w:r>
    </w:p>
    <w:p w:rsidR="00C55C75" w:rsidRDefault="00C55C75" w:rsidP="00C55C75">
      <w:r>
        <w:t xml:space="preserve">As Kirby told </w:t>
      </w:r>
      <w:proofErr w:type="spellStart"/>
      <w:r>
        <w:t>Camerota</w:t>
      </w:r>
      <w:proofErr w:type="spellEnd"/>
      <w:r>
        <w:t xml:space="preserve">, “Pollution is tolerable when it's accompanied by economic growth, and </w:t>
      </w:r>
      <w:r w:rsidRPr="00302802">
        <w:rPr>
          <w:rStyle w:val="StyleUnderline"/>
        </w:rPr>
        <w:t>that's why the</w:t>
      </w:r>
      <w:r>
        <w:t xml:space="preserve"> </w:t>
      </w:r>
      <w:r w:rsidRPr="00302802">
        <w:rPr>
          <w:rStyle w:val="StyleUnderline"/>
        </w:rPr>
        <w:t xml:space="preserve">(Chinese) government has been </w:t>
      </w:r>
      <w:r w:rsidRPr="00302802">
        <w:rPr>
          <w:rStyle w:val="Emphasis"/>
        </w:rPr>
        <w:t>so successful</w:t>
      </w:r>
      <w:r>
        <w:t xml:space="preserve"> at doing much of what it wants with </w:t>
      </w:r>
      <w:r w:rsidRPr="00302802">
        <w:rPr>
          <w:rStyle w:val="StyleUnderline"/>
        </w:rPr>
        <w:t>the landscape of China</w:t>
      </w:r>
      <w:r>
        <w:t xml:space="preserve"> to date. But I think between man-made pollution and the degradation of the natural </w:t>
      </w:r>
      <w:r>
        <w:lastRenderedPageBreak/>
        <w:t xml:space="preserve">environment, we've reached a tipping point, where </w:t>
      </w:r>
      <w:r w:rsidRPr="00302802">
        <w:rPr>
          <w:rStyle w:val="StyleUnderline"/>
        </w:rPr>
        <w:t>the government has an obligation to reverse course</w:t>
      </w:r>
      <w:r>
        <w:t>."</w:t>
      </w:r>
    </w:p>
    <w:p w:rsidR="00C55C75" w:rsidRDefault="00C55C75" w:rsidP="00C55C75">
      <w:r w:rsidRPr="00591275">
        <w:rPr>
          <w:rStyle w:val="Emphasis"/>
        </w:rPr>
        <w:t>All indications</w:t>
      </w:r>
      <w:r w:rsidRPr="00891E75">
        <w:rPr>
          <w:rStyle w:val="StyleUnderline"/>
        </w:rPr>
        <w:t xml:space="preserve"> are that Chinese </w:t>
      </w:r>
      <w:r w:rsidRPr="00891E75">
        <w:t xml:space="preserve">society </w:t>
      </w:r>
      <w:r w:rsidRPr="00891E75">
        <w:rPr>
          <w:rStyle w:val="StyleUnderline"/>
        </w:rPr>
        <w:t xml:space="preserve">will not only support </w:t>
      </w:r>
      <w:r w:rsidRPr="00891E75">
        <w:t>the leadership’s</w:t>
      </w:r>
      <w:r w:rsidRPr="00891E75">
        <w:rPr>
          <w:rStyle w:val="StyleUnderline"/>
        </w:rPr>
        <w:t xml:space="preserve"> environmental efforts but </w:t>
      </w:r>
      <w:r w:rsidRPr="00591275">
        <w:rPr>
          <w:rStyle w:val="Emphasis"/>
        </w:rPr>
        <w:t>push them to go farther.</w:t>
      </w:r>
      <w:r>
        <w:t xml:space="preserve"> Across China, in hundreds of protests just in 2014, local residents, including peasants, academics and middle class families have marched against existing polluters and companies that proposed to put human health at risk.</w:t>
      </w:r>
    </w:p>
    <w:p w:rsidR="00C55C75" w:rsidRDefault="00C55C75" w:rsidP="00C55C75">
      <w:r>
        <w:t xml:space="preserve">Kirby goes on to explain another reason why </w:t>
      </w:r>
      <w:r w:rsidRPr="00591275">
        <w:rPr>
          <w:rStyle w:val="StyleUnderline"/>
        </w:rPr>
        <w:t>Chinese society supports environmental remediation</w:t>
      </w:r>
      <w:r>
        <w:t>: “</w:t>
      </w:r>
      <w:r w:rsidRPr="00591275">
        <w:rPr>
          <w:rStyle w:val="StyleUnderline"/>
        </w:rPr>
        <w:t>Nowhere in the world is the concept of family stronger than in China</w:t>
      </w:r>
      <w:r>
        <w:t xml:space="preserve">, and I think </w:t>
      </w:r>
      <w:r w:rsidRPr="00591275">
        <w:rPr>
          <w:rStyle w:val="StyleUnderline"/>
        </w:rPr>
        <w:t xml:space="preserve">they will take that heavy </w:t>
      </w:r>
      <w:r w:rsidRPr="00591275">
        <w:rPr>
          <w:rStyle w:val="Emphasis"/>
        </w:rPr>
        <w:t>responsibility very seriously</w:t>
      </w:r>
      <w:r>
        <w:t xml:space="preserve">. … A bettered natural environment would </w:t>
      </w:r>
      <w:r w:rsidRPr="00591275">
        <w:rPr>
          <w:rStyle w:val="StyleUnderline"/>
        </w:rPr>
        <w:t xml:space="preserve">ensure healthier citizens and </w:t>
      </w:r>
      <w:r w:rsidRPr="00591275">
        <w:rPr>
          <w:rStyle w:val="Emphasis"/>
        </w:rPr>
        <w:t>longer-term prosperity</w:t>
      </w:r>
      <w:r w:rsidRPr="00591275">
        <w:rPr>
          <w:rStyle w:val="StyleUnderline"/>
        </w:rPr>
        <w:t>."</w:t>
      </w:r>
    </w:p>
    <w:p w:rsidR="00C55C75" w:rsidRPr="00831F00" w:rsidRDefault="00C55C75" w:rsidP="00C55C75">
      <w:r w:rsidRPr="00591275">
        <w:rPr>
          <w:rStyle w:val="StyleUnderline"/>
        </w:rPr>
        <w:t xml:space="preserve">China’s new economic leadership may usher in a </w:t>
      </w:r>
      <w:r w:rsidRPr="00591275">
        <w:rPr>
          <w:rStyle w:val="Emphasis"/>
        </w:rPr>
        <w:t>new era of climate and environmental effort</w:t>
      </w:r>
      <w:r>
        <w:t xml:space="preserve">. In fact, </w:t>
      </w:r>
      <w:r w:rsidRPr="00591275">
        <w:rPr>
          <w:rStyle w:val="StyleUnderline"/>
        </w:rPr>
        <w:t xml:space="preserve">China might end up becoming </w:t>
      </w:r>
      <w:r w:rsidRPr="00591275">
        <w:rPr>
          <w:rStyle w:val="Emphasis"/>
        </w:rPr>
        <w:t>the global leader we’ve been hoping for</w:t>
      </w:r>
      <w:r>
        <w:t xml:space="preserve">. </w:t>
      </w:r>
      <w:r w:rsidRPr="004B41EF">
        <w:rPr>
          <w:rStyle w:val="StyleUnderline"/>
        </w:rPr>
        <w:t xml:space="preserve">China might </w:t>
      </w:r>
      <w:r>
        <w:t xml:space="preserve">even </w:t>
      </w:r>
      <w:r w:rsidRPr="004B41EF">
        <w:rPr>
          <w:rStyle w:val="StyleUnderline"/>
        </w:rPr>
        <w:t>use its economic power to force the US to match its environmental progress.</w:t>
      </w:r>
      <w:r>
        <w:t xml:space="preserve"> And wouldn’t that be ironic!</w:t>
      </w:r>
    </w:p>
    <w:p w:rsidR="00C55C75" w:rsidRPr="00BE0454" w:rsidRDefault="00C55C75" w:rsidP="00C55C75"/>
    <w:p w:rsidR="00C55C75" w:rsidRDefault="00C55C75" w:rsidP="00C55C75">
      <w:pPr>
        <w:pStyle w:val="Heading3"/>
      </w:pPr>
      <w:r>
        <w:lastRenderedPageBreak/>
        <w:t>Chinese Leadership Good – North Korea</w:t>
      </w:r>
    </w:p>
    <w:p w:rsidR="00C55C75" w:rsidRDefault="00C55C75" w:rsidP="00C55C75"/>
    <w:p w:rsidR="00C55C75" w:rsidRDefault="00C55C75" w:rsidP="00C55C75">
      <w:pPr>
        <w:pStyle w:val="Heading4"/>
      </w:pPr>
      <w:r>
        <w:t xml:space="preserve">China leadership is necessary to solve North Korean instability </w:t>
      </w:r>
    </w:p>
    <w:p w:rsidR="00C55C75" w:rsidRDefault="00C55C75" w:rsidP="00C55C75">
      <w:proofErr w:type="spellStart"/>
      <w:r w:rsidRPr="00FF53E5">
        <w:rPr>
          <w:rStyle w:val="Style13ptBold"/>
        </w:rPr>
        <w:t>Weede</w:t>
      </w:r>
      <w:proofErr w:type="spellEnd"/>
      <w:r w:rsidRPr="00FF53E5">
        <w:rPr>
          <w:rStyle w:val="Style13ptBold"/>
        </w:rPr>
        <w:t>, 18</w:t>
      </w:r>
      <w:r>
        <w:t xml:space="preserve">-- Professor of sociology at the University </w:t>
      </w:r>
      <w:proofErr w:type="gramStart"/>
      <w:r>
        <w:t>of</w:t>
      </w:r>
      <w:proofErr w:type="gramEnd"/>
      <w:r>
        <w:t xml:space="preserve"> Bonn, Germany. His books include Economic Development, Social Order and World Politics (Lynne </w:t>
      </w:r>
      <w:proofErr w:type="spellStart"/>
      <w:r>
        <w:t>Rienner</w:t>
      </w:r>
      <w:proofErr w:type="spellEnd"/>
      <w:r>
        <w:t xml:space="preserve">, 1996) and Balance of Power, Globalization, and the Capitalist Peace (Liberal </w:t>
      </w:r>
      <w:proofErr w:type="spellStart"/>
      <w:r>
        <w:t>Verlag</w:t>
      </w:r>
      <w:proofErr w:type="spellEnd"/>
      <w:r>
        <w:t>, Berlin 2005, for the Friedrich-</w:t>
      </w:r>
      <w:proofErr w:type="spellStart"/>
      <w:r>
        <w:t>Naumann</w:t>
      </w:r>
      <w:proofErr w:type="spellEnd"/>
      <w:r>
        <w:t>-Foundation, Potsdam). (Erich, “Considering a Chinese Sphere of Influence: North Korean Nuclear Weapons Should Not Be an American Problem”, Pacific Focus, Vol. XXXIII, No. 2, August 2018, Wiley Online Library)//MJ</w:t>
      </w:r>
    </w:p>
    <w:p w:rsidR="00C55C75" w:rsidRDefault="00C55C75" w:rsidP="00C55C75">
      <w:r>
        <w:t>North Korea and Russia: Members of China’s Sphere of Influence?</w:t>
      </w:r>
    </w:p>
    <w:p w:rsidR="00C55C75" w:rsidRPr="00FF53E5" w:rsidRDefault="00C55C75" w:rsidP="00C55C75">
      <w:r>
        <w:t xml:space="preserve">Despite the fuzziness of China’s sphere of influence, China certainly wants North Korea to be and remain part of it. </w:t>
      </w:r>
      <w:r w:rsidRPr="008A0A12">
        <w:rPr>
          <w:rStyle w:val="StyleUnderline"/>
        </w:rPr>
        <w:t>The dependence of North Korea on trade with China, the North Korean need for Chinese support as well as geographical contiguity and the huge difference in power make North Korea an obvious candidate for inclusion in the Chinese sphere of influence.</w:t>
      </w:r>
      <w:r>
        <w:t xml:space="preserve"> From a Chinese perspective, this raises the question as to whether North Korea should command a nuclear force of its own. Asking the question already implies an answer. Since nuclear weapons in North Korean hands increase the power and independence of the country, they tend to undermine its client–state status. </w:t>
      </w:r>
    </w:p>
    <w:p w:rsidR="00C55C75" w:rsidRDefault="00C55C75" w:rsidP="00C55C75">
      <w:r w:rsidRPr="00FF53E5">
        <w:rPr>
          <w:rStyle w:val="StyleUnderline"/>
        </w:rPr>
        <w:t>According to Realism, the tragedy of great power politics is ultimately rooted in the security dilemma, in what independent states might do against each other</w:t>
      </w:r>
      <w:r>
        <w:t xml:space="preserve">.45 Focusing on capabilities only instead of intentions, </w:t>
      </w:r>
      <w:r w:rsidRPr="00FF53E5">
        <w:rPr>
          <w:rStyle w:val="StyleUnderline"/>
        </w:rPr>
        <w:t>North Korean nuclear weapons are a greater threat to China than to the United States or the West</w:t>
      </w:r>
      <w:r>
        <w:t xml:space="preserve">. The United States is more capable than China of establishing some missile defense against North Korea. </w:t>
      </w:r>
      <w:r w:rsidRPr="00FF53E5">
        <w:rPr>
          <w:rStyle w:val="StyleUnderline"/>
        </w:rPr>
        <w:t>Chinese warning times in case of a North Korean attack – however unlikely it currently looks – are much shorter than US warning times would be</w:t>
      </w:r>
      <w:r>
        <w:t xml:space="preserve">. Thus, the current division of labor between the United States and China is strange. Far away and comparatively safe, the United States feels threatened by the North Korean acquisition of nuclear weapons, whereas China until recently behaved as if it did not care. </w:t>
      </w:r>
      <w:r w:rsidRPr="00FF53E5">
        <w:rPr>
          <w:rStyle w:val="StyleUnderline"/>
        </w:rPr>
        <w:t>None of the United States’ options look attractive. Negotiations did not work in the past</w:t>
      </w:r>
      <w:r>
        <w:t xml:space="preserve">. There is little reason to believe that the Kim dynasty gives up its view of nuclear weapons as its life-insurance policy.46 </w:t>
      </w:r>
      <w:proofErr w:type="gramStart"/>
      <w:r>
        <w:t>A</w:t>
      </w:r>
      <w:proofErr w:type="gramEnd"/>
      <w:r>
        <w:t xml:space="preserve"> pre-emptive attack on North Korea would probably lead to a bloody war47 on the Korean peninsula, imply a humanitarian tragedy there, and risk escalation to a Chinese–US war. That is why the United States has not resorted to that option yet and should under no circumstances exercise it in future. According to Sagan, Americans should recognize that “the window of opportunity for a successful U.S. attack to stop the North Korean nuclear program has closed.” 48 What remains is a policy of deterrence and possibly more investment in missile defense. Although there are reasons to doubt the effectiveness of a US missile defense against a Russian or even Chinese attack, against a weaker North Korean attack the odds of success are obviously much better.</w:t>
      </w:r>
    </w:p>
    <w:p w:rsidR="00C55C75" w:rsidRPr="00FF53E5" w:rsidRDefault="00C55C75" w:rsidP="00C55C75">
      <w:pPr>
        <w:rPr>
          <w:rStyle w:val="StyleUnderline"/>
        </w:rPr>
      </w:pPr>
      <w:r>
        <w:t xml:space="preserve">Strangely it has not yet been suggested to transfer the North Korean problem from the United States to China. </w:t>
      </w:r>
      <w:r w:rsidRPr="00FF53E5">
        <w:rPr>
          <w:rStyle w:val="StyleUnderline"/>
        </w:rPr>
        <w:t>The United States could admit that North Korea is part of the Chinese sphere of influence and declare its respect for the Chinese sphere. If China wants a second nuclear power within its sphere of influence so be it. If China wants the United States and its Japanese and South Korean allies to cooperate against a conceivable North Korean attack by building some missile defense system so be it.</w:t>
      </w:r>
      <w:r>
        <w:t xml:space="preserve"> Can one really imagine that China wants a close defense relationship between the United States, Japan, </w:t>
      </w:r>
      <w:r>
        <w:lastRenderedPageBreak/>
        <w:t xml:space="preserve">and South Korea? Worst-case analysts in China will almost certainly recognize the possibility that missile defense might work better than currently imagined, even by its promoters and thereafter be extended to cover even a conceivable Chinese attack on the United States and its Asian allies. </w:t>
      </w:r>
      <w:r w:rsidRPr="00FF53E5">
        <w:rPr>
          <w:rStyle w:val="StyleUnderline"/>
        </w:rPr>
        <w:t>If worst comes to worst from a Chinese perspective, successful missile defense might even undermine Chinese second-strike capabilities at some period of time.</w:t>
      </w:r>
    </w:p>
    <w:p w:rsidR="00C55C75" w:rsidRDefault="00C55C75" w:rsidP="00C55C75">
      <w:r w:rsidRPr="00FF53E5">
        <w:rPr>
          <w:rStyle w:val="StyleUnderline"/>
        </w:rPr>
        <w:t>In contrast to a US intervention in North Korea, Chinese interference in North Korean affairs will not be deterred by the risk of escalation to some wider conflagration between the United States and China.</w:t>
      </w:r>
      <w:r>
        <w:t xml:space="preserve"> After all, the US never promised to protect the Kim dynasty from its former Chinese protector</w:t>
      </w:r>
      <w:r w:rsidRPr="00FF53E5">
        <w:rPr>
          <w:rStyle w:val="StyleUnderline"/>
        </w:rPr>
        <w:t>. Moreover, even the risk of war between North and South Korea would be much smaller when China exerts pressure or even intervenes militarily in North Korea than when the United States does so.</w:t>
      </w:r>
      <w:r>
        <w:t xml:space="preserve"> As far as economic sanctions are concerned, the key to their effectiveness lies in Beijing, not in Washington. A proponent of smart sanctions recently observed: “Sanctions will sway a country’s political leaders only if their economy relies substantially on foreign trade or access to international financial markets.” 49 </w:t>
      </w:r>
      <w:r w:rsidRPr="00FF53E5">
        <w:rPr>
          <w:rStyle w:val="StyleUnderline"/>
        </w:rPr>
        <w:t>For North Korea, only access to China really matters. How China handles the North Korean affair should be its own responsibility</w:t>
      </w:r>
      <w:r>
        <w:t xml:space="preserve">. For those who regard this policy advice as too cynical, one can find some consolation in the idea that replacing the Kim regime with a regime modeled on China is likely to improve the standard of living of ordinary North Koreans. Just as the Vietnamese displacement of Pol Pot’s regime in Cambodia in the late 1970s replaced an excessively cruel regime with a less cruel one, one might hope for similar effects if China succeeds in regime change in North Korea. </w:t>
      </w:r>
    </w:p>
    <w:p w:rsidR="00C55C75" w:rsidRDefault="00C55C75" w:rsidP="00C55C75">
      <w:r>
        <w:t xml:space="preserve">What if China does not take the bait and sits on its hands? For quite some time, China has already been deterred from escalating economic sanctions against North Korea by its fear of a regime collapse in North Korea.50 Possibly, the Chinese government does not see any way to engineer a peaceful kind of regime change in North Korea, and is already deterred by currently existing North Korean nuclear weapons from military action. Technically, retargeting them on Chinese cities instead of Seoul, Tokyo, Guam, or the US West Coast should be possible. If China hesitates, then North Korea will become or remain an independent nuclear power, undermine the cohesion of the nascent Chinese sphere of influence, and likely become an ever greater irritation to its giant neighbor. </w:t>
      </w:r>
      <w:r w:rsidRPr="00FF53E5">
        <w:rPr>
          <w:rStyle w:val="StyleUnderline"/>
        </w:rPr>
        <w:t>By their existence, independent North Korean nuclear forces undermine Chinese prestige. The Chinese are likely to remember that there have been clashes among former friends and allies: at the Soviet–Chinese border in 1969 and in the 1980s at the Chinese–Vietnamese border. If the Chinese insist on letting Kim’s dictatorship become and remain a nuclear power, the distant United States can live with that outcome better than proximate China</w:t>
      </w:r>
      <w:r>
        <w:t>. At least in the case of North Korea, there are benefits in US or Western recognition of a Chinese sphere of influence.</w:t>
      </w:r>
    </w:p>
    <w:p w:rsidR="00C55C75" w:rsidRPr="00986797" w:rsidRDefault="00C55C75" w:rsidP="00C55C75"/>
    <w:p w:rsidR="00C55C75" w:rsidRDefault="00C55C75" w:rsidP="00C55C75">
      <w:pPr>
        <w:pStyle w:val="Heading3"/>
      </w:pPr>
      <w:r>
        <w:lastRenderedPageBreak/>
        <w:t>Chinese Leadership Good – Superior to Current Order</w:t>
      </w:r>
    </w:p>
    <w:p w:rsidR="00C55C75" w:rsidRPr="008B49F8" w:rsidRDefault="00C55C75" w:rsidP="00C55C75"/>
    <w:p w:rsidR="00C55C75" w:rsidRDefault="00C55C75" w:rsidP="00C55C75">
      <w:pPr>
        <w:pStyle w:val="Heading4"/>
      </w:pPr>
      <w:r>
        <w:t>Chinese leadership is better than the current international liberal order</w:t>
      </w:r>
    </w:p>
    <w:p w:rsidR="00C55C75" w:rsidRPr="00DF3722" w:rsidRDefault="00C55C75" w:rsidP="00C55C75">
      <w:proofErr w:type="spellStart"/>
      <w:r w:rsidRPr="009366FD">
        <w:rPr>
          <w:rStyle w:val="Style13ptBold"/>
        </w:rPr>
        <w:t>Yamei</w:t>
      </w:r>
      <w:proofErr w:type="spellEnd"/>
      <w:r w:rsidRPr="009366FD">
        <w:rPr>
          <w:rStyle w:val="Style13ptBold"/>
        </w:rPr>
        <w:t xml:space="preserve"> 18</w:t>
      </w:r>
      <w:r>
        <w:t xml:space="preserve"> – Shen is a </w:t>
      </w:r>
      <w:r w:rsidRPr="00DF3722">
        <w:t>Deputy Director and Associate Research Fellow of Department for American Studies</w:t>
      </w:r>
      <w:r>
        <w:t xml:space="preserve"> (“</w:t>
      </w:r>
      <w:r w:rsidRPr="00DF3722">
        <w:t>Probing into the “Chinese Solution” for the Transformation of Global Governance</w:t>
      </w:r>
      <w:r>
        <w:t xml:space="preserve">”, China Association for International Friendly Contact, 1-9-2018, </w:t>
      </w:r>
      <w:hyperlink r:id="rId75" w:history="1">
        <w:r w:rsidRPr="00EE5F1C">
          <w:rPr>
            <w:rStyle w:val="Hyperlink"/>
          </w:rPr>
          <w:t>http://www.caifc.org.cn/en/content.aspx?id=4491)//</w:t>
        </w:r>
      </w:hyperlink>
      <w:r>
        <w:t xml:space="preserve"> </w:t>
      </w:r>
      <w:proofErr w:type="spellStart"/>
      <w:r>
        <w:t>kel</w:t>
      </w:r>
      <w:proofErr w:type="spellEnd"/>
      <w:r>
        <w:t>$</w:t>
      </w:r>
    </w:p>
    <w:p w:rsidR="00C55C75" w:rsidRDefault="00C55C75" w:rsidP="00C55C75">
      <w:pPr>
        <w:rPr>
          <w:rStyle w:val="StyleUnderline"/>
        </w:rPr>
      </w:pPr>
      <w:r w:rsidRPr="00DF3722">
        <w:rPr>
          <w:rStyle w:val="StyleUnderline"/>
        </w:rPr>
        <w:t xml:space="preserve">As the world is in a period of great development, transformation and adjustment, the international power comparison is undergoing profound changes, global governance is reshuffling and traditional governance concepts and models are confronted with challenges. The international community is expecting China to play a bigger role in global governance, which has given birth to the Chinese solution. </w:t>
      </w:r>
    </w:p>
    <w:p w:rsidR="00C55C75" w:rsidRPr="007D33BC" w:rsidRDefault="00C55C75" w:rsidP="00C55C75">
      <w:pPr>
        <w:rPr>
          <w:sz w:val="10"/>
        </w:rPr>
      </w:pPr>
      <w:proofErr w:type="spellStart"/>
      <w:r>
        <w:t>A.</w:t>
      </w:r>
      <w:r w:rsidRPr="00DF3722">
        <w:t>To</w:t>
      </w:r>
      <w:proofErr w:type="spellEnd"/>
      <w:r w:rsidRPr="00DF3722">
        <w:t xml:space="preserve"> Lead the Transformation of the Global Governance System</w:t>
      </w:r>
      <w:r w:rsidRPr="007D33BC">
        <w:rPr>
          <w:sz w:val="10"/>
        </w:rPr>
        <w:t xml:space="preserve">. </w:t>
      </w:r>
    </w:p>
    <w:p w:rsidR="00C55C75" w:rsidRDefault="00C55C75" w:rsidP="00C55C75">
      <w:r w:rsidRPr="00DF3722">
        <w:rPr>
          <w:rStyle w:val="StyleUnderline"/>
        </w:rPr>
        <w:t>The “shortcomings” of the existing global governance system are prominent, which can hardly ensure global development</w:t>
      </w:r>
      <w:r w:rsidRPr="00DF3722">
        <w:t xml:space="preserve">. First, the traditional dominant forces are seriously imbalanced. </w:t>
      </w:r>
      <w:r w:rsidRPr="00DF3722">
        <w:rPr>
          <w:rStyle w:val="StyleUnderline"/>
        </w:rPr>
        <w:t>The US</w:t>
      </w:r>
      <w:r w:rsidRPr="00DF3722">
        <w:t xml:space="preserve"> and Europe that </w:t>
      </w:r>
      <w:r w:rsidRPr="00DF3722">
        <w:rPr>
          <w:rStyle w:val="StyleUnderline"/>
        </w:rPr>
        <w:t xml:space="preserve">used to dominate the global governance system have been beset with structural problems, with their economic development stalling, social contradictions intensifying, populism and secessionism rising, and states trapped in internal strife and differentiation. </w:t>
      </w:r>
      <w:r w:rsidRPr="00DF3722">
        <w:t xml:space="preserve">These countries have not fully reformed and adjusted themselves well, but rather pointed their fingers at globalization and resorted to retreat for self-insurance or were busy with their own affairs without any wish or ability to participate in global governance, which has encouraged the growth of “anti-globalization” trend into an interference factor to global governance. </w:t>
      </w:r>
    </w:p>
    <w:p w:rsidR="00C55C75" w:rsidRDefault="00C55C75" w:rsidP="00C55C75">
      <w:r w:rsidRPr="00DF3722">
        <w:t xml:space="preserve">Second, the global governance mechanism is relatively lagging behind. Over the years of development, the strength of emerging economies has increased dramatically, which has substantially upset the international power structure, as the developing countries as a whole have made 80 percent of the contributions to global economic growth. These countries have expressed their appeal for new governance and begun policy coordination among themselves, which has initiated the transition of global </w:t>
      </w:r>
      <w:r w:rsidRPr="009366FD">
        <w:t xml:space="preserve">governance form “Western governance” to “East-West joint governance”, but the traditional governance mechanisms such as the World Bank, IMF and G7 failed to reflect the demand of the new pattern, in addition to their lack of representation and inclusiveness. </w:t>
      </w:r>
    </w:p>
    <w:p w:rsidR="00C55C75" w:rsidRDefault="00C55C75" w:rsidP="00C55C75">
      <w:pPr>
        <w:rPr>
          <w:rStyle w:val="StyleUnderline"/>
        </w:rPr>
      </w:pPr>
      <w:r w:rsidRPr="009366FD">
        <w:t>Third, the global governance rules are developing in a fragmented way, with governance deficits existing in some key areas. With the diversification and in-depth integration of international interests, the domain of global governance has continued to expand, with actors multiplying by folds and action intentions becoming complicated. As relevant efforts are usually temporary and limited to specific partners or issues, global governance driven by requests of “diversified governance” lacks systematic and comprehensive solutions.</w:t>
      </w:r>
      <w:r w:rsidRPr="007D33BC">
        <w:rPr>
          <w:sz w:val="10"/>
        </w:rPr>
        <w:t xml:space="preserve"> </w:t>
      </w:r>
      <w:r w:rsidRPr="009366FD">
        <w:rPr>
          <w:rStyle w:val="StyleUnderline"/>
        </w:rPr>
        <w:t>Since the beginning of this year, there have been risks of running into an acephalous state in such key areas as global economic governance and climate change. Such emerging issues as nuclear security and international terrorism have suffered injustice because of power politics. The governance areas in deficit, such as cyber security, polar region and oceans, have “reversely forced” certain countries and organizations to respond hastily. All of these have made the global governance system trapped in a dilemma and call urgently for a clear direction of advancement</w:t>
      </w:r>
      <w:r w:rsidRPr="00DF3722">
        <w:rPr>
          <w:rStyle w:val="StyleUnderline"/>
        </w:rPr>
        <w:t xml:space="preserve">. </w:t>
      </w:r>
    </w:p>
    <w:p w:rsidR="00C55C75" w:rsidRDefault="00C55C75" w:rsidP="00C55C75">
      <w:r w:rsidRPr="007D33BC">
        <w:lastRenderedPageBreak/>
        <w:t>B. To Innovate</w:t>
      </w:r>
      <w:r w:rsidRPr="009366FD">
        <w:t xml:space="preserve"> and Perfect the International Order. Currently, whether the developing countries or the Western countries of Europe and the US are greatly discontent with the existing international order as well as their appeals and motivation for changing the order are unprecedentedly strong. The US is the major creator and beneficiary of the existing hegemonic order, but it is now doubtful that it has gained much less than lost from the existing order, faced with the difficulties of global economic transformation and obsessed with economic despair and political dejection. </w:t>
      </w:r>
    </w:p>
    <w:p w:rsidR="00C55C75" w:rsidRDefault="00C55C75" w:rsidP="00C55C75">
      <w:pPr>
        <w:rPr>
          <w:rStyle w:val="StyleUnderline"/>
        </w:rPr>
      </w:pPr>
      <w:r w:rsidRPr="00DF3722">
        <w:rPr>
          <w:rStyle w:val="StyleUnderline"/>
        </w:rPr>
        <w:t xml:space="preserve">Although the developing countries as represented by China </w:t>
      </w:r>
      <w:r w:rsidRPr="009366FD">
        <w:t xml:space="preserve">acknowledge the positive role played by the post-war international order in safeguarding peace, boosting prosperity and promoting globalization, they </w:t>
      </w:r>
      <w:r w:rsidRPr="00DF3722">
        <w:rPr>
          <w:rStyle w:val="StyleUnderline"/>
        </w:rPr>
        <w:t>criticize the existing order for lack of inclusiveness in politics and equality in economy, as well as double standard in security, believing it has failed to reflect the multi-polarization trend of the world and is an exclusive “circle club</w:t>
      </w:r>
      <w:r w:rsidRPr="007D33BC">
        <w:rPr>
          <w:sz w:val="10"/>
        </w:rPr>
        <w:t xml:space="preserve">”. </w:t>
      </w:r>
      <w:r w:rsidRPr="009366FD">
        <w:t>Therefore, there is much room for improvement. For</w:t>
      </w:r>
      <w:r w:rsidRPr="007D33BC">
        <w:rPr>
          <w:sz w:val="10"/>
        </w:rPr>
        <w:t xml:space="preserve"> </w:t>
      </w:r>
      <w:r w:rsidRPr="00DF3722">
        <w:rPr>
          <w:rStyle w:val="StyleUnderline"/>
        </w:rPr>
        <w:t>China, to lead the transformation of the global governance system and international order not only supports the efforts of the developing countries to uphold multilateralism rather than unilateralism, advocate the rule of law rather than the law of the jungle and practice democracy rather than power politics in international relations</w:t>
      </w:r>
      <w:r w:rsidRPr="007D33BC">
        <w:rPr>
          <w:sz w:val="10"/>
        </w:rPr>
        <w:t xml:space="preserve">, </w:t>
      </w:r>
      <w:r w:rsidRPr="00DF3722">
        <w:rPr>
          <w:rStyle w:val="StyleUnderline"/>
        </w:rPr>
        <w:t xml:space="preserve">but also is an important subject concerning whether China could gain the discourse power and development space corresponding to its own strength and interests in the process of innovating and perfecting the framework of international order. </w:t>
      </w:r>
    </w:p>
    <w:p w:rsidR="00C55C75" w:rsidRDefault="00C55C75" w:rsidP="00C55C75">
      <w:pPr>
        <w:rPr>
          <w:rStyle w:val="Emphasis"/>
        </w:rPr>
      </w:pPr>
      <w:r w:rsidRPr="009366FD">
        <w:t>C. To Promote Integration of the Eastern and Western Civilizations. Dialog among civilizations, which is the popular foundation for any country’s diplomatic proposals, runs like a trickle moistening things silently. Nevertheless, in the existing international system guided by the “Western-Centrism”, the Western civilization has always had the self-righteous superiority, conflicting with the interests and mentality of other countries and having failed to find the path to co-existing peacefully and harmoniously with other civilizations. So to speak, many problems of today, including the growing gap in economic development between the developed and developing countries against the background of globalization, the Middle East trapped in chaos and disorder, the failure of Russia and Turkey to “integrate into the West”, etc., can be directly attributed to lack of exchanges, communication and integration among civilizations.</w:t>
      </w:r>
      <w:r w:rsidRPr="00DF3722">
        <w:rPr>
          <w:rStyle w:val="Emphasis"/>
        </w:rPr>
        <w:t xml:space="preserve"> </w:t>
      </w:r>
    </w:p>
    <w:p w:rsidR="00C55C75" w:rsidRDefault="00C55C75" w:rsidP="00C55C75">
      <w:r w:rsidRPr="009366FD">
        <w:t xml:space="preserve">Since the 18th National Congress of CPC, </w:t>
      </w:r>
      <w:r w:rsidRPr="009366FD">
        <w:rPr>
          <w:rStyle w:val="StyleUnderline"/>
        </w:rPr>
        <w:t>Xi Jinping has raised the concept of “Chinese Dream” that reflects both Chinese values and China’s pursuit, re-introducing to the world the idea of “all living creatures grow together without harming one another and ways run parallel without interfering with one another</w:t>
      </w:r>
      <w:r w:rsidRPr="009366FD">
        <w:t xml:space="preserve">”, which is the highest ideal in Chinese traditional culture, and </w:t>
      </w:r>
      <w:r w:rsidRPr="009366FD">
        <w:rPr>
          <w:rStyle w:val="StyleUnderline"/>
        </w:rPr>
        <w:t>striving to shape China into a force that counter-balance the Western civilization</w:t>
      </w:r>
      <w:r w:rsidRPr="009366FD">
        <w:t xml:space="preserve">. He has also made solemn commitment that “we respect the diversity of civilizations …… cannot be puffed up with pride and depreciate other civilizations and nations”; “facing the people deeply trapped in misery and wars, we should have not only compassion and sympathy, but also responsibility and action …… do whatever we can to extend assistance to those people caught in predicament”, etc. </w:t>
      </w:r>
      <w:r w:rsidRPr="00DF3722">
        <w:rPr>
          <w:rStyle w:val="StyleUnderline"/>
        </w:rPr>
        <w:t>China will rebalance the international pattern from a more inclusive civilization perspective and with more far-sighted strategic mindset, or at least correct the bisected or predominated world order so as to promote the parallel development of the Eastern and Western civilizations through mutual learning, integration and encouragement</w:t>
      </w:r>
      <w:r w:rsidRPr="009366FD">
        <w:t xml:space="preserve">. </w:t>
      </w:r>
    </w:p>
    <w:p w:rsidR="00C55C75" w:rsidRDefault="00C55C75" w:rsidP="00C55C75">
      <w:r w:rsidRPr="009366FD">
        <w:t xml:space="preserve">D. </w:t>
      </w:r>
      <w:proofErr w:type="gramStart"/>
      <w:r w:rsidRPr="009366FD">
        <w:t>To</w:t>
      </w:r>
      <w:proofErr w:type="gramEnd"/>
      <w:r w:rsidRPr="009366FD">
        <w:t xml:space="preserve"> Pass on China’s Confidence. Only a short while ago, some Western countries had called for “China’s responsibility” and made it an inhibition to “regulate” China’s development orientation</w:t>
      </w:r>
      <w:r w:rsidRPr="007D33BC">
        <w:rPr>
          <w:sz w:val="10"/>
        </w:rPr>
        <w:t xml:space="preserve">. </w:t>
      </w:r>
      <w:r w:rsidRPr="00DF3722">
        <w:rPr>
          <w:rStyle w:val="StyleUnderline"/>
        </w:rPr>
        <w:t xml:space="preserve">Today, China has become a source of stability in an international situation full of uncertainties. Over the past 5 </w:t>
      </w:r>
      <w:r w:rsidRPr="00DF3722">
        <w:rPr>
          <w:rStyle w:val="StyleUnderline"/>
        </w:rPr>
        <w:lastRenderedPageBreak/>
        <w:t>years, China has made outstanding contributions to the recovery of world economy under relatively great pressure of its own economic downturn.</w:t>
      </w:r>
      <w:r w:rsidRPr="007D33BC">
        <w:rPr>
          <w:sz w:val="10"/>
        </w:rPr>
        <w:t xml:space="preserve"> </w:t>
      </w:r>
      <w:r w:rsidRPr="00DF3722">
        <w:rPr>
          <w:rStyle w:val="StyleUnderline"/>
        </w:rPr>
        <w:t>Encouraged by the “four confidences”, the whole of the Chinese society has burst out innovation vitality and produced innovation achievements</w:t>
      </w:r>
      <w:r w:rsidRPr="009366FD">
        <w:t xml:space="preserve">, making people have more sense of gain and more optimistic about the national development prospect. It is the heroism of the ordinary Chinese to overcome difficulties and realize the ideal destiny that best explains China’s confidence. </w:t>
      </w:r>
    </w:p>
    <w:p w:rsidR="00C55C75" w:rsidRDefault="00C55C75" w:rsidP="00C55C75">
      <w:pPr>
        <w:rPr>
          <w:rStyle w:val="StyleUnderline"/>
        </w:rPr>
      </w:pPr>
      <w:r w:rsidRPr="009366FD">
        <w:t>When this confidence is passed on in the field of diplomacy, it is expressed as: first, China’s posture is seen as more forging ahead and courageous to undertake responsibilities ---- proactively shaping the international agendas rather than passively accepting them; having clear-cut attitudes on international disputes rather than being equivocal; and extending international cooperation to comprehensive and dimensional development rather than based on the theory of “economy only”. In sum, China will actively seek understanding and support from other countries rather than imposing its will on others with clear-cut Chinese characteristics, Chinese style and Chinese manner. Second, China’s discourse is featured as a combination of inflexibility and yielding as well as magnanimous ---- combining the internationally recognized diplomatic principles with the excellent Chinese cultural traditions through digesting the Chinese and foreign humanistic classics assisted with philosophical speculations to make “China Brand, Chinese Voice and China’s Image get more and more recognized”. Third,</w:t>
      </w:r>
      <w:r w:rsidRPr="007D33BC">
        <w:rPr>
          <w:sz w:val="10"/>
        </w:rPr>
        <w:t xml:space="preserve"> </w:t>
      </w:r>
      <w:r w:rsidRPr="00DF3722">
        <w:rPr>
          <w:rStyle w:val="StyleUnderline"/>
        </w:rPr>
        <w:t>the Chinese solution is more practical and intimate to people as well as emphasizes inclusive cooperation, as China is full of confidence to break the monopoly of the Western model on global development, “offering mankind a Chinese solution to explore a better social system”, and “providing a brand new option for the nations and peoples who are hoping both to speed up development and maintain independence”.</w:t>
      </w:r>
    </w:p>
    <w:p w:rsidR="00C55C75" w:rsidRDefault="00C55C75" w:rsidP="00C55C75">
      <w:pPr>
        <w:rPr>
          <w:sz w:val="10"/>
        </w:rPr>
      </w:pPr>
      <w:r w:rsidRPr="007D33BC">
        <w:t xml:space="preserve"> </w:t>
      </w:r>
      <w:proofErr w:type="spellStart"/>
      <w:r w:rsidRPr="007D33BC">
        <w:t>II.Path</w:t>
      </w:r>
      <w:proofErr w:type="spellEnd"/>
      <w:r w:rsidRPr="007D33BC">
        <w:t xml:space="preserve"> Searching</w:t>
      </w:r>
      <w:r w:rsidRPr="009366FD">
        <w:t xml:space="preserve"> of the “Chinese Solution” for Global Governance</w:t>
      </w:r>
      <w:r w:rsidRPr="007D33BC">
        <w:rPr>
          <w:sz w:val="10"/>
        </w:rPr>
        <w:t xml:space="preserve"> </w:t>
      </w:r>
    </w:p>
    <w:p w:rsidR="00C55C75" w:rsidRDefault="00C55C75" w:rsidP="00C55C75">
      <w:r w:rsidRPr="00DF3722">
        <w:rPr>
          <w:rStyle w:val="StyleUnderline"/>
        </w:rPr>
        <w:t>Over the past years’ efforts, China has the ability to transform itself from “grasping the opportunity” for development to “creating opportunity” and “sharing opportunity” for common development, hoping to pass on the longing of the Chinese people for a better life to the people of other countries and promoting the development of the global governance system toward a more just and rational end. It has become the major power’s conscious commitment of China to lead the transformation of the global governance system in a profound way</w:t>
      </w:r>
      <w:r w:rsidRPr="009366FD">
        <w:t xml:space="preserve">. </w:t>
      </w:r>
    </w:p>
    <w:p w:rsidR="00C55C75" w:rsidRDefault="00C55C75" w:rsidP="00C55C75">
      <w:pPr>
        <w:rPr>
          <w:rStyle w:val="StyleUnderline"/>
        </w:rPr>
      </w:pPr>
      <w:r w:rsidRPr="009366FD">
        <w:t xml:space="preserve">A. To Construct the Theoretical System for Global Governance. The theoretical system of global governance has been the focus of the party central committee’s diplomatic theory innovation since the 18th National Congress of CPC as well as an important component of the theory of socialism with Chinese characteristics for a new era, which is not only the sublimation of China’s interaction with the world from “absorbing and learning” to “cooperation and mutual learning”, but also the cause why so many developing countries have turned from “learning from the West” to “exploring for treasures in the East”. In the past 5 years, the party central committee, based on precise interpretation of the world pattern today and serious reflection on the future development of mankind, has made a sincere call to the world for promoting the development of global governance system toward a more just and rational end, and proposed a series of new concepts and new strategies including engaging in major power diplomacy with Chinese characteristics, creating the human community with common destiny, promoting the construction of new international relationship rooted in the principle of cooperation and win-win, enriching the strategic thinking of peaceful development, sticking to the correct benefit view, formulating the partnership network the world over, advancing the global economic governance in a </w:t>
      </w:r>
      <w:r w:rsidRPr="009366FD">
        <w:lastRenderedPageBreak/>
        <w:t>way of mutual consultation, joint construction and co-sharing, advocating the joint, comprehensive, cooperative and sustainable security concept, and launching the grand “Belt and Road” initiative.</w:t>
      </w:r>
      <w:r w:rsidRPr="007D33BC">
        <w:rPr>
          <w:sz w:val="10"/>
        </w:rPr>
        <w:t xml:space="preserve"> </w:t>
      </w:r>
      <w:r w:rsidRPr="00DF3722">
        <w:rPr>
          <w:rStyle w:val="StyleUnderline"/>
        </w:rPr>
        <w:t xml:space="preserve">The Chinese solution composed of these contents, not only fundamentally different from the old roads of industrial revolution and colonial expansion in history, but also different from the market-driven neo-liberalism model currently advocated by Western countries and international organizations, stands at the height of the world and even mankind, seeking for global common development and having widened the road for the developing countries to modernization, which is widely welcomed by the international community. </w:t>
      </w:r>
    </w:p>
    <w:p w:rsidR="00C55C75" w:rsidRDefault="00C55C75" w:rsidP="00C55C75">
      <w:pPr>
        <w:rPr>
          <w:rStyle w:val="StyleUnderline"/>
        </w:rPr>
      </w:pPr>
      <w:r w:rsidRPr="009366FD">
        <w:t xml:space="preserve">B. To Supplement and Perfect the Global Governance System. Currently, the international political practice in global governance is mostly problem-driven without creating a set of relatively independent, centralized and integral power structures, resulting in the existing global governance </w:t>
      </w:r>
      <w:proofErr w:type="spellStart"/>
      <w:r w:rsidRPr="009366FD">
        <w:t>systemcharacterized</w:t>
      </w:r>
      <w:proofErr w:type="spellEnd"/>
      <w:r w:rsidRPr="009366FD">
        <w:t xml:space="preserve"> as both extensive and unbalanced</w:t>
      </w:r>
      <w:r w:rsidRPr="007D33BC">
        <w:rPr>
          <w:sz w:val="10"/>
        </w:rPr>
        <w:t xml:space="preserve">. </w:t>
      </w:r>
      <w:r w:rsidRPr="00DF3722">
        <w:rPr>
          <w:rStyle w:val="StyleUnderline"/>
        </w:rPr>
        <w:t>China has been engaged in reform and innovation, while maintaining and constructing the existing systems, producing some thinking and method with Chinese characteristics. First, China sees the UN as a mirror that reflects the status quo of global governance, which should act as the leader of global governance, and actively safeguards the global governance system with the UN at the core. Second, China is actively promoting the transforming process of such recently emerged international mechanisms as G20, BRICS and SCO</w:t>
      </w:r>
      <w:r w:rsidRPr="009366FD">
        <w:t xml:space="preserve">, perfecting them through practice, and boosting Asia-Pacific regional cooperation and the development of economic globalization. China is also promoting the construction of regional security mechanism through the Six-Party Talks on Korean Peninsula nuclear issue, </w:t>
      </w:r>
      <w:proofErr w:type="spellStart"/>
      <w:r w:rsidRPr="009366FD">
        <w:t>Boao</w:t>
      </w:r>
      <w:proofErr w:type="spellEnd"/>
      <w:r w:rsidRPr="009366FD">
        <w:t xml:space="preserve"> Forum for Asia, CICA and multilateral security dialog mechanisms led by ASEAN so as to lay the foundation for the future regional security framework. Third, China has initiated the establishment of AIIB and the New Development Bank of BRICS, creating a precedent for developing countries to set up multilateral financial institutions. The core of the new relationship between China and them lies in “boosting rather than controlling” and “public rather than private”, which is much different from the management and operation model of the World Bank, manifesting the increasing global governance ability of China and the developing countries as well as exerting pressure on the international economic and financial institution to speed up reforms</w:t>
      </w:r>
      <w:r w:rsidRPr="007D33BC">
        <w:rPr>
          <w:sz w:val="10"/>
        </w:rPr>
        <w:t xml:space="preserve">. </w:t>
      </w:r>
      <w:r w:rsidRPr="009366FD">
        <w:t>Thus</w:t>
      </w:r>
      <w:r w:rsidRPr="009366FD">
        <w:rPr>
          <w:rStyle w:val="StyleUnderline"/>
        </w:rPr>
        <w:t>, in leading the transformation of the global governance system, China has not overthrown the existing systems and started all over again, but been engaged in innovating and perfecting; China has proactively undertaken international responsibilities, but has to do everything in its power and act according to its ability.</w:t>
      </w:r>
    </w:p>
    <w:p w:rsidR="00C55C75" w:rsidRDefault="00C55C75" w:rsidP="00C55C75">
      <w:pPr>
        <w:rPr>
          <w:sz w:val="10"/>
        </w:rPr>
      </w:pPr>
      <w:r w:rsidRPr="007D33BC">
        <w:rPr>
          <w:sz w:val="10"/>
        </w:rPr>
        <w:t xml:space="preserve"> </w:t>
      </w:r>
      <w:r w:rsidRPr="007D33BC">
        <w:t>C. To</w:t>
      </w:r>
      <w:r w:rsidRPr="009366FD">
        <w:t xml:space="preserve"> Reform the Global Governance Rules</w:t>
      </w:r>
      <w:r w:rsidRPr="007D33BC">
        <w:rPr>
          <w:sz w:val="10"/>
        </w:rPr>
        <w:t xml:space="preserve">. </w:t>
      </w:r>
      <w:r w:rsidRPr="009366FD">
        <w:t xml:space="preserve">Many of the problems facing global governance today are deeply rooted in such a cause that the dominant power of the existing governance system has taken it as the tool to realize its own national interests first and a platform to pursue its political goals. Since the beginning of this year, the US has for several times requested the World Bank, IMF and G20 to make efforts to mitigate the so-called global imbalance, abandoned its commitment to support trade openness, cut down investment projects to the middle-income countries, and deleted commitment to support the efforts to deal with climate change financially, which has made the international systems accessories of the US domestic economic agendas, dealing a heavy blow to the global governance system. </w:t>
      </w:r>
      <w:r w:rsidRPr="00DF3722">
        <w:rPr>
          <w:rStyle w:val="StyleUnderline"/>
        </w:rPr>
        <w:t>On the contrary, the interests and agendas of China, as a major power of the world, are open to the whole world, and China in the future “will provide the world with broader market, more sufficient capital, more abundant goods and more precious opportunities for cooperation”, while having the ability to make the world listen to its voice more attentively.</w:t>
      </w:r>
      <w:r w:rsidRPr="007D33BC">
        <w:rPr>
          <w:sz w:val="10"/>
        </w:rPr>
        <w:t xml:space="preserve"> </w:t>
      </w:r>
    </w:p>
    <w:p w:rsidR="00C55C75" w:rsidRDefault="00C55C75" w:rsidP="00C55C75">
      <w:r w:rsidRPr="00DF3722">
        <w:rPr>
          <w:rStyle w:val="StyleUnderline"/>
        </w:rPr>
        <w:lastRenderedPageBreak/>
        <w:t>With regard to the subject of global governance, China has advocated that what global governance system is better cannot be decided upon by any single country, as the destiny of the world should be in the hands of the people of all countries. In principle, all the parties should stick to the principle of mutual consultation, joint construction and co-sharing, resolve disputes through dialog and differences through consultation</w:t>
      </w:r>
      <w:r w:rsidRPr="009366FD">
        <w:t xml:space="preserve">. Regarding the critical areas, opening to the outer world does not mean building one’s own backyard, but building the spring garden for co-sharing; the “Belt and Road” initiative is not China’s solo, but a chorus participated in by all countries concerned. </w:t>
      </w:r>
      <w:r w:rsidRPr="009366FD">
        <w:rPr>
          <w:rStyle w:val="StyleUnderline"/>
        </w:rPr>
        <w:t>China has also proposed international public security views on nuclear security, maritime cooperation and cyber space order, calling for efforts to make the global village into a “grand stage for seeking common development” rather than a “wrestling arena”; we cannot “set up a stage here, while pulling away a prop there”, but “complement each other to put on a grand show”.</w:t>
      </w:r>
      <w:r w:rsidRPr="007D33BC">
        <w:rPr>
          <w:sz w:val="10"/>
        </w:rPr>
        <w:t xml:space="preserve"> </w:t>
      </w:r>
      <w:r w:rsidRPr="009366FD">
        <w:t xml:space="preserve">From the orientation of reforms, efforts should be made to better safeguard and expand the legitimate interests of the developing countries and increase the influence of the emerging economies on global governance. </w:t>
      </w:r>
    </w:p>
    <w:p w:rsidR="00C55C75" w:rsidRDefault="00C55C75" w:rsidP="00C55C75">
      <w:r w:rsidRPr="009366FD">
        <w:t xml:space="preserve">Over the past 5 years, China has attached importance to full court diplomacy, gradually coming to the center stage of international politics and proactively establishing principles for global governance. By hosting such important events as IAELM, CICA Summit, G20 Summit, the Belt and Road International Cooperation Forum and BRICS Summit, China has used </w:t>
      </w:r>
      <w:proofErr w:type="spellStart"/>
      <w:r w:rsidRPr="009366FD">
        <w:t>theseplatforms</w:t>
      </w:r>
      <w:proofErr w:type="spellEnd"/>
      <w:r w:rsidRPr="009366FD">
        <w:t xml:space="preserve"> to elaborate the Asia-Pacific Dream for the first time to the world, expressing China’s views on Asian security and global economic governance, discussing with the countries concerned with the Belt and Road about the synergy of their future development strategies and setting off the “BRICS plus” capacity expansion mechanism, in which China not only contributes its solution and shows its style, but also participates in the shaping of international principles through practice. On promoting the resolution of hot international issues, China abides by the norms governing international relations based on the purposes and principles of the UN Charter, and insists on justice, playing a constructive role as a responsible major power in actively promoting the political accommodation in Afghanistan, mediating the Djibouti-Eritrea dispute, promoting peace talks in the Middle East, devoting itself to the peaceful resolution of the South China Sea dispute through negotiations. In addition, China’s responsibility and quick response to international crises have gained widespread praises, as seen in such cases as assisting Africa in its fight against the Ebola epidemic, sending emergency fresh water to the capital of Maldives and buying rice from Cambodia to help relieve its financial squeeze, which has shown the simple feelings of the Chinese people to share the same breath and fate with the people of other countries. </w:t>
      </w:r>
    </w:p>
    <w:p w:rsidR="00C55C75" w:rsidRPr="007D33BC" w:rsidRDefault="00C55C75" w:rsidP="00C55C75">
      <w:pPr>
        <w:rPr>
          <w:u w:val="single"/>
        </w:rPr>
      </w:pPr>
      <w:r w:rsidRPr="009366FD">
        <w:t>D. To Support the Increase of the Developing Countries’ Voice. The developing countries, especially the emerging powers, are not only the important participants of the globalization process, but also the important direction to which the international power system is transferring. With the accelerating shift of global economic center to emerging markets and developing economies, the will and ability of the developing countries to participate in global governance have been correspondingly strengthened.</w:t>
      </w:r>
      <w:r w:rsidRPr="007D33BC">
        <w:rPr>
          <w:sz w:val="10"/>
        </w:rPr>
        <w:t xml:space="preserve"> </w:t>
      </w:r>
      <w:r w:rsidRPr="00DF3722">
        <w:rPr>
          <w:rStyle w:val="StyleUnderline"/>
        </w:rPr>
        <w:t xml:space="preserve">As the biggest developing country and fast growing major power, China has the same appeal and proposal for governance as other developing countries and already began policy coordination with them, as China should comply with historical tide and continue to support the increase of the developing countries’ voice in the global governance system. To this end, China has pursued the policy of “dialog but not confrontation, partnership but not alliance”, attaching importance to the construction of new type of major power relationship and global partnership network, while making a series proposals in the practice of global governance that could represent the legitimate interests of the developing countries </w:t>
      </w:r>
      <w:r w:rsidRPr="00DF3722">
        <w:rPr>
          <w:rStyle w:val="StyleUnderline"/>
        </w:rPr>
        <w:lastRenderedPageBreak/>
        <w:t>and be conducive to safeguarding global justice, including supporting an open, inclusive, universal, balanced and win-win economic globalization; promoting the reforms on share and voting mechanism of IMF to increase the voting rights and representation of the emerging market economies; financing the infrastructure construction and industrial upgrading of other developing countries through various bilateral or regional funds; and helping other developing countries to respond to such challenges as famine, refugees, climate change and public hygiene by debt forgiveness and assistance.</w:t>
      </w:r>
    </w:p>
    <w:p w:rsidR="00C55C75" w:rsidRDefault="00C55C75" w:rsidP="00C55C75"/>
    <w:p w:rsidR="00C55C75" w:rsidRDefault="00C55C75" w:rsidP="00C55C75"/>
    <w:p w:rsidR="00C55C75" w:rsidRDefault="00C55C75" w:rsidP="00C55C75">
      <w:pPr>
        <w:pStyle w:val="Heading3"/>
      </w:pPr>
      <w:r>
        <w:lastRenderedPageBreak/>
        <w:t>Chinese Leadership Good – Transition Now</w:t>
      </w:r>
    </w:p>
    <w:p w:rsidR="00C55C75" w:rsidRDefault="00C55C75" w:rsidP="00C55C75"/>
    <w:p w:rsidR="00C55C75" w:rsidRPr="00405D70" w:rsidRDefault="00C55C75" w:rsidP="00C55C75">
      <w:pPr>
        <w:pStyle w:val="Heading4"/>
      </w:pPr>
      <w:r>
        <w:t xml:space="preserve">Hegemony is </w:t>
      </w:r>
      <w:r w:rsidRPr="002F2C5E">
        <w:rPr>
          <w:u w:val="single"/>
        </w:rPr>
        <w:t>unsustainable</w:t>
      </w:r>
      <w:r>
        <w:t xml:space="preserve">—Chinese power is growing and a transition </w:t>
      </w:r>
      <w:r w:rsidRPr="002F2C5E">
        <w:rPr>
          <w:u w:val="single"/>
        </w:rPr>
        <w:t>now</w:t>
      </w:r>
      <w:r>
        <w:t xml:space="preserve"> preserves stability </w:t>
      </w:r>
    </w:p>
    <w:p w:rsidR="00C55C75" w:rsidRPr="00177BF3" w:rsidRDefault="00C55C75" w:rsidP="00C55C75">
      <w:r w:rsidRPr="00877CC4">
        <w:rPr>
          <w:rStyle w:val="Style13ptBold"/>
        </w:rPr>
        <w:t>Layne, 18</w:t>
      </w:r>
      <w:r>
        <w:t xml:space="preserve"> - </w:t>
      </w:r>
      <w:r w:rsidRPr="00177BF3">
        <w:t>University Distinguished Professor of International Affairs, Robert M. Gates Chair in National Security at the Bush School of Government and Public Service at Texas A&amp;M University, Ph.D. in Political Science from the University of California, Berkeley</w:t>
      </w:r>
      <w:r>
        <w:t xml:space="preserve"> (Christopher, ‘</w:t>
      </w:r>
      <w:r w:rsidRPr="00177BF3">
        <w:t xml:space="preserve">The US–Chinese power shift and the end of the </w:t>
      </w:r>
      <w:proofErr w:type="spellStart"/>
      <w:r w:rsidRPr="00177BF3">
        <w:t>Pax</w:t>
      </w:r>
      <w:proofErr w:type="spellEnd"/>
      <w:r w:rsidRPr="00177BF3">
        <w:t xml:space="preserve"> Americana</w:t>
      </w:r>
      <w:r>
        <w:t>’, International Affairs</w:t>
      </w:r>
      <w:proofErr w:type="gramStart"/>
      <w:r>
        <w:t>,  2018</w:t>
      </w:r>
      <w:proofErr w:type="gramEnd"/>
      <w:r>
        <w:t xml:space="preserve">, </w:t>
      </w:r>
      <w:r w:rsidRPr="005A058D">
        <w:t>https://www.chathamhouse.org/sites/default/files/images/ia/INTA94_1_6_249_Layne.pdf</w:t>
      </w:r>
      <w:r>
        <w:t>)//hecht</w:t>
      </w:r>
    </w:p>
    <w:p w:rsidR="00C55C75" w:rsidRDefault="00C55C75" w:rsidP="00C55C75">
      <w:r>
        <w:t>American decline redux</w:t>
      </w:r>
    </w:p>
    <w:p w:rsidR="00C55C75" w:rsidRDefault="00C55C75" w:rsidP="00C55C75">
      <w:r>
        <w:t xml:space="preserve">Today </w:t>
      </w:r>
      <w:r w:rsidRPr="00285D5F">
        <w:rPr>
          <w:rStyle w:val="StyleUnderline"/>
        </w:rPr>
        <w:t>the military, economic, institutional and ideational pillars</w:t>
      </w:r>
      <w:r>
        <w:t xml:space="preserve"> that have </w:t>
      </w:r>
      <w:r w:rsidRPr="00285D5F">
        <w:rPr>
          <w:rStyle w:val="StyleUnderline"/>
        </w:rPr>
        <w:t xml:space="preserve">supported the </w:t>
      </w:r>
      <w:proofErr w:type="spellStart"/>
      <w:r w:rsidRPr="00285D5F">
        <w:rPr>
          <w:rStyle w:val="StyleUnderline"/>
        </w:rPr>
        <w:t>Pax</w:t>
      </w:r>
      <w:proofErr w:type="spellEnd"/>
      <w:r w:rsidRPr="00285D5F">
        <w:rPr>
          <w:rStyle w:val="StyleUnderline"/>
        </w:rPr>
        <w:t xml:space="preserve"> Americana are</w:t>
      </w:r>
      <w:r>
        <w:t xml:space="preserve"> being </w:t>
      </w:r>
      <w:r w:rsidRPr="00285D5F">
        <w:rPr>
          <w:rStyle w:val="Emphasis"/>
        </w:rPr>
        <w:t>challenged by China</w:t>
      </w:r>
      <w:r w:rsidRPr="00285D5F">
        <w:t>. This</w:t>
      </w:r>
      <w:r>
        <w:t xml:space="preserve"> raises two </w:t>
      </w:r>
      <w:r w:rsidRPr="00285D5F">
        <w:t xml:space="preserve">fundamental and intimately connected questions: if China surpasses, equals or even approximates the United States in these dimensions of power, can the </w:t>
      </w:r>
      <w:proofErr w:type="spellStart"/>
      <w:r w:rsidRPr="00285D5F">
        <w:t>Pax</w:t>
      </w:r>
      <w:proofErr w:type="spellEnd"/>
      <w:r w:rsidRPr="00285D5F">
        <w:t xml:space="preserve"> Americana endure? And, if it cannot, what will replace it? Posing these questions raises the contentious</w:t>
      </w:r>
      <w:r>
        <w:t xml:space="preserve"> issue—contentious at least in the US—of whether </w:t>
      </w:r>
      <w:r w:rsidRPr="00285D5F">
        <w:rPr>
          <w:rStyle w:val="StyleUnderline"/>
        </w:rPr>
        <w:t>American power is, in fact, declining</w:t>
      </w:r>
      <w:r>
        <w:t xml:space="preserve">. During his abortive 2012 run for the Republican presidential nomination, Jon Huntsman—President Obama’s Ambassador to China, and now President Trump’s Ambassador to Russia—succinctly expressed the prevailing view of the US foreign policy establishment when he said: ‘Decline is un-American.’ Leading US security studies experts agree. These </w:t>
      </w:r>
      <w:proofErr w:type="spellStart"/>
      <w:r w:rsidRPr="00285D5F">
        <w:rPr>
          <w:rStyle w:val="StyleUnderline"/>
        </w:rPr>
        <w:t>primacists</w:t>
      </w:r>
      <w:proofErr w:type="spellEnd"/>
      <w:r w:rsidRPr="00285D5F">
        <w:rPr>
          <w:rStyle w:val="StyleUnderline"/>
        </w:rPr>
        <w:t xml:space="preserve"> argue</w:t>
      </w:r>
      <w:r>
        <w:t xml:space="preserve"> that </w:t>
      </w:r>
      <w:r w:rsidRPr="00285D5F">
        <w:rPr>
          <w:rStyle w:val="StyleUnderline"/>
        </w:rPr>
        <w:t>the extent of China’s rise</w:t>
      </w:r>
      <w:r>
        <w:t>—</w:t>
      </w:r>
      <w:r w:rsidRPr="00285D5F">
        <w:rPr>
          <w:rStyle w:val="StyleUnderline"/>
        </w:rPr>
        <w:t xml:space="preserve">and </w:t>
      </w:r>
      <w:r w:rsidRPr="00285D5F">
        <w:t>hence of</w:t>
      </w:r>
      <w:r w:rsidRPr="00285D5F">
        <w:rPr>
          <w:rStyle w:val="StyleUnderline"/>
        </w:rPr>
        <w:t xml:space="preserve"> America’s decline</w:t>
      </w:r>
      <w:r>
        <w:t>—</w:t>
      </w:r>
      <w:r w:rsidRPr="00285D5F">
        <w:rPr>
          <w:rStyle w:val="StyleUnderline"/>
        </w:rPr>
        <w:t>are, like</w:t>
      </w:r>
      <w:r>
        <w:t xml:space="preserve"> premature reports of Mark Twain’s death, </w:t>
      </w:r>
      <w:r w:rsidRPr="00285D5F">
        <w:rPr>
          <w:rStyle w:val="Emphasis"/>
        </w:rPr>
        <w:t>greatly exaggerated</w:t>
      </w:r>
      <w:r>
        <w:t xml:space="preserve">. </w:t>
      </w:r>
      <w:proofErr w:type="spellStart"/>
      <w:r w:rsidRPr="00285D5F">
        <w:t>Primacists</w:t>
      </w:r>
      <w:proofErr w:type="spellEnd"/>
      <w:r w:rsidRPr="00285D5F">
        <w:t xml:space="preserve"> believe the international system is still unipolar, and that US power will keep it that way for a long time to come.</w:t>
      </w:r>
    </w:p>
    <w:p w:rsidR="00C55C75" w:rsidRDefault="00C55C75" w:rsidP="00C55C75">
      <w:r w:rsidRPr="00285D5F">
        <w:rPr>
          <w:rStyle w:val="StyleUnderline"/>
        </w:rPr>
        <w:t xml:space="preserve">This claim is </w:t>
      </w:r>
      <w:r w:rsidRPr="00285D5F">
        <w:rPr>
          <w:rStyle w:val="Emphasis"/>
        </w:rPr>
        <w:t>increasingly dubious</w:t>
      </w:r>
      <w:r>
        <w:t xml:space="preserve">. Indeed, </w:t>
      </w:r>
      <w:r w:rsidRPr="00285D5F">
        <w:rPr>
          <w:rStyle w:val="StyleUnderline"/>
        </w:rPr>
        <w:t xml:space="preserve">the case made by </w:t>
      </w:r>
      <w:r w:rsidRPr="00285D5F">
        <w:t>the</w:t>
      </w:r>
      <w:r w:rsidRPr="00285D5F">
        <w:rPr>
          <w:rStyle w:val="StyleUnderline"/>
        </w:rPr>
        <w:t xml:space="preserve"> ‘declinists’</w:t>
      </w:r>
      <w:r>
        <w:t xml:space="preserve"> of the 1980s—notably Paul Kennedy, Robert Gilpin, David </w:t>
      </w:r>
      <w:proofErr w:type="spellStart"/>
      <w:r>
        <w:t>Calleo</w:t>
      </w:r>
      <w:proofErr w:type="spellEnd"/>
      <w:r>
        <w:t xml:space="preserve"> and Samuel P. Huntington—</w:t>
      </w:r>
      <w:r w:rsidRPr="00285D5F">
        <w:rPr>
          <w:rStyle w:val="StyleUnderline"/>
        </w:rPr>
        <w:t xml:space="preserve">looks </w:t>
      </w:r>
      <w:r w:rsidRPr="00285D5F">
        <w:rPr>
          <w:rStyle w:val="Emphasis"/>
        </w:rPr>
        <w:t>stronger every day</w:t>
      </w:r>
      <w:r>
        <w:t xml:space="preserve">.23 Contrary to the portrayal of their argument by many of their critics, the 1980s declinists did not claim either that America’s post-Second World War power advantages had already dissipated, or that the United States was on the brink of a rapid, catastrophic decline. Rather, </w:t>
      </w:r>
      <w:r w:rsidRPr="00285D5F">
        <w:rPr>
          <w:rStyle w:val="StyleUnderline"/>
        </w:rPr>
        <w:t xml:space="preserve">they pointed to </w:t>
      </w:r>
      <w:r w:rsidRPr="00285D5F">
        <w:rPr>
          <w:rStyle w:val="Emphasis"/>
        </w:rPr>
        <w:t>domestic and international economic drivers</w:t>
      </w:r>
      <w:r w:rsidRPr="00285D5F">
        <w:rPr>
          <w:rStyle w:val="StyleUnderline"/>
        </w:rPr>
        <w:t xml:space="preserve"> that, over time</w:t>
      </w:r>
      <w:r>
        <w:t xml:space="preserve">, </w:t>
      </w:r>
      <w:r w:rsidRPr="00285D5F">
        <w:rPr>
          <w:rStyle w:val="StyleUnderline"/>
        </w:rPr>
        <w:t xml:space="preserve">would cause American economic power to </w:t>
      </w:r>
      <w:r w:rsidRPr="00285D5F">
        <w:rPr>
          <w:rStyle w:val="Emphasis"/>
        </w:rPr>
        <w:t>diminish</w:t>
      </w:r>
      <w:r>
        <w:t xml:space="preserve"> relatively, thereby </w:t>
      </w:r>
      <w:r w:rsidRPr="00285D5F">
        <w:rPr>
          <w:rStyle w:val="Emphasis"/>
        </w:rPr>
        <w:t>shifting the balance</w:t>
      </w:r>
      <w:r w:rsidRPr="00285D5F">
        <w:rPr>
          <w:rStyle w:val="StyleUnderline"/>
        </w:rPr>
        <w:t xml:space="preserve"> of power</w:t>
      </w:r>
      <w:r>
        <w:t xml:space="preserve">. In essence, the </w:t>
      </w:r>
      <w:r w:rsidRPr="002604A3">
        <w:rPr>
          <w:rStyle w:val="StyleUnderline"/>
        </w:rPr>
        <w:t>declinists believed</w:t>
      </w:r>
      <w:r>
        <w:t xml:space="preserve"> that </w:t>
      </w:r>
      <w:r w:rsidRPr="002604A3">
        <w:rPr>
          <w:rStyle w:val="StyleUnderline"/>
        </w:rPr>
        <w:t>the U</w:t>
      </w:r>
      <w:r>
        <w:t xml:space="preserve">nited </w:t>
      </w:r>
      <w:r w:rsidRPr="002604A3">
        <w:rPr>
          <w:rStyle w:val="StyleUnderline"/>
        </w:rPr>
        <w:t>S</w:t>
      </w:r>
      <w:r>
        <w:t xml:space="preserve">tates was </w:t>
      </w:r>
      <w:r w:rsidRPr="002604A3">
        <w:rPr>
          <w:rStyle w:val="StyleUnderline"/>
        </w:rPr>
        <w:t>experiencing a slow</w:t>
      </w:r>
      <w:r>
        <w:t>—‘termite-like’—</w:t>
      </w:r>
      <w:r w:rsidRPr="002604A3">
        <w:rPr>
          <w:rStyle w:val="StyleUnderline"/>
        </w:rPr>
        <w:t xml:space="preserve">decline caused by </w:t>
      </w:r>
      <w:r w:rsidRPr="002604A3">
        <w:rPr>
          <w:rStyle w:val="Emphasis"/>
        </w:rPr>
        <w:t>fundamental structural weaknesses</w:t>
      </w:r>
      <w:r w:rsidRPr="002604A3">
        <w:rPr>
          <w:rStyle w:val="StyleUnderline"/>
        </w:rPr>
        <w:t xml:space="preserve"> in the American economy</w:t>
      </w:r>
      <w:r>
        <w:t xml:space="preserve"> that were gradually nibbling at its foundations.24 Kennedy himself was explicitly looking ahead to the effects this termite decline would have on the US world role in the early twenty-first century. As he wrote:</w:t>
      </w:r>
    </w:p>
    <w:p w:rsidR="00C55C75" w:rsidRDefault="00C55C75" w:rsidP="00C55C75">
      <w:r w:rsidRPr="002604A3">
        <w:rPr>
          <w:rStyle w:val="StyleUnderline"/>
        </w:rPr>
        <w:t>The task facing American statesmen</w:t>
      </w:r>
      <w:r>
        <w:t xml:space="preserve"> over the next decades ... </w:t>
      </w:r>
      <w:r w:rsidRPr="002604A3">
        <w:rPr>
          <w:rStyle w:val="StyleUnderline"/>
        </w:rPr>
        <w:t>is to recognize that broad trends are under way</w:t>
      </w:r>
      <w:r>
        <w:t xml:space="preserve">, and that </w:t>
      </w:r>
      <w:r w:rsidRPr="00150E90">
        <w:rPr>
          <w:rStyle w:val="StyleUnderline"/>
        </w:rPr>
        <w:t>there is a need to ‘manage’ affairs</w:t>
      </w:r>
      <w:r>
        <w:t xml:space="preserve"> </w:t>
      </w:r>
      <w:r w:rsidRPr="00150E90">
        <w:rPr>
          <w:rStyle w:val="StyleUnderline"/>
        </w:rPr>
        <w:t>so that the</w:t>
      </w:r>
      <w:r>
        <w:t xml:space="preserve"> relative </w:t>
      </w:r>
      <w:r w:rsidRPr="00150E90">
        <w:rPr>
          <w:rStyle w:val="Emphasis"/>
        </w:rPr>
        <w:t xml:space="preserve">erosion </w:t>
      </w:r>
      <w:r w:rsidRPr="00150E90">
        <w:rPr>
          <w:rStyle w:val="StyleUnderline"/>
        </w:rPr>
        <w:t>of the United States’ position</w:t>
      </w:r>
      <w:r>
        <w:t xml:space="preserve"> </w:t>
      </w:r>
      <w:r w:rsidRPr="00150E90">
        <w:rPr>
          <w:rStyle w:val="StyleUnderline"/>
        </w:rPr>
        <w:t xml:space="preserve">takes place </w:t>
      </w:r>
      <w:r w:rsidRPr="00150E90">
        <w:rPr>
          <w:rStyle w:val="Emphasis"/>
        </w:rPr>
        <w:t>slowly and smoothly</w:t>
      </w:r>
      <w:r>
        <w:t xml:space="preserve">, </w:t>
      </w:r>
      <w:r w:rsidRPr="00150E90">
        <w:rPr>
          <w:rStyle w:val="StyleUnderline"/>
        </w:rPr>
        <w:t xml:space="preserve">and is not accelerated by policies which bring </w:t>
      </w:r>
      <w:r w:rsidRPr="00150E90">
        <w:rPr>
          <w:rStyle w:val="Emphasis"/>
        </w:rPr>
        <w:t>merely short-term advantage</w:t>
      </w:r>
      <w:r>
        <w:t xml:space="preserve"> but longer-term disadvantage.25</w:t>
      </w:r>
    </w:p>
    <w:p w:rsidR="00C55C75" w:rsidRDefault="00C55C75" w:rsidP="00C55C75">
      <w:r>
        <w:t xml:space="preserve">The unwinding of the </w:t>
      </w:r>
      <w:proofErr w:type="spellStart"/>
      <w:r>
        <w:t>Pax</w:t>
      </w:r>
      <w:proofErr w:type="spellEnd"/>
      <w:r>
        <w:t xml:space="preserve"> Americana</w:t>
      </w:r>
    </w:p>
    <w:p w:rsidR="00C55C75" w:rsidRDefault="00C55C75" w:rsidP="00C55C75">
      <w:r w:rsidRPr="00405D70">
        <w:rPr>
          <w:rStyle w:val="StyleUnderline"/>
        </w:rPr>
        <w:lastRenderedPageBreak/>
        <w:t>Decline may be ‘un-American’</w:t>
      </w:r>
      <w:r>
        <w:t xml:space="preserve">, but </w:t>
      </w:r>
      <w:r w:rsidRPr="00405D70">
        <w:rPr>
          <w:rStyle w:val="StyleUnderline"/>
        </w:rPr>
        <w:t xml:space="preserve">that </w:t>
      </w:r>
      <w:r w:rsidRPr="00405D70">
        <w:rPr>
          <w:rStyle w:val="Emphasis"/>
        </w:rPr>
        <w:t>does not mean it isn’t happening</w:t>
      </w:r>
      <w:r>
        <w:rPr>
          <w:rStyle w:val="StyleUnderline"/>
        </w:rPr>
        <w:t>. Ameri</w:t>
      </w:r>
      <w:r w:rsidRPr="00405D70">
        <w:rPr>
          <w:rStyle w:val="StyleUnderline"/>
        </w:rPr>
        <w:t>ca’s ‘unipolar moment’ has turned out to be</w:t>
      </w:r>
      <w:r>
        <w:t xml:space="preserve"> rather—well, momentary.26 The Great Recession that began in 2007–2008 did not end America’s unipolar ascendancy. It did, however, focus attention on, and accelerate, the ebbing of American power—the evidence of which has cumulated rapidly over the ensuing ten years. This </w:t>
      </w:r>
      <w:r w:rsidRPr="00405D70">
        <w:rPr>
          <w:rStyle w:val="StyleUnderline"/>
        </w:rPr>
        <w:t xml:space="preserve">slippage of US dominance is chipping away at </w:t>
      </w:r>
      <w:r>
        <w:t xml:space="preserve">each of the four pillars on which the </w:t>
      </w:r>
      <w:proofErr w:type="spellStart"/>
      <w:r>
        <w:t>Pax</w:t>
      </w:r>
      <w:proofErr w:type="spellEnd"/>
      <w:r>
        <w:t xml:space="preserve"> Americana was erected: </w:t>
      </w:r>
      <w:r w:rsidRPr="00405D70">
        <w:rPr>
          <w:rStyle w:val="StyleUnderline"/>
        </w:rPr>
        <w:t xml:space="preserve">military </w:t>
      </w:r>
      <w:r>
        <w:rPr>
          <w:rStyle w:val="StyleUnderline"/>
        </w:rPr>
        <w:t>power; economic power; institu</w:t>
      </w:r>
      <w:r w:rsidRPr="00405D70">
        <w:rPr>
          <w:rStyle w:val="StyleUnderline"/>
        </w:rPr>
        <w:t>tions; and soft power</w:t>
      </w:r>
      <w:r>
        <w:t xml:space="preserve">. As these pillars erode, it becomes increasingly doubtful that the </w:t>
      </w:r>
      <w:proofErr w:type="spellStart"/>
      <w:r>
        <w:t>Pax</w:t>
      </w:r>
      <w:proofErr w:type="spellEnd"/>
      <w:r>
        <w:t xml:space="preserve"> Americana can endure.</w:t>
      </w:r>
    </w:p>
    <w:p w:rsidR="00C55C75" w:rsidRDefault="00C55C75" w:rsidP="00C55C75">
      <w:r>
        <w:t>China’s challenge to American military power</w:t>
      </w:r>
    </w:p>
    <w:p w:rsidR="00C55C75" w:rsidRDefault="00C55C75" w:rsidP="00C55C75">
      <w:r>
        <w:t xml:space="preserve">Until now </w:t>
      </w:r>
      <w:r w:rsidRPr="00405D70">
        <w:rPr>
          <w:rStyle w:val="StyleUnderline"/>
        </w:rPr>
        <w:t>the dominant view within the US</w:t>
      </w:r>
      <w:r>
        <w:t xml:space="preserve"> foreign policy establishment </w:t>
      </w:r>
      <w:r w:rsidRPr="00405D70">
        <w:rPr>
          <w:rStyle w:val="StyleUnderline"/>
        </w:rPr>
        <w:t xml:space="preserve">has been that military strength is the </w:t>
      </w:r>
      <w:r>
        <w:t xml:space="preserve">one </w:t>
      </w:r>
      <w:r w:rsidRPr="00405D70">
        <w:rPr>
          <w:rStyle w:val="StyleUnderline"/>
        </w:rPr>
        <w:t>area in which</w:t>
      </w:r>
      <w:r>
        <w:t xml:space="preserve"> </w:t>
      </w:r>
      <w:r>
        <w:rPr>
          <w:rStyle w:val="StyleUnderline"/>
        </w:rPr>
        <w:t>America’s advantage is insur</w:t>
      </w:r>
      <w:r w:rsidRPr="00405D70">
        <w:rPr>
          <w:rStyle w:val="StyleUnderline"/>
        </w:rPr>
        <w:t>mountable</w:t>
      </w:r>
      <w:r>
        <w:t xml:space="preserve"> (at least within any meaningful time-frame). </w:t>
      </w:r>
      <w:r w:rsidRPr="00405D70">
        <w:rPr>
          <w:rStyle w:val="StyleUnderline"/>
        </w:rPr>
        <w:t>American military power is considered by US policy-makers</w:t>
      </w:r>
      <w:r>
        <w:t xml:space="preserve"> and many security studies scholars </w:t>
      </w:r>
      <w:r w:rsidRPr="00405D70">
        <w:rPr>
          <w:rStyle w:val="StyleUnderline"/>
        </w:rPr>
        <w:t>to be the</w:t>
      </w:r>
      <w:r>
        <w:t xml:space="preserve"> geopolitical trump </w:t>
      </w:r>
      <w:r w:rsidRPr="00405D70">
        <w:rPr>
          <w:rStyle w:val="StyleUnderline"/>
        </w:rPr>
        <w:t>card</w:t>
      </w:r>
      <w:r>
        <w:t>—no pun intended—</w:t>
      </w:r>
      <w:r w:rsidRPr="00405D70">
        <w:rPr>
          <w:rStyle w:val="StyleUnderline"/>
        </w:rPr>
        <w:t>that will ensure continuing American dominance</w:t>
      </w:r>
      <w:r>
        <w:t xml:space="preserve"> </w:t>
      </w:r>
      <w:r w:rsidRPr="00405D70">
        <w:rPr>
          <w:rStyle w:val="StyleUnderline"/>
        </w:rPr>
        <w:t xml:space="preserve">even if China </w:t>
      </w:r>
      <w:r w:rsidRPr="00405D70">
        <w:rPr>
          <w:rStyle w:val="Emphasis"/>
        </w:rPr>
        <w:t>closes the economic and technological gaps</w:t>
      </w:r>
      <w:r w:rsidRPr="00405D70">
        <w:rPr>
          <w:rStyle w:val="StyleUnderline"/>
        </w:rPr>
        <w:t xml:space="preserve"> </w:t>
      </w:r>
      <w:r>
        <w:t xml:space="preserve">separating it from the United States.27 However, </w:t>
      </w:r>
      <w:r w:rsidRPr="00405D70">
        <w:rPr>
          <w:rStyle w:val="StyleUnderline"/>
        </w:rPr>
        <w:t>some</w:t>
      </w:r>
      <w:r>
        <w:t xml:space="preserve"> within the foreign policy establishment </w:t>
      </w:r>
      <w:r w:rsidRPr="00405D70">
        <w:rPr>
          <w:rStyle w:val="StyleUnderline"/>
        </w:rPr>
        <w:t>are beginning to question this viewpoint</w:t>
      </w:r>
      <w:r>
        <w:t xml:space="preserve">. Important recent studies of the Sino-American military balance suggest that some </w:t>
      </w:r>
      <w:r w:rsidRPr="00405D70">
        <w:rPr>
          <w:rStyle w:val="StyleUnderline"/>
        </w:rPr>
        <w:t>analysts are taking a fresh look at</w:t>
      </w:r>
      <w:r>
        <w:t xml:space="preserve"> the question of </w:t>
      </w:r>
      <w:r w:rsidRPr="00405D70">
        <w:rPr>
          <w:rStyle w:val="StyleUnderline"/>
        </w:rPr>
        <w:t>how long it will take China to catch up with the US militarily</w:t>
      </w:r>
      <w:r>
        <w:t>.</w:t>
      </w:r>
    </w:p>
    <w:p w:rsidR="00C55C75" w:rsidRDefault="00C55C75" w:rsidP="00C55C75">
      <w:r w:rsidRPr="00405D70">
        <w:t>China and the United States face different grand strategic challenges</w:t>
      </w:r>
      <w:r>
        <w:t xml:space="preserve">. As self- styled global hegemon, America must be able project decisive military power to the three regions it considers vital to both its security and its prosperity: Europe, the Middle East and </w:t>
      </w:r>
      <w:proofErr w:type="gramStart"/>
      <w:r>
        <w:t>east</w:t>
      </w:r>
      <w:proofErr w:type="gramEnd"/>
      <w:r>
        <w:t xml:space="preserve"> Asia. In contrast, China’s strategic goals, at least for now, are more limited. </w:t>
      </w:r>
      <w:r w:rsidRPr="00405D70">
        <w:rPr>
          <w:rStyle w:val="StyleUnderline"/>
        </w:rPr>
        <w:t>China aims at dominating its own geographic backyard</w:t>
      </w:r>
      <w:r>
        <w:t xml:space="preserve">: that is, </w:t>
      </w:r>
      <w:r w:rsidRPr="00405D70">
        <w:rPr>
          <w:rStyle w:val="StyleUnderline"/>
        </w:rPr>
        <w:t>it seeks regional hegemony</w:t>
      </w:r>
      <w:r>
        <w:t xml:space="preserve"> </w:t>
      </w:r>
      <w:r w:rsidRPr="00405D70">
        <w:rPr>
          <w:rStyle w:val="StyleUnderline"/>
        </w:rPr>
        <w:t xml:space="preserve">in </w:t>
      </w:r>
      <w:r>
        <w:t xml:space="preserve">east and south-east Asia, which have become </w:t>
      </w:r>
      <w:r w:rsidRPr="00405D70">
        <w:rPr>
          <w:rStyle w:val="StyleUnderline"/>
        </w:rPr>
        <w:t xml:space="preserve">the </w:t>
      </w:r>
      <w:r w:rsidRPr="00405D70">
        <w:rPr>
          <w:rStyle w:val="Emphasis"/>
        </w:rPr>
        <w:t>focal points</w:t>
      </w:r>
      <w:r w:rsidRPr="00405D70">
        <w:rPr>
          <w:rStyle w:val="StyleUnderline"/>
        </w:rPr>
        <w:t xml:space="preserve"> of Sino-American geopolitical competition</w:t>
      </w:r>
      <w:r>
        <w:t xml:space="preserve">. </w:t>
      </w:r>
      <w:r w:rsidRPr="00405D70">
        <w:t>Even if China is not at present able to mount a global challenge to the US, there is evidence that</w:t>
      </w:r>
      <w:r>
        <w:t xml:space="preserve"> </w:t>
      </w:r>
      <w:r w:rsidRPr="00405D70">
        <w:rPr>
          <w:rStyle w:val="StyleUnderline"/>
        </w:rPr>
        <w:t>it is beginning to draw level with the U</w:t>
      </w:r>
      <w:r>
        <w:t xml:space="preserve">nited </w:t>
      </w:r>
      <w:r w:rsidRPr="00405D70">
        <w:rPr>
          <w:rStyle w:val="StyleUnderline"/>
        </w:rPr>
        <w:t>S</w:t>
      </w:r>
      <w:r>
        <w:t xml:space="preserve">tates </w:t>
      </w:r>
      <w:r w:rsidRPr="00405D70">
        <w:rPr>
          <w:rStyle w:val="StyleUnderline"/>
        </w:rPr>
        <w:t xml:space="preserve">in regional military power in </w:t>
      </w:r>
      <w:proofErr w:type="gramStart"/>
      <w:r w:rsidRPr="00405D70">
        <w:rPr>
          <w:rStyle w:val="StyleUnderline"/>
        </w:rPr>
        <w:t>east</w:t>
      </w:r>
      <w:proofErr w:type="gramEnd"/>
      <w:r w:rsidRPr="00405D70">
        <w:rPr>
          <w:rStyle w:val="StyleUnderline"/>
        </w:rPr>
        <w:t xml:space="preserve"> Asia.</w:t>
      </w:r>
    </w:p>
    <w:p w:rsidR="00C55C75" w:rsidRDefault="00C55C75" w:rsidP="00C55C75">
      <w:r>
        <w:t xml:space="preserve">In a recent report on the Sino-American military balance, the RAND Corporation refers to the ‘receding frontier of US military dominance’ in east Asia.28 According to RAND, the </w:t>
      </w:r>
      <w:r w:rsidRPr="00405D70">
        <w:rPr>
          <w:rStyle w:val="StyleUnderline"/>
        </w:rPr>
        <w:t>trend lines in the Sino-American military rivalry in east Asia</w:t>
      </w:r>
      <w:r>
        <w:t xml:space="preserve"> </w:t>
      </w:r>
      <w:r w:rsidRPr="00405D70">
        <w:rPr>
          <w:rStyle w:val="StyleUnderline"/>
        </w:rPr>
        <w:t xml:space="preserve">are </w:t>
      </w:r>
      <w:r w:rsidRPr="00405D70">
        <w:rPr>
          <w:rStyle w:val="Emphasis"/>
        </w:rPr>
        <w:t xml:space="preserve">not </w:t>
      </w:r>
      <w:proofErr w:type="spellStart"/>
      <w:r w:rsidRPr="00405D70">
        <w:rPr>
          <w:rStyle w:val="Emphasis"/>
        </w:rPr>
        <w:t>favourable</w:t>
      </w:r>
      <w:proofErr w:type="spellEnd"/>
      <w:r w:rsidRPr="00405D70">
        <w:rPr>
          <w:rStyle w:val="StyleUnderline"/>
        </w:rPr>
        <w:t xml:space="preserve"> for the United States</w:t>
      </w:r>
      <w:r>
        <w:t xml:space="preserve">: </w:t>
      </w:r>
      <w:r w:rsidRPr="00405D70">
        <w:rPr>
          <w:rStyle w:val="StyleUnderline"/>
        </w:rPr>
        <w:t xml:space="preserve">‘Although China has not closed the gap </w:t>
      </w:r>
      <w:r>
        <w:t xml:space="preserve">with the United States, </w:t>
      </w:r>
      <w:r w:rsidRPr="00405D70">
        <w:rPr>
          <w:rStyle w:val="Emphasis"/>
        </w:rPr>
        <w:t>it has narrowed it</w:t>
      </w:r>
      <w:r>
        <w:t xml:space="preserve">—and it has done so </w:t>
      </w:r>
      <w:r w:rsidRPr="00405D70">
        <w:rPr>
          <w:rStyle w:val="Emphasis"/>
        </w:rPr>
        <w:t>quite rapidly</w:t>
      </w:r>
      <w:r>
        <w:t xml:space="preserve">. Even for many of the contributors to this report, who track military developments in Asia on an ongoing basis, the speed of change ... was striking.’29 In a recent book, Roger Cliff, an east Asian security expert at RAND, says that </w:t>
      </w:r>
      <w:r w:rsidRPr="00405D70">
        <w:rPr>
          <w:rStyle w:val="Emphasis"/>
        </w:rPr>
        <w:t>by 2020</w:t>
      </w:r>
      <w:r>
        <w:t xml:space="preserve"> </w:t>
      </w:r>
      <w:r w:rsidRPr="00405D70">
        <w:rPr>
          <w:rStyle w:val="StyleUnderline"/>
        </w:rPr>
        <w:t xml:space="preserve">China’s military establishment will be almost on an </w:t>
      </w:r>
      <w:r w:rsidRPr="00405D70">
        <w:rPr>
          <w:rStyle w:val="Emphasis"/>
        </w:rPr>
        <w:t>equal footing with America’s</w:t>
      </w:r>
      <w:r>
        <w:t xml:space="preserve"> with respect to doctrine, equipment, personnel and training (though still lagging behind in organizational structure, logistics and organizational culture</w:t>
      </w:r>
      <w:r w:rsidRPr="00833C3F">
        <w:t xml:space="preserve">). </w:t>
      </w:r>
      <w:r w:rsidRPr="00405D70">
        <w:rPr>
          <w:rStyle w:val="StyleUnderline"/>
        </w:rPr>
        <w:t>Consequently</w:t>
      </w:r>
      <w:r>
        <w:t xml:space="preserve">, he predicts that </w:t>
      </w:r>
      <w:r w:rsidRPr="00405D70">
        <w:rPr>
          <w:rStyle w:val="Emphasis"/>
        </w:rPr>
        <w:t xml:space="preserve">by 2020 </w:t>
      </w:r>
      <w:r w:rsidRPr="00405D70">
        <w:rPr>
          <w:rStyle w:val="StyleUnderline"/>
        </w:rPr>
        <w:t>American military dominance</w:t>
      </w:r>
      <w:r>
        <w:t xml:space="preserve"> </w:t>
      </w:r>
      <w:r w:rsidRPr="00405D70">
        <w:rPr>
          <w:rStyle w:val="StyleUnderline"/>
        </w:rPr>
        <w:t xml:space="preserve">in east Asia will be </w:t>
      </w:r>
      <w:r w:rsidRPr="00405D70">
        <w:rPr>
          <w:rStyle w:val="Emphasis"/>
        </w:rPr>
        <w:t>significantly eroded</w:t>
      </w:r>
      <w:r>
        <w:t xml:space="preserve">.30 He predicts that </w:t>
      </w:r>
      <w:r w:rsidRPr="00405D70">
        <w:rPr>
          <w:rStyle w:val="StyleUnderline"/>
        </w:rPr>
        <w:t xml:space="preserve">the </w:t>
      </w:r>
      <w:r w:rsidRPr="00405D70">
        <w:rPr>
          <w:rStyle w:val="Emphasis"/>
        </w:rPr>
        <w:t>2020s will witness a power transition</w:t>
      </w:r>
      <w:r w:rsidRPr="00405D70">
        <w:rPr>
          <w:rStyle w:val="StyleUnderline"/>
        </w:rPr>
        <w:t xml:space="preserve"> in east Asia and that at this point China will be able to challenge the regional status quo</w:t>
      </w:r>
      <w:r>
        <w:t>.31</w:t>
      </w:r>
    </w:p>
    <w:p w:rsidR="00C55C75" w:rsidRDefault="00C55C75" w:rsidP="00C55C75">
      <w:r>
        <w:t>American economic decline and the impairment of US economic hegemony</w:t>
      </w:r>
    </w:p>
    <w:p w:rsidR="00C55C75" w:rsidRDefault="00C55C75" w:rsidP="00C55C75">
      <w:r>
        <w:t xml:space="preserve">During the past decade, </w:t>
      </w:r>
      <w:r w:rsidRPr="00405D70">
        <w:rPr>
          <w:rStyle w:val="StyleUnderline"/>
        </w:rPr>
        <w:t xml:space="preserve">signs of </w:t>
      </w:r>
      <w:r w:rsidRPr="00405D70">
        <w:rPr>
          <w:rStyle w:val="Emphasis"/>
        </w:rPr>
        <w:t>waning US economic power</w:t>
      </w:r>
      <w:r>
        <w:t>—and China’s growing economic muscle—</w:t>
      </w:r>
      <w:r w:rsidRPr="00405D70">
        <w:rPr>
          <w:rStyle w:val="StyleUnderline"/>
        </w:rPr>
        <w:t xml:space="preserve">have become </w:t>
      </w:r>
      <w:r w:rsidRPr="00405D70">
        <w:rPr>
          <w:rStyle w:val="Emphasis"/>
        </w:rPr>
        <w:t>too numerou</w:t>
      </w:r>
      <w:r w:rsidRPr="00405D70">
        <w:rPr>
          <w:rStyle w:val="StyleUnderline"/>
        </w:rPr>
        <w:t>s to ignore.</w:t>
      </w:r>
      <w:r>
        <w:t xml:space="preserve"> Since the onset of the Great Recession, </w:t>
      </w:r>
      <w:r w:rsidRPr="00405D70">
        <w:rPr>
          <w:rStyle w:val="StyleUnderline"/>
        </w:rPr>
        <w:t xml:space="preserve">China has successively taken </w:t>
      </w:r>
      <w:r w:rsidRPr="00405D70">
        <w:rPr>
          <w:rStyle w:val="Emphasis"/>
        </w:rPr>
        <w:t>top position</w:t>
      </w:r>
      <w:r w:rsidRPr="00405D70">
        <w:rPr>
          <w:rStyle w:val="StyleUnderline"/>
        </w:rPr>
        <w:t xml:space="preserve"> in the world in exports (</w:t>
      </w:r>
      <w:r>
        <w:t xml:space="preserve">passing Germany); </w:t>
      </w:r>
      <w:r w:rsidRPr="00405D70">
        <w:rPr>
          <w:rStyle w:val="StyleUnderline"/>
        </w:rPr>
        <w:t>in trade</w:t>
      </w:r>
      <w:r>
        <w:t xml:space="preserve"> (passing the United States); </w:t>
      </w:r>
      <w:r w:rsidRPr="00405D70">
        <w:rPr>
          <w:rStyle w:val="StyleUnderline"/>
        </w:rPr>
        <w:t>and in manufacturing</w:t>
      </w:r>
      <w:r>
        <w:t xml:space="preserve"> (claiming a title the United States had held for a century). </w:t>
      </w:r>
      <w:r w:rsidRPr="00405D70">
        <w:rPr>
          <w:rStyle w:val="StyleUnderline"/>
        </w:rPr>
        <w:t>In 2014</w:t>
      </w:r>
      <w:r>
        <w:t xml:space="preserve"> the World Bank </w:t>
      </w:r>
      <w:r>
        <w:lastRenderedPageBreak/>
        <w:t xml:space="preserve">made the stunning announcement that </w:t>
      </w:r>
      <w:r w:rsidRPr="00405D70">
        <w:rPr>
          <w:rStyle w:val="StyleUnderline"/>
        </w:rPr>
        <w:t xml:space="preserve">China </w:t>
      </w:r>
      <w:r>
        <w:t xml:space="preserve">had </w:t>
      </w:r>
      <w:r w:rsidRPr="00405D70">
        <w:rPr>
          <w:rStyle w:val="StyleUnderline"/>
        </w:rPr>
        <w:t xml:space="preserve">vaulted past the United States to become the </w:t>
      </w:r>
      <w:r w:rsidRPr="00405D70">
        <w:rPr>
          <w:rStyle w:val="Emphasis"/>
        </w:rPr>
        <w:t>world’s largest economy</w:t>
      </w:r>
      <w:r>
        <w:t xml:space="preserve"> (measured by purchasing power parity (PPP)</w:t>
      </w:r>
      <w:proofErr w:type="gramStart"/>
      <w:r>
        <w:t>;32</w:t>
      </w:r>
      <w:proofErr w:type="gramEnd"/>
      <w:r>
        <w:t xml:space="preserve"> and </w:t>
      </w:r>
      <w:r w:rsidRPr="00405D70">
        <w:rPr>
          <w:rStyle w:val="StyleUnderline"/>
        </w:rPr>
        <w:t xml:space="preserve">in </w:t>
      </w:r>
      <w:r w:rsidRPr="00405D70">
        <w:t>the early to mid</w:t>
      </w:r>
      <w:r w:rsidRPr="00405D70">
        <w:rPr>
          <w:rStyle w:val="StyleUnderline"/>
        </w:rPr>
        <w:t>-2020s China is predicted to overtake the U</w:t>
      </w:r>
      <w:r w:rsidRPr="00405D70">
        <w:t>nited</w:t>
      </w:r>
      <w:r w:rsidRPr="00405D70">
        <w:rPr>
          <w:rStyle w:val="StyleUnderline"/>
        </w:rPr>
        <w:t xml:space="preserve"> S</w:t>
      </w:r>
      <w:r w:rsidRPr="00405D70">
        <w:t>tates</w:t>
      </w:r>
      <w:r w:rsidRPr="00405D70">
        <w:rPr>
          <w:rStyle w:val="StyleUnderline"/>
        </w:rPr>
        <w:t xml:space="preserve"> in GDP </w:t>
      </w:r>
      <w:r>
        <w:t xml:space="preserve">measured by market exchange rate.33 These </w:t>
      </w:r>
      <w:r w:rsidRPr="00405D70">
        <w:rPr>
          <w:rStyle w:val="StyleUnderline"/>
        </w:rPr>
        <w:t>shifts in the relative economic power</w:t>
      </w:r>
      <w:r>
        <w:t xml:space="preserve"> </w:t>
      </w:r>
      <w:r w:rsidRPr="00405D70">
        <w:rPr>
          <w:rStyle w:val="StyleUnderline"/>
        </w:rPr>
        <w:t>of China and the U</w:t>
      </w:r>
      <w:r>
        <w:t xml:space="preserve">nited </w:t>
      </w:r>
      <w:r w:rsidRPr="00405D70">
        <w:rPr>
          <w:rStyle w:val="StyleUnderline"/>
        </w:rPr>
        <w:t>S</w:t>
      </w:r>
      <w:r>
        <w:t xml:space="preserve">tates </w:t>
      </w:r>
      <w:r w:rsidRPr="00405D70">
        <w:rPr>
          <w:rStyle w:val="StyleUnderline"/>
        </w:rPr>
        <w:t xml:space="preserve">have </w:t>
      </w:r>
      <w:r w:rsidRPr="00405D70">
        <w:rPr>
          <w:rStyle w:val="Emphasis"/>
        </w:rPr>
        <w:t>enormous economic and geopolitical implications</w:t>
      </w:r>
      <w:r>
        <w:t xml:space="preserve">. Indeed, in July 2017 Christine </w:t>
      </w:r>
      <w:proofErr w:type="spellStart"/>
      <w:r>
        <w:t>Lagarde</w:t>
      </w:r>
      <w:proofErr w:type="spellEnd"/>
      <w:r>
        <w:t xml:space="preserve">, managing director of the IMF, stated that in ten years’ time the organization’s </w:t>
      </w:r>
      <w:proofErr w:type="spellStart"/>
      <w:r>
        <w:t>headquar</w:t>
      </w:r>
      <w:proofErr w:type="spellEnd"/>
      <w:r>
        <w:t xml:space="preserve">- </w:t>
      </w:r>
      <w:proofErr w:type="spellStart"/>
      <w:r>
        <w:t>ters</w:t>
      </w:r>
      <w:proofErr w:type="spellEnd"/>
      <w:r>
        <w:t>—which are required by its by-laws to be located in its member country with the largest economy—could be in Beijing.34 Taken together, these indicators paint a clear picture of relative economic decline.</w:t>
      </w:r>
    </w:p>
    <w:p w:rsidR="00C55C75" w:rsidRDefault="00C55C75" w:rsidP="00C55C75">
      <w:r>
        <w:t xml:space="preserve">American </w:t>
      </w:r>
      <w:proofErr w:type="spellStart"/>
      <w:r w:rsidRPr="002F2C5E">
        <w:rPr>
          <w:rStyle w:val="StyleUnderline"/>
        </w:rPr>
        <w:t>primacists</w:t>
      </w:r>
      <w:proofErr w:type="spellEnd"/>
      <w:r>
        <w:t xml:space="preserve"> have advanced a number of clever but unconvincing arguments in an </w:t>
      </w:r>
      <w:r w:rsidRPr="002F2C5E">
        <w:rPr>
          <w:rStyle w:val="StyleUnderline"/>
        </w:rPr>
        <w:t>attempt to downplay the</w:t>
      </w:r>
      <w:r>
        <w:t xml:space="preserve"> significance of the ongoing economic </w:t>
      </w:r>
      <w:r w:rsidRPr="002F2C5E">
        <w:rPr>
          <w:rStyle w:val="StyleUnderline"/>
        </w:rPr>
        <w:t xml:space="preserve">power shift </w:t>
      </w:r>
      <w:r w:rsidRPr="002F2C5E">
        <w:t>from America to China.</w:t>
      </w:r>
      <w:r>
        <w:t xml:space="preserve"> For example, </w:t>
      </w:r>
      <w:r w:rsidRPr="002F2C5E">
        <w:rPr>
          <w:rStyle w:val="StyleUnderline"/>
        </w:rPr>
        <w:t xml:space="preserve">some </w:t>
      </w:r>
      <w:proofErr w:type="spellStart"/>
      <w:r>
        <w:t>primacists</w:t>
      </w:r>
      <w:proofErr w:type="spellEnd"/>
      <w:r>
        <w:t xml:space="preserve"> </w:t>
      </w:r>
      <w:r w:rsidRPr="002F2C5E">
        <w:rPr>
          <w:rStyle w:val="StyleUnderline"/>
        </w:rPr>
        <w:t>assert</w:t>
      </w:r>
      <w:r>
        <w:t xml:space="preserve"> that per capita GDP is a better yardstick </w:t>
      </w:r>
      <w:r w:rsidRPr="002F2C5E">
        <w:t>of national</w:t>
      </w:r>
      <w:r>
        <w:t xml:space="preserve"> power than aggregate GDP; that newly developed metrics of national power have diminished the importance of GDP as a measure of a state’s economic power; </w:t>
      </w:r>
      <w:r w:rsidRPr="002F2C5E">
        <w:rPr>
          <w:rStyle w:val="StyleUnderline"/>
        </w:rPr>
        <w:t>that China is far behind the U</w:t>
      </w:r>
      <w:r>
        <w:t xml:space="preserve">nited </w:t>
      </w:r>
      <w:r w:rsidRPr="002F2C5E">
        <w:rPr>
          <w:rStyle w:val="StyleUnderline"/>
        </w:rPr>
        <w:t>S</w:t>
      </w:r>
      <w:r>
        <w:t xml:space="preserve">tates </w:t>
      </w:r>
      <w:r w:rsidRPr="002F2C5E">
        <w:rPr>
          <w:rStyle w:val="StyleUnderline"/>
        </w:rPr>
        <w:t>in</w:t>
      </w:r>
      <w:r>
        <w:t xml:space="preserve"> advanced </w:t>
      </w:r>
      <w:r w:rsidRPr="002F2C5E">
        <w:rPr>
          <w:rStyle w:val="StyleUnderline"/>
        </w:rPr>
        <w:t>tech</w:t>
      </w:r>
      <w:r>
        <w:t xml:space="preserve">nology; </w:t>
      </w:r>
      <w:r w:rsidRPr="002F2C5E">
        <w:rPr>
          <w:rStyle w:val="StyleUnderline"/>
        </w:rPr>
        <w:t xml:space="preserve">and </w:t>
      </w:r>
      <w:r>
        <w:t xml:space="preserve">that China is </w:t>
      </w:r>
      <w:r w:rsidRPr="002F2C5E">
        <w:rPr>
          <w:rStyle w:val="StyleUnderline"/>
        </w:rPr>
        <w:t>incapable of doing innovation</w:t>
      </w:r>
      <w:r>
        <w:t>.35</w:t>
      </w:r>
    </w:p>
    <w:p w:rsidR="00C55C75" w:rsidRDefault="00C55C75" w:rsidP="00C55C75">
      <w:r w:rsidRPr="002F2C5E">
        <w:rPr>
          <w:rStyle w:val="StyleUnderline"/>
        </w:rPr>
        <w:t>This last claim is</w:t>
      </w:r>
      <w:r>
        <w:t xml:space="preserve"> ubiquitous among primacists.36 </w:t>
      </w:r>
      <w:proofErr w:type="gramStart"/>
      <w:r>
        <w:t>It</w:t>
      </w:r>
      <w:proofErr w:type="gramEnd"/>
      <w:r>
        <w:t xml:space="preserve"> is, however, </w:t>
      </w:r>
      <w:r w:rsidRPr="002F2C5E">
        <w:rPr>
          <w:rStyle w:val="Emphasis"/>
        </w:rPr>
        <w:t>undermined by recent developments</w:t>
      </w:r>
      <w:r>
        <w:t xml:space="preserve">. For example, </w:t>
      </w:r>
      <w:r w:rsidRPr="002F2C5E">
        <w:rPr>
          <w:rStyle w:val="StyleUnderline"/>
        </w:rPr>
        <w:t>in September 2016 China began operating the world’s largest radio telescope</w:t>
      </w:r>
      <w:r>
        <w:t xml:space="preserve">, which is intended to project China’s ambitions deep into the universe, and bring back the kind of dramatic discoveries that win </w:t>
      </w:r>
      <w:proofErr w:type="spellStart"/>
      <w:r>
        <w:t>honours</w:t>
      </w:r>
      <w:proofErr w:type="spellEnd"/>
      <w:r>
        <w:t xml:space="preserve"> such as Nobel Prizes.37 </w:t>
      </w:r>
      <w:r w:rsidRPr="002F2C5E">
        <w:rPr>
          <w:rStyle w:val="StyleUnderline"/>
        </w:rPr>
        <w:t>In August 2016 China launched the world’s first quantum satellite</w:t>
      </w:r>
      <w:r>
        <w:t xml:space="preserve">, which could lead ‘to new, completely different methods for transmitting information’.38 In another example of how </w:t>
      </w:r>
      <w:r w:rsidRPr="002F2C5E">
        <w:rPr>
          <w:rStyle w:val="Emphasis"/>
        </w:rPr>
        <w:t>China is catching up with the U</w:t>
      </w:r>
      <w:r>
        <w:t xml:space="preserve">nited </w:t>
      </w:r>
      <w:r w:rsidRPr="002F2C5E">
        <w:rPr>
          <w:rStyle w:val="Emphasis"/>
        </w:rPr>
        <w:t>S</w:t>
      </w:r>
      <w:r>
        <w:t xml:space="preserve">tates </w:t>
      </w:r>
      <w:r w:rsidRPr="002F2C5E">
        <w:rPr>
          <w:rStyle w:val="Emphasis"/>
        </w:rPr>
        <w:t>in innovation and tech</w:t>
      </w:r>
      <w:r>
        <w:t xml:space="preserve">nology, </w:t>
      </w:r>
      <w:r w:rsidRPr="002F2C5E">
        <w:rPr>
          <w:rStyle w:val="StyleUnderline"/>
        </w:rPr>
        <w:t>in June 2016 a Chinese computer</w:t>
      </w:r>
      <w:r>
        <w:t xml:space="preserve"> (using made-in-China microprocessors) </w:t>
      </w:r>
      <w:r w:rsidRPr="002F2C5E">
        <w:rPr>
          <w:rStyle w:val="StyleUnderline"/>
        </w:rPr>
        <w:t>topped the ranking of the world’s fastest supercomputers</w:t>
      </w:r>
      <w:r>
        <w:t xml:space="preserve">.39 </w:t>
      </w:r>
      <w:r w:rsidRPr="002F2C5E">
        <w:rPr>
          <w:rStyle w:val="StyleUnderline"/>
        </w:rPr>
        <w:t>In July 2017 China’s</w:t>
      </w:r>
      <w:r>
        <w:t xml:space="preserve"> State Council </w:t>
      </w:r>
      <w:r w:rsidRPr="002F2C5E">
        <w:rPr>
          <w:rStyle w:val="StyleUnderline"/>
        </w:rPr>
        <w:t>announced a</w:t>
      </w:r>
      <w:r>
        <w:t xml:space="preserve">n ambitious </w:t>
      </w:r>
      <w:r w:rsidRPr="002F2C5E">
        <w:rPr>
          <w:rStyle w:val="StyleUnderline"/>
        </w:rPr>
        <w:t>plan to sprint to the front of the pack in</w:t>
      </w:r>
      <w:r>
        <w:t xml:space="preserve"> artificial intelligence (</w:t>
      </w:r>
      <w:r w:rsidRPr="002F2C5E">
        <w:rPr>
          <w:rStyle w:val="StyleUnderline"/>
        </w:rPr>
        <w:t>AI)</w:t>
      </w:r>
      <w:r>
        <w:t xml:space="preserve">, including both military and civilian applications.40 Indeed, The Economist recently observed that already ‘China could be a close second to America—and perhaps even ahead of it—in some areas of AI’.41 And </w:t>
      </w:r>
      <w:r w:rsidRPr="002F2C5E">
        <w:rPr>
          <w:rStyle w:val="StyleUnderline"/>
        </w:rPr>
        <w:t>China is moving to the forefront in green tech</w:t>
      </w:r>
      <w:r>
        <w:t>nologies (</w:t>
      </w:r>
      <w:r w:rsidRPr="002F2C5E">
        <w:rPr>
          <w:rStyle w:val="StyleUnderline"/>
        </w:rPr>
        <w:t>solar panels</w:t>
      </w:r>
      <w:r>
        <w:t xml:space="preserve"> and </w:t>
      </w:r>
      <w:r w:rsidRPr="002F2C5E">
        <w:rPr>
          <w:rStyle w:val="StyleUnderline"/>
        </w:rPr>
        <w:t>wind</w:t>
      </w:r>
      <w:r>
        <w:t xml:space="preserve">-generated </w:t>
      </w:r>
      <w:r w:rsidRPr="002F2C5E">
        <w:rPr>
          <w:rStyle w:val="StyleUnderline"/>
        </w:rPr>
        <w:t>power) and in electric cars</w:t>
      </w:r>
      <w:r>
        <w:t>.42</w:t>
      </w:r>
    </w:p>
    <w:p w:rsidR="00C55C75" w:rsidRDefault="00C55C75" w:rsidP="00C55C75">
      <w:r>
        <w:t xml:space="preserve">The US–Chinese power shift and the end of the </w:t>
      </w:r>
      <w:proofErr w:type="spellStart"/>
      <w:r>
        <w:t>Pax</w:t>
      </w:r>
      <w:proofErr w:type="spellEnd"/>
      <w:r>
        <w:t xml:space="preserve"> Americana</w:t>
      </w:r>
    </w:p>
    <w:p w:rsidR="00C55C75" w:rsidRDefault="00C55C75" w:rsidP="00C55C75">
      <w:pPr>
        <w:rPr>
          <w:rStyle w:val="StyleUnderline"/>
        </w:rPr>
      </w:pPr>
      <w:r>
        <w:t xml:space="preserve">The </w:t>
      </w:r>
      <w:r w:rsidRPr="002F2C5E">
        <w:rPr>
          <w:rStyle w:val="StyleUnderline"/>
        </w:rPr>
        <w:t>waning of US economic dominance may</w:t>
      </w:r>
      <w:r>
        <w:t xml:space="preserve"> not be obvious to </w:t>
      </w:r>
      <w:proofErr w:type="spellStart"/>
      <w:r>
        <w:t>primacists</w:t>
      </w:r>
      <w:proofErr w:type="spellEnd"/>
      <w:r>
        <w:t xml:space="preserve">, but it </w:t>
      </w:r>
      <w:r w:rsidRPr="002F2C5E">
        <w:rPr>
          <w:rStyle w:val="Emphasis"/>
        </w:rPr>
        <w:t>is perfectly apparent</w:t>
      </w:r>
      <w:r>
        <w:t xml:space="preserve"> to many observers in the real world.43 The </w:t>
      </w:r>
      <w:r w:rsidRPr="002F2C5E">
        <w:rPr>
          <w:rStyle w:val="StyleUnderline"/>
        </w:rPr>
        <w:t>weakening of US relative economic power</w:t>
      </w:r>
      <w:r>
        <w:t xml:space="preserve">, which became unmistakably clear during the Great Recession, </w:t>
      </w:r>
      <w:r w:rsidRPr="002F2C5E">
        <w:rPr>
          <w:rStyle w:val="StyleUnderline"/>
        </w:rPr>
        <w:t>has</w:t>
      </w:r>
      <w:r>
        <w:t xml:space="preserve"> undercut the </w:t>
      </w:r>
      <w:proofErr w:type="spellStart"/>
      <w:r>
        <w:t>Pax</w:t>
      </w:r>
      <w:proofErr w:type="spellEnd"/>
      <w:r>
        <w:t xml:space="preserve"> Americana both by </w:t>
      </w:r>
      <w:r w:rsidRPr="002F2C5E">
        <w:rPr>
          <w:rStyle w:val="StyleUnderline"/>
        </w:rPr>
        <w:t>compromising the United States’ ability to manage the international economy</w:t>
      </w:r>
      <w:r>
        <w:t xml:space="preserve"> and </w:t>
      </w:r>
      <w:r w:rsidRPr="002F2C5E">
        <w:rPr>
          <w:rStyle w:val="StyleUnderline"/>
        </w:rPr>
        <w:t>by shifting the Sino- American geopolitical balance in east Asia.</w:t>
      </w:r>
    </w:p>
    <w:p w:rsidR="00C55C75" w:rsidRPr="003E1205" w:rsidRDefault="00C55C75" w:rsidP="00C55C75"/>
    <w:p w:rsidR="00C55C75" w:rsidRDefault="00C55C75" w:rsidP="00C55C75">
      <w:pPr>
        <w:pStyle w:val="Heading3"/>
      </w:pPr>
      <w:r>
        <w:lastRenderedPageBreak/>
        <w:t>Chinese Leadership Good – China Rise Now</w:t>
      </w:r>
    </w:p>
    <w:p w:rsidR="00C55C75" w:rsidRPr="003E1205" w:rsidRDefault="00C55C75" w:rsidP="00C55C75"/>
    <w:p w:rsidR="00C55C75" w:rsidRDefault="00C55C75" w:rsidP="00C55C75">
      <w:pPr>
        <w:pStyle w:val="Heading4"/>
      </w:pPr>
      <w:r>
        <w:t>China is determined to gain influence to restore equality in the liberal international order</w:t>
      </w:r>
    </w:p>
    <w:p w:rsidR="00C55C75" w:rsidRPr="001C135A" w:rsidRDefault="00C55C75" w:rsidP="00C55C75">
      <w:r w:rsidRPr="009D7542">
        <w:rPr>
          <w:rStyle w:val="Style13ptBold"/>
        </w:rPr>
        <w:t>Chen 16</w:t>
      </w:r>
      <w:r>
        <w:t xml:space="preserve"> – </w:t>
      </w:r>
      <w:proofErr w:type="spellStart"/>
      <w:r>
        <w:t>Zhimin</w:t>
      </w:r>
      <w:proofErr w:type="spellEnd"/>
      <w:r>
        <w:t xml:space="preserve"> is an </w:t>
      </w:r>
      <w:r w:rsidRPr="00805176">
        <w:t>International Studies Professor</w:t>
      </w:r>
      <w:r>
        <w:t xml:space="preserve"> (“</w:t>
      </w:r>
      <w:r w:rsidRPr="00805176">
        <w:t>China, the European Union and the Fragile World Order</w:t>
      </w:r>
      <w:r>
        <w:t xml:space="preserve">”, Journal of Common Market Studies, 4-12-16, </w:t>
      </w:r>
      <w:hyperlink r:id="rId76" w:history="1">
        <w:r w:rsidRPr="00EE5F1C">
          <w:rPr>
            <w:rStyle w:val="Hyperlink"/>
          </w:rPr>
          <w:t>http://www.sirpa.fudan.edu.cn/wp-content/uploads/2016/12/%E9%99%88%E5%BF%97%E6%95%8F%EF%BC%9AChina-the-European-Union-and-the-Fragile-World-Order_2016.7.pdf</w:t>
        </w:r>
      </w:hyperlink>
      <w:r>
        <w:t>, accessed 6-30-19)//</w:t>
      </w:r>
      <w:proofErr w:type="spellStart"/>
      <w:r>
        <w:t>kel</w:t>
      </w:r>
      <w:proofErr w:type="spellEnd"/>
      <w:r>
        <w:t>$</w:t>
      </w:r>
    </w:p>
    <w:p w:rsidR="00C55C75" w:rsidRDefault="00C55C75" w:rsidP="00C55C75">
      <w:r>
        <w:t xml:space="preserve">In the early years of the Cold War era, China was a junior partner of the Soviet Union. After a military clash over border disputes between the two communist giants in 1969, the Soviet Union was seen in China as the most dangerous security threat. China started to mend its relations with the United States and other Western countries at the beginning China, the EU and world order of the 1970s. China’s geopolitical swing from the Eastern bloc to the Western bloc shifted the power balance between the two blocs, to the detriment of the Soviet order. </w:t>
      </w:r>
    </w:p>
    <w:p w:rsidR="00C55C75" w:rsidRDefault="00C55C75" w:rsidP="00C55C75">
      <w:r>
        <w:t>In the post-Cold War era, in a globalized Western liberal order led by the United States, Chinese foreign policy has ‘adopted a low profile posture, and is basically defensive and reactive’ (Cui, 2014, p. 8), with the role of ‘a passive recipient of the world order’ (</w:t>
      </w:r>
      <w:proofErr w:type="spellStart"/>
      <w:r>
        <w:t>Odgaard</w:t>
      </w:r>
      <w:proofErr w:type="spellEnd"/>
      <w:r>
        <w:t xml:space="preserve">, 2013). China has tried not to confront the Western powers and cultivated partnership relations with them, liberalizing its economy in order to join the WTO in 2001. It even joined many international human rights treaties, even though it still has not ratified the International Covenant on Civil and Political Rights (ICCPR) which it signed in 1998. </w:t>
      </w:r>
    </w:p>
    <w:p w:rsidR="00C55C75" w:rsidRDefault="00C55C75" w:rsidP="00C55C75">
      <w:r w:rsidRPr="001C135A">
        <w:rPr>
          <w:rStyle w:val="StyleUnderline"/>
        </w:rPr>
        <w:t xml:space="preserve">Acting as an order-taker in the global context, China has concentrated its efforts on its internal reforms and development, aiming to build a strong domestic order first, in the knowledge that ‘Changing itself is the main source of Chinese power and it is also the main way for China to influence the world’ </w:t>
      </w:r>
      <w:r>
        <w:t xml:space="preserve">(Zhang, 2002, p. 17). Twenty years after the end of Cold War, </w:t>
      </w:r>
      <w:r w:rsidRPr="001C135A">
        <w:rPr>
          <w:rStyle w:val="StyleUnderline"/>
        </w:rPr>
        <w:t>China has emerged as the second largest economy in the world</w:t>
      </w:r>
      <w:r>
        <w:t xml:space="preserve">, overtaking Japan in 2010. In 2014, it had a $10 trillion economy in nominal terms – almost 60 per cent of the US or EU economy, and twice the size of the Japanese economy. In terms of PPP, the IMF estimates that </w:t>
      </w:r>
      <w:r w:rsidRPr="001C135A">
        <w:rPr>
          <w:rStyle w:val="StyleUnderline"/>
        </w:rPr>
        <w:t>the Chinese economy surpassed the US economy</w:t>
      </w:r>
      <w:r>
        <w:t xml:space="preserve"> in 2014. </w:t>
      </w:r>
      <w:r w:rsidRPr="001C135A">
        <w:rPr>
          <w:rStyle w:val="StyleUnderline"/>
        </w:rPr>
        <w:t xml:space="preserve">As a new </w:t>
      </w:r>
      <w:proofErr w:type="spellStart"/>
      <w:r w:rsidRPr="001C135A">
        <w:rPr>
          <w:rStyle w:val="StyleUnderline"/>
        </w:rPr>
        <w:t>centre</w:t>
      </w:r>
      <w:proofErr w:type="spellEnd"/>
      <w:r w:rsidRPr="001C135A">
        <w:rPr>
          <w:rStyle w:val="StyleUnderline"/>
        </w:rPr>
        <w:t xml:space="preserve"> of economic gravity, China can further boost its already established political and military clout</w:t>
      </w:r>
      <w:r>
        <w:t xml:space="preserve">, symbolized by its veto-wielding seat in the United Nations Security Council, to make China a comprehensive power and a new force in the shaping of world order. </w:t>
      </w:r>
    </w:p>
    <w:p w:rsidR="00C55C75" w:rsidRDefault="00C55C75" w:rsidP="00C55C75">
      <w:r>
        <w:t xml:space="preserve">China achieved its development from within the liberal world order. In view of that, China has strong stakes in many aspects of this order and should have no major reasons to disrupt it. As Chinese premier Li Keqiang said to the Financial Times, ‘China has been a beneficiary of the current international system in terms of both peace and development’; therefore ‘there is no such thing as breaking the existing order’ (Chinadaily.com.cn, 2015). </w:t>
      </w:r>
      <w:r w:rsidRPr="001C135A">
        <w:rPr>
          <w:rStyle w:val="StyleUnderline"/>
        </w:rPr>
        <w:t xml:space="preserve">At the same time, China thinks that aspects of the current world order need to be reformed. China complains that the prevailing definitions of this order’s basic norms tend to reflect more the interests and preferences of the Western powers, such as the prioritizing of democracy and human rights over sovereignty and development. China also opposes the tendency toward power politics in the international system, with the dominant Western power frequently resorting to use of military force and economic sanctions to intervene in domestic affairs of the developing countries. Moreover, China wants to reform some of the arrangements in the international system, which tend to </w:t>
      </w:r>
      <w:r w:rsidRPr="001C135A">
        <w:rPr>
          <w:rStyle w:val="StyleUnderline"/>
        </w:rPr>
        <w:lastRenderedPageBreak/>
        <w:t>reinforce Western predominance and marginalize developing countries, and which are increasingly unjustifiable in the context of the ‘rise of the Rest’</w:t>
      </w:r>
      <w:r>
        <w:t xml:space="preserve">. </w:t>
      </w:r>
    </w:p>
    <w:p w:rsidR="00C55C75" w:rsidRDefault="00C55C75" w:rsidP="00C55C75">
      <w:r>
        <w:t xml:space="preserve">Therefore, internationally, China has been engaging in order-reforming activities. Two basic strategies have been adopted: ‘reform from within’ and ‘reform from outside’ (Chen, 2014; Li and Su, 2015; Pang, 2015). A ‘reform from within’ strategy aims to reform the US-led existing international institutions through concerted co-operation between the emerging and established powers. Since China has substantial stakes in the existing world order, such an approach is the most natural and the least risky. The results of this strategy, to Chinese eyes, are not very satisfactory. On the positive side, the G20 has been set up as the central forum leading world economic governance. On the negative side, the long-delayed 2010 IMF reform has cast shadows on Chinese confidence in the 780 </w:t>
      </w:r>
      <w:proofErr w:type="spellStart"/>
      <w:r>
        <w:t>Zhimin</w:t>
      </w:r>
      <w:proofErr w:type="spellEnd"/>
      <w:r>
        <w:t xml:space="preserve"> Chen © 2016 The Author(s) JCMS: Journal of Common Market Studies © 2016 John Wiley &amp; Sons Ltd ‘reform from within’ strategy. Answering the global call to boost the lending capacity of the IMF in the context of economic and financial crisis in the Western countries, China committed to increase its financial contribution to the IMF in exchange for enhanced decision-making power in the IMF. That was the essence of the 2010 IMF quota reform. However, the US Congress blocked this reform in the following five years, which turned an increasingly impatient China toward the second strategy, ‘reform from outside’. </w:t>
      </w:r>
    </w:p>
    <w:p w:rsidR="00C55C75" w:rsidRDefault="00C55C75" w:rsidP="00C55C75">
      <w:r>
        <w:t xml:space="preserve">In this author’s view, four </w:t>
      </w:r>
      <w:proofErr w:type="spellStart"/>
      <w:r>
        <w:t>substrategies</w:t>
      </w:r>
      <w:proofErr w:type="spellEnd"/>
      <w:r>
        <w:t xml:space="preserve"> can be identified under the heading of the general ‘reform from outside’ strategy. The first </w:t>
      </w:r>
      <w:proofErr w:type="spellStart"/>
      <w:r>
        <w:t>substrategy</w:t>
      </w:r>
      <w:proofErr w:type="spellEnd"/>
      <w:r>
        <w:t xml:space="preserve"> is the creation of ‘</w:t>
      </w:r>
      <w:proofErr w:type="spellStart"/>
      <w:r>
        <w:t>plurilateral</w:t>
      </w:r>
      <w:proofErr w:type="spellEnd"/>
      <w:r>
        <w:t xml:space="preserve"> regional orders’ among like-minded countries. These orders emerge in areas where the existing order is weak or absent, with the purpose of promoting autonomous regional co-operation and stability. The Shanghai Cooperation Organization (SCO) is a good example in this category. The organization serves the purpose of promoting regional trust, co-operative security and the joint fight against terrorism, separatism and religious extremism in China, Russia and four other central Asian countries, on the strict basis of inter-governmental co-operation and respect for each other’s sovereignty. It is designed not to challenge the existing order, but to strengthen the regional order. </w:t>
      </w:r>
    </w:p>
    <w:p w:rsidR="00C55C75" w:rsidRDefault="00C55C75" w:rsidP="00C55C75">
      <w:r>
        <w:t xml:space="preserve">The second </w:t>
      </w:r>
      <w:proofErr w:type="spellStart"/>
      <w:r>
        <w:t>substrategy</w:t>
      </w:r>
      <w:proofErr w:type="spellEnd"/>
      <w:r>
        <w:t xml:space="preserve"> is to create ‘</w:t>
      </w:r>
      <w:proofErr w:type="spellStart"/>
      <w:r>
        <w:t>plurilateral</w:t>
      </w:r>
      <w:proofErr w:type="spellEnd"/>
      <w:r>
        <w:t xml:space="preserve"> embedded orders’, where like-minded countries create new international arrangements to provide additional governance resources which are in short supply from the existing order, and are designed explicitly to complement the existing order. China supported the Chiang Mai Initiative Multilateralization (CMIM) and became one of the two largest fund contributors, along with Japan. CMIM acts as a kind of regional contingency fund backed by $240 billion, but with a 70 per cent IMF-linked portion in 2012, which means most of its loan decisions shall be tied to IMF decisions (AMRO, 2012). </w:t>
      </w:r>
    </w:p>
    <w:p w:rsidR="00C55C75" w:rsidRDefault="00C55C75" w:rsidP="00C55C75">
      <w:r>
        <w:t xml:space="preserve">The third </w:t>
      </w:r>
      <w:proofErr w:type="spellStart"/>
      <w:r>
        <w:t>substrategy</w:t>
      </w:r>
      <w:proofErr w:type="spellEnd"/>
      <w:r>
        <w:t xml:space="preserve"> is to create ‘</w:t>
      </w:r>
      <w:proofErr w:type="spellStart"/>
      <w:r>
        <w:t>plurilateral</w:t>
      </w:r>
      <w:proofErr w:type="spellEnd"/>
      <w:r>
        <w:t xml:space="preserve"> parallel orders’, supported by new institutions outside the existing order created by like-minded countries. These new arrangements can bring in additional governance resources and capacities, and in doing so may contribute to the overall enhancement of regional and global governance. However, since they have duplicated functions with existing mainstream institutions and yet operate independently, they have the potential to develop into alternative or rival institutions to those currently in existence. In 2014, two such institutions were announced: the Shanghai-based New Development Bank (NDB), created by the BRICS countries with initial capital of $50 billion, and the Beijing-based Asian Infrastructure Investment Bank (AIIB), with registered capital of $100 billion, whose founding members include 57 countries around the world. Both institutions will have their headquarters in China, a clear indication of their connections with the </w:t>
      </w:r>
      <w:r>
        <w:lastRenderedPageBreak/>
        <w:t xml:space="preserve">country. The two institutions differ in their design: in the NDB all founding parties will make an equal contribution and will have equal decision-making power, while in the AIIB China will be the biggest contributor of capital, and hence have the most voting power. </w:t>
      </w:r>
    </w:p>
    <w:p w:rsidR="00C55C75" w:rsidRDefault="00C55C75" w:rsidP="00C55C75">
      <w:r>
        <w:t xml:space="preserve">There is a fourth </w:t>
      </w:r>
      <w:proofErr w:type="spellStart"/>
      <w:r>
        <w:t>substrategy</w:t>
      </w:r>
      <w:proofErr w:type="spellEnd"/>
      <w:r>
        <w:t xml:space="preserve">. Unlike the previous three </w:t>
      </w:r>
      <w:proofErr w:type="spellStart"/>
      <w:r>
        <w:t>plurilateral</w:t>
      </w:r>
      <w:proofErr w:type="spellEnd"/>
      <w:r>
        <w:t xml:space="preserve"> institutions, this last one aims to shape China’s broad </w:t>
      </w:r>
      <w:proofErr w:type="spellStart"/>
      <w:r>
        <w:t>neighbourhood</w:t>
      </w:r>
      <w:proofErr w:type="spellEnd"/>
      <w:r>
        <w:t xml:space="preserve"> through ‘China-sponsored bilateral networks’, or China’s Silk Road initiative. In Chinese jargon it is called ‘One Belt One Road’ (OBOR); this refers to the continental Silk Road Economic Belt initiative linking China via central Asia and Russia to Western Europe and the Maritime Silk Road Initiative to connect China with countries in Southeast Asia, South Asia, the Middle East and countries around the Mediterranean sea. These initiatives were announced in late China, the EU and world order 781 © 2016 The Author(s) JCMS: Journal of Common Market Studies © 2016 John Wiley &amp; Sons Ltd 2013, with the purpose of strengthening connectivity and bilateral co-operation between China and 60-odd countries along the ‘Belt’ and the ‘Road’. </w:t>
      </w:r>
      <w:r w:rsidRPr="001C135A">
        <w:rPr>
          <w:rStyle w:val="StyleUnderline"/>
        </w:rPr>
        <w:t xml:space="preserve">The initiatives stemmed from growing confidence that China could provide benefits to </w:t>
      </w:r>
      <w:proofErr w:type="spellStart"/>
      <w:r w:rsidRPr="001C135A">
        <w:rPr>
          <w:rStyle w:val="StyleUnderline"/>
        </w:rPr>
        <w:t>neighbouring</w:t>
      </w:r>
      <w:proofErr w:type="spellEnd"/>
      <w:r w:rsidRPr="001C135A">
        <w:rPr>
          <w:rStyle w:val="StyleUnderline"/>
        </w:rPr>
        <w:t xml:space="preserve"> countries through its own development, as demonstrated by Chinese president Xi Jinping’s open welcome to all countries to ‘get on board the express train of China’s development’</w:t>
      </w:r>
      <w:r>
        <w:t xml:space="preserve"> (China.org. </w:t>
      </w:r>
      <w:proofErr w:type="spellStart"/>
      <w:r>
        <w:t>cn</w:t>
      </w:r>
      <w:proofErr w:type="spellEnd"/>
      <w:r>
        <w:t>, 2014). Intensive consultations between China and these countries have been conducted to integrate the development strategies of all states involved, in order to identify key infrastructure projects which could be financially supported by China through a newly announced Silk Road Fund of $40 billion, or by the AIIB. While there are concerns in China about the financial risks involved with this strategy and suspicions from outside about the real intention of these Chinese initiatives, nevertheless, this ambitious initiative does have the potential to reshape the geo-economy in the Eurasian continent and Pacific Asia.</w:t>
      </w:r>
    </w:p>
    <w:p w:rsidR="00C55C75" w:rsidRDefault="00C55C75" w:rsidP="00C55C75"/>
    <w:p w:rsidR="00C55C75" w:rsidRDefault="00C55C75" w:rsidP="00C55C75">
      <w:pPr>
        <w:pStyle w:val="Heading4"/>
      </w:pPr>
      <w:r>
        <w:t xml:space="preserve">China’s rise will be peaceful and promote </w:t>
      </w:r>
      <w:proofErr w:type="spellStart"/>
      <w:r>
        <w:t>multipolarity</w:t>
      </w:r>
      <w:proofErr w:type="spellEnd"/>
    </w:p>
    <w:p w:rsidR="00C55C75" w:rsidRDefault="00C55C75" w:rsidP="00C55C75">
      <w:r w:rsidRPr="00805176">
        <w:rPr>
          <w:rStyle w:val="Style13ptBold"/>
        </w:rPr>
        <w:t>Khalid 1</w:t>
      </w:r>
      <w:r>
        <w:rPr>
          <w:rStyle w:val="Style13ptBold"/>
        </w:rPr>
        <w:t>8</w:t>
      </w:r>
      <w:r>
        <w:t xml:space="preserve"> – </w:t>
      </w:r>
      <w:proofErr w:type="spellStart"/>
      <w:r>
        <w:t>Iram</w:t>
      </w:r>
      <w:proofErr w:type="spellEnd"/>
      <w:r>
        <w:t xml:space="preserve"> Khalid is a Professor in the Department of Political Science at the University of Punjab, Lahore Pakistan (“CHINA’S ONE BELT ONE ROAD INITIATIVE: TOWARDS MUTUAL PEACE &amp; DEVELOPMENT,” ProQuest, January-June 2017, </w:t>
      </w:r>
      <w:hyperlink r:id="rId77" w:history="1">
        <w:r w:rsidRPr="00EE5F1C">
          <w:rPr>
            <w:rStyle w:val="Hyperlink"/>
          </w:rPr>
          <w:t>http://proxy.lib.umich.edu/login?url=https://search-proquest-com.proxy.lib.umich.edu/docview/1918822973?accountid=14667</w:t>
        </w:r>
      </w:hyperlink>
      <w:r>
        <w:t>, accessed 6-30-19)//</w:t>
      </w:r>
      <w:proofErr w:type="spellStart"/>
      <w:r>
        <w:t>kel</w:t>
      </w:r>
      <w:proofErr w:type="spellEnd"/>
      <w:r>
        <w:t>$</w:t>
      </w:r>
    </w:p>
    <w:p w:rsidR="00C55C75" w:rsidRDefault="00C55C75" w:rsidP="00C55C75">
      <w:r>
        <w:t xml:space="preserve">The significance of China’s active role through One Belt and One Road initiative in the Asian region for peace and development cannot be ignored. </w:t>
      </w:r>
      <w:r w:rsidRPr="003E3025">
        <w:rPr>
          <w:rStyle w:val="StyleUnderline"/>
        </w:rPr>
        <w:t>China is connecting the Asian region</w:t>
      </w:r>
      <w:r>
        <w:t xml:space="preserve"> includes Brunei, Singapore, Myanmar, Cambodia, Bangladesh, Sri-Lanka, Nepal, Maldives, India, Pakistan and Sudan on One Road Initiative </w:t>
      </w:r>
      <w:r w:rsidRPr="003E3025">
        <w:rPr>
          <w:rStyle w:val="StyleUnderline"/>
        </w:rPr>
        <w:t>through seaports, economic corridors and gas and oil pipelines</w:t>
      </w:r>
      <w:r>
        <w:t xml:space="preserve"> etc. </w:t>
      </w:r>
      <w:r w:rsidRPr="003E3025">
        <w:rPr>
          <w:rStyle w:val="StyleUnderline"/>
        </w:rPr>
        <w:t>China</w:t>
      </w:r>
      <w:r>
        <w:t xml:space="preserve"> under the sidelines of the initiative </w:t>
      </w:r>
      <w:r w:rsidRPr="003E3025">
        <w:rPr>
          <w:rStyle w:val="StyleUnderline"/>
        </w:rPr>
        <w:t xml:space="preserve">is financing and constructing free-trade economic zones and many energy development projects in these countries. </w:t>
      </w:r>
      <w:proofErr w:type="gramStart"/>
      <w:r w:rsidRPr="003E3025">
        <w:rPr>
          <w:rStyle w:val="StyleUnderline"/>
        </w:rPr>
        <w:t>Its</w:t>
      </w:r>
      <w:proofErr w:type="gramEnd"/>
      <w:r w:rsidRPr="003E3025">
        <w:rPr>
          <w:rStyle w:val="StyleUnderline"/>
        </w:rPr>
        <w:t xml:space="preserve"> growing economic developments and influence in these countries of Asia, resultantly promoting mutual peace, development, cooperation and interdependence among the countries. It is promoting economic development to the poor and developing countries of Asia and empowering them by building their economies developed. Its growing economic influence in the region is posing a great security threat for the influence and interests of U.S</w:t>
      </w:r>
      <w:r>
        <w:t xml:space="preserve">., Japan and India. </w:t>
      </w:r>
    </w:p>
    <w:p w:rsidR="00C55C75" w:rsidRDefault="00C55C75" w:rsidP="00C55C75">
      <w:pPr>
        <w:rPr>
          <w:rStyle w:val="StyleUnderline"/>
        </w:rPr>
      </w:pPr>
      <w:r>
        <w:t xml:space="preserve">The policy makers and scholars of these countries say that China is a growing threat for their sovereignty and to the world peace. In response, China titling these claims as propaganda against its peaceful rise particularly through One Belt and One Road Initiative. </w:t>
      </w:r>
      <w:r w:rsidRPr="003E3025">
        <w:rPr>
          <w:rStyle w:val="StyleUnderline"/>
        </w:rPr>
        <w:t xml:space="preserve">The main objective of the initiative is to establish China as a developed, prosperous and peaceful society. In result, it is promoting development and </w:t>
      </w:r>
      <w:r w:rsidRPr="003E3025">
        <w:rPr>
          <w:rStyle w:val="StyleUnderline"/>
        </w:rPr>
        <w:lastRenderedPageBreak/>
        <w:t>prosperity to the rest of the world. It is building a peaceful world of mutual cooperation, interdependence and integration. It is establishing a multipolar world by promoting development to other countries. It is engaging the countries in mutual cooperation and interdependence. It is building new trends of harmony and peace.</w:t>
      </w:r>
    </w:p>
    <w:p w:rsidR="00C55C75" w:rsidRDefault="00C55C75" w:rsidP="00C55C75">
      <w:pPr>
        <w:rPr>
          <w:rStyle w:val="StyleUnderline"/>
        </w:rPr>
      </w:pPr>
    </w:p>
    <w:p w:rsidR="00C55C75" w:rsidRPr="00806A91" w:rsidRDefault="00C55C75" w:rsidP="00C55C75">
      <w:pPr>
        <w:pStyle w:val="Heading4"/>
      </w:pPr>
      <w:r>
        <w:t>China and Russia can fill-in</w:t>
      </w:r>
    </w:p>
    <w:p w:rsidR="00C55C75" w:rsidRPr="004E2C04" w:rsidRDefault="00C55C75" w:rsidP="00C55C75">
      <w:proofErr w:type="spellStart"/>
      <w:r w:rsidRPr="00806A91">
        <w:rPr>
          <w:rStyle w:val="Style13ptBold"/>
        </w:rPr>
        <w:t>Mazarr</w:t>
      </w:r>
      <w:proofErr w:type="spellEnd"/>
      <w:r w:rsidRPr="00806A91">
        <w:rPr>
          <w:rStyle w:val="Style13ptBold"/>
        </w:rPr>
        <w:t xml:space="preserve"> 17</w:t>
      </w:r>
      <w:r>
        <w:rPr>
          <w:rStyle w:val="Style13ptBold"/>
        </w:rPr>
        <w:t xml:space="preserve"> – </w:t>
      </w:r>
      <w:r w:rsidRPr="004E2C04">
        <w:t xml:space="preserve">Michael is a Senior Political Scientist at the RAND Corporation and Associate Director of the Strategy, Doctrine, and Resources Program at the RAND Corporation's Arroyo Center (“The Once and Future Order: What Comes After Hegemony?,” Foreign Affairs (Jan/Feb 2017), </w:t>
      </w:r>
      <w:r w:rsidRPr="00654396">
        <w:t>https://search-proquest-com.proxy.lib.umich.edu/docview/1858034274?accountid=14667&amp;pq-origsite=summon</w:t>
      </w:r>
      <w:r>
        <w:t>, accessed 6-30-19</w:t>
      </w:r>
      <w:r w:rsidRPr="004E2C04">
        <w:t>)</w:t>
      </w:r>
      <w:r>
        <w:t>//</w:t>
      </w:r>
      <w:proofErr w:type="spellStart"/>
      <w:r>
        <w:t>kel</w:t>
      </w:r>
      <w:proofErr w:type="spellEnd"/>
      <w:r>
        <w:t>$</w:t>
      </w:r>
    </w:p>
    <w:p w:rsidR="00C55C75" w:rsidRDefault="00C55C75" w:rsidP="00C55C75">
      <w:r w:rsidRPr="006D720E">
        <w:t xml:space="preserve">Few foreign policy issues have attracted more attention in recent years than the problem of sustaining the U.S.-led liberal international order. After World War II, the United States sponsored a set of institutions, rules, and norms designed to avoid repeating the mistakes of the 1930s and promote peace, prosperity, and democracy. The resulting system has served as the bedrock of U.S. national security strategy ever since. </w:t>
      </w:r>
      <w:r w:rsidRPr="006D720E">
        <w:rPr>
          <w:rStyle w:val="StyleUnderline"/>
        </w:rPr>
        <w:t>In everything from arms control to peacekeeping to trade to human rights, marrying U.S. power and international norms and institutions has achieved significant results</w:t>
      </w:r>
      <w:r w:rsidRPr="006D720E">
        <w:t xml:space="preserve">. Washington continues to put maintaining the international order at the center of the United States' global role. </w:t>
      </w:r>
    </w:p>
    <w:p w:rsidR="00C55C75" w:rsidRDefault="00C55C75" w:rsidP="00C55C75">
      <w:r w:rsidRPr="006D720E">
        <w:rPr>
          <w:rStyle w:val="StyleUnderline"/>
        </w:rPr>
        <w:t>Yet the survival of that order-indeed, of any ordering principles at all-now seems in question. Dissatisfied countries such as China and Russia view its operation as unjust, and people around the world are angry about the economic and social price they've had to pay for globalization</w:t>
      </w:r>
      <w:r w:rsidRPr="006D720E">
        <w:t xml:space="preserve">. </w:t>
      </w:r>
    </w:p>
    <w:p w:rsidR="00C55C75" w:rsidRDefault="00C55C75" w:rsidP="00C55C75">
      <w:r w:rsidRPr="006D720E">
        <w:t>It's not clear exactly what President</w:t>
      </w:r>
      <w:r>
        <w:t xml:space="preserve"> </w:t>
      </w:r>
      <w:r w:rsidRPr="006D720E">
        <w:t xml:space="preserve">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w:t>
      </w:r>
      <w:r w:rsidRPr="006D720E">
        <w:rPr>
          <w:rStyle w:val="StyleUnderline"/>
        </w:rPr>
        <w:t xml:space="preserve">the instincts of many in Washington will be to attempt to restore a unified, U.S.-dominated system by confronting the rule breakers and aggressively promoting liberal </w:t>
      </w:r>
      <w:proofErr w:type="gramStart"/>
      <w:r w:rsidRPr="006D720E">
        <w:rPr>
          <w:rStyle w:val="StyleUnderline"/>
        </w:rPr>
        <w:t>values.</w:t>
      </w:r>
      <w:proofErr w:type="gramEnd"/>
      <w:r w:rsidRPr="006D720E">
        <w:rPr>
          <w:rStyle w:val="StyleUnderline"/>
        </w:rPr>
        <w:t xml:space="preserve"> This would be the wrong approach; in trying to hold the old order together, Washington could end up accelerating its dissolution.</w:t>
      </w:r>
      <w:r w:rsidRPr="006D720E">
        <w:t xml:space="preserve"> What the United States must learn to do instead is navigate and lead the more diversified, pluralistic system that is now materializing-one with a bigger role for emerging-market powers and more ways for countries other than the United States to lead than the current order provides. </w:t>
      </w:r>
    </w:p>
    <w:p w:rsidR="00C55C75" w:rsidRDefault="00C55C75" w:rsidP="00C55C75">
      <w:r w:rsidRPr="006D720E">
        <w:t>THE HOUSE THAT WE BUILT</w:t>
      </w:r>
    </w:p>
    <w:p w:rsidR="00C55C75" w:rsidRDefault="00C55C75" w:rsidP="00C55C75">
      <w:r w:rsidRPr="006D720E">
        <w:t xml:space="preserve">The creation of the current order, like that of its two modern predecessors-the Concert of Europe and the League of Nations-was an effort to design the basic architecture of international relations in the wake of a war among major powers. All three orders used a range of tools- organizations, treaties, informal meetings, and norms-to attain the goals of their creators. The current order's main institutions include the United Nations, </w:t>
      </w:r>
      <w:proofErr w:type="spellStart"/>
      <w:proofErr w:type="gramStart"/>
      <w:r w:rsidRPr="006D720E">
        <w:t>nato</w:t>
      </w:r>
      <w:proofErr w:type="spellEnd"/>
      <w:proofErr w:type="gramEnd"/>
      <w:r w:rsidRPr="006D720E">
        <w:t>, the World Trade Organization, the International Monetary Fund (</w:t>
      </w:r>
      <w:proofErr w:type="spellStart"/>
      <w:r w:rsidRPr="006D720E">
        <w:t>imf</w:t>
      </w:r>
      <w:proofErr w:type="spellEnd"/>
      <w:r w:rsidRPr="006D720E">
        <w:t xml:space="preserve">), the World Bank, and the G-20. </w:t>
      </w:r>
    </w:p>
    <w:p w:rsidR="00C55C75" w:rsidRDefault="00C55C75" w:rsidP="00C55C75">
      <w:r w:rsidRPr="006D720E">
        <w:t xml:space="preserve">Together, these bodies have influenced almost every aspect of the modern world. The </w:t>
      </w:r>
      <w:proofErr w:type="gramStart"/>
      <w:r w:rsidRPr="006D720E">
        <w:t>un</w:t>
      </w:r>
      <w:proofErr w:type="gramEnd"/>
      <w:r w:rsidRPr="006D720E">
        <w:t xml:space="preserve"> has provided a forum for the international community to rally around shared interests and ratify joint action. The </w:t>
      </w:r>
      <w:r w:rsidRPr="006D720E">
        <w:lastRenderedPageBreak/>
        <w:t xml:space="preserve">international financial institutions have boosted trade and stabilized the global economy during crises. Multilateral treaties and agreements brokered through various bodies have helped avoid chaotic arms races and uncontrolled nuclear proliferation. And dense global networks of experts, activists, businesses, and nonprofits, operating within the framework of the liberal order, have built consensus and taken action on hundreds of other issues. </w:t>
      </w:r>
    </w:p>
    <w:p w:rsidR="00C55C75" w:rsidRDefault="00C55C75" w:rsidP="00C55C75">
      <w:r w:rsidRPr="006D720E">
        <w:t xml:space="preserve">The rules of any such order are not self-enforcing. When combined with direct state power, however, they encourage governments to accept norms of conduct such as nonaggression, the avoidance of nuclear weapons, and respect for human rights. The United States would be wise to do what it can to sustain these norms in the future. The trick is figuring out how to do so-and what, given all the changes the world is now experiencing, the emerging order should look like. </w:t>
      </w:r>
    </w:p>
    <w:p w:rsidR="00C55C75" w:rsidRDefault="00C55C75" w:rsidP="00C55C75">
      <w:r w:rsidRPr="006D720E">
        <w:t xml:space="preserve">THE NOT-SO-LIBERAL ORDER </w:t>
      </w:r>
    </w:p>
    <w:p w:rsidR="00C55C75" w:rsidRDefault="00C55C75" w:rsidP="00C55C75">
      <w:r w:rsidRPr="006D720E">
        <w:t xml:space="preserve">The postwar liberal order has proved remarkably stable. But it has always incorporated two distinct and not necessarily reconcilable visions. One is a narrow, cautious view of the </w:t>
      </w:r>
      <w:proofErr w:type="gramStart"/>
      <w:r w:rsidRPr="006D720E">
        <w:t>un</w:t>
      </w:r>
      <w:proofErr w:type="gramEnd"/>
      <w:r w:rsidRPr="006D720E">
        <w:t xml:space="preserve">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w:t>
      </w:r>
    </w:p>
    <w:p w:rsidR="00C55C75" w:rsidRDefault="00C55C75" w:rsidP="00C55C75">
      <w:r w:rsidRPr="006D720E">
        <w:t xml:space="preserve">Until recently, the tension between these two visions did not pose a serious problem. For many decades, the Cold War allowed the United States and its allies to gloss over the gap in the name of upholding a unified front against the Soviets. After the collapse of the Soviet Union, Washington fully embraced the more ambitious approach by expanding </w:t>
      </w:r>
      <w:proofErr w:type="spellStart"/>
      <w:proofErr w:type="gramStart"/>
      <w:r w:rsidRPr="006D720E">
        <w:t>nato</w:t>
      </w:r>
      <w:proofErr w:type="spellEnd"/>
      <w:proofErr w:type="gramEnd"/>
      <w:r w:rsidRPr="006D720E">
        <w:t xml:space="preserve">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In the newly unipolar international system, Washington often behaved as if the narrower concept of order had been superseded by the more ambitious one. </w:t>
      </w:r>
    </w:p>
    <w:p w:rsidR="00C55C75" w:rsidRDefault="00C55C75" w:rsidP="00C55C75">
      <w:r w:rsidRPr="006D720E">
        <w:t xml:space="preserve">At the same time, the United States often took advantage of its preeminence to sidestep the order's rules and institutions when it found them inconvenient. The problem with this approach, of course, is that international orders gain much of their potency by defining the sources of prestige and status within the system, such as participation in and leadership of international institutions. Their stability depends on leading members abiding-and being seen to abide-by key norms of behavior. When the leader of an order consistently appears to others to interpret the rules as it sees fit, the legitimacy of the system is undermined and other countries come to believe that the order offends, rather than sustains, their dignity. </w:t>
      </w:r>
    </w:p>
    <w:p w:rsidR="00C55C75" w:rsidRDefault="00C55C75" w:rsidP="00C55C75">
      <w:r w:rsidRPr="006D720E">
        <w:t xml:space="preserve">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 Today, a similar story is playing out as some countries see the United States as applying norms selectively and in its own favor, norms that are already tailored to U.S. interests. This is persuading them that the system's main function is to validate the United States' status and prestige at the expense of their own. </w:t>
      </w:r>
    </w:p>
    <w:p w:rsidR="00C55C75" w:rsidRDefault="00C55C75" w:rsidP="00C55C75">
      <w:r w:rsidRPr="006D720E">
        <w:lastRenderedPageBreak/>
        <w:t xml:space="preserve">For years now, a number of countries, including Brazil, India, South Africa, and Turkey, have found various ways to express their frustration with the current rules. But </w:t>
      </w:r>
      <w:r w:rsidRPr="00806A91">
        <w:rPr>
          <w:rStyle w:val="StyleUnderline"/>
        </w:rPr>
        <w:t>China and Russia have become the two most important dissenters. These two countries view the order very differently and have divergent ambitions and strategies. Yet their broad complaints have much in common. Both countries feel disenfranchised by a U.S.-dominated system that imposes strict conditions on their participation and, they believe, menaces their regimes by promoting democracy.</w:t>
      </w:r>
      <w:r w:rsidRPr="006D720E">
        <w:t xml:space="preserve"> And both countries have called for fundamental reforms to make the order less imperial and more pluralistic. </w:t>
      </w:r>
    </w:p>
    <w:p w:rsidR="00C55C75" w:rsidRDefault="00C55C75" w:rsidP="00C55C75">
      <w:pPr>
        <w:rPr>
          <w:rStyle w:val="StyleUnderline"/>
        </w:rPr>
      </w:pPr>
      <w:r w:rsidRPr="006D720E">
        <w:t xml:space="preserve">Russian officials are particularly disillusioned. They believe that they made an honest effort to join Western- led institutions after the fall of the Soviet Union but were spurned by the West, which subjected them to a long series of insults: </w:t>
      </w:r>
      <w:proofErr w:type="spellStart"/>
      <w:r w:rsidRPr="006D720E">
        <w:t>nato's</w:t>
      </w:r>
      <w:proofErr w:type="spellEnd"/>
      <w:r w:rsidRPr="006D720E">
        <w:t xml:space="preserve"> attacks on Serbia in the Balkan wars of the 1990s; </w:t>
      </w:r>
      <w:proofErr w:type="spellStart"/>
      <w:r w:rsidRPr="006D720E">
        <w:t>nato</w:t>
      </w:r>
      <w:proofErr w:type="spellEnd"/>
      <w:r w:rsidRPr="006D720E">
        <w:t xml:space="preserve"> enlargement into eastern Europe; and Western support for "color revolutions" in the early years of the new century, which threatened or in some cases actually overthrew Russian-backed leaders in several eastern European countries. In a June 2016 speech to Russian diplomats, Russian President Vladimir Putin complained that certain Western states "continue stubborn attempts to retain their monopoly on geopolitical domination," arguing that this was leading to a "confrontation between different visions of how to build the global governance mechanisms in the 21st century." And Putin hasn't just limited himself to complaining</w:t>
      </w:r>
      <w:r w:rsidRPr="00806A91">
        <w:rPr>
          <w:rStyle w:val="StyleUnderline"/>
        </w:rPr>
        <w:t xml:space="preserve">. In recent years, Russia has taken a number of dramatic, sometimes violent steps-especially in Europe-to weaken the U.S.-led order. </w:t>
      </w:r>
    </w:p>
    <w:p w:rsidR="00C55C75" w:rsidRDefault="00C55C75" w:rsidP="00C55C75">
      <w:pPr>
        <w:rPr>
          <w:rStyle w:val="StyleUnderline"/>
        </w:rPr>
      </w:pPr>
      <w:r w:rsidRPr="00806A91">
        <w:rPr>
          <w:rStyle w:val="StyleUnderline"/>
        </w:rPr>
        <w:t>China also feels disrespected. The financial crisis at the end of the last decade convinced many Chinese that the West had entered a period of rapid decline and that China deserved a more powerful voice in the international system</w:t>
      </w:r>
      <w:r w:rsidRPr="006D720E">
        <w:t xml:space="preserve">. Since then, Beijing has increased its influence in several institutions, including the </w:t>
      </w:r>
      <w:proofErr w:type="spellStart"/>
      <w:proofErr w:type="gramStart"/>
      <w:r w:rsidRPr="006D720E">
        <w:t>imf</w:t>
      </w:r>
      <w:proofErr w:type="spellEnd"/>
      <w:proofErr w:type="gramEnd"/>
      <w:r w:rsidRPr="006D720E">
        <w:t xml:space="preserve"> and the World Bank. But the changes have not gone far enough for many Chinese leaders. They still chafe at Western domination of these bodies, perceive U.S. democracy promotion as a threat, and resent the regional network of U.S. alliances that surrounds China. </w:t>
      </w:r>
      <w:r w:rsidRPr="00806A91">
        <w:rPr>
          <w:rStyle w:val="StyleUnderline"/>
        </w:rPr>
        <w:t xml:space="preserve">Beijing has thus undertaken a range of economic initiatives to gain more influence within the current order, including increasing its development aid and founding the Asian Infrastructure Investment Bank, which it clearly intends to compete with the </w:t>
      </w:r>
      <w:proofErr w:type="spellStart"/>
      <w:proofErr w:type="gramStart"/>
      <w:r w:rsidRPr="00806A91">
        <w:rPr>
          <w:rStyle w:val="StyleUnderline"/>
        </w:rPr>
        <w:t>imf</w:t>
      </w:r>
      <w:proofErr w:type="spellEnd"/>
      <w:proofErr w:type="gramEnd"/>
      <w:r w:rsidRPr="00806A91">
        <w:rPr>
          <w:rStyle w:val="StyleUnderline"/>
        </w:rPr>
        <w:t xml:space="preserve"> and the World Bank. China has also pursued its interests in defiance of global norms by building islands in contested international waters and harassing U.S. </w:t>
      </w:r>
      <w:proofErr w:type="spellStart"/>
      <w:r w:rsidRPr="00806A91">
        <w:rPr>
          <w:rStyle w:val="StyleUnderline"/>
        </w:rPr>
        <w:t>aircraftin</w:t>
      </w:r>
      <w:proofErr w:type="spellEnd"/>
      <w:r w:rsidRPr="00806A91">
        <w:rPr>
          <w:rStyle w:val="StyleUnderline"/>
        </w:rPr>
        <w:t xml:space="preserve"> the South China Sea. </w:t>
      </w:r>
    </w:p>
    <w:p w:rsidR="00C55C75" w:rsidRDefault="00C55C75" w:rsidP="00C55C75">
      <w:pPr>
        <w:rPr>
          <w:rStyle w:val="StyleUnderline"/>
        </w:rPr>
      </w:pPr>
      <w:r w:rsidRPr="003E1205">
        <w:rPr>
          <w:rStyle w:val="Emphasis"/>
        </w:rPr>
        <w:t>Worrisome as these developments are, it is important not to exaggerate the threats they represent.</w:t>
      </w:r>
      <w:r w:rsidRPr="006D720E">
        <w:t xml:space="preserve"> Neither China nor Russia has declared itself an enemy of the postwar order (although Russia is certainly moving in that direction). </w:t>
      </w:r>
      <w:r w:rsidRPr="00806A91">
        <w:rPr>
          <w:rStyle w:val="StyleUnderline"/>
        </w:rPr>
        <w:t xml:space="preserve">Both continue to praise the core </w:t>
      </w:r>
      <w:proofErr w:type="gramStart"/>
      <w:r w:rsidRPr="00806A91">
        <w:rPr>
          <w:rStyle w:val="StyleUnderline"/>
        </w:rPr>
        <w:t>un</w:t>
      </w:r>
      <w:proofErr w:type="gramEnd"/>
      <w:r w:rsidRPr="00806A91">
        <w:rPr>
          <w:rStyle w:val="StyleUnderline"/>
        </w:rPr>
        <w:t xml:space="preserve"> system and participate actively in a host of institutions, treaties, and diplomatic processes.</w:t>
      </w:r>
      <w:r w:rsidRPr="006D720E">
        <w:t xml:space="preserve">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w:t>
      </w:r>
      <w:r w:rsidRPr="00806A91">
        <w:rPr>
          <w:rStyle w:val="StyleUnderline"/>
        </w:rPr>
        <w:t xml:space="preserve">neither country seems anxious to challenge the order militarily. </w:t>
      </w:r>
    </w:p>
    <w:p w:rsidR="00C55C75" w:rsidRDefault="00C55C75" w:rsidP="00C55C75">
      <w:r w:rsidRPr="006D720E">
        <w:t xml:space="preserve">Many major countries, including China and Russia, are groping toward roles appropriate to their growing power in a rapidly evolving international system. If that system is going to persevere, their grievances </w:t>
      </w:r>
      <w:r w:rsidRPr="006D720E">
        <w:lastRenderedPageBreak/>
        <w:t xml:space="preserve">and ambitions must be accommodated. This will require a more flexible, pluralistic approach to institutions, rules, and norms. </w:t>
      </w:r>
    </w:p>
    <w:p w:rsidR="00C55C75" w:rsidRPr="00403AD2" w:rsidRDefault="00C55C75" w:rsidP="00C55C75">
      <w:pPr>
        <w:pStyle w:val="Heading2"/>
        <w:rPr>
          <w:rFonts w:asciiTheme="minorHAnsi" w:hAnsiTheme="minorHAnsi"/>
        </w:rPr>
      </w:pPr>
      <w:r w:rsidRPr="00403AD2">
        <w:rPr>
          <w:rFonts w:asciiTheme="minorHAnsi" w:hAnsiTheme="minorHAnsi"/>
        </w:rPr>
        <w:lastRenderedPageBreak/>
        <w:t>Solvency Answers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Leahy Fails – Hypocrisy </w:t>
      </w:r>
    </w:p>
    <w:p w:rsidR="00C55C75" w:rsidRPr="00403AD2" w:rsidRDefault="00C55C75" w:rsidP="00C55C75">
      <w:pPr>
        <w:rPr>
          <w:rFonts w:asciiTheme="minorHAnsi" w:hAnsiTheme="minorHAnsi"/>
        </w:rPr>
      </w:pPr>
    </w:p>
    <w:p w:rsidR="00C55C75" w:rsidRPr="00B90270" w:rsidRDefault="00C55C75" w:rsidP="00C55C75">
      <w:pPr>
        <w:pStyle w:val="Heading4"/>
        <w:rPr>
          <w:rFonts w:asciiTheme="minorHAnsi" w:hAnsiTheme="minorHAnsi"/>
        </w:rPr>
      </w:pPr>
      <w:r w:rsidRPr="00B90270">
        <w:rPr>
          <w:rFonts w:asciiTheme="minorHAnsi" w:hAnsiTheme="minorHAnsi"/>
        </w:rPr>
        <w:t xml:space="preserve">Leahy law </w:t>
      </w:r>
      <w:r>
        <w:rPr>
          <w:rFonts w:asciiTheme="minorHAnsi" w:hAnsiTheme="minorHAnsi"/>
        </w:rPr>
        <w:t>perceived as</w:t>
      </w:r>
      <w:r w:rsidRPr="00B90270">
        <w:rPr>
          <w:rFonts w:asciiTheme="minorHAnsi" w:hAnsiTheme="minorHAnsi"/>
        </w:rPr>
        <w:t xml:space="preserve"> hypocrisy—credible human rights groups fabricate information </w:t>
      </w:r>
      <w:r>
        <w:rPr>
          <w:rFonts w:asciiTheme="minorHAnsi" w:hAnsiTheme="minorHAnsi"/>
        </w:rPr>
        <w:t>letting politics influence decision making</w:t>
      </w:r>
    </w:p>
    <w:p w:rsidR="00C55C75" w:rsidRPr="00403AD2" w:rsidRDefault="00C55C75" w:rsidP="00C55C75">
      <w:pPr>
        <w:rPr>
          <w:rFonts w:asciiTheme="minorHAnsi" w:hAnsiTheme="minorHAnsi"/>
          <w:b/>
          <w:sz w:val="26"/>
        </w:rPr>
      </w:pPr>
      <w:r w:rsidRPr="00403AD2">
        <w:rPr>
          <w:rStyle w:val="Style13ptBold"/>
          <w:rFonts w:asciiTheme="minorHAnsi" w:hAnsiTheme="minorHAnsi"/>
        </w:rPr>
        <w:t xml:space="preserve">Rubin, 15 </w:t>
      </w:r>
      <w:r w:rsidRPr="00403AD2">
        <w:rPr>
          <w:rFonts w:asciiTheme="minorHAnsi" w:hAnsiTheme="minorHAnsi"/>
        </w:rPr>
        <w:t>- resident scholar at the American Enterprise Institute, teaches classes on terrorism for the FBI and on security, politics, religion, and history for US and NATO military units (Michael, ‘Time to re-think the Leahy law?</w:t>
      </w:r>
      <w:proofErr w:type="gramStart"/>
      <w:r w:rsidRPr="00403AD2">
        <w:rPr>
          <w:rFonts w:asciiTheme="minorHAnsi" w:hAnsiTheme="minorHAnsi"/>
        </w:rPr>
        <w:t>’,</w:t>
      </w:r>
      <w:proofErr w:type="gramEnd"/>
      <w:r w:rsidRPr="00403AD2">
        <w:rPr>
          <w:rFonts w:asciiTheme="minorHAnsi" w:hAnsiTheme="minorHAnsi"/>
        </w:rPr>
        <w:t xml:space="preserve"> 10/18/15, https://www.aei.org/publication/time-to-re-think-the-leahy-law/)//hecht</w:t>
      </w:r>
    </w:p>
    <w:p w:rsidR="00C55C75" w:rsidRPr="00403AD2" w:rsidRDefault="00C55C75" w:rsidP="00C55C75">
      <w:pPr>
        <w:rPr>
          <w:rFonts w:asciiTheme="minorHAnsi" w:hAnsiTheme="minorHAnsi"/>
        </w:rPr>
      </w:pPr>
      <w:r w:rsidRPr="00403AD2">
        <w:rPr>
          <w:rFonts w:asciiTheme="minorHAnsi" w:hAnsiTheme="minorHAnsi"/>
        </w:rPr>
        <w:t>The purpose of Leahy vetting of foreign military officers who seek to come to the United States for training or who seek to participate in other U.S. government-funded programs in their home countries is well-intentioned and necessary: The United States should not be partnering with death squad leaders, nor should those engaged in the worst human rights abuses face no consequences or be embraced with open arms.</w:t>
      </w:r>
    </w:p>
    <w:p w:rsidR="00C55C75" w:rsidRPr="00403AD2" w:rsidRDefault="00C55C75" w:rsidP="00C55C75">
      <w:pPr>
        <w:rPr>
          <w:rFonts w:asciiTheme="minorHAnsi" w:hAnsiTheme="minorHAnsi"/>
        </w:rPr>
      </w:pPr>
      <w:r w:rsidRPr="00403AD2">
        <w:rPr>
          <w:rStyle w:val="StyleUnderline"/>
          <w:rFonts w:asciiTheme="minorHAnsi" w:hAnsiTheme="minorHAnsi"/>
        </w:rPr>
        <w:t>There are two major problems</w:t>
      </w:r>
      <w:r w:rsidRPr="00403AD2">
        <w:rPr>
          <w:rFonts w:asciiTheme="minorHAnsi" w:hAnsiTheme="minorHAnsi"/>
        </w:rPr>
        <w:t xml:space="preserve">, however, </w:t>
      </w:r>
      <w:r w:rsidRPr="00403AD2">
        <w:rPr>
          <w:rStyle w:val="StyleUnderline"/>
          <w:rFonts w:asciiTheme="minorHAnsi" w:hAnsiTheme="minorHAnsi"/>
        </w:rPr>
        <w:t xml:space="preserve">which threaten to </w:t>
      </w:r>
      <w:r w:rsidRPr="00403AD2">
        <w:rPr>
          <w:rStyle w:val="Emphasis"/>
          <w:rFonts w:asciiTheme="minorHAnsi" w:hAnsiTheme="minorHAnsi"/>
        </w:rPr>
        <w:t>undercut</w:t>
      </w:r>
      <w:r w:rsidRPr="00403AD2">
        <w:rPr>
          <w:rFonts w:asciiTheme="minorHAnsi" w:hAnsiTheme="minorHAnsi"/>
        </w:rPr>
        <w:t xml:space="preserve"> both </w:t>
      </w:r>
      <w:r w:rsidRPr="00403AD2">
        <w:rPr>
          <w:rStyle w:val="StyleUnderline"/>
          <w:rFonts w:asciiTheme="minorHAnsi" w:hAnsiTheme="minorHAnsi"/>
        </w:rPr>
        <w:t>the Leahy Law’s intent and U.S. partnerships abroad</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First, </w:t>
      </w:r>
      <w:r w:rsidRPr="00403AD2">
        <w:rPr>
          <w:rStyle w:val="StyleUnderline"/>
          <w:rFonts w:asciiTheme="minorHAnsi" w:hAnsiTheme="minorHAnsi"/>
        </w:rPr>
        <w:t xml:space="preserve">countries penalized under Leahy can </w:t>
      </w:r>
      <w:r w:rsidRPr="00403AD2">
        <w:rPr>
          <w:rStyle w:val="Emphasis"/>
          <w:rFonts w:asciiTheme="minorHAnsi" w:hAnsiTheme="minorHAnsi"/>
        </w:rPr>
        <w:t>easily accuse</w:t>
      </w:r>
      <w:r w:rsidRPr="00403AD2">
        <w:rPr>
          <w:rStyle w:val="StyleUnderline"/>
          <w:rFonts w:asciiTheme="minorHAnsi" w:hAnsiTheme="minorHAnsi"/>
        </w:rPr>
        <w:t xml:space="preserve"> the United States of </w:t>
      </w:r>
      <w:r w:rsidRPr="00403AD2">
        <w:rPr>
          <w:rStyle w:val="Emphasis"/>
          <w:rFonts w:asciiTheme="minorHAnsi" w:hAnsiTheme="minorHAnsi"/>
        </w:rPr>
        <w:t>double standards</w:t>
      </w:r>
      <w:r w:rsidRPr="00403AD2">
        <w:rPr>
          <w:rFonts w:asciiTheme="minorHAnsi" w:hAnsiTheme="minorHAnsi"/>
        </w:rPr>
        <w:t>. The U.S. military takes human rights seriously</w:t>
      </w:r>
      <w:r w:rsidRPr="00403AD2">
        <w:rPr>
          <w:rStyle w:val="StyleUnderline"/>
          <w:rFonts w:asciiTheme="minorHAnsi" w:hAnsiTheme="minorHAnsi"/>
        </w:rPr>
        <w:t>. Lawyers,</w:t>
      </w:r>
      <w:r w:rsidRPr="00403AD2">
        <w:rPr>
          <w:rFonts w:asciiTheme="minorHAnsi" w:hAnsiTheme="minorHAnsi"/>
        </w:rPr>
        <w:t xml:space="preserve"> both inside and outside the military, </w:t>
      </w:r>
      <w:r w:rsidRPr="00403AD2">
        <w:rPr>
          <w:rStyle w:val="StyleUnderline"/>
          <w:rFonts w:asciiTheme="minorHAnsi" w:hAnsiTheme="minorHAnsi"/>
        </w:rPr>
        <w:t>scrutinize almost every decision soldiers in the field make</w:t>
      </w:r>
      <w:r w:rsidRPr="00403AD2">
        <w:rPr>
          <w:rFonts w:asciiTheme="minorHAnsi" w:hAnsiTheme="minorHAnsi"/>
        </w:rPr>
        <w:t xml:space="preserve">. </w:t>
      </w:r>
      <w:r w:rsidRPr="00403AD2">
        <w:rPr>
          <w:rStyle w:val="StyleUnderline"/>
          <w:rFonts w:asciiTheme="minorHAnsi" w:hAnsiTheme="minorHAnsi"/>
        </w:rPr>
        <w:t>Many U.S. policies</w:t>
      </w:r>
      <w:r w:rsidRPr="00403AD2">
        <w:rPr>
          <w:rFonts w:asciiTheme="minorHAnsi" w:hAnsiTheme="minorHAnsi"/>
        </w:rPr>
        <w:t xml:space="preserve"> — for example, the Obama administration’s extensive use of drones — </w:t>
      </w:r>
      <w:r w:rsidRPr="00403AD2">
        <w:rPr>
          <w:rStyle w:val="StyleUnderline"/>
          <w:rFonts w:asciiTheme="minorHAnsi" w:hAnsiTheme="minorHAnsi"/>
        </w:rPr>
        <w:t>remain quite controversial</w:t>
      </w:r>
      <w:r w:rsidRPr="00403AD2">
        <w:rPr>
          <w:rFonts w:asciiTheme="minorHAnsi" w:hAnsiTheme="minorHAnsi"/>
        </w:rPr>
        <w:t xml:space="preserve">. </w:t>
      </w:r>
      <w:r w:rsidRPr="00403AD2">
        <w:rPr>
          <w:rStyle w:val="StyleUnderline"/>
          <w:rFonts w:asciiTheme="minorHAnsi" w:hAnsiTheme="minorHAnsi"/>
        </w:rPr>
        <w:t>If these countries were to apply the same standard as Leahy vetting does, that is that accusation is enough,</w:t>
      </w:r>
      <w:r w:rsidRPr="00403AD2">
        <w:rPr>
          <w:rFonts w:asciiTheme="minorHAnsi" w:hAnsiTheme="minorHAnsi"/>
        </w:rPr>
        <w:t xml:space="preserve"> then </w:t>
      </w:r>
      <w:r w:rsidRPr="00403AD2">
        <w:rPr>
          <w:rStyle w:val="StyleUnderline"/>
          <w:rFonts w:asciiTheme="minorHAnsi" w:hAnsiTheme="minorHAnsi"/>
        </w:rPr>
        <w:t xml:space="preserve">the United States would find itself </w:t>
      </w:r>
      <w:r w:rsidRPr="00403AD2">
        <w:rPr>
          <w:rStyle w:val="Emphasis"/>
          <w:rFonts w:asciiTheme="minorHAnsi" w:hAnsiTheme="minorHAnsi"/>
        </w:rPr>
        <w:t>without the valuable partnerships it has across the globe</w:t>
      </w:r>
      <w:r w:rsidRPr="00403AD2">
        <w:rPr>
          <w:rFonts w:asciiTheme="minorHAnsi" w:hAnsiTheme="minorHAnsi"/>
        </w:rPr>
        <w:t>, especially as Leahy vetting often applies not only to individual commanders but to everyone who has served underneath him.</w:t>
      </w:r>
    </w:p>
    <w:p w:rsidR="00C55C75" w:rsidRPr="00403AD2" w:rsidRDefault="00C55C75" w:rsidP="00C55C75">
      <w:pPr>
        <w:rPr>
          <w:rStyle w:val="Emphasis"/>
          <w:rFonts w:asciiTheme="minorHAnsi" w:hAnsiTheme="minorHAnsi"/>
        </w:rPr>
      </w:pPr>
      <w:r w:rsidRPr="00403AD2">
        <w:rPr>
          <w:rFonts w:asciiTheme="minorHAnsi" w:hAnsiTheme="minorHAnsi"/>
        </w:rPr>
        <w:t xml:space="preserve">Second, and perhaps more corrosively, </w:t>
      </w:r>
      <w:r w:rsidRPr="00403AD2">
        <w:rPr>
          <w:rStyle w:val="StyleUnderline"/>
          <w:rFonts w:asciiTheme="minorHAnsi" w:hAnsiTheme="minorHAnsi"/>
        </w:rPr>
        <w:t xml:space="preserve">the Leahy Law relies </w:t>
      </w:r>
      <w:r w:rsidRPr="00403AD2">
        <w:rPr>
          <w:rStyle w:val="Emphasis"/>
          <w:rFonts w:asciiTheme="minorHAnsi" w:hAnsiTheme="minorHAnsi"/>
        </w:rPr>
        <w:t>not on evidence but rather on accusations</w:t>
      </w:r>
      <w:r w:rsidRPr="00403AD2">
        <w:rPr>
          <w:rFonts w:asciiTheme="minorHAnsi" w:hAnsiTheme="minorHAnsi"/>
        </w:rPr>
        <w:t xml:space="preserve">. </w:t>
      </w:r>
      <w:r w:rsidRPr="00403AD2">
        <w:rPr>
          <w:rStyle w:val="StyleUnderline"/>
          <w:rFonts w:asciiTheme="minorHAnsi" w:hAnsiTheme="minorHAnsi"/>
        </w:rPr>
        <w:t>Hence, the secretary of state’s ability to wave</w:t>
      </w:r>
      <w:r w:rsidRPr="00403AD2">
        <w:rPr>
          <w:rFonts w:asciiTheme="minorHAnsi" w:hAnsiTheme="minorHAnsi"/>
        </w:rPr>
        <w:t xml:space="preserve"> </w:t>
      </w:r>
      <w:r w:rsidRPr="00403AD2">
        <w:rPr>
          <w:rStyle w:val="StyleUnderline"/>
          <w:rFonts w:asciiTheme="minorHAnsi" w:hAnsiTheme="minorHAnsi"/>
        </w:rPr>
        <w:t xml:space="preserve">Leahy sanction represent the equivalent of justice in </w:t>
      </w:r>
      <w:r w:rsidRPr="00403AD2">
        <w:rPr>
          <w:rStyle w:val="Emphasis"/>
          <w:rFonts w:asciiTheme="minorHAnsi" w:hAnsiTheme="minorHAnsi"/>
        </w:rPr>
        <w:t>17th century Salem</w:t>
      </w:r>
      <w:r w:rsidRPr="00403AD2">
        <w:rPr>
          <w:rFonts w:asciiTheme="minorHAnsi" w:hAnsiTheme="minorHAnsi"/>
        </w:rPr>
        <w:t xml:space="preserve">: </w:t>
      </w:r>
      <w:r w:rsidRPr="00403AD2">
        <w:rPr>
          <w:rStyle w:val="StyleUnderline"/>
          <w:rFonts w:asciiTheme="minorHAnsi" w:hAnsiTheme="minorHAnsi"/>
        </w:rPr>
        <w:t>Submerge the accused in a pool and if he drowns, then he’s innocent</w:t>
      </w:r>
      <w:r w:rsidRPr="00403AD2">
        <w:rPr>
          <w:rFonts w:asciiTheme="minorHAnsi" w:hAnsiTheme="minorHAnsi"/>
        </w:rPr>
        <w:t xml:space="preserve">. </w:t>
      </w:r>
      <w:r w:rsidRPr="00403AD2">
        <w:rPr>
          <w:rStyle w:val="StyleUnderline"/>
          <w:rFonts w:asciiTheme="minorHAnsi" w:hAnsiTheme="minorHAnsi"/>
        </w:rPr>
        <w:t>If an accusation is false</w:t>
      </w:r>
      <w:r w:rsidRPr="00403AD2">
        <w:rPr>
          <w:rFonts w:asciiTheme="minorHAnsi" w:hAnsiTheme="minorHAnsi"/>
        </w:rPr>
        <w:t xml:space="preserve">, the secretary of state can </w:t>
      </w:r>
      <w:r w:rsidRPr="00403AD2">
        <w:rPr>
          <w:rStyle w:val="StyleUnderline"/>
          <w:rFonts w:asciiTheme="minorHAnsi" w:hAnsiTheme="minorHAnsi"/>
        </w:rPr>
        <w:t xml:space="preserve">waive the sanctions only if the government in questions takes action as </w:t>
      </w:r>
      <w:r w:rsidRPr="00403AD2">
        <w:rPr>
          <w:rStyle w:val="Emphasis"/>
          <w:rFonts w:asciiTheme="minorHAnsi" w:hAnsiTheme="minorHAnsi"/>
        </w:rPr>
        <w:t>if it were true.</w:t>
      </w:r>
    </w:p>
    <w:p w:rsidR="00C55C75" w:rsidRPr="00403AD2" w:rsidRDefault="00C55C75" w:rsidP="00C55C75">
      <w:pPr>
        <w:rPr>
          <w:rFonts w:asciiTheme="minorHAnsi" w:hAnsiTheme="minorHAnsi"/>
        </w:rPr>
      </w:pPr>
      <w:r w:rsidRPr="00403AD2">
        <w:rPr>
          <w:rFonts w:asciiTheme="minorHAnsi" w:hAnsiTheme="minorHAnsi"/>
        </w:rPr>
        <w:t xml:space="preserve">In addition, </w:t>
      </w:r>
      <w:r w:rsidRPr="00403AD2">
        <w:rPr>
          <w:rStyle w:val="StyleUnderline"/>
          <w:rFonts w:asciiTheme="minorHAnsi" w:hAnsiTheme="minorHAnsi"/>
        </w:rPr>
        <w:t>the idea of “credible information</w:t>
      </w:r>
      <w:r w:rsidRPr="00403AD2">
        <w:rPr>
          <w:rFonts w:asciiTheme="minorHAnsi" w:hAnsiTheme="minorHAnsi"/>
        </w:rPr>
        <w:t xml:space="preserve">” </w:t>
      </w:r>
      <w:r w:rsidRPr="00403AD2">
        <w:rPr>
          <w:rStyle w:val="StyleUnderline"/>
          <w:rFonts w:asciiTheme="minorHAnsi" w:hAnsiTheme="minorHAnsi"/>
        </w:rPr>
        <w:t>can pay too much heed to groups</w:t>
      </w:r>
      <w:r w:rsidRPr="00403AD2">
        <w:rPr>
          <w:rFonts w:asciiTheme="minorHAnsi" w:hAnsiTheme="minorHAnsi"/>
        </w:rPr>
        <w:t xml:space="preserve"> like Human Rights Watch and Amnesty International who have done good work in the past, but </w:t>
      </w:r>
      <w:r w:rsidRPr="00403AD2">
        <w:rPr>
          <w:rStyle w:val="StyleUnderline"/>
          <w:rFonts w:asciiTheme="minorHAnsi" w:hAnsiTheme="minorHAnsi"/>
        </w:rPr>
        <w:t>too often</w:t>
      </w:r>
      <w:r w:rsidRPr="00403AD2">
        <w:rPr>
          <w:rFonts w:asciiTheme="minorHAnsi" w:hAnsiTheme="minorHAnsi"/>
        </w:rPr>
        <w:t xml:space="preserve"> today </w:t>
      </w:r>
      <w:r w:rsidRPr="00403AD2">
        <w:rPr>
          <w:rStyle w:val="StyleUnderline"/>
          <w:rFonts w:asciiTheme="minorHAnsi" w:hAnsiTheme="minorHAnsi"/>
        </w:rPr>
        <w:t xml:space="preserve">filter human rights analysis through a </w:t>
      </w:r>
      <w:r w:rsidRPr="00403AD2">
        <w:rPr>
          <w:rStyle w:val="Emphasis"/>
          <w:rFonts w:asciiTheme="minorHAnsi" w:hAnsiTheme="minorHAnsi"/>
        </w:rPr>
        <w:t>political lens that infuses their reports with agendas</w:t>
      </w:r>
      <w:r w:rsidRPr="00403AD2">
        <w:rPr>
          <w:rFonts w:asciiTheme="minorHAnsi" w:hAnsiTheme="minorHAnsi"/>
        </w:rPr>
        <w:t xml:space="preserve"> that have little to do with human rights. Governments that have a culture of openness — Morocco and Israel, for example — suffer disproportionate criticism simply because they do not prohibit the movement of human rights researchers in the way that countries like Algeria, Saudi Arabia, and the Hamas-run administration in the Gaza Strip do. </w:t>
      </w:r>
      <w:r w:rsidRPr="00403AD2">
        <w:rPr>
          <w:rStyle w:val="StyleUnderline"/>
          <w:rFonts w:asciiTheme="minorHAnsi" w:hAnsiTheme="minorHAnsi"/>
        </w:rPr>
        <w:t>This can translate</w:t>
      </w:r>
      <w:r w:rsidRPr="00403AD2">
        <w:rPr>
          <w:rFonts w:asciiTheme="minorHAnsi" w:hAnsiTheme="minorHAnsi"/>
        </w:rPr>
        <w:t xml:space="preserve"> theoretically into the </w:t>
      </w:r>
      <w:r w:rsidRPr="00403AD2">
        <w:rPr>
          <w:rStyle w:val="StyleUnderline"/>
          <w:rFonts w:asciiTheme="minorHAnsi" w:hAnsiTheme="minorHAnsi"/>
        </w:rPr>
        <w:t xml:space="preserve">Leahy vetting creating a perverse incentive for countries to be </w:t>
      </w:r>
      <w:r w:rsidRPr="00403AD2">
        <w:rPr>
          <w:rStyle w:val="Emphasis"/>
          <w:rFonts w:asciiTheme="minorHAnsi" w:hAnsiTheme="minorHAnsi"/>
        </w:rPr>
        <w:t>less transparent</w:t>
      </w:r>
      <w:r w:rsidRPr="00403AD2">
        <w:rPr>
          <w:rStyle w:val="StyleUnderline"/>
          <w:rFonts w:asciiTheme="minorHAnsi" w:hAnsiTheme="minorHAnsi"/>
        </w:rPr>
        <w:t xml:space="preserve"> with human rights.</w:t>
      </w:r>
    </w:p>
    <w:p w:rsidR="00C55C75" w:rsidRPr="00403AD2" w:rsidRDefault="00C55C75" w:rsidP="00C55C75">
      <w:pPr>
        <w:rPr>
          <w:rFonts w:asciiTheme="minorHAnsi" w:hAnsiTheme="minorHAnsi"/>
        </w:rPr>
      </w:pPr>
      <w:r w:rsidRPr="00403AD2">
        <w:rPr>
          <w:rStyle w:val="StyleUnderline"/>
          <w:rFonts w:asciiTheme="minorHAnsi" w:hAnsiTheme="minorHAnsi"/>
        </w:rPr>
        <w:t>Nor can human rights organizations</w:t>
      </w:r>
      <w:r w:rsidRPr="00403AD2">
        <w:rPr>
          <w:rFonts w:asciiTheme="minorHAnsi" w:hAnsiTheme="minorHAnsi"/>
        </w:rPr>
        <w:t xml:space="preserve"> always </w:t>
      </w:r>
      <w:r w:rsidRPr="00403AD2">
        <w:rPr>
          <w:rStyle w:val="StyleUnderline"/>
          <w:rFonts w:asciiTheme="minorHAnsi" w:hAnsiTheme="minorHAnsi"/>
        </w:rPr>
        <w:t>be trusted to uphold professional standards</w:t>
      </w:r>
      <w:r w:rsidRPr="00403AD2">
        <w:rPr>
          <w:rFonts w:asciiTheme="minorHAnsi" w:hAnsiTheme="minorHAnsi"/>
        </w:rPr>
        <w:t xml:space="preserve"> in their work. Both Human Rights Watch and Amnesty International, for example, incorporated information provided by al-</w:t>
      </w:r>
      <w:proofErr w:type="spellStart"/>
      <w:r w:rsidRPr="00403AD2">
        <w:rPr>
          <w:rFonts w:asciiTheme="minorHAnsi" w:hAnsiTheme="minorHAnsi"/>
        </w:rPr>
        <w:t>Karamah</w:t>
      </w:r>
      <w:proofErr w:type="spellEnd"/>
      <w:r w:rsidRPr="00403AD2">
        <w:rPr>
          <w:rFonts w:asciiTheme="minorHAnsi" w:hAnsiTheme="minorHAnsi"/>
        </w:rPr>
        <w:t>, which was led by a man designated by the U.S. Treasury Department as a financier for al-Qaeda. In effect, al-</w:t>
      </w:r>
      <w:proofErr w:type="spellStart"/>
      <w:r w:rsidRPr="00403AD2">
        <w:rPr>
          <w:rFonts w:asciiTheme="minorHAnsi" w:hAnsiTheme="minorHAnsi"/>
        </w:rPr>
        <w:t>Karamah</w:t>
      </w:r>
      <w:proofErr w:type="spellEnd"/>
      <w:r w:rsidRPr="00403AD2">
        <w:rPr>
          <w:rFonts w:asciiTheme="minorHAnsi" w:hAnsiTheme="minorHAnsi"/>
        </w:rPr>
        <w:t xml:space="preserve"> became a mechanism for promoting radical Islamist groups and promoting </w:t>
      </w:r>
      <w:r w:rsidRPr="00403AD2">
        <w:rPr>
          <w:rFonts w:asciiTheme="minorHAnsi" w:hAnsiTheme="minorHAnsi"/>
        </w:rPr>
        <w:lastRenderedPageBreak/>
        <w:t xml:space="preserve">sometimes questionable accusations about their opponents. </w:t>
      </w:r>
      <w:r w:rsidRPr="00403AD2">
        <w:rPr>
          <w:rStyle w:val="StyleUnderline"/>
          <w:rFonts w:asciiTheme="minorHAnsi" w:hAnsiTheme="minorHAnsi"/>
        </w:rPr>
        <w:t>By including al-</w:t>
      </w:r>
      <w:proofErr w:type="spellStart"/>
      <w:r w:rsidRPr="00403AD2">
        <w:rPr>
          <w:rStyle w:val="StyleUnderline"/>
          <w:rFonts w:asciiTheme="minorHAnsi" w:hAnsiTheme="minorHAnsi"/>
        </w:rPr>
        <w:t>Karamah’s</w:t>
      </w:r>
      <w:proofErr w:type="spellEnd"/>
      <w:r w:rsidRPr="00403AD2">
        <w:rPr>
          <w:rStyle w:val="StyleUnderline"/>
          <w:rFonts w:asciiTheme="minorHAnsi" w:hAnsiTheme="minorHAnsi"/>
        </w:rPr>
        <w:t xml:space="preserve"> reports</w:t>
      </w:r>
      <w:r w:rsidRPr="00403AD2">
        <w:rPr>
          <w:rFonts w:asciiTheme="minorHAnsi" w:hAnsiTheme="minorHAnsi"/>
        </w:rPr>
        <w:t xml:space="preserve">, </w:t>
      </w:r>
      <w:r w:rsidRPr="00403AD2">
        <w:rPr>
          <w:rStyle w:val="StyleUnderline"/>
          <w:rFonts w:asciiTheme="minorHAnsi" w:hAnsiTheme="minorHAnsi"/>
        </w:rPr>
        <w:t>both organizations</w:t>
      </w:r>
      <w:r w:rsidRPr="00403AD2">
        <w:rPr>
          <w:rFonts w:asciiTheme="minorHAnsi" w:hAnsiTheme="minorHAnsi"/>
        </w:rPr>
        <w:t xml:space="preserve"> effectively </w:t>
      </w:r>
      <w:r w:rsidRPr="00403AD2">
        <w:rPr>
          <w:rStyle w:val="Emphasis"/>
          <w:rFonts w:asciiTheme="minorHAnsi" w:hAnsiTheme="minorHAnsi"/>
        </w:rPr>
        <w:t>laundered the information</w:t>
      </w:r>
      <w:r w:rsidRPr="00403AD2">
        <w:rPr>
          <w:rStyle w:val="StyleUnderline"/>
          <w:rFonts w:asciiTheme="minorHAnsi" w:hAnsiTheme="minorHAnsi"/>
        </w:rPr>
        <w:t xml:space="preserve"> that the State Department then embraced</w:t>
      </w:r>
      <w:r w:rsidRPr="00403AD2">
        <w:rPr>
          <w:rFonts w:asciiTheme="minorHAnsi" w:hAnsiTheme="minorHAnsi"/>
        </w:rPr>
        <w:t xml:space="preserve">. </w:t>
      </w:r>
      <w:r w:rsidRPr="00403AD2">
        <w:rPr>
          <w:rStyle w:val="StyleUnderline"/>
          <w:rFonts w:asciiTheme="minorHAnsi" w:hAnsiTheme="minorHAnsi"/>
        </w:rPr>
        <w:t>Human Rights Watch Executive Director</w:t>
      </w:r>
      <w:r w:rsidRPr="00403AD2">
        <w:rPr>
          <w:rFonts w:asciiTheme="minorHAnsi" w:hAnsiTheme="minorHAnsi"/>
        </w:rPr>
        <w:t xml:space="preserve"> Kenneth Roth </w:t>
      </w:r>
      <w:r w:rsidRPr="00403AD2">
        <w:rPr>
          <w:rStyle w:val="StyleUnderline"/>
          <w:rFonts w:asciiTheme="minorHAnsi" w:hAnsiTheme="minorHAnsi"/>
        </w:rPr>
        <w:t>showed how he let personal animus trump objective analysis</w:t>
      </w:r>
      <w:r w:rsidRPr="00403AD2">
        <w:rPr>
          <w:rFonts w:asciiTheme="minorHAnsi" w:hAnsiTheme="minorHAnsi"/>
        </w:rPr>
        <w:t xml:space="preserve"> </w:t>
      </w:r>
      <w:r w:rsidRPr="00403AD2">
        <w:rPr>
          <w:rStyle w:val="StyleUnderline"/>
          <w:rFonts w:asciiTheme="minorHAnsi" w:hAnsiTheme="minorHAnsi"/>
        </w:rPr>
        <w:t>when he essentially augmented reported casualty figures</w:t>
      </w:r>
      <w:r w:rsidRPr="00403AD2">
        <w:rPr>
          <w:rFonts w:asciiTheme="minorHAnsi" w:hAnsiTheme="minorHAnsi"/>
        </w:rPr>
        <w:t xml:space="preserve"> in Egypt’s very real abuse of human rights in a fit of pique </w:t>
      </w:r>
      <w:r w:rsidRPr="00403AD2">
        <w:rPr>
          <w:rStyle w:val="StyleUnderline"/>
          <w:rFonts w:asciiTheme="minorHAnsi" w:hAnsiTheme="minorHAnsi"/>
        </w:rPr>
        <w:t>after he had been stopped at the Cairo airport</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Leahy Fails – Vetting </w:t>
      </w:r>
    </w:p>
    <w:p w:rsidR="00C55C75" w:rsidRPr="00403AD2" w:rsidRDefault="00C55C75" w:rsidP="00C55C75">
      <w:pPr>
        <w:rPr>
          <w:rFonts w:asciiTheme="minorHAnsi" w:hAnsiTheme="minorHAnsi"/>
        </w:rPr>
      </w:pPr>
    </w:p>
    <w:p w:rsidR="00C55C75" w:rsidRPr="00B90270" w:rsidRDefault="00C55C75" w:rsidP="00C55C75">
      <w:pPr>
        <w:pStyle w:val="Heading4"/>
      </w:pPr>
      <w:r w:rsidRPr="00B90270">
        <w:t xml:space="preserve">Case-by-case vetting makes vetting procedures </w:t>
      </w:r>
      <w:r w:rsidRPr="00147232">
        <w:rPr>
          <w:u w:val="single"/>
        </w:rPr>
        <w:t>inaccurate</w:t>
      </w:r>
      <w:r w:rsidRPr="00B90270">
        <w:t xml:space="preserve"> and </w:t>
      </w:r>
      <w:r w:rsidRPr="00147232">
        <w:rPr>
          <w:u w:val="single"/>
        </w:rPr>
        <w:t>ineffective</w:t>
      </w:r>
      <w:r w:rsidRPr="00B90270">
        <w:t xml:space="preserve">—pressures </w:t>
      </w:r>
      <w:r>
        <w:t xml:space="preserve">result in inaccurate </w:t>
      </w:r>
      <w:proofErr w:type="spellStart"/>
      <w:r>
        <w:t>reportings</w:t>
      </w:r>
      <w:proofErr w:type="spellEnd"/>
    </w:p>
    <w:p w:rsidR="00C55C75" w:rsidRPr="00403AD2" w:rsidRDefault="00C55C75" w:rsidP="00C55C75">
      <w:pPr>
        <w:rPr>
          <w:rStyle w:val="Style13ptBold"/>
          <w:rFonts w:asciiTheme="minorHAnsi" w:hAnsiTheme="minorHAnsi"/>
          <w:b w:val="0"/>
        </w:rPr>
      </w:pPr>
      <w:r w:rsidRPr="00403AD2">
        <w:rPr>
          <w:rStyle w:val="Style13ptBold"/>
          <w:rFonts w:asciiTheme="minorHAnsi" w:hAnsiTheme="minorHAnsi"/>
        </w:rPr>
        <w:t>Dalton, et al., 18</w:t>
      </w:r>
      <w:r w:rsidRPr="00403AD2">
        <w:rPr>
          <w:rFonts w:asciiTheme="minorHAnsi" w:hAnsiTheme="minorHAnsi"/>
        </w:rPr>
        <w:t xml:space="preserve"> – senior fellow and deputy director of the CSIS International Security Program and director of the Cooperative Defense Project (Hijab Shah, research associate with the International Security Program at CSIS, Shannon N. Green, senior director of programs at the Center for Civilians in Conflict, Research Associate at Council on Foreign Relations, “Oversight and Accountability in U.S. Security Sector Assistance”, Center for Strategic &amp; International Studies, </w:t>
      </w:r>
      <w:proofErr w:type="spellStart"/>
      <w:r w:rsidRPr="00403AD2">
        <w:rPr>
          <w:rFonts w:asciiTheme="minorHAnsi" w:hAnsiTheme="minorHAnsi"/>
        </w:rPr>
        <w:t>Feburary</w:t>
      </w:r>
      <w:proofErr w:type="spellEnd"/>
      <w:r w:rsidRPr="00403AD2">
        <w:rPr>
          <w:rFonts w:asciiTheme="minorHAnsi" w:hAnsiTheme="minorHAnsi"/>
        </w:rPr>
        <w:t xml:space="preserve">  2018, </w:t>
      </w:r>
      <w:hyperlink r:id="rId78" w:history="1">
        <w:r w:rsidRPr="00403AD2">
          <w:rPr>
            <w:rStyle w:val="Hyperlink"/>
            <w:rFonts w:asciiTheme="minorHAnsi" w:hAnsiTheme="minorHAnsi"/>
          </w:rPr>
          <w:t>https://www.csis.org/analysis/oversight-and-accountability-us-security-sector-assistance</w:t>
        </w:r>
      </w:hyperlink>
      <w:r w:rsidRPr="00403AD2">
        <w:rPr>
          <w:rFonts w:asciiTheme="minorHAnsi" w:hAnsiTheme="minorHAnsi"/>
        </w:rPr>
        <w:t>)//hecht</w:t>
      </w:r>
    </w:p>
    <w:p w:rsidR="00C55C75" w:rsidRPr="00403AD2" w:rsidRDefault="00C55C75" w:rsidP="00C55C75">
      <w:pPr>
        <w:rPr>
          <w:rFonts w:asciiTheme="minorHAnsi" w:hAnsiTheme="minorHAnsi"/>
        </w:rPr>
      </w:pPr>
      <w:r w:rsidRPr="00403AD2">
        <w:rPr>
          <w:rStyle w:val="StyleUnderline"/>
          <w:rFonts w:asciiTheme="minorHAnsi" w:hAnsiTheme="minorHAnsi"/>
        </w:rPr>
        <w:t>The</w:t>
      </w:r>
      <w:r w:rsidRPr="00403AD2">
        <w:rPr>
          <w:rFonts w:asciiTheme="minorHAnsi" w:hAnsiTheme="minorHAnsi"/>
        </w:rPr>
        <w:t xml:space="preserve"> normative and deterrent </w:t>
      </w:r>
      <w:r w:rsidRPr="00403AD2">
        <w:rPr>
          <w:rStyle w:val="StyleUnderline"/>
          <w:rFonts w:asciiTheme="minorHAnsi" w:hAnsiTheme="minorHAnsi"/>
        </w:rPr>
        <w:t>value of the Leahy laws</w:t>
      </w:r>
      <w:r w:rsidRPr="00403AD2">
        <w:rPr>
          <w:rFonts w:asciiTheme="minorHAnsi" w:hAnsiTheme="minorHAnsi"/>
        </w:rPr>
        <w:t xml:space="preserve">, however, </w:t>
      </w:r>
      <w:r w:rsidRPr="00403AD2">
        <w:rPr>
          <w:rStyle w:val="StyleUnderline"/>
          <w:rFonts w:asciiTheme="minorHAnsi" w:hAnsiTheme="minorHAnsi"/>
        </w:rPr>
        <w:t xml:space="preserve">is </w:t>
      </w:r>
      <w:r w:rsidRPr="00403AD2">
        <w:rPr>
          <w:rStyle w:val="Emphasis"/>
          <w:rFonts w:asciiTheme="minorHAnsi" w:hAnsiTheme="minorHAnsi"/>
        </w:rPr>
        <w:t>overshadowed</w:t>
      </w:r>
      <w:r w:rsidRPr="00403AD2">
        <w:rPr>
          <w:rStyle w:val="StyleUnderline"/>
          <w:rFonts w:asciiTheme="minorHAnsi" w:hAnsiTheme="minorHAnsi"/>
        </w:rPr>
        <w:t xml:space="preserve"> by </w:t>
      </w:r>
      <w:r w:rsidRPr="00403AD2">
        <w:rPr>
          <w:rStyle w:val="Emphasis"/>
          <w:rFonts w:asciiTheme="minorHAnsi" w:hAnsiTheme="minorHAnsi"/>
        </w:rPr>
        <w:t>significant gaps</w:t>
      </w:r>
      <w:r w:rsidRPr="00403AD2">
        <w:rPr>
          <w:rStyle w:val="StyleUnderline"/>
          <w:rFonts w:asciiTheme="minorHAnsi" w:hAnsiTheme="minorHAnsi"/>
        </w:rPr>
        <w:t xml:space="preserve"> </w:t>
      </w:r>
      <w:r w:rsidRPr="00403AD2">
        <w:rPr>
          <w:rFonts w:asciiTheme="minorHAnsi" w:hAnsiTheme="minorHAnsi"/>
        </w:rPr>
        <w:t xml:space="preserve">and </w:t>
      </w:r>
      <w:r w:rsidRPr="00403AD2">
        <w:rPr>
          <w:rStyle w:val="Emphasis"/>
          <w:rFonts w:asciiTheme="minorHAnsi" w:hAnsiTheme="minorHAnsi"/>
        </w:rPr>
        <w:t>weaknesses</w:t>
      </w:r>
      <w:r w:rsidRPr="00403AD2">
        <w:rPr>
          <w:rFonts w:asciiTheme="minorHAnsi" w:hAnsiTheme="minorHAnsi"/>
        </w:rPr>
        <w:t xml:space="preserve">. </w:t>
      </w:r>
      <w:r w:rsidRPr="00403AD2">
        <w:rPr>
          <w:rStyle w:val="StyleUnderline"/>
          <w:rFonts w:asciiTheme="minorHAnsi" w:hAnsiTheme="minorHAnsi"/>
        </w:rPr>
        <w:t xml:space="preserve">A key weakness is the </w:t>
      </w:r>
      <w:r w:rsidRPr="00403AD2">
        <w:rPr>
          <w:rStyle w:val="Emphasis"/>
          <w:rFonts w:asciiTheme="minorHAnsi" w:hAnsiTheme="minorHAnsi"/>
        </w:rPr>
        <w:t>absence of clear standards</w:t>
      </w:r>
      <w:r w:rsidRPr="00403AD2">
        <w:rPr>
          <w:rStyle w:val="StyleUnderline"/>
          <w:rFonts w:asciiTheme="minorHAnsi" w:hAnsiTheme="minorHAnsi"/>
        </w:rPr>
        <w:t xml:space="preserve"> for determining</w:t>
      </w:r>
      <w:r w:rsidRPr="00403AD2">
        <w:rPr>
          <w:rFonts w:asciiTheme="minorHAnsi" w:hAnsiTheme="minorHAnsi"/>
        </w:rPr>
        <w:t xml:space="preserve"> the </w:t>
      </w:r>
      <w:r w:rsidRPr="00403AD2">
        <w:rPr>
          <w:rStyle w:val="StyleUnderline"/>
          <w:rFonts w:asciiTheme="minorHAnsi" w:hAnsiTheme="minorHAnsi"/>
        </w:rPr>
        <w:t>credibility of sources</w:t>
      </w:r>
      <w:r w:rsidRPr="00403AD2">
        <w:rPr>
          <w:rFonts w:asciiTheme="minorHAnsi" w:hAnsiTheme="minorHAnsi"/>
        </w:rPr>
        <w:t xml:space="preserve"> </w:t>
      </w:r>
      <w:r w:rsidRPr="00403AD2">
        <w:rPr>
          <w:rStyle w:val="StyleUnderline"/>
          <w:rFonts w:asciiTheme="minorHAnsi" w:hAnsiTheme="minorHAnsi"/>
        </w:rPr>
        <w:t>during the Leahy vetting process</w:t>
      </w:r>
      <w:r w:rsidRPr="00403AD2">
        <w:rPr>
          <w:rFonts w:asciiTheme="minorHAnsi" w:hAnsiTheme="minorHAnsi"/>
        </w:rPr>
        <w:t xml:space="preserve">. </w:t>
      </w:r>
      <w:proofErr w:type="spellStart"/>
      <w:r w:rsidRPr="00403AD2">
        <w:rPr>
          <w:rFonts w:asciiTheme="minorHAnsi" w:hAnsiTheme="minorHAnsi"/>
        </w:rPr>
        <w:t>DoS</w:t>
      </w:r>
      <w:proofErr w:type="spellEnd"/>
      <w:r w:rsidRPr="00403AD2">
        <w:rPr>
          <w:rFonts w:asciiTheme="minorHAnsi" w:hAnsiTheme="minorHAnsi"/>
        </w:rPr>
        <w:t xml:space="preserve"> guidance explains that </w:t>
      </w:r>
      <w:proofErr w:type="spellStart"/>
      <w:r w:rsidRPr="00403AD2">
        <w:rPr>
          <w:rStyle w:val="StyleUnderline"/>
          <w:rFonts w:asciiTheme="minorHAnsi" w:hAnsiTheme="minorHAnsi"/>
        </w:rPr>
        <w:t>vetters</w:t>
      </w:r>
      <w:proofErr w:type="spellEnd"/>
      <w:r w:rsidRPr="00403AD2">
        <w:rPr>
          <w:rStyle w:val="StyleUnderline"/>
          <w:rFonts w:asciiTheme="minorHAnsi" w:hAnsiTheme="minorHAnsi"/>
        </w:rPr>
        <w:t xml:space="preserve"> must determine whether information is</w:t>
      </w:r>
      <w:r w:rsidRPr="00403AD2">
        <w:rPr>
          <w:rFonts w:asciiTheme="minorHAnsi" w:hAnsiTheme="minorHAnsi"/>
        </w:rPr>
        <w:t xml:space="preserve"> </w:t>
      </w:r>
      <w:r w:rsidRPr="00403AD2">
        <w:rPr>
          <w:rStyle w:val="StyleUnderline"/>
          <w:rFonts w:asciiTheme="minorHAnsi" w:hAnsiTheme="minorHAnsi"/>
        </w:rPr>
        <w:t xml:space="preserve">credible on a </w:t>
      </w:r>
      <w:r w:rsidRPr="00403AD2">
        <w:rPr>
          <w:rStyle w:val="Emphasis"/>
          <w:rFonts w:asciiTheme="minorHAnsi" w:hAnsiTheme="minorHAnsi"/>
        </w:rPr>
        <w:t>case-by-case basis</w:t>
      </w:r>
      <w:r w:rsidRPr="00403AD2">
        <w:rPr>
          <w:rFonts w:asciiTheme="minorHAnsi" w:hAnsiTheme="minorHAnsi"/>
        </w:rPr>
        <w:t xml:space="preserve">, depending on the source’s reputation and the presence of corroborating evidence. </w:t>
      </w:r>
      <w:r w:rsidRPr="00403AD2">
        <w:rPr>
          <w:rStyle w:val="StyleUnderline"/>
          <w:rFonts w:asciiTheme="minorHAnsi" w:hAnsiTheme="minorHAnsi"/>
        </w:rPr>
        <w:t>This</w:t>
      </w:r>
      <w:r w:rsidRPr="00403AD2">
        <w:rPr>
          <w:rFonts w:asciiTheme="minorHAnsi" w:hAnsiTheme="minorHAnsi"/>
        </w:rPr>
        <w:t xml:space="preserve"> approach </w:t>
      </w:r>
      <w:r w:rsidRPr="00403AD2">
        <w:rPr>
          <w:rStyle w:val="StyleUnderline"/>
          <w:rFonts w:asciiTheme="minorHAnsi" w:hAnsiTheme="minorHAnsi"/>
        </w:rPr>
        <w:t>relies on the discretion of</w:t>
      </w:r>
      <w:r w:rsidRPr="00403AD2">
        <w:rPr>
          <w:rFonts w:asciiTheme="minorHAnsi" w:hAnsiTheme="minorHAnsi"/>
        </w:rPr>
        <w:t xml:space="preserve"> </w:t>
      </w:r>
      <w:r w:rsidRPr="00403AD2">
        <w:rPr>
          <w:rStyle w:val="StyleUnderline"/>
          <w:rFonts w:asciiTheme="minorHAnsi" w:hAnsiTheme="minorHAnsi"/>
        </w:rPr>
        <w:t>individual officers, who</w:t>
      </w:r>
      <w:r w:rsidRPr="00403AD2">
        <w:rPr>
          <w:rFonts w:asciiTheme="minorHAnsi" w:hAnsiTheme="minorHAnsi"/>
        </w:rPr>
        <w:t xml:space="preserve"> might </w:t>
      </w:r>
      <w:r w:rsidRPr="00403AD2">
        <w:rPr>
          <w:rStyle w:val="StyleUnderline"/>
          <w:rFonts w:asciiTheme="minorHAnsi" w:hAnsiTheme="minorHAnsi"/>
        </w:rPr>
        <w:t>reach dif­ferent conclusions based on the same information</w:t>
      </w:r>
      <w:r w:rsidRPr="00403AD2">
        <w:rPr>
          <w:rFonts w:asciiTheme="minorHAnsi" w:hAnsiTheme="minorHAnsi"/>
        </w:rPr>
        <w:t xml:space="preserve">. In some instances, </w:t>
      </w:r>
      <w:r w:rsidRPr="00403AD2">
        <w:rPr>
          <w:rStyle w:val="Emphasis"/>
          <w:rFonts w:asciiTheme="minorHAnsi" w:hAnsiTheme="minorHAnsi"/>
        </w:rPr>
        <w:t>local populations will report information</w:t>
      </w:r>
      <w:r w:rsidRPr="00403AD2">
        <w:rPr>
          <w:rStyle w:val="StyleUnderline"/>
          <w:rFonts w:asciiTheme="minorHAnsi" w:hAnsiTheme="minorHAnsi"/>
        </w:rPr>
        <w:t xml:space="preserve"> </w:t>
      </w:r>
      <w:r w:rsidRPr="00403AD2">
        <w:rPr>
          <w:rStyle w:val="Emphasis"/>
          <w:rFonts w:asciiTheme="minorHAnsi" w:hAnsiTheme="minorHAnsi"/>
        </w:rPr>
        <w:t xml:space="preserve">differently </w:t>
      </w:r>
      <w:r w:rsidRPr="00403AD2">
        <w:rPr>
          <w:rStyle w:val="StyleUnderline"/>
          <w:rFonts w:asciiTheme="minorHAnsi" w:hAnsiTheme="minorHAnsi"/>
        </w:rPr>
        <w:t xml:space="preserve">to </w:t>
      </w:r>
      <w:proofErr w:type="gramStart"/>
      <w:r w:rsidRPr="00403AD2">
        <w:rPr>
          <w:rStyle w:val="StyleUnderline"/>
          <w:rFonts w:asciiTheme="minorHAnsi" w:hAnsiTheme="minorHAnsi"/>
        </w:rPr>
        <w:t>DoD</w:t>
      </w:r>
      <w:proofErr w:type="gramEnd"/>
      <w:r w:rsidRPr="00403AD2">
        <w:rPr>
          <w:rStyle w:val="StyleUnderline"/>
          <w:rFonts w:asciiTheme="minorHAnsi" w:hAnsiTheme="minorHAnsi"/>
        </w:rPr>
        <w:t xml:space="preserve"> sources than to civil society organizations</w:t>
      </w:r>
      <w:r w:rsidRPr="00403AD2">
        <w:rPr>
          <w:rFonts w:asciiTheme="minorHAnsi" w:hAnsiTheme="minorHAnsi"/>
        </w:rPr>
        <w:t xml:space="preserve">. Additionally, </w:t>
      </w:r>
      <w:r w:rsidRPr="00403AD2">
        <w:rPr>
          <w:rStyle w:val="StyleUnderline"/>
          <w:rFonts w:asciiTheme="minorHAnsi" w:hAnsiTheme="minorHAnsi"/>
        </w:rPr>
        <w:t>egregious human rights abuses may occur in areas with limited</w:t>
      </w:r>
      <w:r w:rsidRPr="00403AD2">
        <w:rPr>
          <w:rFonts w:asciiTheme="minorHAnsi" w:hAnsiTheme="minorHAnsi"/>
        </w:rPr>
        <w:t xml:space="preserve"> media and NGO </w:t>
      </w:r>
      <w:r w:rsidRPr="00403AD2">
        <w:rPr>
          <w:rStyle w:val="StyleUnderline"/>
          <w:rFonts w:asciiTheme="minorHAnsi" w:hAnsiTheme="minorHAnsi"/>
        </w:rPr>
        <w:t>access,</w:t>
      </w:r>
      <w:r w:rsidRPr="00403AD2">
        <w:rPr>
          <w:rFonts w:asciiTheme="minorHAnsi" w:hAnsiTheme="minorHAnsi"/>
        </w:rPr>
        <w:t xml:space="preserve"> </w:t>
      </w:r>
      <w:r w:rsidRPr="00403AD2">
        <w:rPr>
          <w:rStyle w:val="StyleUnderline"/>
          <w:rFonts w:asciiTheme="minorHAnsi" w:hAnsiTheme="minorHAnsi"/>
        </w:rPr>
        <w:t>which affects</w:t>
      </w:r>
      <w:r w:rsidRPr="00403AD2">
        <w:rPr>
          <w:rFonts w:asciiTheme="minorHAnsi" w:hAnsiTheme="minorHAnsi"/>
        </w:rPr>
        <w:t xml:space="preserve"> the </w:t>
      </w:r>
      <w:r w:rsidRPr="00403AD2">
        <w:rPr>
          <w:rStyle w:val="Emphasis"/>
          <w:rFonts w:asciiTheme="minorHAnsi" w:hAnsiTheme="minorHAnsi"/>
        </w:rPr>
        <w:t>perceived credibility of a claim</w:t>
      </w:r>
      <w:r w:rsidRPr="00403AD2">
        <w:rPr>
          <w:rFonts w:asciiTheme="minorHAnsi" w:hAnsiTheme="minorHAnsi"/>
        </w:rPr>
        <w:t xml:space="preserve">.7 </w:t>
      </w:r>
      <w:proofErr w:type="gramStart"/>
      <w:r w:rsidRPr="00403AD2">
        <w:rPr>
          <w:rStyle w:val="StyleUnderline"/>
          <w:rFonts w:asciiTheme="minorHAnsi" w:hAnsiTheme="minorHAnsi"/>
        </w:rPr>
        <w:t>Another</w:t>
      </w:r>
      <w:proofErr w:type="gramEnd"/>
      <w:r w:rsidRPr="00403AD2">
        <w:rPr>
          <w:rStyle w:val="StyleUnderline"/>
          <w:rFonts w:asciiTheme="minorHAnsi" w:hAnsiTheme="minorHAnsi"/>
        </w:rPr>
        <w:t xml:space="preserve"> challenge is</w:t>
      </w:r>
      <w:r w:rsidRPr="00403AD2">
        <w:rPr>
          <w:rFonts w:asciiTheme="minorHAnsi" w:hAnsiTheme="minorHAnsi"/>
        </w:rPr>
        <w:t xml:space="preserve"> the </w:t>
      </w:r>
      <w:r w:rsidRPr="00403AD2">
        <w:rPr>
          <w:rStyle w:val="StyleUnderline"/>
          <w:rFonts w:asciiTheme="minorHAnsi" w:hAnsiTheme="minorHAnsi"/>
        </w:rPr>
        <w:t>confusion surrounding whether the unit itself or every individual</w:t>
      </w:r>
      <w:r w:rsidRPr="00403AD2">
        <w:rPr>
          <w:rFonts w:asciiTheme="minorHAnsi" w:hAnsiTheme="minorHAnsi"/>
        </w:rPr>
        <w:t xml:space="preserve"> in the unit </w:t>
      </w:r>
      <w:r w:rsidRPr="00403AD2">
        <w:rPr>
          <w:rStyle w:val="StyleUnderline"/>
          <w:rFonts w:asciiTheme="minorHAnsi" w:hAnsiTheme="minorHAnsi"/>
        </w:rPr>
        <w:t>must be vetted</w:t>
      </w:r>
      <w:r w:rsidRPr="00403AD2">
        <w:rPr>
          <w:rFonts w:asciiTheme="minorHAnsi" w:hAnsiTheme="minorHAnsi"/>
        </w:rPr>
        <w:t xml:space="preserve">. </w:t>
      </w:r>
      <w:proofErr w:type="spellStart"/>
      <w:r w:rsidRPr="00403AD2">
        <w:rPr>
          <w:rStyle w:val="StyleUnderline"/>
          <w:rFonts w:asciiTheme="minorHAnsi" w:hAnsiTheme="minorHAnsi"/>
        </w:rPr>
        <w:t>DoS</w:t>
      </w:r>
      <w:proofErr w:type="spellEnd"/>
      <w:r w:rsidRPr="00403AD2">
        <w:rPr>
          <w:rStyle w:val="StyleUnderline"/>
          <w:rFonts w:asciiTheme="minorHAnsi" w:hAnsiTheme="minorHAnsi"/>
        </w:rPr>
        <w:t xml:space="preserve"> considers the relevant unit to be “the lowest organizational element</w:t>
      </w:r>
      <w:r w:rsidRPr="00403AD2">
        <w:rPr>
          <w:rFonts w:asciiTheme="minorHAnsi" w:hAnsiTheme="minorHAnsi"/>
        </w:rPr>
        <w:t xml:space="preserve"> of a security force </w:t>
      </w:r>
      <w:r w:rsidRPr="00403AD2">
        <w:rPr>
          <w:rStyle w:val="StyleUnderline"/>
          <w:rFonts w:asciiTheme="minorHAnsi" w:hAnsiTheme="minorHAnsi"/>
        </w:rPr>
        <w:t>capable of exercising command</w:t>
      </w:r>
      <w:r w:rsidRPr="00403AD2">
        <w:rPr>
          <w:rFonts w:asciiTheme="minorHAnsi" w:hAnsiTheme="minorHAnsi"/>
        </w:rPr>
        <w:t xml:space="preserve"> and discipline </w:t>
      </w:r>
      <w:r w:rsidRPr="00403AD2">
        <w:rPr>
          <w:rStyle w:val="StyleUnderline"/>
          <w:rFonts w:asciiTheme="minorHAnsi" w:hAnsiTheme="minorHAnsi"/>
        </w:rPr>
        <w:t>over its members,</w:t>
      </w:r>
      <w:r w:rsidRPr="00403AD2">
        <w:rPr>
          <w:rFonts w:asciiTheme="minorHAnsi" w:hAnsiTheme="minorHAnsi"/>
        </w:rPr>
        <w:t xml:space="preserve"> typically residing at the battalion level.”8 </w:t>
      </w:r>
      <w:r w:rsidRPr="00403AD2">
        <w:rPr>
          <w:rStyle w:val="StyleUnderline"/>
          <w:rFonts w:asciiTheme="minorHAnsi" w:hAnsiTheme="minorHAnsi"/>
        </w:rPr>
        <w:t>Human rights groups charge</w:t>
      </w:r>
      <w:r w:rsidRPr="00403AD2">
        <w:rPr>
          <w:rFonts w:asciiTheme="minorHAnsi" w:hAnsiTheme="minorHAnsi"/>
        </w:rPr>
        <w:t xml:space="preserve"> that </w:t>
      </w:r>
      <w:r w:rsidRPr="00403AD2">
        <w:rPr>
          <w:rStyle w:val="Emphasis"/>
          <w:rFonts w:asciiTheme="minorHAnsi" w:hAnsiTheme="minorHAnsi"/>
        </w:rPr>
        <w:t xml:space="preserve">this is too narrow </w:t>
      </w:r>
      <w:r w:rsidRPr="00403AD2">
        <w:rPr>
          <w:rFonts w:asciiTheme="minorHAnsi" w:hAnsiTheme="minorHAnsi"/>
        </w:rPr>
        <w:t xml:space="preserve">and that </w:t>
      </w:r>
      <w:r w:rsidRPr="00403AD2">
        <w:rPr>
          <w:rStyle w:val="Emphasis"/>
          <w:rFonts w:asciiTheme="minorHAnsi" w:hAnsiTheme="minorHAnsi"/>
        </w:rPr>
        <w:t>vetting should go as high as possible</w:t>
      </w:r>
      <w:r w:rsidRPr="00403AD2">
        <w:rPr>
          <w:rFonts w:asciiTheme="minorHAnsi" w:hAnsiTheme="minorHAnsi"/>
        </w:rPr>
        <w:t xml:space="preserve">, while </w:t>
      </w:r>
      <w:r w:rsidRPr="00403AD2">
        <w:rPr>
          <w:rStyle w:val="StyleUnderline"/>
          <w:rFonts w:asciiTheme="minorHAnsi" w:hAnsiTheme="minorHAnsi"/>
        </w:rPr>
        <w:t xml:space="preserve">some </w:t>
      </w:r>
      <w:proofErr w:type="gramStart"/>
      <w:r w:rsidRPr="00403AD2">
        <w:rPr>
          <w:rStyle w:val="StyleUnderline"/>
          <w:rFonts w:asciiTheme="minorHAnsi" w:hAnsiTheme="minorHAnsi"/>
        </w:rPr>
        <w:t>DoD</w:t>
      </w:r>
      <w:proofErr w:type="gramEnd"/>
      <w:r w:rsidRPr="00403AD2">
        <w:rPr>
          <w:rStyle w:val="StyleUnderline"/>
          <w:rFonts w:asciiTheme="minorHAnsi" w:hAnsiTheme="minorHAnsi"/>
        </w:rPr>
        <w:t xml:space="preserve"> officials</w:t>
      </w:r>
      <w:r w:rsidRPr="00403AD2">
        <w:rPr>
          <w:rFonts w:asciiTheme="minorHAnsi" w:hAnsiTheme="minorHAnsi"/>
        </w:rPr>
        <w:t xml:space="preserve"> have </w:t>
      </w:r>
      <w:r w:rsidRPr="00403AD2">
        <w:rPr>
          <w:rStyle w:val="StyleUnderline"/>
          <w:rFonts w:asciiTheme="minorHAnsi" w:hAnsiTheme="minorHAnsi"/>
        </w:rPr>
        <w:t>complained</w:t>
      </w:r>
      <w:r w:rsidRPr="00403AD2">
        <w:rPr>
          <w:rFonts w:asciiTheme="minorHAnsi" w:hAnsiTheme="minorHAnsi"/>
        </w:rPr>
        <w:t xml:space="preserve"> that </w:t>
      </w:r>
      <w:r w:rsidRPr="00403AD2">
        <w:rPr>
          <w:rStyle w:val="StyleUnderline"/>
          <w:rFonts w:asciiTheme="minorHAnsi" w:hAnsiTheme="minorHAnsi"/>
        </w:rPr>
        <w:t xml:space="preserve">vetting officials apply Leahy </w:t>
      </w:r>
      <w:r w:rsidRPr="00403AD2">
        <w:rPr>
          <w:rStyle w:val="Emphasis"/>
          <w:rFonts w:asciiTheme="minorHAnsi" w:hAnsiTheme="minorHAnsi"/>
        </w:rPr>
        <w:t>too broadly</w:t>
      </w:r>
      <w:r w:rsidRPr="00403AD2">
        <w:rPr>
          <w:rFonts w:asciiTheme="minorHAnsi" w:hAnsiTheme="minorHAnsi"/>
        </w:rPr>
        <w:t xml:space="preserve">, </w:t>
      </w:r>
      <w:r w:rsidRPr="00403AD2">
        <w:rPr>
          <w:rStyle w:val="StyleUnderline"/>
          <w:rFonts w:asciiTheme="minorHAnsi" w:hAnsiTheme="minorHAnsi"/>
        </w:rPr>
        <w:t>occasionally denying assistance to units that are clean</w:t>
      </w:r>
      <w:r w:rsidRPr="00403AD2">
        <w:rPr>
          <w:rFonts w:asciiTheme="minorHAnsi" w:hAnsiTheme="minorHAnsi"/>
        </w:rPr>
        <w:t xml:space="preserve"> </w:t>
      </w:r>
      <w:r w:rsidRPr="00403AD2">
        <w:rPr>
          <w:rStyle w:val="StyleUnderline"/>
          <w:rFonts w:asciiTheme="minorHAnsi" w:hAnsiTheme="minorHAnsi"/>
        </w:rPr>
        <w:t>except for</w:t>
      </w:r>
      <w:r w:rsidRPr="00403AD2">
        <w:rPr>
          <w:rFonts w:asciiTheme="minorHAnsi" w:hAnsiTheme="minorHAnsi"/>
        </w:rPr>
        <w:t xml:space="preserve"> the presence of </w:t>
      </w:r>
      <w:r w:rsidRPr="00403AD2">
        <w:rPr>
          <w:rStyle w:val="StyleUnderline"/>
          <w:rFonts w:asciiTheme="minorHAnsi" w:hAnsiTheme="minorHAnsi"/>
        </w:rPr>
        <w:t>one or two “bad apples.”</w:t>
      </w:r>
    </w:p>
    <w:p w:rsidR="00C55C75" w:rsidRPr="00403AD2" w:rsidRDefault="00C55C75" w:rsidP="00C55C75">
      <w:pPr>
        <w:rPr>
          <w:rFonts w:asciiTheme="minorHAnsi" w:hAnsiTheme="minorHAnsi"/>
        </w:rPr>
      </w:pPr>
    </w:p>
    <w:p w:rsidR="00C55C75" w:rsidRPr="00B90270" w:rsidRDefault="00C55C75" w:rsidP="00C55C75">
      <w:pPr>
        <w:pStyle w:val="Heading4"/>
        <w:rPr>
          <w:rFonts w:asciiTheme="minorHAnsi" w:hAnsiTheme="minorHAnsi"/>
        </w:rPr>
      </w:pPr>
      <w:r>
        <w:rPr>
          <w:rFonts w:asciiTheme="minorHAnsi" w:hAnsiTheme="minorHAnsi"/>
        </w:rPr>
        <w:t>Credible information threat isn’t met</w:t>
      </w:r>
      <w:r w:rsidRPr="00B90270">
        <w:rPr>
          <w:rFonts w:asciiTheme="minorHAnsi" w:hAnsiTheme="minorHAnsi"/>
        </w:rPr>
        <w:t xml:space="preserve">—vetting processes rely on </w:t>
      </w:r>
      <w:r>
        <w:rPr>
          <w:rFonts w:asciiTheme="minorHAnsi" w:hAnsiTheme="minorHAnsi"/>
        </w:rPr>
        <w:t>false</w:t>
      </w:r>
      <w:r w:rsidRPr="00B90270">
        <w:rPr>
          <w:rFonts w:asciiTheme="minorHAnsi" w:hAnsiTheme="minorHAnsi"/>
        </w:rPr>
        <w:t xml:space="preserve"> </w:t>
      </w:r>
      <w:r>
        <w:rPr>
          <w:rFonts w:asciiTheme="minorHAnsi" w:hAnsiTheme="minorHAnsi"/>
        </w:rPr>
        <w:t>assumptions</w:t>
      </w:r>
      <w:r w:rsidRPr="00B90270">
        <w:rPr>
          <w:rFonts w:asciiTheme="minorHAnsi" w:hAnsiTheme="minorHAnsi"/>
        </w:rPr>
        <w:t xml:space="preserve"> </w:t>
      </w:r>
      <w:r>
        <w:rPr>
          <w:rFonts w:asciiTheme="minorHAnsi" w:hAnsiTheme="minorHAnsi"/>
        </w:rPr>
        <w:t>tanking</w:t>
      </w:r>
      <w:r w:rsidRPr="00B90270">
        <w:rPr>
          <w:rFonts w:asciiTheme="minorHAnsi" w:hAnsiTheme="minorHAnsi"/>
        </w:rPr>
        <w:t xml:space="preserve"> credibility and relations </w:t>
      </w:r>
    </w:p>
    <w:p w:rsidR="00C55C75" w:rsidRPr="00403AD2" w:rsidRDefault="00C55C75" w:rsidP="00C55C75">
      <w:pPr>
        <w:rPr>
          <w:rFonts w:asciiTheme="minorHAnsi" w:hAnsiTheme="minorHAnsi"/>
        </w:rPr>
      </w:pPr>
      <w:r w:rsidRPr="00403AD2">
        <w:rPr>
          <w:rStyle w:val="Style13ptBold"/>
          <w:rFonts w:asciiTheme="minorHAnsi" w:hAnsiTheme="minorHAnsi"/>
        </w:rPr>
        <w:t xml:space="preserve">McNerney, et al., 17 </w:t>
      </w:r>
      <w:r w:rsidRPr="00403AD2">
        <w:rPr>
          <w:rFonts w:asciiTheme="minorHAnsi" w:hAnsiTheme="minorHAnsi"/>
        </w:rPr>
        <w:t xml:space="preserve">- associate director of the International Security and Defense Policy Center and a senior international/defense researcher at the RAND Corporation (Jonah Blank, senior political scientist at the RAND Corporation, Becca Wasser, policy analyst at the RAND Corporation focusing on international security, Jeremy </w:t>
      </w:r>
      <w:proofErr w:type="spellStart"/>
      <w:r w:rsidRPr="00403AD2">
        <w:rPr>
          <w:rFonts w:asciiTheme="minorHAnsi" w:hAnsiTheme="minorHAnsi"/>
        </w:rPr>
        <w:t>Boback</w:t>
      </w:r>
      <w:proofErr w:type="spellEnd"/>
      <w:r w:rsidRPr="00403AD2">
        <w:rPr>
          <w:rFonts w:asciiTheme="minorHAnsi" w:hAnsiTheme="minorHAnsi"/>
        </w:rPr>
        <w:t xml:space="preserve">, assistant policy researcher at RAND, Alex Stephenson, research assistant at RAND, “Improving Implementation of the Department of Defense Leahy Law”, RAND corporation, 2017, </w:t>
      </w:r>
      <w:hyperlink r:id="rId79" w:history="1">
        <w:r w:rsidRPr="00403AD2">
          <w:rPr>
            <w:rStyle w:val="Hyperlink"/>
            <w:rFonts w:asciiTheme="minorHAnsi" w:hAnsiTheme="minorHAnsi"/>
          </w:rPr>
          <w:t>https://www.rand.org/content/dam/rand/pubs/research_reports/RR1700/RR1737/RAND_RR1737.pdf)//hecht</w:t>
        </w:r>
      </w:hyperlink>
    </w:p>
    <w:p w:rsidR="00C55C75" w:rsidRPr="00403AD2" w:rsidRDefault="00C55C75" w:rsidP="00C55C75">
      <w:pPr>
        <w:rPr>
          <w:rFonts w:asciiTheme="minorHAnsi" w:hAnsiTheme="minorHAnsi"/>
        </w:rPr>
      </w:pPr>
      <w:r w:rsidRPr="00403AD2">
        <w:rPr>
          <w:rFonts w:asciiTheme="minorHAnsi" w:hAnsiTheme="minorHAnsi"/>
        </w:rPr>
        <w:t xml:space="preserve">Defining Credible Information Many of our </w:t>
      </w:r>
      <w:r w:rsidRPr="00403AD2">
        <w:rPr>
          <w:rStyle w:val="StyleUnderline"/>
          <w:rFonts w:asciiTheme="minorHAnsi" w:hAnsiTheme="minorHAnsi"/>
        </w:rPr>
        <w:t>interviewees noted</w:t>
      </w:r>
      <w:r w:rsidRPr="00403AD2">
        <w:rPr>
          <w:rFonts w:asciiTheme="minorHAnsi" w:hAnsiTheme="minorHAnsi"/>
        </w:rPr>
        <w:t xml:space="preserve"> concerns about the </w:t>
      </w:r>
      <w:r w:rsidRPr="00403AD2">
        <w:rPr>
          <w:rStyle w:val="StyleUnderline"/>
          <w:rFonts w:asciiTheme="minorHAnsi" w:hAnsiTheme="minorHAnsi"/>
        </w:rPr>
        <w:t>sources used to determine vetting outcomes</w:t>
      </w:r>
      <w:r w:rsidRPr="00403AD2">
        <w:rPr>
          <w:rFonts w:asciiTheme="minorHAnsi" w:hAnsiTheme="minorHAnsi"/>
        </w:rPr>
        <w:t xml:space="preserve"> or support DI findings. </w:t>
      </w:r>
      <w:r w:rsidRPr="00403AD2">
        <w:rPr>
          <w:rStyle w:val="StyleUnderline"/>
          <w:rFonts w:asciiTheme="minorHAnsi" w:hAnsiTheme="minorHAnsi"/>
        </w:rPr>
        <w:t xml:space="preserve">One interviewee described a </w:t>
      </w:r>
      <w:r w:rsidRPr="00403AD2">
        <w:rPr>
          <w:rStyle w:val="Emphasis"/>
          <w:rFonts w:asciiTheme="minorHAnsi" w:hAnsiTheme="minorHAnsi"/>
        </w:rPr>
        <w:t>hierarchy of information sources</w:t>
      </w:r>
      <w:r w:rsidRPr="00403AD2">
        <w:rPr>
          <w:rFonts w:asciiTheme="minorHAnsi" w:hAnsiTheme="minorHAnsi"/>
        </w:rPr>
        <w:t xml:space="preserve">, </w:t>
      </w:r>
      <w:r w:rsidRPr="00403AD2">
        <w:rPr>
          <w:rStyle w:val="StyleUnderline"/>
          <w:rFonts w:asciiTheme="minorHAnsi" w:hAnsiTheme="minorHAnsi"/>
        </w:rPr>
        <w:t>terming official reporting as “reliable,” other media as “mixed,” and social media as “very fuzzy.”</w:t>
      </w:r>
      <w:r w:rsidRPr="00403AD2">
        <w:rPr>
          <w:rFonts w:asciiTheme="minorHAnsi" w:hAnsiTheme="minorHAnsi"/>
        </w:rPr>
        <w:t xml:space="preserve">52 </w:t>
      </w:r>
      <w:r w:rsidRPr="00403AD2">
        <w:rPr>
          <w:rStyle w:val="StyleUnderline"/>
          <w:rFonts w:asciiTheme="minorHAnsi" w:hAnsiTheme="minorHAnsi"/>
        </w:rPr>
        <w:t>Concerns include issues with</w:t>
      </w:r>
      <w:r w:rsidRPr="00403AD2">
        <w:rPr>
          <w:rFonts w:asciiTheme="minorHAnsi" w:hAnsiTheme="minorHAnsi"/>
        </w:rPr>
        <w:t xml:space="preserve"> NGOs’ and human rights organizations’ reporting, </w:t>
      </w:r>
      <w:r w:rsidRPr="00403AD2">
        <w:rPr>
          <w:rFonts w:asciiTheme="minorHAnsi" w:hAnsiTheme="minorHAnsi"/>
        </w:rPr>
        <w:lastRenderedPageBreak/>
        <w:t xml:space="preserve">particularly </w:t>
      </w:r>
      <w:r w:rsidRPr="00403AD2">
        <w:rPr>
          <w:rStyle w:val="StyleUnderline"/>
          <w:rFonts w:asciiTheme="minorHAnsi" w:hAnsiTheme="minorHAnsi"/>
        </w:rPr>
        <w:t xml:space="preserve">reports from </w:t>
      </w:r>
      <w:r w:rsidRPr="00403AD2">
        <w:rPr>
          <w:rStyle w:val="Emphasis"/>
          <w:rFonts w:asciiTheme="minorHAnsi" w:hAnsiTheme="minorHAnsi"/>
        </w:rPr>
        <w:t>questionable sources</w:t>
      </w:r>
      <w:r w:rsidRPr="00403AD2">
        <w:rPr>
          <w:rStyle w:val="StyleUnderline"/>
          <w:rFonts w:asciiTheme="minorHAnsi" w:hAnsiTheme="minorHAnsi"/>
        </w:rPr>
        <w:t xml:space="preserve"> that tarnish whole units</w:t>
      </w:r>
      <w:r w:rsidRPr="00403AD2">
        <w:rPr>
          <w:rFonts w:asciiTheme="minorHAnsi" w:hAnsiTheme="minorHAnsi"/>
        </w:rPr>
        <w:t xml:space="preserve"> and organizations as GVHR abusers.53 </w:t>
      </w:r>
      <w:proofErr w:type="spellStart"/>
      <w:r w:rsidRPr="00403AD2">
        <w:rPr>
          <w:rStyle w:val="StyleUnderline"/>
          <w:rFonts w:asciiTheme="minorHAnsi" w:hAnsiTheme="minorHAnsi"/>
        </w:rPr>
        <w:t>DoS</w:t>
      </w:r>
      <w:proofErr w:type="spellEnd"/>
      <w:r w:rsidRPr="00403AD2">
        <w:rPr>
          <w:rStyle w:val="StyleUnderline"/>
          <w:rFonts w:asciiTheme="minorHAnsi" w:hAnsiTheme="minorHAnsi"/>
        </w:rPr>
        <w:t xml:space="preserve"> guidance provides a definition of credible information</w:t>
      </w:r>
      <w:r w:rsidRPr="00403AD2">
        <w:rPr>
          <w:rFonts w:asciiTheme="minorHAnsi" w:hAnsiTheme="minorHAnsi"/>
        </w:rPr>
        <w:t xml:space="preserve">, but many </w:t>
      </w:r>
      <w:r w:rsidRPr="00403AD2">
        <w:rPr>
          <w:rStyle w:val="Emphasis"/>
          <w:rFonts w:asciiTheme="minorHAnsi" w:hAnsiTheme="minorHAnsi"/>
        </w:rPr>
        <w:t xml:space="preserve">interviewees continue to express confusion or disagreement </w:t>
      </w:r>
      <w:r w:rsidRPr="00403AD2">
        <w:rPr>
          <w:rStyle w:val="StyleUnderline"/>
          <w:rFonts w:asciiTheme="minorHAnsi" w:hAnsiTheme="minorHAnsi"/>
        </w:rPr>
        <w:t>with how the guidance is implemented</w:t>
      </w:r>
      <w:r w:rsidRPr="00403AD2">
        <w:rPr>
          <w:rFonts w:asciiTheme="minorHAnsi" w:hAnsiTheme="minorHAnsi"/>
        </w:rPr>
        <w:t xml:space="preserve">. Our </w:t>
      </w:r>
      <w:r w:rsidRPr="00403AD2">
        <w:rPr>
          <w:rStyle w:val="StyleUnderline"/>
          <w:rFonts w:asciiTheme="minorHAnsi" w:hAnsiTheme="minorHAnsi"/>
        </w:rPr>
        <w:t xml:space="preserve">analysis of 16 post SOPs found that </w:t>
      </w:r>
      <w:r w:rsidRPr="00403AD2">
        <w:rPr>
          <w:rStyle w:val="Emphasis"/>
          <w:rFonts w:asciiTheme="minorHAnsi" w:hAnsiTheme="minorHAnsi"/>
        </w:rPr>
        <w:t>only one</w:t>
      </w:r>
      <w:r w:rsidRPr="00403AD2">
        <w:rPr>
          <w:rStyle w:val="StyleUnderline"/>
          <w:rFonts w:asciiTheme="minorHAnsi" w:hAnsiTheme="minorHAnsi"/>
        </w:rPr>
        <w:t xml:space="preserve"> defined credible information</w:t>
      </w:r>
      <w:r w:rsidRPr="00403AD2">
        <w:rPr>
          <w:rFonts w:asciiTheme="minorHAnsi" w:hAnsiTheme="minorHAnsi"/>
        </w:rPr>
        <w:t xml:space="preserve">. One interviewee requested a clarification from </w:t>
      </w:r>
      <w:proofErr w:type="spellStart"/>
      <w:r w:rsidRPr="00403AD2">
        <w:rPr>
          <w:rFonts w:asciiTheme="minorHAnsi" w:hAnsiTheme="minorHAnsi"/>
        </w:rPr>
        <w:t>DoS</w:t>
      </w:r>
      <w:proofErr w:type="spellEnd"/>
      <w:r w:rsidRPr="00403AD2">
        <w:rPr>
          <w:rFonts w:asciiTheme="minorHAnsi" w:hAnsiTheme="minorHAnsi"/>
        </w:rPr>
        <w:t xml:space="preserve"> headquarters and was told it was up to the post.</w:t>
      </w:r>
      <w:r w:rsidRPr="00403AD2">
        <w:rPr>
          <w:rStyle w:val="StyleUnderline"/>
          <w:rFonts w:asciiTheme="minorHAnsi" w:hAnsiTheme="minorHAnsi"/>
        </w:rPr>
        <w:t>54 Interviewees reported a significant difference between their posts’</w:t>
      </w:r>
      <w:r w:rsidRPr="00403AD2">
        <w:rPr>
          <w:rFonts w:asciiTheme="minorHAnsi" w:hAnsiTheme="minorHAnsi"/>
        </w:rPr>
        <w:t xml:space="preserve"> </w:t>
      </w:r>
      <w:r w:rsidRPr="00403AD2">
        <w:rPr>
          <w:rStyle w:val="StyleUnderline"/>
          <w:rFonts w:asciiTheme="minorHAnsi" w:hAnsiTheme="minorHAnsi"/>
        </w:rPr>
        <w:t xml:space="preserve">definition </w:t>
      </w:r>
      <w:r w:rsidRPr="00403AD2">
        <w:rPr>
          <w:rFonts w:asciiTheme="minorHAnsi" w:hAnsiTheme="minorHAnsi"/>
        </w:rPr>
        <w:t xml:space="preserve">of credible information </w:t>
      </w:r>
      <w:r w:rsidRPr="00403AD2">
        <w:rPr>
          <w:rStyle w:val="StyleUnderline"/>
          <w:rFonts w:asciiTheme="minorHAnsi" w:hAnsiTheme="minorHAnsi"/>
        </w:rPr>
        <w:t xml:space="preserve">and the standard </w:t>
      </w:r>
      <w:proofErr w:type="spellStart"/>
      <w:r w:rsidRPr="00403AD2">
        <w:rPr>
          <w:rStyle w:val="StyleUnderline"/>
          <w:rFonts w:asciiTheme="minorHAnsi" w:hAnsiTheme="minorHAnsi"/>
        </w:rPr>
        <w:t>vetters</w:t>
      </w:r>
      <w:proofErr w:type="spellEnd"/>
      <w:r w:rsidRPr="00403AD2">
        <w:rPr>
          <w:rStyle w:val="StyleUnderline"/>
          <w:rFonts w:asciiTheme="minorHAnsi" w:hAnsiTheme="minorHAnsi"/>
        </w:rPr>
        <w:t xml:space="preserve"> at </w:t>
      </w:r>
      <w:proofErr w:type="spellStart"/>
      <w:r w:rsidRPr="00403AD2">
        <w:rPr>
          <w:rStyle w:val="StyleUnderline"/>
          <w:rFonts w:asciiTheme="minorHAnsi" w:hAnsiTheme="minorHAnsi"/>
        </w:rPr>
        <w:t>DoS</w:t>
      </w:r>
      <w:proofErr w:type="spellEnd"/>
      <w:r w:rsidRPr="00403AD2">
        <w:rPr>
          <w:rStyle w:val="StyleUnderline"/>
          <w:rFonts w:asciiTheme="minorHAnsi" w:hAnsiTheme="minorHAnsi"/>
        </w:rPr>
        <w:t xml:space="preserve"> headquarters</w:t>
      </w:r>
      <w:r w:rsidRPr="00403AD2">
        <w:rPr>
          <w:rFonts w:asciiTheme="minorHAnsi" w:hAnsiTheme="minorHAnsi"/>
        </w:rPr>
        <w:t xml:space="preserve"> used. Many of our interviewees felt that potentially </w:t>
      </w:r>
      <w:r w:rsidRPr="00403AD2">
        <w:rPr>
          <w:rStyle w:val="Emphasis"/>
          <w:rFonts w:asciiTheme="minorHAnsi" w:hAnsiTheme="minorHAnsi"/>
        </w:rPr>
        <w:t>untrustworthy information</w:t>
      </w:r>
      <w:r w:rsidRPr="00403AD2">
        <w:rPr>
          <w:rFonts w:asciiTheme="minorHAnsi" w:hAnsiTheme="minorHAnsi"/>
        </w:rPr>
        <w:t xml:space="preserve">, such as allegations </w:t>
      </w:r>
      <w:r w:rsidRPr="00403AD2">
        <w:rPr>
          <w:rStyle w:val="StyleUnderline"/>
          <w:rFonts w:asciiTheme="minorHAnsi" w:hAnsiTheme="minorHAnsi"/>
        </w:rPr>
        <w:t>from questionable sources</w:t>
      </w:r>
      <w:r w:rsidRPr="00403AD2">
        <w:rPr>
          <w:rFonts w:asciiTheme="minorHAnsi" w:hAnsiTheme="minorHAnsi"/>
        </w:rPr>
        <w:t xml:space="preserve">, </w:t>
      </w:r>
      <w:r w:rsidRPr="00403AD2">
        <w:rPr>
          <w:rStyle w:val="StyleUnderline"/>
          <w:rFonts w:asciiTheme="minorHAnsi" w:hAnsiTheme="minorHAnsi"/>
        </w:rPr>
        <w:t>was weighed and valued differently within different levels of the</w:t>
      </w:r>
      <w:r w:rsidRPr="00403AD2">
        <w:rPr>
          <w:rFonts w:asciiTheme="minorHAnsi" w:hAnsiTheme="minorHAnsi"/>
        </w:rPr>
        <w:t xml:space="preserve"> Leahy </w:t>
      </w:r>
      <w:r w:rsidRPr="00403AD2">
        <w:rPr>
          <w:rStyle w:val="StyleUnderline"/>
          <w:rFonts w:asciiTheme="minorHAnsi" w:hAnsiTheme="minorHAnsi"/>
        </w:rPr>
        <w:t>vetting process</w:t>
      </w:r>
      <w:r w:rsidRPr="00403AD2">
        <w:rPr>
          <w:rFonts w:asciiTheme="minorHAnsi" w:hAnsiTheme="minorHAnsi"/>
        </w:rPr>
        <w:t xml:space="preserve">. For example, one </w:t>
      </w:r>
      <w:proofErr w:type="spellStart"/>
      <w:r w:rsidRPr="00403AD2">
        <w:rPr>
          <w:rFonts w:asciiTheme="minorHAnsi" w:hAnsiTheme="minorHAnsi"/>
        </w:rPr>
        <w:t>DoS</w:t>
      </w:r>
      <w:proofErr w:type="spellEnd"/>
      <w:r w:rsidRPr="00403AD2">
        <w:rPr>
          <w:rFonts w:asciiTheme="minorHAnsi" w:hAnsiTheme="minorHAnsi"/>
        </w:rPr>
        <w:t xml:space="preserve"> official noted that </w:t>
      </w:r>
      <w:r w:rsidRPr="00403AD2">
        <w:rPr>
          <w:rStyle w:val="Emphasis"/>
          <w:rFonts w:asciiTheme="minorHAnsi" w:hAnsiTheme="minorHAnsi"/>
        </w:rPr>
        <w:t>the evidentiary threshold</w:t>
      </w:r>
      <w:r w:rsidRPr="00403AD2">
        <w:rPr>
          <w:rStyle w:val="StyleUnderline"/>
          <w:rFonts w:asciiTheme="minorHAnsi" w:hAnsiTheme="minorHAnsi"/>
        </w:rPr>
        <w:t xml:space="preserve"> for credible information was</w:t>
      </w:r>
      <w:r w:rsidRPr="00403AD2">
        <w:rPr>
          <w:rFonts w:asciiTheme="minorHAnsi" w:hAnsiTheme="minorHAnsi"/>
        </w:rPr>
        <w:t xml:space="preserve"> relatively </w:t>
      </w:r>
      <w:r w:rsidRPr="00403AD2">
        <w:rPr>
          <w:rStyle w:val="Emphasis"/>
          <w:rFonts w:asciiTheme="minorHAnsi" w:hAnsiTheme="minorHAnsi"/>
        </w:rPr>
        <w:t>low</w:t>
      </w:r>
      <w:r w:rsidRPr="00403AD2">
        <w:rPr>
          <w:rFonts w:asciiTheme="minorHAnsi" w:hAnsiTheme="minorHAnsi"/>
        </w:rPr>
        <w:t xml:space="preserve">.55 </w:t>
      </w:r>
      <w:r w:rsidRPr="00403AD2">
        <w:rPr>
          <w:rStyle w:val="StyleUnderline"/>
          <w:rFonts w:asciiTheme="minorHAnsi" w:hAnsiTheme="minorHAnsi"/>
        </w:rPr>
        <w:t>Stakeholders perceived final determinations</w:t>
      </w:r>
      <w:r w:rsidRPr="00403AD2">
        <w:rPr>
          <w:rFonts w:asciiTheme="minorHAnsi" w:hAnsiTheme="minorHAnsi"/>
        </w:rPr>
        <w:t xml:space="preserve"> on information credibility </w:t>
      </w:r>
      <w:r w:rsidRPr="00403AD2">
        <w:rPr>
          <w:rStyle w:val="Emphasis"/>
          <w:rFonts w:asciiTheme="minorHAnsi" w:hAnsiTheme="minorHAnsi"/>
        </w:rPr>
        <w:t>to be opaque and inconsistent</w:t>
      </w:r>
      <w:r w:rsidRPr="00403AD2">
        <w:rPr>
          <w:rFonts w:asciiTheme="minorHAnsi" w:hAnsiTheme="minorHAnsi"/>
        </w:rPr>
        <w:t xml:space="preserve">. This was frustrating not only for </w:t>
      </w:r>
      <w:proofErr w:type="gramStart"/>
      <w:r w:rsidRPr="00403AD2">
        <w:rPr>
          <w:rFonts w:asciiTheme="minorHAnsi" w:hAnsiTheme="minorHAnsi"/>
        </w:rPr>
        <w:t>DoD</w:t>
      </w:r>
      <w:proofErr w:type="gramEnd"/>
      <w:r w:rsidRPr="00403AD2">
        <w:rPr>
          <w:rFonts w:asciiTheme="minorHAnsi" w:hAnsiTheme="minorHAnsi"/>
        </w:rPr>
        <w:t xml:space="preserve"> officials implementing assistance programs but also for the partners themselves. As one CCMD official noted: “</w:t>
      </w:r>
      <w:r w:rsidRPr="00403AD2">
        <w:rPr>
          <w:rStyle w:val="StyleUnderline"/>
          <w:rFonts w:asciiTheme="minorHAnsi" w:hAnsiTheme="minorHAnsi"/>
        </w:rPr>
        <w:t xml:space="preserve">Failure to apply appropriate rigor </w:t>
      </w:r>
      <w:r w:rsidRPr="00403AD2">
        <w:rPr>
          <w:rFonts w:asciiTheme="minorHAnsi" w:hAnsiTheme="minorHAnsi"/>
        </w:rPr>
        <w:t xml:space="preserve">to adjudication prior </w:t>
      </w:r>
      <w:r w:rsidRPr="00403AD2">
        <w:rPr>
          <w:rStyle w:val="StyleUnderline"/>
          <w:rFonts w:asciiTheme="minorHAnsi" w:hAnsiTheme="minorHAnsi"/>
        </w:rPr>
        <w:t xml:space="preserve">to the suspension of assistance may </w:t>
      </w:r>
      <w:r w:rsidRPr="00403AD2">
        <w:rPr>
          <w:rStyle w:val="Emphasis"/>
          <w:rFonts w:asciiTheme="minorHAnsi" w:hAnsiTheme="minorHAnsi"/>
        </w:rPr>
        <w:t>negatively impact bilateral relationships</w:t>
      </w:r>
      <w:r w:rsidRPr="00403AD2">
        <w:rPr>
          <w:rStyle w:val="StyleUnderline"/>
          <w:rFonts w:asciiTheme="minorHAnsi" w:hAnsiTheme="minorHAnsi"/>
        </w:rPr>
        <w:t xml:space="preserve"> and partner nation </w:t>
      </w:r>
      <w:r w:rsidRPr="00403AD2">
        <w:rPr>
          <w:rStyle w:val="Emphasis"/>
          <w:rFonts w:asciiTheme="minorHAnsi" w:hAnsiTheme="minorHAnsi"/>
        </w:rPr>
        <w:t>willingness to investigate</w:t>
      </w:r>
      <w:r w:rsidRPr="00403AD2">
        <w:rPr>
          <w:rFonts w:asciiTheme="minorHAnsi" w:hAnsiTheme="minorHAnsi"/>
        </w:rPr>
        <w:t xml:space="preserve"> </w:t>
      </w:r>
      <w:r w:rsidRPr="00403AD2">
        <w:rPr>
          <w:rStyle w:val="StyleUnderline"/>
          <w:rFonts w:asciiTheme="minorHAnsi" w:hAnsiTheme="minorHAnsi"/>
        </w:rPr>
        <w:t>and address legitimate allegations</w:t>
      </w:r>
      <w:r w:rsidRPr="00403AD2">
        <w:rPr>
          <w:rFonts w:asciiTheme="minorHAnsi" w:hAnsiTheme="minorHAnsi"/>
        </w:rPr>
        <w:t xml:space="preserve">.”56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Lack of standardization in vetting policies causes inconsistent implementation </w:t>
      </w:r>
    </w:p>
    <w:p w:rsidR="00C55C75" w:rsidRPr="00403AD2" w:rsidRDefault="00C55C75" w:rsidP="00C55C75">
      <w:pPr>
        <w:rPr>
          <w:rFonts w:asciiTheme="minorHAnsi" w:hAnsiTheme="minorHAnsi"/>
        </w:rPr>
      </w:pPr>
      <w:r w:rsidRPr="00403AD2">
        <w:rPr>
          <w:rStyle w:val="Style13ptBold"/>
          <w:rFonts w:asciiTheme="minorHAnsi" w:hAnsiTheme="minorHAnsi"/>
        </w:rPr>
        <w:t xml:space="preserve">McNerney, et al., 17 </w:t>
      </w:r>
      <w:r w:rsidRPr="00403AD2">
        <w:rPr>
          <w:rFonts w:asciiTheme="minorHAnsi" w:hAnsiTheme="minorHAnsi"/>
        </w:rPr>
        <w:t xml:space="preserve">- associate director of the International Security and Defense Policy Center and a senior international/defense researcher at the RAND Corporation (Jonah Blank, senior political scientist at the RAND Corporation, Becca Wasser, policy analyst at the RAND Corporation focusing on international security, Jeremy </w:t>
      </w:r>
      <w:proofErr w:type="spellStart"/>
      <w:r w:rsidRPr="00403AD2">
        <w:rPr>
          <w:rFonts w:asciiTheme="minorHAnsi" w:hAnsiTheme="minorHAnsi"/>
        </w:rPr>
        <w:t>Boback</w:t>
      </w:r>
      <w:proofErr w:type="spellEnd"/>
      <w:r w:rsidRPr="00403AD2">
        <w:rPr>
          <w:rFonts w:asciiTheme="minorHAnsi" w:hAnsiTheme="minorHAnsi"/>
        </w:rPr>
        <w:t xml:space="preserve">, assistant policy researcher at RAND, Alex Stephenson, research assistant at RAND, “Improving Implementation of the Department of Defense Leahy Law”, RAND corporation, 2017, </w:t>
      </w:r>
      <w:hyperlink r:id="rId80" w:history="1">
        <w:r w:rsidRPr="00403AD2">
          <w:rPr>
            <w:rStyle w:val="Hyperlink"/>
            <w:rFonts w:asciiTheme="minorHAnsi" w:hAnsiTheme="minorHAnsi"/>
          </w:rPr>
          <w:t>https://www.rand.org/content/dam/rand/pubs/research_reports/RR1700/RR1737/RAND_RR1737.pdf)//hecht</w:t>
        </w:r>
      </w:hyperlink>
    </w:p>
    <w:p w:rsidR="00C55C75" w:rsidRPr="00403AD2" w:rsidRDefault="00C55C75" w:rsidP="00C55C75">
      <w:pPr>
        <w:rPr>
          <w:rStyle w:val="StyleUnderline"/>
          <w:rFonts w:asciiTheme="minorHAnsi" w:hAnsiTheme="minorHAnsi"/>
        </w:rPr>
      </w:pPr>
      <w:r w:rsidRPr="00403AD2">
        <w:rPr>
          <w:rFonts w:asciiTheme="minorHAnsi" w:hAnsiTheme="minorHAnsi"/>
        </w:rPr>
        <w:t xml:space="preserve">DoD Process Ownership and Variation in Implementation Practices One important process and policy challenge we identified in our research was </w:t>
      </w:r>
      <w:r w:rsidRPr="00403AD2">
        <w:rPr>
          <w:rStyle w:val="StyleUnderline"/>
          <w:rFonts w:asciiTheme="minorHAnsi" w:hAnsiTheme="minorHAnsi"/>
        </w:rPr>
        <w:t>the need to balance</w:t>
      </w:r>
      <w:r w:rsidRPr="00403AD2">
        <w:rPr>
          <w:rFonts w:asciiTheme="minorHAnsi" w:hAnsiTheme="minorHAnsi"/>
        </w:rPr>
        <w:t xml:space="preserve"> the </w:t>
      </w:r>
      <w:r w:rsidRPr="00403AD2">
        <w:rPr>
          <w:rStyle w:val="StyleUnderline"/>
          <w:rFonts w:asciiTheme="minorHAnsi" w:hAnsiTheme="minorHAnsi"/>
        </w:rPr>
        <w:t>efficiencies</w:t>
      </w:r>
      <w:r w:rsidRPr="00403AD2">
        <w:rPr>
          <w:rFonts w:asciiTheme="minorHAnsi" w:hAnsiTheme="minorHAnsi"/>
        </w:rPr>
        <w:t xml:space="preserve"> and synergies t</w:t>
      </w:r>
      <w:r w:rsidRPr="00403AD2">
        <w:rPr>
          <w:rStyle w:val="StyleUnderline"/>
          <w:rFonts w:asciiTheme="minorHAnsi" w:hAnsiTheme="minorHAnsi"/>
        </w:rPr>
        <w:t>hat come from using a single vetting process</w:t>
      </w:r>
      <w:r w:rsidRPr="00403AD2">
        <w:rPr>
          <w:rFonts w:asciiTheme="minorHAnsi" w:hAnsiTheme="minorHAnsi"/>
        </w:rPr>
        <w:t xml:space="preserve"> (maintained by </w:t>
      </w:r>
      <w:proofErr w:type="spellStart"/>
      <w:r w:rsidRPr="00403AD2">
        <w:rPr>
          <w:rFonts w:asciiTheme="minorHAnsi" w:hAnsiTheme="minorHAnsi"/>
        </w:rPr>
        <w:t>DoS</w:t>
      </w:r>
      <w:proofErr w:type="spellEnd"/>
      <w:r w:rsidRPr="00403AD2">
        <w:rPr>
          <w:rFonts w:asciiTheme="minorHAnsi" w:hAnsiTheme="minorHAnsi"/>
        </w:rPr>
        <w:t xml:space="preserve">) </w:t>
      </w:r>
      <w:r w:rsidRPr="00403AD2">
        <w:rPr>
          <w:rStyle w:val="StyleUnderline"/>
          <w:rFonts w:asciiTheme="minorHAnsi" w:hAnsiTheme="minorHAnsi"/>
        </w:rPr>
        <w:t xml:space="preserve">to implement both the </w:t>
      </w:r>
      <w:proofErr w:type="spellStart"/>
      <w:r w:rsidRPr="00403AD2">
        <w:rPr>
          <w:rStyle w:val="StyleUnderline"/>
          <w:rFonts w:asciiTheme="minorHAnsi" w:hAnsiTheme="minorHAnsi"/>
        </w:rPr>
        <w:t>DoS</w:t>
      </w:r>
      <w:proofErr w:type="spellEnd"/>
      <w:r w:rsidRPr="00403AD2">
        <w:rPr>
          <w:rStyle w:val="StyleUnderline"/>
          <w:rFonts w:asciiTheme="minorHAnsi" w:hAnsiTheme="minorHAnsi"/>
        </w:rPr>
        <w:t xml:space="preserve"> and DoD Leahy laws</w:t>
      </w:r>
      <w:r w:rsidRPr="00403AD2">
        <w:rPr>
          <w:rFonts w:asciiTheme="minorHAnsi" w:hAnsiTheme="minorHAnsi"/>
        </w:rPr>
        <w:t xml:space="preserve"> with the need to ensure that DoD can execute its responsibilities for cases that fall under the DoD Leahy law. Our analysis of document and interview data made it clear that </w:t>
      </w:r>
      <w:r w:rsidRPr="00403AD2">
        <w:rPr>
          <w:rStyle w:val="StyleUnderline"/>
          <w:rFonts w:asciiTheme="minorHAnsi" w:hAnsiTheme="minorHAnsi"/>
        </w:rPr>
        <w:t xml:space="preserve">DoD needs to be a more </w:t>
      </w:r>
      <w:r w:rsidRPr="00403AD2">
        <w:rPr>
          <w:rStyle w:val="Emphasis"/>
          <w:rFonts w:asciiTheme="minorHAnsi" w:hAnsiTheme="minorHAnsi"/>
        </w:rPr>
        <w:t>equal partner</w:t>
      </w:r>
      <w:r w:rsidRPr="00403AD2">
        <w:rPr>
          <w:rStyle w:val="StyleUnderline"/>
          <w:rFonts w:asciiTheme="minorHAnsi" w:hAnsiTheme="minorHAnsi"/>
        </w:rPr>
        <w:t xml:space="preserve"> in the vetting process</w:t>
      </w:r>
      <w:r w:rsidRPr="00403AD2">
        <w:rPr>
          <w:rFonts w:asciiTheme="minorHAnsi" w:hAnsiTheme="minorHAnsi"/>
        </w:rPr>
        <w:t xml:space="preserve">, </w:t>
      </w:r>
      <w:r w:rsidRPr="00403AD2">
        <w:rPr>
          <w:rStyle w:val="StyleUnderline"/>
          <w:rFonts w:asciiTheme="minorHAnsi" w:hAnsiTheme="minorHAnsi"/>
        </w:rPr>
        <w:t>yet many DoD stakeholders, from embassies to CCMDs to the Pentagon</w:t>
      </w:r>
      <w:r w:rsidRPr="00403AD2">
        <w:rPr>
          <w:rFonts w:asciiTheme="minorHAnsi" w:hAnsiTheme="minorHAnsi"/>
        </w:rPr>
        <w:t xml:space="preserve">, </w:t>
      </w:r>
      <w:r w:rsidRPr="00403AD2">
        <w:rPr>
          <w:rStyle w:val="Emphasis"/>
          <w:rFonts w:asciiTheme="minorHAnsi" w:hAnsiTheme="minorHAnsi"/>
        </w:rPr>
        <w:t>do not perceive DoD</w:t>
      </w:r>
      <w:r w:rsidRPr="00403AD2">
        <w:rPr>
          <w:rStyle w:val="StyleUnderline"/>
          <w:rFonts w:asciiTheme="minorHAnsi" w:hAnsiTheme="minorHAnsi"/>
        </w:rPr>
        <w:t xml:space="preserve"> as having </w:t>
      </w:r>
      <w:r w:rsidRPr="00403AD2">
        <w:rPr>
          <w:rStyle w:val="Emphasis"/>
          <w:rFonts w:asciiTheme="minorHAnsi" w:hAnsiTheme="minorHAnsi"/>
        </w:rPr>
        <w:t>sufficient involvement</w:t>
      </w:r>
      <w:r w:rsidRPr="00403AD2">
        <w:rPr>
          <w:rStyle w:val="StyleUnderline"/>
          <w:rFonts w:asciiTheme="minorHAnsi" w:hAnsiTheme="minorHAnsi"/>
        </w:rPr>
        <w:t xml:space="preserve"> in this process.</w:t>
      </w:r>
      <w:r w:rsidRPr="00403AD2">
        <w:rPr>
          <w:rFonts w:asciiTheme="minorHAnsi" w:hAnsiTheme="minorHAnsi"/>
        </w:rPr>
        <w:t xml:space="preserve"> Another key challenge was inconsistent approaches to implementing Leahy at the embassy level. Both </w:t>
      </w:r>
      <w:r w:rsidRPr="00403AD2">
        <w:rPr>
          <w:rStyle w:val="StyleUnderline"/>
          <w:rFonts w:asciiTheme="minorHAnsi" w:hAnsiTheme="minorHAnsi"/>
        </w:rPr>
        <w:t>CRS and GAO reports</w:t>
      </w:r>
      <w:r w:rsidRPr="00403AD2">
        <w:rPr>
          <w:rFonts w:asciiTheme="minorHAnsi" w:hAnsiTheme="minorHAnsi"/>
        </w:rPr>
        <w:t xml:space="preserve"> have </w:t>
      </w:r>
      <w:r w:rsidRPr="00403AD2">
        <w:rPr>
          <w:rStyle w:val="StyleUnderline"/>
          <w:rFonts w:asciiTheme="minorHAnsi" w:hAnsiTheme="minorHAnsi"/>
        </w:rPr>
        <w:t>noted</w:t>
      </w:r>
      <w:r w:rsidRPr="00403AD2">
        <w:rPr>
          <w:rFonts w:asciiTheme="minorHAnsi" w:hAnsiTheme="minorHAnsi"/>
        </w:rPr>
        <w:t xml:space="preserve"> the </w:t>
      </w:r>
      <w:r w:rsidRPr="00403AD2">
        <w:rPr>
          <w:rStyle w:val="Emphasis"/>
          <w:rFonts w:asciiTheme="minorHAnsi" w:hAnsiTheme="minorHAnsi"/>
        </w:rPr>
        <w:t>lack of standardization</w:t>
      </w:r>
      <w:r w:rsidRPr="00403AD2">
        <w:rPr>
          <w:rFonts w:asciiTheme="minorHAnsi" w:hAnsiTheme="minorHAnsi"/>
        </w:rPr>
        <w:t xml:space="preserve"> </w:t>
      </w:r>
      <w:r w:rsidRPr="00403AD2">
        <w:rPr>
          <w:rStyle w:val="StyleUnderline"/>
          <w:rFonts w:asciiTheme="minorHAnsi" w:hAnsiTheme="minorHAnsi"/>
        </w:rPr>
        <w:t xml:space="preserve">in Leahy vetting practices </w:t>
      </w:r>
      <w:r w:rsidRPr="00403AD2">
        <w:rPr>
          <w:rFonts w:asciiTheme="minorHAnsi" w:hAnsiTheme="minorHAnsi"/>
        </w:rPr>
        <w:t xml:space="preserve">and procedures implemented at posts.1 </w:t>
      </w:r>
      <w:proofErr w:type="gramStart"/>
      <w:r w:rsidRPr="00403AD2">
        <w:rPr>
          <w:rFonts w:asciiTheme="minorHAnsi" w:hAnsiTheme="minorHAnsi"/>
        </w:rPr>
        <w:t>Given</w:t>
      </w:r>
      <w:proofErr w:type="gramEnd"/>
      <w:r w:rsidRPr="00403AD2">
        <w:rPr>
          <w:rFonts w:asciiTheme="minorHAnsi" w:hAnsiTheme="minorHAnsi"/>
        </w:rPr>
        <w:t xml:space="preserve"> the variety of circumstances at posts, </w:t>
      </w:r>
      <w:r w:rsidRPr="00403AD2">
        <w:rPr>
          <w:rStyle w:val="StyleUnderline"/>
          <w:rFonts w:asciiTheme="minorHAnsi" w:hAnsiTheme="minorHAnsi"/>
        </w:rPr>
        <w:t xml:space="preserve">it is </w:t>
      </w:r>
      <w:proofErr w:type="spellStart"/>
      <w:r w:rsidRPr="00403AD2">
        <w:rPr>
          <w:rStyle w:val="StyleUnderline"/>
          <w:rFonts w:asciiTheme="minorHAnsi" w:hAnsiTheme="minorHAnsi"/>
        </w:rPr>
        <w:t>DoS</w:t>
      </w:r>
      <w:proofErr w:type="spellEnd"/>
      <w:r w:rsidRPr="00403AD2">
        <w:rPr>
          <w:rStyle w:val="StyleUnderline"/>
          <w:rFonts w:asciiTheme="minorHAnsi" w:hAnsiTheme="minorHAnsi"/>
        </w:rPr>
        <w:t xml:space="preserve"> policy to</w:t>
      </w:r>
      <w:r w:rsidRPr="00403AD2">
        <w:rPr>
          <w:rFonts w:asciiTheme="minorHAnsi" w:hAnsiTheme="minorHAnsi"/>
        </w:rPr>
        <w:t xml:space="preserve"> </w:t>
      </w:r>
      <w:r w:rsidRPr="00403AD2">
        <w:rPr>
          <w:rStyle w:val="StyleUnderline"/>
          <w:rFonts w:asciiTheme="minorHAnsi" w:hAnsiTheme="minorHAnsi"/>
        </w:rPr>
        <w:t>delegate SOPs to</w:t>
      </w:r>
      <w:r w:rsidRPr="00403AD2">
        <w:rPr>
          <w:rFonts w:asciiTheme="minorHAnsi" w:hAnsiTheme="minorHAnsi"/>
        </w:rPr>
        <w:t xml:space="preserve"> suit </w:t>
      </w:r>
      <w:r w:rsidRPr="00403AD2">
        <w:rPr>
          <w:rStyle w:val="StyleUnderline"/>
          <w:rFonts w:asciiTheme="minorHAnsi" w:hAnsiTheme="minorHAnsi"/>
        </w:rPr>
        <w:t>each unique situation</w:t>
      </w:r>
      <w:r w:rsidRPr="00403AD2">
        <w:rPr>
          <w:rFonts w:asciiTheme="minorHAnsi" w:hAnsiTheme="minorHAnsi"/>
        </w:rPr>
        <w:t xml:space="preserve">. Each embassy maintains its own SOP; </w:t>
      </w:r>
      <w:r w:rsidRPr="00403AD2">
        <w:rPr>
          <w:rStyle w:val="StyleUnderline"/>
          <w:rFonts w:asciiTheme="minorHAnsi" w:hAnsiTheme="minorHAnsi"/>
        </w:rPr>
        <w:t>there is no government-wide model SOP</w:t>
      </w:r>
      <w:r w:rsidRPr="00403AD2">
        <w:rPr>
          <w:rFonts w:asciiTheme="minorHAnsi" w:hAnsiTheme="minorHAnsi"/>
        </w:rPr>
        <w:t xml:space="preserve">.2 As a result, </w:t>
      </w:r>
      <w:r w:rsidRPr="00403AD2">
        <w:rPr>
          <w:rStyle w:val="StyleUnderline"/>
          <w:rFonts w:asciiTheme="minorHAnsi" w:hAnsiTheme="minorHAnsi"/>
        </w:rPr>
        <w:t xml:space="preserve">each post has adopted a </w:t>
      </w:r>
      <w:r w:rsidRPr="00403AD2">
        <w:rPr>
          <w:rStyle w:val="Emphasis"/>
          <w:rFonts w:asciiTheme="minorHAnsi" w:hAnsiTheme="minorHAnsi"/>
        </w:rPr>
        <w:t>different set of internal processes</w:t>
      </w:r>
      <w:r w:rsidRPr="00403AD2">
        <w:rPr>
          <w:rFonts w:asciiTheme="minorHAnsi" w:hAnsiTheme="minorHAnsi"/>
        </w:rPr>
        <w:t xml:space="preserve"> and practices </w:t>
      </w:r>
      <w:r w:rsidRPr="00403AD2">
        <w:rPr>
          <w:rStyle w:val="StyleUnderline"/>
          <w:rFonts w:asciiTheme="minorHAnsi" w:hAnsiTheme="minorHAnsi"/>
        </w:rPr>
        <w:t xml:space="preserve">for producing results </w:t>
      </w:r>
      <w:r w:rsidRPr="00403AD2">
        <w:rPr>
          <w:rFonts w:asciiTheme="minorHAnsi" w:hAnsiTheme="minorHAnsi"/>
        </w:rPr>
        <w:t xml:space="preserve">within the broader Leahy vetting process. Of course, some tailoring is important, and </w:t>
      </w:r>
      <w:proofErr w:type="spellStart"/>
      <w:r w:rsidRPr="00403AD2">
        <w:rPr>
          <w:rFonts w:asciiTheme="minorHAnsi" w:hAnsiTheme="minorHAnsi"/>
        </w:rPr>
        <w:t>DoS</w:t>
      </w:r>
      <w:proofErr w:type="spellEnd"/>
      <w:r w:rsidRPr="00403AD2">
        <w:rPr>
          <w:rFonts w:asciiTheme="minorHAnsi" w:hAnsiTheme="minorHAnsi"/>
        </w:rPr>
        <w:t xml:space="preserve"> does provide standard building blocks to posts that are drafting SOPs. Nevertheless, </w:t>
      </w:r>
      <w:r w:rsidRPr="00403AD2">
        <w:rPr>
          <w:rStyle w:val="StyleUnderline"/>
          <w:rFonts w:asciiTheme="minorHAnsi" w:hAnsiTheme="minorHAnsi"/>
        </w:rPr>
        <w:t>a model SOP</w:t>
      </w:r>
      <w:r w:rsidRPr="00403AD2">
        <w:rPr>
          <w:rFonts w:asciiTheme="minorHAnsi" w:hAnsiTheme="minorHAnsi"/>
        </w:rPr>
        <w:t>—based on a template identifying minimum information requirements—</w:t>
      </w:r>
      <w:r w:rsidRPr="00403AD2">
        <w:rPr>
          <w:rStyle w:val="StyleUnderline"/>
          <w:rFonts w:asciiTheme="minorHAnsi" w:hAnsiTheme="minorHAnsi"/>
        </w:rPr>
        <w:t>would be valuable</w:t>
      </w:r>
      <w:r w:rsidRPr="00403AD2">
        <w:rPr>
          <w:rFonts w:asciiTheme="minorHAnsi" w:hAnsiTheme="minorHAnsi"/>
        </w:rPr>
        <w:t xml:space="preserve"> for many implementers. </w:t>
      </w:r>
      <w:r w:rsidRPr="00403AD2">
        <w:rPr>
          <w:rStyle w:val="StyleUnderline"/>
          <w:rFonts w:asciiTheme="minorHAnsi" w:hAnsiTheme="minorHAnsi"/>
        </w:rPr>
        <w:t>It could</w:t>
      </w:r>
      <w:r w:rsidRPr="00403AD2">
        <w:rPr>
          <w:rFonts w:asciiTheme="minorHAnsi" w:hAnsiTheme="minorHAnsi"/>
        </w:rPr>
        <w:t xml:space="preserve"> also </w:t>
      </w:r>
      <w:r w:rsidRPr="00403AD2">
        <w:rPr>
          <w:rStyle w:val="StyleUnderline"/>
          <w:rFonts w:asciiTheme="minorHAnsi" w:hAnsiTheme="minorHAnsi"/>
        </w:rPr>
        <w:t xml:space="preserve">help </w:t>
      </w:r>
      <w:r w:rsidRPr="00403AD2">
        <w:rPr>
          <w:rStyle w:val="Emphasis"/>
          <w:rFonts w:asciiTheme="minorHAnsi" w:hAnsiTheme="minorHAnsi"/>
        </w:rPr>
        <w:t>institutionalize</w:t>
      </w:r>
      <w:r w:rsidRPr="00403AD2">
        <w:rPr>
          <w:rFonts w:asciiTheme="minorHAnsi" w:hAnsiTheme="minorHAnsi"/>
        </w:rPr>
        <w:t xml:space="preserve"> some of the </w:t>
      </w:r>
      <w:r w:rsidRPr="00403AD2">
        <w:rPr>
          <w:rStyle w:val="StyleUnderline"/>
          <w:rFonts w:asciiTheme="minorHAnsi" w:hAnsiTheme="minorHAnsi"/>
        </w:rPr>
        <w:t>procedures</w:t>
      </w:r>
      <w:r w:rsidRPr="00403AD2">
        <w:rPr>
          <w:rFonts w:asciiTheme="minorHAnsi" w:hAnsiTheme="minorHAnsi"/>
        </w:rPr>
        <w:t xml:space="preserve"> that were sometimes </w:t>
      </w:r>
      <w:r w:rsidRPr="00403AD2">
        <w:rPr>
          <w:rStyle w:val="StyleUnderline"/>
          <w:rFonts w:asciiTheme="minorHAnsi" w:hAnsiTheme="minorHAnsi"/>
        </w:rPr>
        <w:t>cited</w:t>
      </w:r>
      <w:r w:rsidRPr="00403AD2">
        <w:rPr>
          <w:rFonts w:asciiTheme="minorHAnsi" w:hAnsiTheme="minorHAnsi"/>
        </w:rPr>
        <w:t xml:space="preserve"> in our embassy interviews </w:t>
      </w:r>
      <w:r w:rsidRPr="00403AD2">
        <w:rPr>
          <w:rStyle w:val="StyleUnderline"/>
          <w:rFonts w:asciiTheme="minorHAnsi" w:hAnsiTheme="minorHAnsi"/>
        </w:rPr>
        <w:t>as best (or at least good) practices</w:t>
      </w:r>
    </w:p>
    <w:p w:rsidR="00C55C75" w:rsidRDefault="00C55C75" w:rsidP="00C55C75">
      <w:pPr>
        <w:rPr>
          <w:rFonts w:asciiTheme="minorHAnsi" w:hAnsiTheme="minorHAnsi"/>
        </w:rPr>
      </w:pPr>
    </w:p>
    <w:p w:rsidR="00C55C75" w:rsidRDefault="00C55C75" w:rsidP="00C55C75">
      <w:pPr>
        <w:pStyle w:val="Heading4"/>
      </w:pPr>
      <w:r>
        <w:lastRenderedPageBreak/>
        <w:t>Unclear standards prevents effective vetting</w:t>
      </w:r>
    </w:p>
    <w:p w:rsidR="00C55C75" w:rsidRDefault="00C55C75" w:rsidP="00C55C75">
      <w:r w:rsidRPr="001A753D">
        <w:rPr>
          <w:rStyle w:val="Style13ptBold"/>
        </w:rPr>
        <w:t>Jones et al, 6</w:t>
      </w:r>
      <w:r>
        <w:t xml:space="preserve">—A political scientist at the Center for Strategic and International Studies specializing in counterinsurgency and counterterrorism, with a particular focus on Afghanistan, Pakistan, and al </w:t>
      </w:r>
      <w:proofErr w:type="spellStart"/>
      <w:r>
        <w:t>Qa'ida</w:t>
      </w:r>
      <w:proofErr w:type="spellEnd"/>
      <w:r>
        <w:t xml:space="preserve"> (Seth G., </w:t>
      </w:r>
      <w:proofErr w:type="gramStart"/>
      <w:r>
        <w:t>“ Securing</w:t>
      </w:r>
      <w:proofErr w:type="gramEnd"/>
      <w:r>
        <w:t xml:space="preserve"> Tyrants or Fostering Reform?”, Rand, 2006, https://apps.dtic.mil/dtic/tr/fulltext/u2/a470461.pdf)//MJ</w:t>
      </w:r>
    </w:p>
    <w:p w:rsidR="00C55C75" w:rsidRDefault="00C55C75" w:rsidP="00C55C75">
      <w:r w:rsidRPr="00283EEC">
        <w:t xml:space="preserve">Vetting. The question of vetting is a challenging one. </w:t>
      </w:r>
      <w:r w:rsidRPr="00283EEC">
        <w:rPr>
          <w:rStyle w:val="StyleUnderline"/>
        </w:rPr>
        <w:t>The provision of security assistance to a repressive regime raises the inherent danger of providing aid and assistance to individuals and units that could use it to repress the population. Vetting is one mechanism to preclude that from happening.</w:t>
      </w:r>
      <w:r w:rsidRPr="00283EEC">
        <w:t xml:space="preserve"> However, we find that there are significant concerns regarding current U.S. government vetting practices in relation to security assistance. </w:t>
      </w:r>
    </w:p>
    <w:p w:rsidR="00C55C75" w:rsidRPr="00283EEC" w:rsidRDefault="00C55C75" w:rsidP="00C55C75">
      <w:pPr>
        <w:rPr>
          <w:rStyle w:val="StyleUnderline"/>
          <w:u w:val="none"/>
        </w:rPr>
      </w:pPr>
      <w:r>
        <w:t xml:space="preserve">First, vetting is not required in all cases. Much of the aid provided by the U.S. Department of State Anti-Terrorism Assistance (ATA) program and DEA is not subject to Leahy Law vetting requirements.2 </w:t>
      </w:r>
      <w:proofErr w:type="gramStart"/>
      <w:r>
        <w:t>There</w:t>
      </w:r>
      <w:proofErr w:type="gramEnd"/>
      <w:r>
        <w:t xml:space="preserve"> is considerable confusion in the U.S. government regarding when vetting is and is not required. Second, attention to vetting varies by country. For example, we found that it was not perceived as a critical issue by many in the U.S. government involved in security assistance to Pakistan. Third, within the U.S. government and its agencies, the purposes and practices of vetting are variously understood and imperfectly applied to the ways assistance is provided. </w:t>
      </w:r>
      <w:r w:rsidRPr="001A753D">
        <w:rPr>
          <w:rStyle w:val="StyleUnderline"/>
        </w:rPr>
        <w:t xml:space="preserve">This results in wide variation in the thoroughness with which departments and agencies vet units or individuals. Although the Leahy Law precludes assistance to units credibly accused of human rights violations, the </w:t>
      </w:r>
      <w:r w:rsidRPr="001A753D">
        <w:rPr>
          <w:rStyle w:val="Emphasis"/>
        </w:rPr>
        <w:t>definition of “unit” is not understood by most assistance providers.</w:t>
      </w:r>
      <w:r w:rsidRPr="001A753D">
        <w:rPr>
          <w:rStyle w:val="StyleUnderline"/>
        </w:rPr>
        <w:t xml:space="preserve"> Fourth, there is considerable </w:t>
      </w:r>
      <w:r w:rsidRPr="001A753D">
        <w:rPr>
          <w:rStyle w:val="Emphasis"/>
        </w:rPr>
        <w:t xml:space="preserve">confusion regarding whether responsibility for vetting lies </w:t>
      </w:r>
      <w:r w:rsidRPr="001A753D">
        <w:rPr>
          <w:rStyle w:val="StyleUnderline"/>
        </w:rPr>
        <w:t>with the in-country embassy or with the State Department in Washington. Fifth, some U.S. assistance to security forces is carried out through the transfer of U.S. funds to international organizations, such as the Organization for Security and Cooperation in Europe (OSCE) and the UN, which do not always conduct thorough (or any) vetting. Sixth, vetting efforts suffer from the fact that effective and stringent vetting is contingent upon access to reliable information on units and individuals, and such information is often not readily available.</w:t>
      </w:r>
    </w:p>
    <w:p w:rsidR="00C55C75" w:rsidRPr="00D218FF" w:rsidRDefault="00C55C75" w:rsidP="00C55C75">
      <w:r>
        <w:t xml:space="preserve">The U.S. government by and large takes the vetting issue seriously. The State Department has established a database that seeks to document accusations of human rights abuses in a way that enables both searches and updating on a wide range of criteria (both individual and unit). Various agencies carry out their own vetting procedures, and while some of them adopt a “check-the-box” mentality, others are thorough and based on U.S. officials’ desire to ensure that the foreign security forces they train and work with can be trusted—and that their assistance will not be misused. </w:t>
      </w:r>
      <w:r w:rsidRPr="001A753D">
        <w:rPr>
          <w:rStyle w:val="StyleUnderline"/>
        </w:rPr>
        <w:t xml:space="preserve">But the confusion regarding legal requirements and specific program situations remains, and this is likely to persist for the foreseeable future. Our analysis suggests that the U.S. government needs to improve its vetting practices by making them more consistent across programs and agencies and standardizing them across different types of assistance. </w:t>
      </w:r>
      <w:r w:rsidRPr="001A753D">
        <w:rPr>
          <w:rStyle w:val="Emphasis"/>
        </w:rPr>
        <w:t>Congress can play a critical role by establishing uniform guidelines</w:t>
      </w:r>
      <w:r w:rsidRPr="001A753D">
        <w:rPr>
          <w:rStyle w:val="StyleUnderline"/>
        </w:rPr>
        <w:t xml:space="preserve"> and providing further definition regarding what criteria executive branch agencies should use in identifying and vetting both units and individuals (whose culpability can, after all, tar organizations of various sizes). Vetting units raises problems because it affects individuals who are not complicit in human rights abuses and potentially withholds training from the units that need to improve transparency and accountability most</w:t>
      </w:r>
      <w:r w:rsidRPr="001A753D">
        <w:rPr>
          <w:rStyle w:val="Emphasis"/>
        </w:rPr>
        <w:t>. Vetting individuals misses clear cases of abuse in which no individual can be held responsible</w:t>
      </w:r>
      <w:r w:rsidRPr="001A753D">
        <w:rPr>
          <w:rStyle w:val="StyleUnderline"/>
        </w:rPr>
        <w:t xml:space="preserve">, due to insufficient evidence, but a unit may be identified. </w:t>
      </w:r>
      <w:r>
        <w:t xml:space="preserve">The easy </w:t>
      </w:r>
      <w:r>
        <w:lastRenderedPageBreak/>
        <w:t>cases are, of course, those involving units that are consistently and credibly accused of violations</w:t>
      </w:r>
      <w:r w:rsidRPr="001A753D">
        <w:rPr>
          <w:rStyle w:val="StyleUnderline"/>
        </w:rPr>
        <w:t>. Those units should be prevented from receiving assistance unless there is significant change in policy and staffing. The more difficult cases, however, must also be appropriately addressed. Regardless, the wide variation in implementation suggests that clearer guidance is needed.</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Leahy Fails – Remediation Standards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Remediation standards block the US from working with key units that no longer commit human rights abuses  </w:t>
      </w:r>
    </w:p>
    <w:p w:rsidR="00C55C75" w:rsidRPr="00403AD2" w:rsidRDefault="00C55C75" w:rsidP="00C55C75">
      <w:pPr>
        <w:rPr>
          <w:rFonts w:asciiTheme="minorHAnsi" w:hAnsiTheme="minorHAnsi"/>
        </w:rPr>
      </w:pPr>
      <w:r w:rsidRPr="00403AD2">
        <w:rPr>
          <w:rStyle w:val="Style13ptBold"/>
          <w:rFonts w:asciiTheme="minorHAnsi" w:hAnsiTheme="minorHAnsi"/>
        </w:rPr>
        <w:t xml:space="preserve">McNerney, et al., 17 </w:t>
      </w:r>
      <w:r w:rsidRPr="00403AD2">
        <w:rPr>
          <w:rFonts w:asciiTheme="minorHAnsi" w:hAnsiTheme="minorHAnsi"/>
        </w:rPr>
        <w:t xml:space="preserve">- associate director of the International Security and Defense Policy Center and a senior international/defense researcher at the RAND Corporation (Jonah Blank, senior political scientist at the RAND Corporation, Becca Wasser, policy analyst at the RAND Corporation focusing on international security, Jeremy </w:t>
      </w:r>
      <w:proofErr w:type="spellStart"/>
      <w:r w:rsidRPr="00403AD2">
        <w:rPr>
          <w:rFonts w:asciiTheme="minorHAnsi" w:hAnsiTheme="minorHAnsi"/>
        </w:rPr>
        <w:t>Boback</w:t>
      </w:r>
      <w:proofErr w:type="spellEnd"/>
      <w:r w:rsidRPr="00403AD2">
        <w:rPr>
          <w:rFonts w:asciiTheme="minorHAnsi" w:hAnsiTheme="minorHAnsi"/>
        </w:rPr>
        <w:t xml:space="preserve">, assistant policy researcher at RAND, Alex Stephenson, research assistant at RAND, “Improving Implementation of the Department of Defense Leahy Law”, RAND corporation, 2017, </w:t>
      </w:r>
      <w:hyperlink r:id="rId81" w:history="1">
        <w:r w:rsidRPr="00403AD2">
          <w:rPr>
            <w:rStyle w:val="Hyperlink"/>
            <w:rFonts w:asciiTheme="minorHAnsi" w:hAnsiTheme="minorHAnsi"/>
          </w:rPr>
          <w:t>https://www.rand.org/content/dam/rand/pubs/research_reports/RR1700/RR1737/RAND_RR1737.pdf)//hecht</w:t>
        </w:r>
      </w:hyperlink>
    </w:p>
    <w:p w:rsidR="00C55C75" w:rsidRPr="00403AD2" w:rsidRDefault="00C55C75" w:rsidP="00C55C75">
      <w:pPr>
        <w:rPr>
          <w:rFonts w:asciiTheme="minorHAnsi" w:hAnsiTheme="minorHAnsi"/>
        </w:rPr>
      </w:pPr>
      <w:r w:rsidRPr="00403AD2">
        <w:rPr>
          <w:rFonts w:asciiTheme="minorHAnsi" w:hAnsiTheme="minorHAnsi"/>
        </w:rPr>
        <w:t xml:space="preserve">Feedback on </w:t>
      </w:r>
      <w:r w:rsidRPr="00403AD2">
        <w:rPr>
          <w:rStyle w:val="StyleUnderline"/>
          <w:rFonts w:asciiTheme="minorHAnsi" w:hAnsiTheme="minorHAnsi"/>
        </w:rPr>
        <w:t>the clarity of remediation guidance</w:t>
      </w:r>
      <w:r w:rsidRPr="00403AD2">
        <w:rPr>
          <w:rFonts w:asciiTheme="minorHAnsi" w:hAnsiTheme="minorHAnsi"/>
        </w:rPr>
        <w:t xml:space="preserve"> </w:t>
      </w:r>
      <w:r w:rsidRPr="00403AD2">
        <w:rPr>
          <w:rStyle w:val="StyleUnderline"/>
          <w:rFonts w:asciiTheme="minorHAnsi" w:hAnsiTheme="minorHAnsi"/>
        </w:rPr>
        <w:t>from interviewees was mixed</w:t>
      </w:r>
      <w:r w:rsidRPr="00403AD2">
        <w:rPr>
          <w:rFonts w:asciiTheme="minorHAnsi" w:hAnsiTheme="minorHAnsi"/>
        </w:rPr>
        <w:t xml:space="preserve">, </w:t>
      </w:r>
      <w:r w:rsidRPr="00403AD2">
        <w:rPr>
          <w:rStyle w:val="StyleUnderline"/>
          <w:rFonts w:asciiTheme="minorHAnsi" w:hAnsiTheme="minorHAnsi"/>
        </w:rPr>
        <w:t>with</w:t>
      </w:r>
      <w:r w:rsidRPr="00403AD2">
        <w:rPr>
          <w:rFonts w:asciiTheme="minorHAnsi" w:hAnsiTheme="minorHAnsi"/>
        </w:rPr>
        <w:t xml:space="preserve"> </w:t>
      </w:r>
      <w:proofErr w:type="gramStart"/>
      <w:r w:rsidRPr="00403AD2">
        <w:rPr>
          <w:rFonts w:asciiTheme="minorHAnsi" w:hAnsiTheme="minorHAnsi"/>
        </w:rPr>
        <w:t>interviewees</w:t>
      </w:r>
      <w:proofErr w:type="gramEnd"/>
      <w:r w:rsidRPr="00403AD2">
        <w:rPr>
          <w:rFonts w:asciiTheme="minorHAnsi" w:hAnsiTheme="minorHAnsi"/>
        </w:rPr>
        <w:t xml:space="preserve"> </w:t>
      </w:r>
      <w:r w:rsidRPr="00403AD2">
        <w:rPr>
          <w:rStyle w:val="StyleUnderline"/>
          <w:rFonts w:asciiTheme="minorHAnsi" w:hAnsiTheme="minorHAnsi"/>
        </w:rPr>
        <w:t>assessments</w:t>
      </w:r>
      <w:r w:rsidRPr="00403AD2">
        <w:rPr>
          <w:rFonts w:asciiTheme="minorHAnsi" w:hAnsiTheme="minorHAnsi"/>
        </w:rPr>
        <w:t xml:space="preserve"> of the guidance </w:t>
      </w:r>
      <w:r w:rsidRPr="00403AD2">
        <w:rPr>
          <w:rStyle w:val="StyleUnderline"/>
          <w:rFonts w:asciiTheme="minorHAnsi" w:hAnsiTheme="minorHAnsi"/>
        </w:rPr>
        <w:t xml:space="preserve">ranging from </w:t>
      </w:r>
      <w:r w:rsidRPr="00403AD2">
        <w:rPr>
          <w:rStyle w:val="Emphasis"/>
          <w:rFonts w:asciiTheme="minorHAnsi" w:hAnsiTheme="minorHAnsi"/>
        </w:rPr>
        <w:t>“very clear” to “no remediation standards</w:t>
      </w:r>
      <w:r w:rsidRPr="00403AD2">
        <w:rPr>
          <w:rStyle w:val="StyleUnderline"/>
          <w:rFonts w:asciiTheme="minorHAnsi" w:hAnsiTheme="minorHAnsi"/>
        </w:rPr>
        <w:t>.”</w:t>
      </w:r>
      <w:r w:rsidRPr="00403AD2">
        <w:rPr>
          <w:rFonts w:asciiTheme="minorHAnsi" w:hAnsiTheme="minorHAnsi"/>
        </w:rPr>
        <w:t xml:space="preserve">17 Several interviewees said that the </w:t>
      </w:r>
      <w:r w:rsidRPr="00403AD2">
        <w:rPr>
          <w:rStyle w:val="StyleUnderline"/>
          <w:rFonts w:asciiTheme="minorHAnsi" w:hAnsiTheme="minorHAnsi"/>
        </w:rPr>
        <w:t>current remediation standards</w:t>
      </w:r>
      <w:r w:rsidRPr="00403AD2">
        <w:rPr>
          <w:rFonts w:asciiTheme="minorHAnsi" w:hAnsiTheme="minorHAnsi"/>
        </w:rPr>
        <w:t>—</w:t>
      </w:r>
      <w:r w:rsidRPr="00403AD2">
        <w:rPr>
          <w:rStyle w:val="StyleUnderline"/>
          <w:rFonts w:asciiTheme="minorHAnsi" w:hAnsiTheme="minorHAnsi"/>
        </w:rPr>
        <w:t xml:space="preserve">or </w:t>
      </w:r>
      <w:r w:rsidRPr="00403AD2">
        <w:rPr>
          <w:rStyle w:val="Emphasis"/>
          <w:rFonts w:asciiTheme="minorHAnsi" w:hAnsiTheme="minorHAnsi"/>
        </w:rPr>
        <w:t>how they are interpreted</w:t>
      </w:r>
      <w:r w:rsidRPr="00403AD2">
        <w:rPr>
          <w:rFonts w:asciiTheme="minorHAnsi" w:hAnsiTheme="minorHAnsi"/>
        </w:rPr>
        <w:t xml:space="preserve"> by </w:t>
      </w:r>
      <w:proofErr w:type="spellStart"/>
      <w:r w:rsidRPr="00403AD2">
        <w:rPr>
          <w:rFonts w:asciiTheme="minorHAnsi" w:hAnsiTheme="minorHAnsi"/>
        </w:rPr>
        <w:t>DoS</w:t>
      </w:r>
      <w:proofErr w:type="spellEnd"/>
      <w:r w:rsidRPr="00403AD2">
        <w:rPr>
          <w:rFonts w:asciiTheme="minorHAnsi" w:hAnsiTheme="minorHAnsi"/>
        </w:rPr>
        <w:t xml:space="preserve"> headquarters and employed in practice—</w:t>
      </w:r>
      <w:r w:rsidRPr="00403AD2">
        <w:rPr>
          <w:rStyle w:val="StyleUnderline"/>
          <w:rFonts w:asciiTheme="minorHAnsi" w:hAnsiTheme="minorHAnsi"/>
        </w:rPr>
        <w:t xml:space="preserve">are </w:t>
      </w:r>
      <w:r w:rsidRPr="00403AD2">
        <w:rPr>
          <w:rStyle w:val="Emphasis"/>
          <w:rFonts w:asciiTheme="minorHAnsi" w:hAnsiTheme="minorHAnsi"/>
        </w:rPr>
        <w:t>extremely difficult to meet</w:t>
      </w:r>
      <w:r w:rsidRPr="00403AD2">
        <w:rPr>
          <w:rFonts w:asciiTheme="minorHAnsi" w:hAnsiTheme="minorHAnsi"/>
        </w:rPr>
        <w:t xml:space="preserve">. </w:t>
      </w:r>
      <w:r w:rsidRPr="00403AD2">
        <w:rPr>
          <w:rStyle w:val="StyleUnderline"/>
          <w:rFonts w:asciiTheme="minorHAnsi" w:hAnsiTheme="minorHAnsi"/>
        </w:rPr>
        <w:t>One</w:t>
      </w:r>
      <w:r w:rsidRPr="00403AD2">
        <w:rPr>
          <w:rFonts w:asciiTheme="minorHAnsi" w:hAnsiTheme="minorHAnsi"/>
        </w:rPr>
        <w:t xml:space="preserve"> embassy-level </w:t>
      </w:r>
      <w:r w:rsidRPr="00403AD2">
        <w:rPr>
          <w:rStyle w:val="StyleUnderline"/>
          <w:rFonts w:asciiTheme="minorHAnsi" w:hAnsiTheme="minorHAnsi"/>
        </w:rPr>
        <w:t>interviewee described</w:t>
      </w:r>
      <w:r w:rsidRPr="00403AD2">
        <w:rPr>
          <w:rFonts w:asciiTheme="minorHAnsi" w:hAnsiTheme="minorHAnsi"/>
        </w:rPr>
        <w:t xml:space="preserve"> the remediation </w:t>
      </w:r>
      <w:r w:rsidRPr="00403AD2">
        <w:rPr>
          <w:rStyle w:val="StyleUnderline"/>
          <w:rFonts w:asciiTheme="minorHAnsi" w:hAnsiTheme="minorHAnsi"/>
        </w:rPr>
        <w:t>process as</w:t>
      </w:r>
      <w:r w:rsidRPr="00403AD2">
        <w:rPr>
          <w:rFonts w:asciiTheme="minorHAnsi" w:hAnsiTheme="minorHAnsi"/>
        </w:rPr>
        <w:t xml:space="preserve"> </w:t>
      </w:r>
      <w:r w:rsidRPr="00403AD2">
        <w:rPr>
          <w:rStyle w:val="Emphasis"/>
          <w:rFonts w:asciiTheme="minorHAnsi" w:hAnsiTheme="minorHAnsi"/>
        </w:rPr>
        <w:t>“near impossible</w:t>
      </w:r>
      <w:r w:rsidRPr="00403AD2">
        <w:rPr>
          <w:rFonts w:asciiTheme="minorHAnsi" w:hAnsiTheme="minorHAnsi"/>
        </w:rPr>
        <w:t xml:space="preserve">.”18 The </w:t>
      </w:r>
      <w:r w:rsidRPr="00403AD2">
        <w:rPr>
          <w:rStyle w:val="StyleUnderline"/>
          <w:rFonts w:asciiTheme="minorHAnsi" w:hAnsiTheme="minorHAnsi"/>
        </w:rPr>
        <w:t>difficulties with</w:t>
      </w:r>
      <w:r w:rsidRPr="00403AD2">
        <w:rPr>
          <w:rFonts w:asciiTheme="minorHAnsi" w:hAnsiTheme="minorHAnsi"/>
        </w:rPr>
        <w:t xml:space="preserve"> gaining </w:t>
      </w:r>
      <w:r w:rsidRPr="00403AD2">
        <w:rPr>
          <w:rStyle w:val="StyleUnderline"/>
          <w:rFonts w:asciiTheme="minorHAnsi" w:hAnsiTheme="minorHAnsi"/>
        </w:rPr>
        <w:t>acceptance of remediation have made</w:t>
      </w:r>
      <w:r w:rsidRPr="00403AD2">
        <w:rPr>
          <w:rFonts w:asciiTheme="minorHAnsi" w:hAnsiTheme="minorHAnsi"/>
        </w:rPr>
        <w:t xml:space="preserve"> many </w:t>
      </w:r>
      <w:r w:rsidRPr="00403AD2">
        <w:rPr>
          <w:rStyle w:val="StyleUnderline"/>
          <w:rFonts w:asciiTheme="minorHAnsi" w:hAnsiTheme="minorHAnsi"/>
        </w:rPr>
        <w:t>stakeholders across government</w:t>
      </w:r>
      <w:r w:rsidRPr="00403AD2">
        <w:rPr>
          <w:rFonts w:asciiTheme="minorHAnsi" w:hAnsiTheme="minorHAnsi"/>
        </w:rPr>
        <w:t xml:space="preserve"> involved in the Leahy vetting process </w:t>
      </w:r>
      <w:r w:rsidRPr="00403AD2">
        <w:rPr>
          <w:rStyle w:val="Emphasis"/>
          <w:rFonts w:asciiTheme="minorHAnsi" w:hAnsiTheme="minorHAnsi"/>
        </w:rPr>
        <w:t xml:space="preserve">wary of moving forward </w:t>
      </w:r>
      <w:r w:rsidRPr="00403AD2">
        <w:rPr>
          <w:rFonts w:asciiTheme="minorHAnsi" w:hAnsiTheme="minorHAnsi"/>
        </w:rPr>
        <w:t xml:space="preserve">with it. For example, </w:t>
      </w:r>
      <w:r w:rsidRPr="00403AD2">
        <w:rPr>
          <w:rStyle w:val="StyleUnderline"/>
          <w:rFonts w:asciiTheme="minorHAnsi" w:hAnsiTheme="minorHAnsi"/>
        </w:rPr>
        <w:t>one CCMD’s request</w:t>
      </w:r>
      <w:r w:rsidRPr="00403AD2">
        <w:rPr>
          <w:rFonts w:asciiTheme="minorHAnsi" w:hAnsiTheme="minorHAnsi"/>
        </w:rPr>
        <w:t xml:space="preserve"> for remediation nominations from embassies </w:t>
      </w:r>
      <w:r w:rsidRPr="00403AD2">
        <w:rPr>
          <w:rStyle w:val="StyleUnderline"/>
          <w:rFonts w:asciiTheme="minorHAnsi" w:hAnsiTheme="minorHAnsi"/>
        </w:rPr>
        <w:t xml:space="preserve">has gone </w:t>
      </w:r>
      <w:r w:rsidRPr="00403AD2">
        <w:rPr>
          <w:rStyle w:val="Emphasis"/>
          <w:rFonts w:asciiTheme="minorHAnsi" w:hAnsiTheme="minorHAnsi"/>
        </w:rPr>
        <w:t>unanswered</w:t>
      </w:r>
      <w:r w:rsidRPr="00403AD2">
        <w:rPr>
          <w:rStyle w:val="StyleUnderline"/>
          <w:rFonts w:asciiTheme="minorHAnsi" w:hAnsiTheme="minorHAnsi"/>
        </w:rPr>
        <w:t xml:space="preserve"> since 2013</w:t>
      </w:r>
      <w:r w:rsidRPr="00403AD2">
        <w:rPr>
          <w:rFonts w:asciiTheme="minorHAnsi" w:hAnsiTheme="minorHAnsi"/>
        </w:rPr>
        <w:t xml:space="preserve">.19 Some </w:t>
      </w:r>
      <w:r w:rsidRPr="00403AD2">
        <w:rPr>
          <w:rStyle w:val="StyleUnderline"/>
          <w:rFonts w:asciiTheme="minorHAnsi" w:hAnsiTheme="minorHAnsi"/>
        </w:rPr>
        <w:t>personnel interviewed</w:t>
      </w:r>
      <w:r w:rsidRPr="00403AD2">
        <w:rPr>
          <w:rFonts w:asciiTheme="minorHAnsi" w:hAnsiTheme="minorHAnsi"/>
        </w:rPr>
        <w:t xml:space="preserve"> for this report </w:t>
      </w:r>
      <w:r w:rsidRPr="00403AD2">
        <w:rPr>
          <w:rStyle w:val="StyleUnderline"/>
          <w:rFonts w:asciiTheme="minorHAnsi" w:hAnsiTheme="minorHAnsi"/>
        </w:rPr>
        <w:t>identified</w:t>
      </w:r>
      <w:r w:rsidRPr="00403AD2">
        <w:rPr>
          <w:rFonts w:asciiTheme="minorHAnsi" w:hAnsiTheme="minorHAnsi"/>
        </w:rPr>
        <w:t xml:space="preserve"> the </w:t>
      </w:r>
      <w:r w:rsidRPr="00403AD2">
        <w:rPr>
          <w:rStyle w:val="StyleUnderline"/>
          <w:rFonts w:asciiTheme="minorHAnsi" w:hAnsiTheme="minorHAnsi"/>
        </w:rPr>
        <w:t>ineligibility of units with older violations for remediation as an issue</w:t>
      </w:r>
      <w:r w:rsidRPr="00403AD2">
        <w:rPr>
          <w:rFonts w:asciiTheme="minorHAnsi" w:hAnsiTheme="minorHAnsi"/>
        </w:rPr>
        <w:t xml:space="preserve">.20 </w:t>
      </w:r>
      <w:r w:rsidRPr="00403AD2">
        <w:rPr>
          <w:rStyle w:val="StyleUnderline"/>
          <w:rFonts w:asciiTheme="minorHAnsi" w:hAnsiTheme="minorHAnsi"/>
        </w:rPr>
        <w:t xml:space="preserve">Even units with GVHRs occurring </w:t>
      </w:r>
      <w:r w:rsidRPr="00403AD2">
        <w:rPr>
          <w:rStyle w:val="Emphasis"/>
          <w:rFonts w:asciiTheme="minorHAnsi" w:hAnsiTheme="minorHAnsi"/>
        </w:rPr>
        <w:t>more than ten years ago</w:t>
      </w:r>
      <w:r w:rsidRPr="00403AD2">
        <w:rPr>
          <w:rFonts w:asciiTheme="minorHAnsi" w:hAnsiTheme="minorHAnsi"/>
        </w:rPr>
        <w:t xml:space="preserve"> and that had complete turnovers of personnel and practice in that time </w:t>
      </w:r>
      <w:r w:rsidRPr="00403AD2">
        <w:rPr>
          <w:rStyle w:val="StyleUnderline"/>
          <w:rFonts w:asciiTheme="minorHAnsi" w:hAnsiTheme="minorHAnsi"/>
        </w:rPr>
        <w:t>were perceived to be unable to be remediated</w:t>
      </w:r>
      <w:r w:rsidRPr="00403AD2">
        <w:rPr>
          <w:rFonts w:asciiTheme="minorHAnsi" w:hAnsiTheme="minorHAnsi"/>
        </w:rPr>
        <w:t xml:space="preserve"> because of the specific remediation criteria. Embassy-level interviewees contended that this keeps the United States from working with valuable partners and encouraging good behavior and transparency and suggested new policies or guidance from </w:t>
      </w:r>
      <w:proofErr w:type="spellStart"/>
      <w:r w:rsidRPr="00403AD2">
        <w:rPr>
          <w:rFonts w:asciiTheme="minorHAnsi" w:hAnsiTheme="minorHAnsi"/>
        </w:rPr>
        <w:t>DoS</w:t>
      </w:r>
      <w:proofErr w:type="spellEnd"/>
      <w:r w:rsidRPr="00403AD2">
        <w:rPr>
          <w:rFonts w:asciiTheme="minorHAnsi" w:hAnsiTheme="minorHAnsi"/>
        </w:rPr>
        <w:t xml:space="preserve"> headquarters on remediating older units.2</w:t>
      </w:r>
    </w:p>
    <w:p w:rsidR="00C55C75" w:rsidRDefault="00C55C75" w:rsidP="00C55C75">
      <w:pPr>
        <w:rPr>
          <w:rFonts w:asciiTheme="minorHAnsi" w:hAnsiTheme="minorHAnsi"/>
        </w:rPr>
      </w:pPr>
    </w:p>
    <w:p w:rsidR="00C55C75" w:rsidRDefault="00C55C75" w:rsidP="00C55C75">
      <w:pPr>
        <w:pStyle w:val="Heading3"/>
      </w:pPr>
      <w:r>
        <w:lastRenderedPageBreak/>
        <w:t>Leahy Fails – Too Weak</w:t>
      </w:r>
    </w:p>
    <w:p w:rsidR="00C55C75" w:rsidRDefault="00C55C75" w:rsidP="00C55C75"/>
    <w:p w:rsidR="00C55C75" w:rsidRDefault="00C55C75" w:rsidP="00C55C75">
      <w:pPr>
        <w:pStyle w:val="Heading4"/>
      </w:pPr>
      <w:r>
        <w:t>Leahy Law is too weak to reign in the president—Human rights violations will still occur</w:t>
      </w:r>
    </w:p>
    <w:p w:rsidR="00C55C75" w:rsidRPr="00AC2D8A" w:rsidRDefault="00C55C75" w:rsidP="00C55C75">
      <w:r w:rsidRPr="00AC2D8A">
        <w:rPr>
          <w:rStyle w:val="Style13ptBold"/>
        </w:rPr>
        <w:t>Singer-Emery, 19</w:t>
      </w:r>
      <w:r>
        <w:t xml:space="preserve">—J.D. candidate at Harvard Law School and the Deputy Executive Editor of the National Security Law Journal. He has worked as a researcher and policy advisor on violent extremist recruitment, first as a policy advisor NYPD Police Commissioner Bratton, and subsequently as a Case Analyst at the NYPD Intelligence Bureau (Jack, “Constraining U.S. foreign policy by enforcing current law: a series on Congress’s options to limit arms sales and aid to Saudi Arabia, part 3”, Journal of Middle Eastern Politics and Policy, March 21, 2019, </w:t>
      </w:r>
      <w:hyperlink r:id="rId82" w:history="1">
        <w:r w:rsidRPr="00905C8A">
          <w:rPr>
            <w:rStyle w:val="Hyperlink"/>
          </w:rPr>
          <w:t>http://jmepp.hkspublications.org/2019/03/21/constraining-u-s-foreign-policy-by-enforcing-current-law-options-to-limit-aid-to-saudi-arabia-part-3/</w:t>
        </w:r>
      </w:hyperlink>
      <w:r>
        <w:t>)//MJ</w:t>
      </w:r>
    </w:p>
    <w:p w:rsidR="00C55C75" w:rsidRDefault="00C55C75" w:rsidP="00C55C75">
      <w:r>
        <w:t xml:space="preserve">Thus far, the Trump administration has largely refused to acknowledge independent reports that have documented Saudi violations of international human rights law. The most recent FAA-mandated State Department report on Saudi Arabia focused on the Kingdom’s </w:t>
      </w:r>
      <w:r w:rsidRPr="000509B7">
        <w:rPr>
          <w:rStyle w:val="StyleUnderline"/>
        </w:rPr>
        <w:t>domestic human rights record, with only a brief acknowledgement of Riyadh’s Yemen air campaign. Additionally, a recent declassified Defense Department (D0D) report to Congress on U.S. involvement in detention operations in Yemen stated: “DoD has not developed any independent, credible information indicating that U.S. allies or partners have abused detainees in Yemen. . . . [The] Leahy laws would apply, and would be enforced, if the unit[s] responsible for the detainees were receiving U.S. assistance. . . . [H]</w:t>
      </w:r>
      <w:proofErr w:type="spellStart"/>
      <w:r w:rsidRPr="000509B7">
        <w:rPr>
          <w:rStyle w:val="StyleUnderline"/>
        </w:rPr>
        <w:t>owever</w:t>
      </w:r>
      <w:proofErr w:type="spellEnd"/>
      <w:r w:rsidRPr="000509B7">
        <w:rPr>
          <w:rStyle w:val="StyleUnderline"/>
        </w:rPr>
        <w:t>, the foreign partners conducting detention operations in Yemen do not receive U.S. assistance that would be subject to Leahy laws [sic].”</w:t>
      </w:r>
    </w:p>
    <w:p w:rsidR="00C55C75" w:rsidRDefault="00C55C75" w:rsidP="00C55C75">
      <w:r w:rsidRPr="000509B7">
        <w:rPr>
          <w:rStyle w:val="StyleUnderline"/>
        </w:rPr>
        <w:t>These conclusions directly contradict or ignore the findings of independent monitors like Amnesty International, which might otherwise prompt a presidential determination under the FAA or trigger a Leahy laws proscription.</w:t>
      </w:r>
      <w:r>
        <w:t xml:space="preserve"> To rebut the Defense and State Departments’ assessments, Congress would need to state on the official Congressional record that it recognizes U.N. and other NGO research as accurately depicting the war in Yemen. After taking this action, Congress could then argue that the President, Secretary of State, and Secretary of Defense have been presented with “credible information,” as defined by the FAA, linking the Saudi coalition to gross violations of human rights.</w:t>
      </w:r>
    </w:p>
    <w:p w:rsidR="00C55C75" w:rsidRDefault="00C55C75" w:rsidP="00C55C75">
      <w:r>
        <w:t xml:space="preserve">Injunction junction: the process behind the authority of the courts </w:t>
      </w:r>
    </w:p>
    <w:p w:rsidR="00C55C75" w:rsidRPr="000509B7" w:rsidRDefault="00C55C75" w:rsidP="00C55C75">
      <w:pPr>
        <w:rPr>
          <w:rStyle w:val="StyleUnderline"/>
        </w:rPr>
      </w:pPr>
      <w:r w:rsidRPr="000509B7">
        <w:rPr>
          <w:rStyle w:val="StyleUnderline"/>
        </w:rPr>
        <w:t xml:space="preserve">After presenting this “credible information,” Congress could try to enforce the FAA and Leahy laws by obtaining a court order, in the form of an injunction or writ of mandamus. However, </w:t>
      </w:r>
      <w:r w:rsidRPr="004357B8">
        <w:rPr>
          <w:rStyle w:val="Emphasis"/>
        </w:rPr>
        <w:t xml:space="preserve">obtaining </w:t>
      </w:r>
      <w:r w:rsidRPr="000509B7">
        <w:rPr>
          <w:rStyle w:val="StyleUnderline"/>
        </w:rPr>
        <w:t xml:space="preserve">either of </w:t>
      </w:r>
      <w:r w:rsidRPr="004357B8">
        <w:rPr>
          <w:rStyle w:val="Emphasis"/>
        </w:rPr>
        <w:t>these court orders is difficult</w:t>
      </w:r>
      <w:r w:rsidRPr="000509B7">
        <w:rPr>
          <w:rStyle w:val="StyleUnderline"/>
        </w:rPr>
        <w:t xml:space="preserve">. Generally, </w:t>
      </w:r>
      <w:r w:rsidRPr="004357B8">
        <w:rPr>
          <w:rStyle w:val="Emphasis"/>
        </w:rPr>
        <w:t>the American judiciary prefers to recuse itself from political confrontations between the executive and legislative branches</w:t>
      </w:r>
      <w:r w:rsidRPr="000509B7">
        <w:rPr>
          <w:rStyle w:val="StyleUnderline"/>
        </w:rPr>
        <w:t>—especially in the realm of foreign affairs.</w:t>
      </w:r>
    </w:p>
    <w:p w:rsidR="00C55C75" w:rsidRPr="000509B7" w:rsidRDefault="00C55C75" w:rsidP="00C55C75">
      <w:pPr>
        <w:rPr>
          <w:rStyle w:val="StyleUnderline"/>
        </w:rPr>
      </w:pPr>
      <w:r>
        <w:t xml:space="preserve">Nevertheless, the case of U.S. involvement in Yemen represents a rare instance in which the executive’s actions directly conflict with established law. The Supreme Court has recognized that the courts can intervene in a legislative-executive dispute when the executive’s action “amounts to [a] nullification of a particular vote and [the legislative branch’s] votes would have been sufficient to pass or defeat a particular bill.” </w:t>
      </w:r>
      <w:r w:rsidRPr="000509B7">
        <w:rPr>
          <w:rStyle w:val="StyleUnderline"/>
        </w:rPr>
        <w:t xml:space="preserve">This means that Congress can sue the executive to demand the President adhere to a law </w:t>
      </w:r>
      <w:r w:rsidRPr="000509B7">
        <w:rPr>
          <w:rStyle w:val="StyleUnderline"/>
        </w:rPr>
        <w:lastRenderedPageBreak/>
        <w:t>that it has already passed. Willfully ignoring the FAA or the Leahy laws is functionally equivalent to refusing to accept Congress’s ability to write and pass laws.</w:t>
      </w:r>
    </w:p>
    <w:p w:rsidR="00C55C75" w:rsidRDefault="00C55C75" w:rsidP="00C55C75">
      <w:r>
        <w:t xml:space="preserve">The </w:t>
      </w:r>
      <w:proofErr w:type="spellStart"/>
      <w:r>
        <w:t>toothlessness</w:t>
      </w:r>
      <w:proofErr w:type="spellEnd"/>
      <w:r>
        <w:t xml:space="preserve"> of the FAA</w:t>
      </w:r>
    </w:p>
    <w:p w:rsidR="00C55C75" w:rsidRPr="000509B7" w:rsidRDefault="00C55C75" w:rsidP="00C55C75">
      <w:pPr>
        <w:rPr>
          <w:rStyle w:val="StyleUnderline"/>
        </w:rPr>
      </w:pPr>
      <w:r w:rsidRPr="004357B8">
        <w:rPr>
          <w:rStyle w:val="Emphasis"/>
        </w:rPr>
        <w:t>The FAA is a poor candidate for constraining presidential behavior</w:t>
      </w:r>
      <w:r w:rsidRPr="000509B7">
        <w:rPr>
          <w:rStyle w:val="StyleUnderline"/>
        </w:rPr>
        <w:t xml:space="preserve">. Even if Congress presents the Trump administration with credible information linking Riyadh to atrocities in Yemen, the </w:t>
      </w:r>
      <w:proofErr w:type="spellStart"/>
      <w:r w:rsidRPr="004357B8">
        <w:rPr>
          <w:rStyle w:val="Emphasis"/>
        </w:rPr>
        <w:t>the</w:t>
      </w:r>
      <w:proofErr w:type="spellEnd"/>
      <w:r w:rsidRPr="004357B8">
        <w:rPr>
          <w:rStyle w:val="Emphasis"/>
        </w:rPr>
        <w:t xml:space="preserve"> White House retains substantial latitude in determining if</w:t>
      </w:r>
      <w:r w:rsidRPr="000509B7">
        <w:rPr>
          <w:rStyle w:val="StyleUnderline"/>
        </w:rPr>
        <w:t xml:space="preserve"> those </w:t>
      </w:r>
      <w:r w:rsidRPr="004357B8">
        <w:rPr>
          <w:rStyle w:val="Emphasis"/>
        </w:rPr>
        <w:t>atrocities</w:t>
      </w:r>
      <w:r w:rsidRPr="000509B7">
        <w:rPr>
          <w:rStyle w:val="StyleUnderline"/>
        </w:rPr>
        <w:t xml:space="preserve"> </w:t>
      </w:r>
      <w:r w:rsidRPr="004357B8">
        <w:rPr>
          <w:rStyle w:val="Emphasis"/>
        </w:rPr>
        <w:t>meet</w:t>
      </w:r>
      <w:r w:rsidRPr="000509B7">
        <w:rPr>
          <w:rStyle w:val="StyleUnderline"/>
        </w:rPr>
        <w:t xml:space="preserve"> the FAA’s threshold of </w:t>
      </w:r>
      <w:r w:rsidRPr="004357B8">
        <w:rPr>
          <w:rStyle w:val="Emphasis"/>
        </w:rPr>
        <w:t>“a consistent pattern” of gross violations of human rights</w:t>
      </w:r>
      <w:r w:rsidRPr="000509B7">
        <w:rPr>
          <w:rStyle w:val="StyleUnderline"/>
        </w:rPr>
        <w:t xml:space="preserve">. Suing the Trump administration using the FAA only allows Congress to seek a court-issued writ of mandamus ordering the White House to publicly determine whether the Saudi coalition’s actions reach the FAA threshold. Because the Trump administration supports Saudi Arabia, such an order would likely lead to a White House determination that the Saudi coalition’s actions do not amount to a pattern of gross violations of human rights. Thus, </w:t>
      </w:r>
      <w:r w:rsidRPr="004357B8">
        <w:rPr>
          <w:rStyle w:val="Emphasis"/>
        </w:rPr>
        <w:t>a “successful” lawsuit under the FAA is unlikely</w:t>
      </w:r>
      <w:r w:rsidRPr="000509B7">
        <w:rPr>
          <w:rStyle w:val="StyleUnderline"/>
        </w:rPr>
        <w:t xml:space="preserve"> to bar the administration from selling arms and providing military aid to Riyadh.</w:t>
      </w:r>
    </w:p>
    <w:p w:rsidR="00C55C75" w:rsidRDefault="00C55C75" w:rsidP="00C55C75">
      <w:r>
        <w:t>The Leahy Laws: a narrow red line</w:t>
      </w:r>
    </w:p>
    <w:p w:rsidR="00C55C75" w:rsidRDefault="00C55C75" w:rsidP="00C55C75">
      <w:r>
        <w:t>Unlike the FAA, there is no discretionary component to the Leahy laws. The Secretary of Defense must restrict aid to specific foreign units if he “has credible information that those units have committed a gross violation of human rights.” Consequently, if a court concludes that Congress’s findings about specific Saudi units amount to “credible information,” the Secretary of Defense would be required to halt all U.S. aid, intelligence resources, and training to those units. If the Secretary refused or aid continued to flow despite congressional admonishment, the court could then issue an injunction halting all U.S. assistance to those units.</w:t>
      </w:r>
    </w:p>
    <w:p w:rsidR="00C55C75" w:rsidRDefault="00C55C75" w:rsidP="00C55C75">
      <w:pPr>
        <w:rPr>
          <w:rStyle w:val="StyleUnderline"/>
        </w:rPr>
      </w:pPr>
      <w:r>
        <w:t xml:space="preserve">Such an outcome would nominally achieve all three of Congress’s goals: it would publicly penalize Riyadh in a manner the President cannot soften, signal that the U.S. does not unconditionally support allies that flagrantly violate human rights, and limit the Saudi-led coalition’s air war by reducing the coalition’s access to the weapons and support systems that enable it. </w:t>
      </w:r>
      <w:r w:rsidRPr="000509B7">
        <w:rPr>
          <w:rStyle w:val="StyleUnderline"/>
        </w:rPr>
        <w:t xml:space="preserve">The major shortcoming of broadly applying the Leahy laws in the Yemen context lies in their narrow scope. </w:t>
      </w:r>
      <w:r w:rsidRPr="004357B8">
        <w:rPr>
          <w:rStyle w:val="Emphasis"/>
        </w:rPr>
        <w:t>Even if the court sides with Congress, the ruling would only prevent aid from flowing to specific units the court</w:t>
      </w:r>
      <w:r w:rsidRPr="000509B7">
        <w:rPr>
          <w:rStyle w:val="StyleUnderline"/>
        </w:rPr>
        <w:t xml:space="preserve"> and Congress deem responsible for the human rights violations in question. Therefore, </w:t>
      </w:r>
      <w:r w:rsidRPr="004357B8">
        <w:rPr>
          <w:rStyle w:val="Emphasis"/>
        </w:rPr>
        <w:t>the executive could still supply aid to Saudi Arabia</w:t>
      </w:r>
      <w:r w:rsidRPr="000509B7">
        <w:rPr>
          <w:rStyle w:val="StyleUnderline"/>
        </w:rPr>
        <w:t xml:space="preserve"> as long as Riyadh did not allow that aid to reach the individual units found to have committed the abuses. Thus, successfully suing the executive using the Leahy laws might achieve the same public relations effect as a bill censuring and sanctioning the Kingdom, but the resulting sanctions would be far more lenient than the further-reaching Saudi Arabia Accountability and Yemen Act.</w:t>
      </w:r>
    </w:p>
    <w:p w:rsidR="00C55C75" w:rsidRPr="00005FC6" w:rsidRDefault="00C55C75" w:rsidP="00C55C75"/>
    <w:p w:rsidR="00C55C75" w:rsidRPr="00403AD2" w:rsidRDefault="00C55C75" w:rsidP="00C55C75">
      <w:pPr>
        <w:pStyle w:val="Heading3"/>
        <w:rPr>
          <w:rFonts w:asciiTheme="minorHAnsi" w:hAnsiTheme="minorHAnsi"/>
        </w:rPr>
      </w:pPr>
      <w:r w:rsidRPr="00403AD2">
        <w:rPr>
          <w:rFonts w:asciiTheme="minorHAnsi" w:hAnsiTheme="minorHAnsi"/>
        </w:rPr>
        <w:lastRenderedPageBreak/>
        <w:t>Leahy Fails – Laundry List</w:t>
      </w:r>
    </w:p>
    <w:p w:rsidR="00C55C75" w:rsidRDefault="00C55C75" w:rsidP="00C55C75">
      <w:pPr>
        <w:rPr>
          <w:rFonts w:asciiTheme="minorHAnsi" w:hAnsiTheme="minorHAnsi"/>
        </w:rPr>
      </w:pPr>
    </w:p>
    <w:p w:rsidR="00C55C75" w:rsidRDefault="00C55C75" w:rsidP="00C55C75">
      <w:pPr>
        <w:pStyle w:val="Heading4"/>
      </w:pPr>
      <w:r>
        <w:t xml:space="preserve">Leahy Law Fails—Public Private Partnerships and Unit changing </w:t>
      </w:r>
    </w:p>
    <w:p w:rsidR="00C55C75" w:rsidRDefault="00C55C75" w:rsidP="00C55C75">
      <w:r w:rsidRPr="000832C1">
        <w:rPr>
          <w:rStyle w:val="Style13ptBold"/>
        </w:rPr>
        <w:t>Stokes, 1</w:t>
      </w:r>
      <w:r>
        <w:t xml:space="preserve">-- Professor in International Security and Strategy </w:t>
      </w:r>
      <w:proofErr w:type="gramStart"/>
      <w:r>
        <w:t>( Doug</w:t>
      </w:r>
      <w:proofErr w:type="gramEnd"/>
      <w:r>
        <w:t xml:space="preserve">, “Better lead than bread? A critical analysis of Better lead than bread? A critical analysis of the US's plan Colombia”, Civil Wars </w:t>
      </w:r>
      <w:r w:rsidRPr="00283EEC">
        <w:t>p.59-78</w:t>
      </w:r>
      <w:r>
        <w:t xml:space="preserve">, 2001, </w:t>
      </w:r>
      <w:proofErr w:type="spellStart"/>
      <w:r>
        <w:t>Tandfonline</w:t>
      </w:r>
      <w:proofErr w:type="spellEnd"/>
      <w:r>
        <w:t>)//MJ</w:t>
      </w:r>
    </w:p>
    <w:p w:rsidR="00C55C75" w:rsidRDefault="00C55C75" w:rsidP="00C55C75">
      <w:r>
        <w:t>Leahy Workarounds and the Private-Public Partnership</w:t>
      </w:r>
    </w:p>
    <w:p w:rsidR="00C55C75" w:rsidRPr="00283EEC" w:rsidRDefault="00C55C75" w:rsidP="00C55C75">
      <w:r w:rsidRPr="00283EEC">
        <w:rPr>
          <w:rStyle w:val="StyleUnderline"/>
        </w:rPr>
        <w:t>The Leahy law</w:t>
      </w:r>
      <w:r w:rsidRPr="00283EEC">
        <w:t xml:space="preserve"> is intended to address the issue of military human rights abuse by refusing to supply, train or equip any army unit where collusion can be proven to have taken place. However, there are three ways in which it </w:t>
      </w:r>
      <w:r w:rsidRPr="00283EEC">
        <w:rPr>
          <w:rStyle w:val="StyleUnderline"/>
        </w:rPr>
        <w:t>is rendered effectively useless</w:t>
      </w:r>
      <w:r w:rsidRPr="00283EEC">
        <w:t>.</w:t>
      </w:r>
      <w:r w:rsidRPr="00283EEC">
        <w:tab/>
      </w:r>
    </w:p>
    <w:p w:rsidR="00C55C75" w:rsidRPr="00283EEC" w:rsidRDefault="00C55C75" w:rsidP="00C55C75">
      <w:r w:rsidRPr="00283EEC">
        <w:rPr>
          <w:rStyle w:val="StyleUnderline"/>
        </w:rPr>
        <w:t>First, instead of vetting the older units in the Colombian military for soldiers who have committed human rights violations newly created 'counter-narcotic' units are being formed from scratch</w:t>
      </w:r>
      <w:r w:rsidRPr="00283EEC">
        <w:t>. In this way, the new emphasis in the Colombian military is on forming newly vetted units rather than investigating the bad apples in the older units.</w:t>
      </w:r>
    </w:p>
    <w:p w:rsidR="00C55C75" w:rsidRPr="00283EEC" w:rsidRDefault="00C55C75" w:rsidP="00C55C75">
      <w:r w:rsidRPr="00283EEC">
        <w:rPr>
          <w:rStyle w:val="StyleUnderline"/>
        </w:rPr>
        <w:t xml:space="preserve">A second problem in the Leahy laws implementation is </w:t>
      </w:r>
      <w:r w:rsidRPr="00283EEC">
        <w:t>the fact that</w:t>
      </w:r>
      <w:r w:rsidRPr="00283EEC">
        <w:rPr>
          <w:rStyle w:val="StyleUnderline"/>
        </w:rPr>
        <w:t xml:space="preserve"> a soldier from a disbanded unit can still receive training if his personal record is clean. He can then go back to his unit and pass on training</w:t>
      </w:r>
      <w:r w:rsidRPr="00283EEC">
        <w:t>. In effect this means that tainted soldiers within banned units can still receive training as long as they are not present initially when US military advisers are giving it.</w:t>
      </w:r>
    </w:p>
    <w:p w:rsidR="00C55C75" w:rsidRPr="00283EEC" w:rsidRDefault="00C55C75" w:rsidP="00C55C75">
      <w:r w:rsidRPr="00283EEC">
        <w:rPr>
          <w:rStyle w:val="StyleUnderline"/>
        </w:rPr>
        <w:t xml:space="preserve">Third, and most significantly is the use of private contractors by Washington. </w:t>
      </w:r>
      <w:r w:rsidRPr="00283EEC">
        <w:t xml:space="preserve">Companies like DynCorp </w:t>
      </w:r>
      <w:proofErr w:type="spellStart"/>
      <w:r w:rsidRPr="00283EEC">
        <w:t>Inc</w:t>
      </w:r>
      <w:proofErr w:type="spellEnd"/>
      <w:r w:rsidRPr="00283EEC">
        <w:t xml:space="preserve"> and Military Professional Resources </w:t>
      </w:r>
      <w:proofErr w:type="spellStart"/>
      <w:r w:rsidRPr="00283EEC">
        <w:t>Inc</w:t>
      </w:r>
      <w:proofErr w:type="spellEnd"/>
      <w:r w:rsidRPr="00283EEC">
        <w:t xml:space="preserve"> (MPRI)</w:t>
      </w:r>
      <w:r w:rsidRPr="00283EEC">
        <w:rPr>
          <w:rStyle w:val="StyleUnderline"/>
        </w:rPr>
        <w:t xml:space="preserve"> provide logistical support and training to the Colombian military</w:t>
      </w:r>
      <w:r w:rsidRPr="00283EEC">
        <w:t>. Not only has MPRI worked closely with the Colombian government in performing a review of the Colombian military, but continues to maintain a database of over 11,000 private individuals who can be called upon for temporary assignment in the field.43</w:t>
      </w:r>
    </w:p>
    <w:p w:rsidR="00C55C75" w:rsidRPr="000832C1" w:rsidRDefault="00C55C75" w:rsidP="00C55C75">
      <w:pPr>
        <w:rPr>
          <w:rStyle w:val="StyleUnderline"/>
        </w:rPr>
      </w:pPr>
      <w:r w:rsidRPr="00283EEC">
        <w:t xml:space="preserve">This public-private partnership is convenient in several ways. It </w:t>
      </w:r>
      <w:r w:rsidRPr="00283EEC">
        <w:rPr>
          <w:rStyle w:val="StyleUnderline"/>
        </w:rPr>
        <w:t xml:space="preserve">allows Washington to deploy military </w:t>
      </w:r>
      <w:r w:rsidRPr="00283EEC">
        <w:t>know how in pursuing strategic objectives</w:t>
      </w:r>
      <w:r w:rsidRPr="00283EEC">
        <w:rPr>
          <w:rStyle w:val="StyleUnderline"/>
        </w:rPr>
        <w:t xml:space="preserve"> while avoiding congressional caps on official military personnel overseas. </w:t>
      </w:r>
      <w:r w:rsidRPr="00283EEC">
        <w:t>Privately outsourced contractors also</w:t>
      </w:r>
      <w:r w:rsidRPr="00283EEC">
        <w:rPr>
          <w:rStyle w:val="StyleUnderline"/>
        </w:rPr>
        <w:t xml:space="preserve"> circumnavigate the potential negative media coverage of US military casualties, and thus lessen governmental exposure risks. Finally private contractors are only accountable to the company that employs them.44 </w:t>
      </w:r>
      <w:r w:rsidRPr="00283EEC">
        <w:t>Thus if involved in actions that may generate negative publicity, Washington can plausibly deny responsibility</w:t>
      </w:r>
      <w:r w:rsidRPr="00283EEC">
        <w:rPr>
          <w:rStyle w:val="StyleUnderline"/>
        </w:rPr>
        <w:t>. This private-public partnership seriously weakens the transparent operation of the Leahy law that only covers public money and the use of official US soldiers and equipment.</w:t>
      </w:r>
    </w:p>
    <w:p w:rsidR="00C55C75" w:rsidRDefault="00C55C75" w:rsidP="00C55C75">
      <w:r w:rsidRPr="000832C1">
        <w:rPr>
          <w:rStyle w:val="StyleUnderline"/>
        </w:rPr>
        <w:t xml:space="preserve">These three areas represent a serious weakening of the intent of the Leahy law, and ironically the good intentions of the Leahy law could see a lessening of emphasis on the bringing to justice of human rights abusers in the Colombian military in </w:t>
      </w:r>
      <w:proofErr w:type="spellStart"/>
      <w:r w:rsidRPr="000832C1">
        <w:rPr>
          <w:rStyle w:val="StyleUnderline"/>
        </w:rPr>
        <w:t>favour</w:t>
      </w:r>
      <w:proofErr w:type="spellEnd"/>
      <w:r w:rsidRPr="000832C1">
        <w:rPr>
          <w:rStyle w:val="StyleUnderline"/>
        </w:rPr>
        <w:t xml:space="preserve"> of forming US-friendly vetted units</w:t>
      </w:r>
      <w:r>
        <w:t xml:space="preserve">. The Senate Appropriations Committee attempted to address some of these flaws by calling for more rigorous assessment of human rights abuses by attaching seven conditions to the Plan. However, on 22 August 2000, US President Bill Clinton signed a presidential waiver excluding the human rights considerations within Plan Colombia. The reason given for the waiver was the threat to US national security from drug trafficking.45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Leahy can’t solve – other units, civilian conflict and pre-partnership vetting all thump the AFF</w:t>
      </w:r>
    </w:p>
    <w:p w:rsidR="00C55C75" w:rsidRPr="00403AD2" w:rsidRDefault="00C55C75" w:rsidP="00C55C75">
      <w:pPr>
        <w:rPr>
          <w:rFonts w:asciiTheme="minorHAnsi" w:hAnsiTheme="minorHAnsi"/>
        </w:rPr>
      </w:pPr>
      <w:proofErr w:type="spellStart"/>
      <w:r w:rsidRPr="00403AD2">
        <w:rPr>
          <w:rStyle w:val="Heading4Char"/>
          <w:rFonts w:asciiTheme="minorHAnsi" w:hAnsiTheme="minorHAnsi"/>
        </w:rPr>
        <w:t>Mahanty</w:t>
      </w:r>
      <w:proofErr w:type="spellEnd"/>
      <w:r w:rsidRPr="00403AD2">
        <w:rPr>
          <w:rStyle w:val="Heading4Char"/>
          <w:rFonts w:asciiTheme="minorHAnsi" w:hAnsiTheme="minorHAnsi"/>
        </w:rPr>
        <w:t xml:space="preserve"> 17 </w:t>
      </w:r>
      <w:r w:rsidRPr="00403AD2">
        <w:rPr>
          <w:rFonts w:asciiTheme="minorHAnsi" w:hAnsiTheme="minorHAnsi"/>
        </w:rPr>
        <w:t xml:space="preserve">– director of the U.S. program at the Center for Civilians in Conflict (CIVIC). Prior to joining CIVIC, Dan spent 16 years at the U.S. Department of State.  (Daniel R.  "The "Leahy Law" Prohibiting US Assistance to Human Rights Abusers: Pulling Back the Curtain," Just Security, </w:t>
      </w:r>
      <w:hyperlink r:id="rId83" w:history="1">
        <w:r w:rsidRPr="00403AD2">
          <w:rPr>
            <w:rStyle w:val="Hyperlink"/>
            <w:rFonts w:asciiTheme="minorHAnsi" w:hAnsiTheme="minorHAnsi"/>
          </w:rPr>
          <w:t>https://www.justsecurity.org/42578/leahy-law-prohibiting-assistance-human-rights-abusers-pulling-curtain/</w:t>
        </w:r>
      </w:hyperlink>
      <w:r w:rsidRPr="00403AD2">
        <w:rPr>
          <w:rFonts w:asciiTheme="minorHAnsi" w:hAnsiTheme="minorHAnsi"/>
        </w:rPr>
        <w:t xml:space="preserve"> 6-27-2017</w:t>
      </w:r>
    </w:p>
    <w:p w:rsidR="00C55C75" w:rsidRPr="00607BA5" w:rsidRDefault="00C55C75" w:rsidP="00C55C75">
      <w:r w:rsidRPr="00D94335">
        <w:t>Those are the major elements of the Leahy Law. Here are a few other items to keep in mind:</w:t>
      </w:r>
    </w:p>
    <w:p w:rsidR="00C55C75" w:rsidRPr="00D94335" w:rsidRDefault="00C55C75" w:rsidP="00C55C75">
      <w:r w:rsidRPr="00763641">
        <w:rPr>
          <w:rStyle w:val="Emphasis"/>
        </w:rPr>
        <w:t>The law does not restrict assistance to entire countries</w:t>
      </w:r>
      <w:r w:rsidRPr="00D94335">
        <w:t>: The original legislation (502B) restricted all foreign assistance from countries where there was a consistent reported pattern of abuse. The executive branch has never once complied with this provision, which successive administrations interpreted as too vague and too broad. The Leahy Law was introduced in 1997 as a more targeted measure, which adds precision to the sanction, but also means t</w:t>
      </w:r>
      <w:r w:rsidRPr="003151BB">
        <w:t xml:space="preserve">hat </w:t>
      </w:r>
      <w:r w:rsidRPr="00763641">
        <w:rPr>
          <w:rStyle w:val="StyleUnderline"/>
        </w:rPr>
        <w:t>little prevents the US from legally providing massive amounts of military assistance to countries with highly problematic records of conduct like Egypt and the Philippines</w:t>
      </w:r>
      <w:r w:rsidRPr="00D94335">
        <w:t>.</w:t>
      </w:r>
    </w:p>
    <w:p w:rsidR="00C55C75" w:rsidRPr="00D94335" w:rsidRDefault="00C55C75" w:rsidP="00C55C75">
      <w:r w:rsidRPr="00D94335">
        <w:t>Vetting sometimes takes place before a violation is committed: </w:t>
      </w:r>
      <w:r w:rsidRPr="00763641">
        <w:rPr>
          <w:rStyle w:val="StyleUnderline"/>
        </w:rPr>
        <w:t>Vetting units won’t prevent violations of human rights</w:t>
      </w:r>
      <w:r w:rsidRPr="00D94335">
        <w:t>. When a unit or individual is vetted and then trained by the US and goes on to commit abuses, it might call into question the value of the training, often touted as the best way of preventing misconduct by critics of Leahy, rather than the vetting itself.</w:t>
      </w:r>
    </w:p>
    <w:p w:rsidR="00C55C75" w:rsidRPr="003151BB" w:rsidRDefault="00C55C75" w:rsidP="00C55C75">
      <w:pPr>
        <w:rPr>
          <w:rStyle w:val="Emphasis"/>
        </w:rPr>
      </w:pPr>
      <w:r w:rsidRPr="00D94335">
        <w:t>Vetting is the last step in a multi-part security assistance process: </w:t>
      </w:r>
      <w:r w:rsidRPr="00763641">
        <w:rPr>
          <w:rStyle w:val="StyleUnderline"/>
        </w:rPr>
        <w:t>The best opportunities to carefully evaluate the record of conduct and its implications for US partnership takes place well before a candidate is invited for training</w:t>
      </w:r>
      <w:r w:rsidRPr="00D94335">
        <w:t xml:space="preserve">. A few minutes spent evaluating open-source information will never, and should never, replace a more thoughtful and selective approach to security assistance. Too many </w:t>
      </w:r>
      <w:r w:rsidRPr="003151BB">
        <w:rPr>
          <w:rStyle w:val="StyleUnderline"/>
        </w:rPr>
        <w:t xml:space="preserve">US agencies involved in security assistance defer the selection of candidates for training entirely to the partner country, which, while providing host-country ownership and agency, can also lead to entirely avoidable and </w:t>
      </w:r>
      <w:r w:rsidRPr="003151BB">
        <w:rPr>
          <w:rStyle w:val="Emphasis"/>
        </w:rPr>
        <w:t>embarrassing results when a candidate has to be excluded.</w:t>
      </w:r>
    </w:p>
    <w:p w:rsidR="00C55C75" w:rsidRPr="00D94335" w:rsidRDefault="00C55C75" w:rsidP="00C55C75">
      <w:r w:rsidRPr="00D94335">
        <w:t>Human rights information is different: </w:t>
      </w:r>
      <w:r w:rsidRPr="00392802">
        <w:rPr>
          <w:rStyle w:val="Emphasis"/>
        </w:rPr>
        <w:t>Documenting human rights violations can be tricky</w:t>
      </w:r>
      <w:r w:rsidRPr="00D94335">
        <w:t xml:space="preserve">, even </w:t>
      </w:r>
      <w:r w:rsidRPr="00392802">
        <w:rPr>
          <w:rStyle w:val="StyleUnderline"/>
        </w:rPr>
        <w:t>dangerous, business</w:t>
      </w:r>
      <w:r w:rsidRPr="00D94335">
        <w:t xml:space="preserve">. Conventional long-form reporting from international NGOs does not lend itself well to Leahy review, because it typically provides a representative rather than exhaustive set of cases or facts. Critics on both ends often focus their recommendations for “fixing” the Leahy process on the relatively few resources DRL has for vetting and the relatively little time a </w:t>
      </w:r>
      <w:proofErr w:type="spellStart"/>
      <w:r w:rsidRPr="00D94335">
        <w:t>vetter</w:t>
      </w:r>
      <w:proofErr w:type="spellEnd"/>
      <w:r w:rsidRPr="00D94335">
        <w:t xml:space="preserve"> spends on any one case. But the time spent on vetting is perhaps less important than the capacity to obtain, store, and analyze human rights information from more local sources and apply it much earlier in the development of security assistance programs.</w:t>
      </w:r>
    </w:p>
    <w:p w:rsidR="00C55C75" w:rsidRPr="00392802" w:rsidRDefault="00C55C75" w:rsidP="00C55C75">
      <w:pPr>
        <w:rPr>
          <w:rStyle w:val="Emphasis"/>
        </w:rPr>
      </w:pPr>
      <w:r w:rsidRPr="00763641">
        <w:rPr>
          <w:rStyle w:val="StyleUnderline"/>
        </w:rPr>
        <w:t>Leahy does not generally apply to civilian harm in conflict:</w:t>
      </w:r>
      <w:r w:rsidRPr="00D94335">
        <w:t> The</w:t>
      </w:r>
      <w:r w:rsidRPr="00392802">
        <w:rPr>
          <w:rStyle w:val="StyleUnderline"/>
        </w:rPr>
        <w:t xml:space="preserve"> State Department and DOD </w:t>
      </w:r>
      <w:r w:rsidRPr="00392802">
        <w:rPr>
          <w:rStyle w:val="Emphasis"/>
        </w:rPr>
        <w:t>do not generally consider civilian harm</w:t>
      </w:r>
      <w:r w:rsidRPr="00392802">
        <w:rPr>
          <w:rStyle w:val="StyleUnderline"/>
        </w:rPr>
        <w:t xml:space="preserve"> incurred during the conduct of hostilities in a conflict as a gross violation of human rights, </w:t>
      </w:r>
      <w:r w:rsidRPr="00392802">
        <w:rPr>
          <w:rStyle w:val="Emphasis"/>
        </w:rPr>
        <w:t xml:space="preserve">even if </w:t>
      </w:r>
      <w:r w:rsidRPr="00392802">
        <w:rPr>
          <w:rStyle w:val="StyleUnderline"/>
        </w:rPr>
        <w:t xml:space="preserve">and when credible third parties </w:t>
      </w:r>
      <w:r w:rsidRPr="00392802">
        <w:rPr>
          <w:rStyle w:val="Emphasis"/>
        </w:rPr>
        <w:t>have determined that the laws of armed conflict may have been violated.</w:t>
      </w:r>
    </w:p>
    <w:p w:rsidR="00C55C75" w:rsidRDefault="00C55C75" w:rsidP="00C55C75">
      <w:pPr>
        <w:rPr>
          <w:rStyle w:val="StyleUnderline"/>
        </w:rPr>
      </w:pPr>
      <w:r w:rsidRPr="00D94335">
        <w:lastRenderedPageBreak/>
        <w:t>During my time working on Leahy, I came to appreciate it as an important tool and an under-valued means of promoting accountability. Unfortunately</w:t>
      </w:r>
      <w:r w:rsidRPr="00763641">
        <w:rPr>
          <w:rStyle w:val="StyleUnderline"/>
        </w:rPr>
        <w:t xml:space="preserve">, I also came to understand that </w:t>
      </w:r>
      <w:r w:rsidRPr="00392802">
        <w:rPr>
          <w:rStyle w:val="Emphasis"/>
        </w:rPr>
        <w:t>the law will never replace a long overdue examination of the consequences of human rights abuses</w:t>
      </w:r>
      <w:r w:rsidRPr="00763641">
        <w:rPr>
          <w:rStyle w:val="StyleUnderline"/>
        </w:rPr>
        <w:t xml:space="preserve"> and impunity for US foreign policy, which continue to surface in the headlines twenty years after Leahy was introduced.</w:t>
      </w:r>
    </w:p>
    <w:p w:rsidR="00C55C75" w:rsidRDefault="00C55C75" w:rsidP="00C55C75">
      <w:pPr>
        <w:rPr>
          <w:rStyle w:val="StyleUnderline"/>
        </w:rPr>
      </w:pPr>
    </w:p>
    <w:p w:rsidR="00C55C75" w:rsidRDefault="00C55C75" w:rsidP="00C55C75">
      <w:pPr>
        <w:pStyle w:val="Heading3"/>
      </w:pPr>
      <w:r>
        <w:lastRenderedPageBreak/>
        <w:t>No Enforcement</w:t>
      </w:r>
    </w:p>
    <w:p w:rsidR="00C55C75" w:rsidRDefault="00C55C75" w:rsidP="00C55C75"/>
    <w:p w:rsidR="00C55C75" w:rsidRDefault="00C55C75" w:rsidP="00C55C75">
      <w:pPr>
        <w:pStyle w:val="Heading4"/>
      </w:pPr>
      <w:r>
        <w:t>Congress cannot make the executive enforce Human rights policy—loopholes and insufficient expertise</w:t>
      </w:r>
    </w:p>
    <w:p w:rsidR="00C55C75" w:rsidRPr="00687A80" w:rsidRDefault="00C55C75" w:rsidP="00C55C75">
      <w:r w:rsidRPr="00E46F4E">
        <w:rPr>
          <w:rStyle w:val="Style13ptBold"/>
        </w:rPr>
        <w:t>Apodaca, 19</w:t>
      </w:r>
      <w:r>
        <w:rPr>
          <w:rStyle w:val="Style13ptBold"/>
        </w:rPr>
        <w:t xml:space="preserve"> </w:t>
      </w:r>
      <w:r>
        <w:t xml:space="preserve">– associate professor in the Department of Political Science at Virginia Tech University (Clair, </w:t>
      </w:r>
      <w:r w:rsidRPr="00E46F4E">
        <w:rPr>
          <w:i/>
        </w:rPr>
        <w:t>Human Rights and U.S. Foreign Policy: Prevarications and Evasions</w:t>
      </w:r>
      <w:r>
        <w:t>, p. 10- 11)//MJ</w:t>
      </w:r>
    </w:p>
    <w:p w:rsidR="00C55C75" w:rsidRPr="00687A80" w:rsidRDefault="00C55C75" w:rsidP="00C55C75">
      <w:r w:rsidRPr="008A79CB">
        <w:rPr>
          <w:rStyle w:val="StyleUnderline"/>
        </w:rPr>
        <w:t>The President</w:t>
      </w:r>
      <w:r>
        <w:t xml:space="preserve">, as the chief executive, </w:t>
      </w:r>
      <w:r w:rsidRPr="008A79CB">
        <w:rPr>
          <w:rStyle w:val="StyleUnderline"/>
        </w:rPr>
        <w:t>holds the power to control policy and its bureaucratic enactment when he appoints loyalists and team players to lead the executive agencies.</w:t>
      </w:r>
      <w:r>
        <w:t xml:space="preserve"> Lewis (2008) reports that the modern president has over 3,000 political appointments to make. These appointees, peppered throughout the bureaucracy, help ensure his control over the bureaucracy and the implementation of his policies and programs. The president can also demote or fire appointees, thereby ensuring that their loyalties remain with him. Among the institutional constraints to presidential action Stephens lists “the policies and practices developed by career civil servants and military personal,” or what is known as the permanent bureaucracy (2012: 490). Career bureaucrats, those who do not serve at presidential whim, look to precedent rather than presidential proclamations for guidance in policy implementation, often resulting in policy inertia (Stephens 2012). Career bureaucrats tend to protect and support the interests of their agencies more willingly than those of the current administration. Presidents and policies come and go, but bureaucratic agencies are perpetual (they may be renamed or reorganized, but they are rarely disbanded).</w:t>
      </w:r>
    </w:p>
    <w:p w:rsidR="00C55C75" w:rsidRPr="00687A80" w:rsidRDefault="00C55C75" w:rsidP="00C55C75">
      <w:r w:rsidRPr="008178C0">
        <w:rPr>
          <w:rStyle w:val="StyleUnderline"/>
        </w:rPr>
        <w:t>A politically savvy president can use the Congress committee system to “fend off congressional efforts to control the agencies he wants to control himself”</w:t>
      </w:r>
      <w:r>
        <w:t xml:space="preserve"> (Hammond and Knott 1996: 124) </w:t>
      </w:r>
      <w:r w:rsidRPr="00466664">
        <w:rPr>
          <w:rStyle w:val="StyleUnderline"/>
        </w:rPr>
        <w:t>by playing the committees off against each other.</w:t>
      </w:r>
      <w:r>
        <w:t xml:space="preserve"> With each Congressional committee and subcommittee working to protect and advance its interests and stature, the President can choose among them to find one sympathetic with his wishes. The bureaucratic politics model explains how the committee system can systematically advantage an astute president. Yet, the committee system can also constrain a president’s ability to control the foreign policy bureaucracy because the bureaucracy can also find a sympathetic and amenable committee. By deferring to the views of one Congressional committee, the bureaucracy can fend off the competing demands of the President or other committees within Congress. In a situation where the bureaucracy is accountable to multiple agents, the bureaucracy can easily ignore the wishes of outside agents by playing them against each other. </w:t>
      </w:r>
      <w:r w:rsidRPr="00DD17B5">
        <w:rPr>
          <w:rStyle w:val="StyleUnderline"/>
        </w:rPr>
        <w:t>Bureaucratic agencies can maneuver between competing Congressional members or committees to align themselves with the one that best serves their interests, allowing greater autonomy in making policy choices.</w:t>
      </w:r>
      <w:r>
        <w:t xml:space="preserve"> The range of policy options available to the bureaucratic agency and its greater autonomy to choose are broadened by the number of politicians involved and the degree of policy disagreement between them. </w:t>
      </w:r>
      <w:r w:rsidRPr="00DD17B5">
        <w:rPr>
          <w:rStyle w:val="StyleUnderline"/>
        </w:rPr>
        <w:t xml:space="preserve">The bureaucracy’s ability to redefine and reformulate U.S. policy is higher when there is </w:t>
      </w:r>
      <w:r w:rsidRPr="00DD17B5">
        <w:rPr>
          <w:rStyle w:val="Emphasis"/>
        </w:rPr>
        <w:t>dissension between the executive and Congress over the purpose and function of the policy</w:t>
      </w:r>
      <w:r w:rsidRPr="00DD17B5">
        <w:rPr>
          <w:rStyle w:val="StyleUnderline"/>
        </w:rPr>
        <w:t>.</w:t>
      </w:r>
      <w:r>
        <w:t xml:space="preserve"> The bureaucracy often forms strategic alliances with Congressional committees in order to weaken Presidential control and advance its own agenda. </w:t>
      </w:r>
    </w:p>
    <w:p w:rsidR="00C55C75" w:rsidRPr="00E46F4E" w:rsidRDefault="00C55C75" w:rsidP="00C55C75">
      <w:pPr>
        <w:rPr>
          <w:rStyle w:val="StyleUnderline"/>
        </w:rPr>
      </w:pPr>
      <w:r w:rsidRPr="00E46F4E">
        <w:rPr>
          <w:rStyle w:val="StyleUnderline"/>
        </w:rPr>
        <w:t xml:space="preserve">Although </w:t>
      </w:r>
      <w:r w:rsidRPr="00E46F4E">
        <w:rPr>
          <w:rStyle w:val="Emphasis"/>
        </w:rPr>
        <w:t>Congress</w:t>
      </w:r>
      <w:r w:rsidRPr="00E46F4E">
        <w:rPr>
          <w:rStyle w:val="StyleUnderline"/>
        </w:rPr>
        <w:t xml:space="preserve"> has become more assertive in foreign policy matters, it </w:t>
      </w:r>
      <w:r w:rsidRPr="00E46F4E">
        <w:rPr>
          <w:rStyle w:val="Emphasis"/>
        </w:rPr>
        <w:t>grants the president and bureaucracy great leeway in implementing policy</w:t>
      </w:r>
      <w:r w:rsidRPr="00E46F4E">
        <w:rPr>
          <w:rStyle w:val="StyleUnderline"/>
        </w:rPr>
        <w:t>. Lindsay finds that “in passing legislation Congress typically delegates tremendous power to the executive branch”</w:t>
      </w:r>
      <w:r>
        <w:t xml:space="preserve"> (Lindsay 1992: 611). Congress typically </w:t>
      </w:r>
      <w:r>
        <w:lastRenderedPageBreak/>
        <w:t xml:space="preserve">provides the president a sufficient amount of flexibility in conducting foreign policy to meet unexpected or exceptional events. </w:t>
      </w:r>
      <w:r w:rsidRPr="00E46F4E">
        <w:rPr>
          <w:rStyle w:val="Emphasis"/>
        </w:rPr>
        <w:t>Human rights legislation contains “needy people” and “extraordinary circumstances” loopholes</w:t>
      </w:r>
      <w:r w:rsidRPr="00E46F4E">
        <w:rPr>
          <w:rStyle w:val="StyleUnderline"/>
        </w:rPr>
        <w:t xml:space="preserve"> or exemptions allowing foreign assistance to be granted to gross human rights violators as long as it benefits needy people or if the United States has strategic, economic, or other interests in the recipient country</w:t>
      </w:r>
      <w:r>
        <w:t xml:space="preserve">. In addition, </w:t>
      </w:r>
      <w:r w:rsidRPr="00750D83">
        <w:rPr>
          <w:rStyle w:val="Emphasis"/>
        </w:rPr>
        <w:t>because Congress lacks the knowledge and expertise to direct the complexities of foreign policy</w:t>
      </w:r>
      <w:r>
        <w:t xml:space="preserve">, Davidson and </w:t>
      </w:r>
      <w:proofErr w:type="spellStart"/>
      <w:r>
        <w:t>Oleszek</w:t>
      </w:r>
      <w:proofErr w:type="spellEnd"/>
      <w:r>
        <w:t xml:space="preserve"> admit that </w:t>
      </w:r>
      <w:r w:rsidRPr="00750D83">
        <w:rPr>
          <w:rStyle w:val="Emphasis"/>
        </w:rPr>
        <w:t>Congress</w:t>
      </w:r>
      <w:r>
        <w:t xml:space="preserve"> also </w:t>
      </w:r>
      <w:r w:rsidRPr="00750D83">
        <w:rPr>
          <w:rStyle w:val="Emphasis"/>
        </w:rPr>
        <w:t>allows the bureaucracy “considerable discretion in interpreting and implementing the laws it passes”</w:t>
      </w:r>
      <w:r>
        <w:t xml:space="preserve"> (2004: 336). </w:t>
      </w:r>
      <w:r w:rsidRPr="00E46F4E">
        <w:rPr>
          <w:rStyle w:val="StyleUnderline"/>
        </w:rPr>
        <w:t xml:space="preserve">Laws by necessity have to be drawn with some level of vagueness and ambiguity to allow the President and the bureaucracy to handle unforeseen situations. </w:t>
      </w:r>
    </w:p>
    <w:p w:rsidR="00C55C75" w:rsidRDefault="00C55C75" w:rsidP="00C55C75">
      <w:r>
        <w:t>Clinton et al. (2014) determine that Congressional members want to be involved in oversight committees and important policy debates in order to secure potential media attention and resultant electoral benefits that committee membership may bring. But, more often, the purpose of grandstanding is to influence policy, as Congressional members understand that “playing to the galleries is an essential tool of policy entrepreneurs” (</w:t>
      </w:r>
      <w:r w:rsidRPr="005D3296">
        <w:t>Lindsay 1992–1993: 623). Media attention can be a valuable tool to build public support for new policy. It can also force the President to reverse a course of action. The Fraser Committee and the human rights legislation, reporting requirements, and bureaucratic reorganization that followed were one such event. In the realm</w:t>
      </w:r>
      <w:r>
        <w:t xml:space="preserve"> of human rights, Congress took the initiative in setting the agenda and steering foreign policy. Fraser and his supporters believed that the hearings would force the President and executive bureaucracy to consider the human rights implications of foreign policy actions and foreign aid allocations.</w:t>
      </w:r>
    </w:p>
    <w:p w:rsidR="00C55C75" w:rsidRPr="009D1F01" w:rsidRDefault="00C55C75" w:rsidP="00C55C75"/>
    <w:p w:rsidR="00C55C75" w:rsidRDefault="00C55C75" w:rsidP="00C55C75">
      <w:pPr>
        <w:pStyle w:val="Heading3"/>
      </w:pPr>
      <w:r>
        <w:lastRenderedPageBreak/>
        <w:t>Circumvention</w:t>
      </w:r>
    </w:p>
    <w:p w:rsidR="00C55C75" w:rsidRPr="000E42E9" w:rsidRDefault="00C55C75" w:rsidP="00C55C75"/>
    <w:p w:rsidR="00C55C75" w:rsidRDefault="00C55C75" w:rsidP="00C55C75">
      <w:pPr>
        <w:pStyle w:val="Heading4"/>
      </w:pPr>
      <w:r>
        <w:t>Circumvention---Bahrain proves</w:t>
      </w:r>
    </w:p>
    <w:p w:rsidR="00C55C75" w:rsidRDefault="00C55C75" w:rsidP="00C55C75">
      <w:r w:rsidRPr="00EF1CC5">
        <w:rPr>
          <w:rStyle w:val="Style13ptBold"/>
        </w:rPr>
        <w:t>Abrams</w:t>
      </w:r>
      <w:r>
        <w:t>, 2-27-20</w:t>
      </w:r>
      <w:r w:rsidRPr="00EF1CC5">
        <w:rPr>
          <w:rStyle w:val="Style13ptBold"/>
        </w:rPr>
        <w:t>15</w:t>
      </w:r>
      <w:r>
        <w:t>---</w:t>
      </w:r>
      <w:r w:rsidRPr="0012476A">
        <w:t>senior fellow for Middle Eastern studies at the Council on Foreign Relations in Washington, D.C. (Elliot, "How Obama Caved on Bahrain", Foreign Policy, 2-27-2015, https://foreignpolicy.com/2015/02/27/how-obama-caved-on-bahrain-manama-human-rights/)---RKM</w:t>
      </w:r>
    </w:p>
    <w:p w:rsidR="00C55C75" w:rsidRDefault="00C55C75" w:rsidP="00C55C75">
      <w:pPr>
        <w:rPr>
          <w:u w:val="single"/>
        </w:rPr>
      </w:pPr>
      <w:r w:rsidRPr="003151BB">
        <w:t>Instead</w:t>
      </w:r>
      <w:r w:rsidRPr="00B8036D">
        <w:rPr>
          <w:u w:val="single"/>
        </w:rPr>
        <w:t xml:space="preserve">, the United States has not only remained </w:t>
      </w:r>
      <w:r w:rsidRPr="00B8036D">
        <w:rPr>
          <w:rStyle w:val="Emphasis"/>
        </w:rPr>
        <w:t>largely silent</w:t>
      </w:r>
      <w:r w:rsidRPr="00B8036D">
        <w:rPr>
          <w:u w:val="single"/>
        </w:rPr>
        <w:t xml:space="preserve"> on human rights abuses</w:t>
      </w:r>
      <w:r>
        <w:t xml:space="preserve">, but has acted in ways that can only convince the Bahraini government to ignore any quiet protests that are actually made. In </w:t>
      </w:r>
      <w:r w:rsidRPr="00B8036D">
        <w:rPr>
          <w:u w:val="single"/>
        </w:rPr>
        <w:t xml:space="preserve">2012, when Congress objected to arms sales to Bahrain because of the repression there, the Obama administration </w:t>
      </w:r>
      <w:r w:rsidRPr="00B8036D">
        <w:rPr>
          <w:rStyle w:val="Emphasis"/>
        </w:rPr>
        <w:t>used a loophole</w:t>
      </w:r>
      <w:r w:rsidRPr="00B8036D">
        <w:rPr>
          <w:u w:val="single"/>
        </w:rPr>
        <w:t xml:space="preserve"> to continue the sales</w:t>
      </w:r>
      <w:r>
        <w:t xml:space="preserve">. As Foreign Policy reported, </w:t>
      </w:r>
      <w:r w:rsidRPr="00B8036D">
        <w:rPr>
          <w:u w:val="single"/>
        </w:rPr>
        <w:t xml:space="preserve">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w:t>
      </w:r>
      <w:r w:rsidRPr="00B8036D">
        <w:rPr>
          <w:rStyle w:val="Emphasis"/>
        </w:rPr>
        <w:t>dodging congressional oversight</w:t>
      </w:r>
      <w:r w:rsidRPr="00B8036D">
        <w:rPr>
          <w:u w:val="single"/>
        </w:rPr>
        <w:t>.</w:t>
      </w:r>
    </w:p>
    <w:p w:rsidR="00C55C75" w:rsidRPr="00403AD2" w:rsidRDefault="00C55C75" w:rsidP="00C55C75">
      <w:pPr>
        <w:rPr>
          <w:rFonts w:asciiTheme="minorHAnsi" w:hAnsiTheme="minorHAnsi"/>
        </w:rPr>
      </w:pPr>
    </w:p>
    <w:p w:rsidR="00C55C75" w:rsidRPr="00403AD2" w:rsidRDefault="00C55C75" w:rsidP="00C55C75">
      <w:pPr>
        <w:pStyle w:val="Heading2"/>
        <w:rPr>
          <w:rFonts w:asciiTheme="minorHAnsi" w:hAnsiTheme="minorHAnsi"/>
        </w:rPr>
      </w:pPr>
      <w:r w:rsidRPr="00403AD2">
        <w:rPr>
          <w:rFonts w:asciiTheme="minorHAnsi" w:hAnsiTheme="minorHAnsi"/>
        </w:rPr>
        <w:lastRenderedPageBreak/>
        <w:t>Counterplans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CP Executive Solvency – Leahy Specific</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The executive can expand the Leahy Laws to cover FMS</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Mahanty</w:t>
      </w:r>
      <w:proofErr w:type="spellEnd"/>
      <w:r w:rsidRPr="00403AD2">
        <w:rPr>
          <w:rStyle w:val="Style13ptBold"/>
          <w:rFonts w:asciiTheme="minorHAnsi" w:hAnsiTheme="minorHAnsi"/>
        </w:rPr>
        <w:t xml:space="preserve"> &amp; </w:t>
      </w:r>
      <w:proofErr w:type="spellStart"/>
      <w:r w:rsidRPr="00403AD2">
        <w:rPr>
          <w:rStyle w:val="Style13ptBold"/>
          <w:rFonts w:asciiTheme="minorHAnsi" w:hAnsiTheme="minorHAnsi"/>
        </w:rPr>
        <w:t>Shiel</w:t>
      </w:r>
      <w:proofErr w:type="spellEnd"/>
      <w:r w:rsidRPr="00403AD2">
        <w:rPr>
          <w:rStyle w:val="Style13ptBold"/>
          <w:rFonts w:asciiTheme="minorHAnsi" w:hAnsiTheme="minorHAnsi"/>
        </w:rPr>
        <w:t>, 18</w:t>
      </w:r>
      <w:r w:rsidRPr="00403AD2">
        <w:rPr>
          <w:rFonts w:asciiTheme="minorHAnsi" w:hAnsiTheme="minorHAnsi"/>
        </w:rPr>
        <w:t xml:space="preserve"> --- *Director of the Center for Civilians in Conflict U.S. Program, AND **spent three years at the U.S. Department of State, where she worked as a policy advisor in the Office of Security and Human Rights (Daniel &amp; Annie, “WITH GREAT POWER: Modifying US Arms Sales to Reduce Civilian Harm,” </w:t>
      </w:r>
      <w:hyperlink r:id="rId84" w:history="1">
        <w:r w:rsidRPr="00403AD2">
          <w:rPr>
            <w:rStyle w:val="Hyperlink"/>
            <w:rFonts w:asciiTheme="minorHAnsi" w:hAnsiTheme="minorHAnsi"/>
          </w:rPr>
          <w:t>https://civiliansinconflict.org/wp-content/uploads/2018/01/With-Great-Power.pdf</w:t>
        </w:r>
      </w:hyperlink>
      <w:r w:rsidRPr="00403AD2">
        <w:rPr>
          <w:rFonts w:asciiTheme="minorHAnsi" w:hAnsiTheme="minorHAnsi"/>
        </w:rPr>
        <w:t xml:space="preserve">, accessed on 5/26/19, JMP) </w:t>
      </w:r>
      <w:r w:rsidRPr="00403AD2">
        <w:rPr>
          <w:rFonts w:asciiTheme="minorHAnsi" w:hAnsiTheme="minorHAnsi"/>
          <w:b/>
        </w:rPr>
        <w:t>***DCA = Defense Security Cooperation Agency</w:t>
      </w:r>
    </w:p>
    <w:p w:rsidR="00C55C75" w:rsidRPr="00403AD2" w:rsidRDefault="00C55C75" w:rsidP="00C55C75">
      <w:pPr>
        <w:rPr>
          <w:rFonts w:asciiTheme="minorHAnsi" w:hAnsiTheme="minorHAnsi"/>
        </w:rPr>
      </w:pPr>
      <w:r w:rsidRPr="00403AD2">
        <w:rPr>
          <w:rFonts w:asciiTheme="minorHAnsi" w:hAnsiTheme="minorHAnsi"/>
        </w:rPr>
        <w:t xml:space="preserve">5. </w:t>
      </w:r>
      <w:r w:rsidRPr="00403AD2">
        <w:rPr>
          <w:rStyle w:val="StyleUnderline"/>
          <w:rFonts w:asciiTheme="minorHAnsi" w:hAnsiTheme="minorHAnsi"/>
        </w:rPr>
        <w:t>Expand the unit designation requirement and Leahy vetting to FMS cases.</w:t>
      </w:r>
      <w:r w:rsidRPr="00403AD2">
        <w:rPr>
          <w:rFonts w:asciiTheme="minorHAnsi" w:hAnsiTheme="minorHAnsi"/>
        </w:rPr>
        <w:t xml:space="preserve"> </w:t>
      </w:r>
      <w:r w:rsidRPr="00403AD2">
        <w:rPr>
          <w:rStyle w:val="StyleUnderline"/>
          <w:rFonts w:asciiTheme="minorHAnsi" w:hAnsiTheme="minorHAnsi"/>
        </w:rPr>
        <w:t>At present, DSCA Policy 16-32 requires the unit designation for any unit that will receive equipment or services under the FMF program</w:t>
      </w:r>
      <w:r w:rsidRPr="00403AD2">
        <w:rPr>
          <w:rFonts w:asciiTheme="minorHAnsi" w:hAnsiTheme="minorHAnsi"/>
        </w:rPr>
        <w:t xml:space="preserve">, enabling the application of Leahy vetting to those units. </w:t>
      </w:r>
      <w:r w:rsidRPr="00403AD2">
        <w:rPr>
          <w:rStyle w:val="StyleUnderline"/>
          <w:rFonts w:asciiTheme="minorHAnsi" w:hAnsiTheme="minorHAnsi"/>
        </w:rPr>
        <w:t>The Director of DSCA should issue similar guidance requiring the unit designation for all units that will use designated high-risk items purchased under the FMS program, which should be subject to appropriate vetting under the Leahy law</w:t>
      </w:r>
      <w:r w:rsidRPr="00403AD2">
        <w:rPr>
          <w:rFonts w:asciiTheme="minorHAnsi" w:hAnsiTheme="minorHAnsi"/>
        </w:rPr>
        <w:t>.</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CP Threaten – Bahrain Specific</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Credible threat solves---will force Bahrain to make meaningful reforms </w:t>
      </w:r>
    </w:p>
    <w:p w:rsidR="00C55C75" w:rsidRPr="00403AD2" w:rsidRDefault="00C55C75" w:rsidP="00C55C75">
      <w:pPr>
        <w:rPr>
          <w:rFonts w:asciiTheme="minorHAnsi" w:hAnsiTheme="minorHAnsi"/>
        </w:rPr>
      </w:pPr>
      <w:r w:rsidRPr="00403AD2">
        <w:rPr>
          <w:rStyle w:val="Style13ptBold"/>
          <w:rFonts w:asciiTheme="minorHAnsi" w:hAnsiTheme="minorHAnsi"/>
        </w:rPr>
        <w:t>Abrams</w:t>
      </w:r>
      <w:r w:rsidRPr="00403AD2">
        <w:rPr>
          <w:rFonts w:asciiTheme="minorHAnsi" w:hAnsiTheme="minorHAnsi"/>
        </w:rPr>
        <w:t>, 2-27-20</w:t>
      </w:r>
      <w:r w:rsidRPr="00403AD2">
        <w:rPr>
          <w:rStyle w:val="Style13ptBold"/>
          <w:rFonts w:asciiTheme="minorHAnsi" w:hAnsiTheme="minorHAnsi"/>
        </w:rPr>
        <w:t>15</w:t>
      </w:r>
      <w:r w:rsidRPr="00403AD2">
        <w:rPr>
          <w:rFonts w:asciiTheme="minorHAnsi" w:hAnsiTheme="minorHAnsi"/>
        </w:rPr>
        <w:t>---senior fellow for Middle Eastern studies at the Council on Foreign Relations in Washington, D.C. (Elliot, "How Obama Caved on Bahrain", Foreign Policy, 2-27-2015, https://foreignpolicy.com/2015/02/27/how-obama-caved-on-bahrain-manama-human-rights/)---RKM</w:t>
      </w:r>
    </w:p>
    <w:p w:rsidR="00C55C75" w:rsidRPr="00403AD2" w:rsidRDefault="00C55C75" w:rsidP="00C55C75">
      <w:pPr>
        <w:rPr>
          <w:rFonts w:asciiTheme="minorHAnsi" w:hAnsiTheme="minorHAnsi"/>
          <w:u w:val="single"/>
        </w:rPr>
      </w:pPr>
      <w:r w:rsidRPr="00403AD2">
        <w:rPr>
          <w:rFonts w:asciiTheme="minorHAnsi" w:hAnsiTheme="minorHAnsi"/>
        </w:rPr>
        <w:t xml:space="preserve">In 2012, </w:t>
      </w:r>
      <w:r w:rsidRPr="00403AD2">
        <w:rPr>
          <w:rFonts w:asciiTheme="minorHAnsi" w:hAnsiTheme="minorHAnsi"/>
          <w:u w:val="single"/>
        </w:rPr>
        <w:t>the president didn’t mention Bahrain in his U.N. speech, and that year the White House issued just one statement about Bahrain</w:t>
      </w:r>
      <w:r w:rsidRPr="00403AD2">
        <w:rPr>
          <w:rFonts w:asciiTheme="minorHAnsi" w:hAnsiTheme="minorHAnsi"/>
        </w:rPr>
        <w:t xml:space="preserve"> — from the press secretary rather than from the president. </w:t>
      </w:r>
      <w:r w:rsidRPr="00403AD2">
        <w:rPr>
          <w:rFonts w:asciiTheme="minorHAnsi" w:hAnsiTheme="minorHAnsi"/>
          <w:u w:val="single"/>
        </w:rPr>
        <w:t>It blamed both the government and the opposition for the continuing violence, urged the government “to redouble its ongoing efforts</w:t>
      </w:r>
      <w:r w:rsidRPr="00403AD2">
        <w:rPr>
          <w:rFonts w:asciiTheme="minorHAnsi" w:hAnsiTheme="minorHAnsi"/>
        </w:rPr>
        <w:t xml:space="preserve"> to implement the recommendations of the Bahrain Independent Commission of Inquiry,” </w:t>
      </w:r>
      <w:r w:rsidRPr="00403AD2">
        <w:rPr>
          <w:rFonts w:asciiTheme="minorHAnsi" w:hAnsiTheme="minorHAnsi"/>
          <w:u w:val="single"/>
        </w:rPr>
        <w:t>and called for “genuine dialogue” and “meaningful reforms.”</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We do not need to wonder whether the government of Bahrain viewed those comments in 2011 and 2012 as </w:t>
      </w:r>
      <w:r w:rsidRPr="00403AD2">
        <w:rPr>
          <w:rStyle w:val="Emphasis"/>
          <w:rFonts w:asciiTheme="minorHAnsi" w:hAnsiTheme="minorHAnsi"/>
        </w:rPr>
        <w:t>real pressure</w:t>
      </w:r>
      <w:r w:rsidRPr="00403AD2">
        <w:rPr>
          <w:rFonts w:asciiTheme="minorHAnsi" w:hAnsiTheme="minorHAnsi"/>
          <w:u w:val="single"/>
        </w:rPr>
        <w:t>.</w:t>
      </w:r>
      <w:r w:rsidRPr="00403AD2">
        <w:rPr>
          <w:rFonts w:asciiTheme="minorHAnsi" w:hAnsiTheme="minorHAnsi"/>
        </w:rPr>
        <w:t xml:space="preserve"> In May 2011, </w:t>
      </w:r>
      <w:r w:rsidRPr="00403AD2">
        <w:rPr>
          <w:rFonts w:asciiTheme="minorHAnsi" w:hAnsiTheme="minorHAnsi"/>
          <w:u w:val="single"/>
        </w:rPr>
        <w:t xml:space="preserve">it orchestrated a campaign against the human rights officer at the U.S. Embassy in Manama, </w:t>
      </w:r>
      <w:proofErr w:type="spellStart"/>
      <w:r w:rsidRPr="00403AD2">
        <w:rPr>
          <w:rFonts w:asciiTheme="minorHAnsi" w:hAnsiTheme="minorHAnsi"/>
          <w:u w:val="single"/>
        </w:rPr>
        <w:t>Ludovic</w:t>
      </w:r>
      <w:proofErr w:type="spellEnd"/>
      <w:r w:rsidRPr="00403AD2">
        <w:rPr>
          <w:rFonts w:asciiTheme="minorHAnsi" w:hAnsiTheme="minorHAnsi"/>
          <w:u w:val="single"/>
        </w:rPr>
        <w:t xml:space="preserve"> Hood, and the State Department pulled him out for his own safety. “It is unacceptable that elements within Bahrain would target an individual for carrying out his professional duties,”</w:t>
      </w:r>
      <w:r w:rsidRPr="00403AD2">
        <w:rPr>
          <w:rFonts w:asciiTheme="minorHAnsi" w:hAnsiTheme="minorHAnsi"/>
        </w:rPr>
        <w:t xml:space="preserve"> said the State Department — </w:t>
      </w:r>
      <w:r w:rsidRPr="00403AD2">
        <w:rPr>
          <w:rFonts w:asciiTheme="minorHAnsi" w:hAnsiTheme="minorHAnsi"/>
          <w:u w:val="single"/>
        </w:rPr>
        <w:t xml:space="preserve">but </w:t>
      </w:r>
      <w:r w:rsidRPr="00403AD2">
        <w:rPr>
          <w:rStyle w:val="Emphasis"/>
          <w:rFonts w:asciiTheme="minorHAnsi" w:hAnsiTheme="minorHAnsi"/>
        </w:rPr>
        <w:t>Bahrain paid no price</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rPr>
        <w:t xml:space="preserve">Throughout his term as ambassador to Bahrain, from 2011 until early this year, Tom </w:t>
      </w:r>
      <w:proofErr w:type="spellStart"/>
      <w:r w:rsidRPr="00403AD2">
        <w:rPr>
          <w:rFonts w:asciiTheme="minorHAnsi" w:hAnsiTheme="minorHAnsi"/>
        </w:rPr>
        <w:t>Krajeski</w:t>
      </w:r>
      <w:proofErr w:type="spellEnd"/>
      <w:r w:rsidRPr="00403AD2">
        <w:rPr>
          <w:rFonts w:asciiTheme="minorHAnsi" w:hAnsiTheme="minorHAnsi"/>
        </w:rPr>
        <w:t xml:space="preserve"> was subject to the same sort of abuse in the press. </w:t>
      </w:r>
      <w:proofErr w:type="spellStart"/>
      <w:r w:rsidRPr="00403AD2">
        <w:rPr>
          <w:rFonts w:asciiTheme="minorHAnsi" w:hAnsiTheme="minorHAnsi"/>
          <w:u w:val="single"/>
        </w:rPr>
        <w:t>Krajeski</w:t>
      </w:r>
      <w:proofErr w:type="spellEnd"/>
      <w:r w:rsidRPr="00403AD2">
        <w:rPr>
          <w:rFonts w:asciiTheme="minorHAnsi" w:hAnsiTheme="minorHAnsi"/>
          <w:u w:val="single"/>
        </w:rPr>
        <w:t xml:space="preserve"> was no hot-head, and said repeatedly that he placed the blame on the lack of political reconciliation in Bahrain on both sides</w:t>
      </w:r>
      <w:r w:rsidRPr="00403AD2">
        <w:rPr>
          <w:rFonts w:asciiTheme="minorHAnsi" w:hAnsiTheme="minorHAnsi"/>
        </w:rPr>
        <w:t xml:space="preserve">. But the veteran diplomat’s mere recognition of serious human rights and political problems in Bahrain was too much for the government, which made sure he was vilified in the press. </w:t>
      </w:r>
      <w:r w:rsidRPr="00403AD2">
        <w:rPr>
          <w:rFonts w:asciiTheme="minorHAnsi" w:hAnsiTheme="minorHAnsi"/>
          <w:u w:val="single"/>
        </w:rPr>
        <w:t xml:space="preserve">In May 2013, the Bahraini cabinet approved a parliamentary proposal to “put an end to the </w:t>
      </w:r>
      <w:r w:rsidRPr="00403AD2">
        <w:rPr>
          <w:rStyle w:val="Emphasis"/>
          <w:rFonts w:asciiTheme="minorHAnsi" w:hAnsiTheme="minorHAnsi"/>
        </w:rPr>
        <w:t>interference</w:t>
      </w:r>
      <w:r w:rsidRPr="00403AD2">
        <w:rPr>
          <w:rFonts w:asciiTheme="minorHAnsi" w:hAnsiTheme="minorHAnsi"/>
          <w:u w:val="single"/>
        </w:rPr>
        <w:t xml:space="preserve"> of U.S. Ambassador Thomas </w:t>
      </w:r>
      <w:proofErr w:type="spellStart"/>
      <w:r w:rsidRPr="00403AD2">
        <w:rPr>
          <w:rFonts w:asciiTheme="minorHAnsi" w:hAnsiTheme="minorHAnsi"/>
          <w:u w:val="single"/>
        </w:rPr>
        <w:t>Krajeski</w:t>
      </w:r>
      <w:proofErr w:type="spellEnd"/>
      <w:r w:rsidRPr="00403AD2">
        <w:rPr>
          <w:rFonts w:asciiTheme="minorHAnsi" w:hAnsiTheme="minorHAnsi"/>
          <w:u w:val="single"/>
        </w:rPr>
        <w:t xml:space="preserve"> in Bahrain’s internal affairs.”</w:t>
      </w:r>
    </w:p>
    <w:p w:rsidR="00C55C75" w:rsidRPr="00403AD2" w:rsidRDefault="00C55C75" w:rsidP="00C55C75">
      <w:pPr>
        <w:rPr>
          <w:rFonts w:asciiTheme="minorHAnsi" w:hAnsiTheme="minorHAnsi"/>
        </w:rPr>
      </w:pPr>
      <w:r w:rsidRPr="00403AD2">
        <w:rPr>
          <w:rFonts w:asciiTheme="minorHAnsi" w:hAnsiTheme="minorHAnsi"/>
        </w:rPr>
        <w:t xml:space="preserve">Then in July 2014, </w:t>
      </w:r>
      <w:r w:rsidRPr="00403AD2">
        <w:rPr>
          <w:rFonts w:asciiTheme="minorHAnsi" w:hAnsiTheme="minorHAnsi"/>
          <w:u w:val="single"/>
        </w:rPr>
        <w:t>Bahrain’s government actually expelled U.S. Assistant Secretary of State for Human Rights Tom Malinowski for meeting with members of the country’s political opposition</w:t>
      </w:r>
      <w:r w:rsidRPr="00403AD2">
        <w:rPr>
          <w:rFonts w:asciiTheme="minorHAnsi" w:hAnsiTheme="minorHAnsi"/>
        </w:rPr>
        <w:t xml:space="preserve"> — an extraordinary and unprecedented act for a U.S. ally to take. What price did Bahrain pay for this? Zero.</w:t>
      </w:r>
    </w:p>
    <w:p w:rsidR="00C55C75" w:rsidRPr="00403AD2" w:rsidRDefault="00C55C75" w:rsidP="00C55C75">
      <w:pPr>
        <w:rPr>
          <w:rFonts w:asciiTheme="minorHAnsi" w:hAnsiTheme="minorHAnsi"/>
          <w:u w:val="single"/>
        </w:rPr>
      </w:pPr>
      <w:r w:rsidRPr="00403AD2">
        <w:rPr>
          <w:rFonts w:asciiTheme="minorHAnsi" w:hAnsiTheme="minorHAnsi"/>
        </w:rPr>
        <w:t xml:space="preserve">It gets worse. An American citizen named </w:t>
      </w:r>
      <w:proofErr w:type="spellStart"/>
      <w:r w:rsidRPr="00403AD2">
        <w:rPr>
          <w:rFonts w:asciiTheme="minorHAnsi" w:hAnsiTheme="minorHAnsi"/>
          <w:u w:val="single"/>
        </w:rPr>
        <w:t>Tagi</w:t>
      </w:r>
      <w:proofErr w:type="spellEnd"/>
      <w:r w:rsidRPr="00403AD2">
        <w:rPr>
          <w:rFonts w:asciiTheme="minorHAnsi" w:hAnsiTheme="minorHAnsi"/>
          <w:u w:val="single"/>
        </w:rPr>
        <w:t xml:space="preserve"> </w:t>
      </w:r>
      <w:proofErr w:type="spellStart"/>
      <w:r w:rsidRPr="00403AD2">
        <w:rPr>
          <w:rFonts w:asciiTheme="minorHAnsi" w:hAnsiTheme="minorHAnsi"/>
          <w:u w:val="single"/>
        </w:rPr>
        <w:t>Abdalla</w:t>
      </w:r>
      <w:proofErr w:type="spellEnd"/>
      <w:r w:rsidRPr="00403AD2">
        <w:rPr>
          <w:rFonts w:asciiTheme="minorHAnsi" w:hAnsiTheme="minorHAnsi"/>
          <w:u w:val="single"/>
        </w:rPr>
        <w:t xml:space="preserve"> al-</w:t>
      </w:r>
      <w:proofErr w:type="spellStart"/>
      <w:r w:rsidRPr="00403AD2">
        <w:rPr>
          <w:rFonts w:asciiTheme="minorHAnsi" w:hAnsiTheme="minorHAnsi"/>
          <w:u w:val="single"/>
        </w:rPr>
        <w:t>Maidan</w:t>
      </w:r>
      <w:proofErr w:type="spellEnd"/>
      <w:r w:rsidRPr="00403AD2">
        <w:rPr>
          <w:rFonts w:asciiTheme="minorHAnsi" w:hAnsiTheme="minorHAnsi"/>
          <w:u w:val="single"/>
        </w:rPr>
        <w:t xml:space="preserve"> has been in jail in Bahrain since 2012. He’s accused of violent acts</w:t>
      </w:r>
      <w:r w:rsidRPr="00403AD2">
        <w:rPr>
          <w:rFonts w:asciiTheme="minorHAnsi" w:hAnsiTheme="minorHAnsi"/>
        </w:rPr>
        <w:t xml:space="preserve">, and the government claims he confessed; he denies the accusations and says the confession was obtained by torture. </w:t>
      </w:r>
      <w:r w:rsidRPr="00403AD2">
        <w:rPr>
          <w:rFonts w:asciiTheme="minorHAnsi" w:hAnsiTheme="minorHAnsi"/>
          <w:u w:val="single"/>
        </w:rPr>
        <w:t>He was held in prison for almost an entire year before a court hearing, and then handed a 10-year prison sentence. Last year, the U.N. Working Group on Arbitrary Detention declared that the court had violated a whole series of substantive and procedural rights that rendered his imprisonment a violation of international and Bahraini law.</w:t>
      </w:r>
    </w:p>
    <w:p w:rsidR="00C55C75" w:rsidRPr="00403AD2" w:rsidRDefault="00C55C75" w:rsidP="00C55C75">
      <w:pPr>
        <w:rPr>
          <w:rFonts w:asciiTheme="minorHAnsi" w:hAnsiTheme="minorHAnsi"/>
        </w:rPr>
      </w:pPr>
      <w:r w:rsidRPr="00403AD2">
        <w:rPr>
          <w:rFonts w:asciiTheme="minorHAnsi" w:hAnsiTheme="minorHAnsi"/>
          <w:u w:val="single"/>
        </w:rPr>
        <w:t>What has the U.S. government reaction been to the imprisonment of one of its citizens in a faulty legal process</w:t>
      </w:r>
      <w:r w:rsidRPr="00403AD2">
        <w:rPr>
          <w:rFonts w:asciiTheme="minorHAnsi" w:hAnsiTheme="minorHAnsi"/>
        </w:rPr>
        <w:t>? As CNN pointed out in November, the United States “</w:t>
      </w:r>
      <w:r w:rsidRPr="00403AD2">
        <w:rPr>
          <w:rFonts w:asciiTheme="minorHAnsi" w:hAnsiTheme="minorHAnsi"/>
          <w:u w:val="single"/>
        </w:rPr>
        <w:t>has said little</w:t>
      </w:r>
      <w:r w:rsidRPr="00403AD2">
        <w:rPr>
          <w:rFonts w:asciiTheme="minorHAnsi" w:hAnsiTheme="minorHAnsi"/>
        </w:rPr>
        <w:t xml:space="preserve">” about </w:t>
      </w:r>
      <w:proofErr w:type="spellStart"/>
      <w:r w:rsidRPr="00403AD2">
        <w:rPr>
          <w:rFonts w:asciiTheme="minorHAnsi" w:hAnsiTheme="minorHAnsi"/>
        </w:rPr>
        <w:t>Maidan’s</w:t>
      </w:r>
      <w:proofErr w:type="spellEnd"/>
      <w:r w:rsidRPr="00403AD2">
        <w:rPr>
          <w:rFonts w:asciiTheme="minorHAnsi" w:hAnsiTheme="minorHAnsi"/>
        </w:rPr>
        <w:t xml:space="preserve"> case. State Department spokesman Jeff </w:t>
      </w:r>
      <w:proofErr w:type="spellStart"/>
      <w:r w:rsidRPr="00403AD2">
        <w:rPr>
          <w:rFonts w:asciiTheme="minorHAnsi" w:hAnsiTheme="minorHAnsi"/>
        </w:rPr>
        <w:t>Rathke</w:t>
      </w:r>
      <w:proofErr w:type="spellEnd"/>
      <w:r w:rsidRPr="00403AD2">
        <w:rPr>
          <w:rFonts w:asciiTheme="minorHAnsi" w:hAnsiTheme="minorHAnsi"/>
        </w:rPr>
        <w:t xml:space="preserve"> said that the United States was following the case closely, and that “this is a matter of ongoing concern.”</w:t>
      </w:r>
    </w:p>
    <w:p w:rsidR="00C55C75" w:rsidRPr="00403AD2" w:rsidRDefault="00C55C75" w:rsidP="00C55C75">
      <w:pPr>
        <w:rPr>
          <w:rFonts w:asciiTheme="minorHAnsi" w:hAnsiTheme="minorHAnsi"/>
          <w:u w:val="single"/>
        </w:rPr>
      </w:pPr>
      <w:proofErr w:type="spellStart"/>
      <w:r w:rsidRPr="00403AD2">
        <w:rPr>
          <w:rFonts w:asciiTheme="minorHAnsi" w:hAnsiTheme="minorHAnsi"/>
        </w:rPr>
        <w:t>Were</w:t>
      </w:r>
      <w:proofErr w:type="spellEnd"/>
      <w:r w:rsidRPr="00403AD2">
        <w:rPr>
          <w:rFonts w:asciiTheme="minorHAnsi" w:hAnsiTheme="minorHAnsi"/>
        </w:rPr>
        <w:t xml:space="preserve"> I in a foreign prison, those words — “this is a matter of ongoing concern” — would not seem to me a tough and energetic demand for my </w:t>
      </w:r>
      <w:proofErr w:type="spellStart"/>
      <w:r w:rsidRPr="00403AD2">
        <w:rPr>
          <w:rFonts w:asciiTheme="minorHAnsi" w:hAnsiTheme="minorHAnsi"/>
        </w:rPr>
        <w:t>freedom.Were</w:t>
      </w:r>
      <w:proofErr w:type="spellEnd"/>
      <w:r w:rsidRPr="00403AD2">
        <w:rPr>
          <w:rFonts w:asciiTheme="minorHAnsi" w:hAnsiTheme="minorHAnsi"/>
        </w:rPr>
        <w:t xml:space="preserve"> I in a foreign prison, those words — “this is a </w:t>
      </w:r>
      <w:r w:rsidRPr="00403AD2">
        <w:rPr>
          <w:rFonts w:asciiTheme="minorHAnsi" w:hAnsiTheme="minorHAnsi"/>
        </w:rPr>
        <w:lastRenderedPageBreak/>
        <w:t xml:space="preserve">matter of ongoing concern” — would not seem to me a tough and energetic demand for my freedom. </w:t>
      </w:r>
      <w:r w:rsidRPr="00403AD2">
        <w:rPr>
          <w:rFonts w:asciiTheme="minorHAnsi" w:hAnsiTheme="minorHAnsi"/>
          <w:u w:val="single"/>
        </w:rPr>
        <w:t xml:space="preserve">It’s hard to believe the United States could not spring </w:t>
      </w:r>
      <w:proofErr w:type="spellStart"/>
      <w:r w:rsidRPr="00403AD2">
        <w:rPr>
          <w:rFonts w:asciiTheme="minorHAnsi" w:hAnsiTheme="minorHAnsi"/>
          <w:u w:val="single"/>
        </w:rPr>
        <w:t>Maidan</w:t>
      </w:r>
      <w:proofErr w:type="spellEnd"/>
      <w:r w:rsidRPr="00403AD2">
        <w:rPr>
          <w:rFonts w:asciiTheme="minorHAnsi" w:hAnsiTheme="minorHAnsi"/>
          <w:u w:val="single"/>
        </w:rPr>
        <w:t xml:space="preserve"> if it </w:t>
      </w:r>
      <w:r w:rsidRPr="00403AD2">
        <w:rPr>
          <w:rStyle w:val="Emphasis"/>
          <w:rFonts w:asciiTheme="minorHAnsi" w:hAnsiTheme="minorHAnsi"/>
        </w:rPr>
        <w:t>pushed hard enough</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The United States maintains </w:t>
      </w:r>
      <w:r w:rsidRPr="00403AD2">
        <w:rPr>
          <w:rStyle w:val="Emphasis"/>
          <w:rFonts w:asciiTheme="minorHAnsi" w:hAnsiTheme="minorHAnsi"/>
        </w:rPr>
        <w:t>considerable leverage</w:t>
      </w:r>
      <w:r w:rsidRPr="00403AD2">
        <w:rPr>
          <w:rFonts w:asciiTheme="minorHAnsi" w:hAnsiTheme="minorHAnsi"/>
          <w:u w:val="single"/>
        </w:rPr>
        <w:t xml:space="preserve"> in Manama. Even a small drawdown of U.S. military personnel would reverberate loudly there, as would moving</w:t>
      </w:r>
      <w:r w:rsidRPr="00403AD2">
        <w:rPr>
          <w:rFonts w:asciiTheme="minorHAnsi" w:hAnsiTheme="minorHAnsi"/>
        </w:rPr>
        <w:t xml:space="preserve"> — or even announcing a study of moving — </w:t>
      </w:r>
      <w:r w:rsidRPr="00403AD2">
        <w:rPr>
          <w:rFonts w:asciiTheme="minorHAnsi" w:hAnsiTheme="minorHAnsi"/>
          <w:u w:val="single"/>
        </w:rPr>
        <w:t>any piece of the U.S. military presence out of Bahrain.</w:t>
      </w:r>
    </w:p>
    <w:p w:rsidR="00C55C75" w:rsidRPr="00403AD2" w:rsidRDefault="00C55C75" w:rsidP="00C55C75">
      <w:pPr>
        <w:rPr>
          <w:rFonts w:asciiTheme="minorHAnsi" w:hAnsiTheme="minorHAnsi"/>
          <w:u w:val="single"/>
        </w:rPr>
      </w:pPr>
      <w:r w:rsidRPr="00403AD2">
        <w:rPr>
          <w:rFonts w:asciiTheme="minorHAnsi" w:hAnsiTheme="minorHAnsi"/>
        </w:rPr>
        <w:t xml:space="preserve">Perhaps more important, there’s a great struggle over whose “narrative” will prevail in Bahrain: the government’s, arguing that its crackdown is designed to oppose terrorism and maintain stability; or that of the opposition, arguing that the country is becoming increasingly repressive toward peaceful protests and human rights. </w:t>
      </w:r>
      <w:r w:rsidRPr="00403AD2">
        <w:rPr>
          <w:rFonts w:asciiTheme="minorHAnsi" w:hAnsiTheme="minorHAnsi"/>
          <w:u w:val="single"/>
        </w:rPr>
        <w:t xml:space="preserve">If the United States were to </w:t>
      </w:r>
      <w:r w:rsidRPr="00403AD2">
        <w:rPr>
          <w:rStyle w:val="Emphasis"/>
          <w:rFonts w:asciiTheme="minorHAnsi" w:hAnsiTheme="minorHAnsi"/>
        </w:rPr>
        <w:t>side publicly</w:t>
      </w:r>
      <w:r w:rsidRPr="00403AD2">
        <w:rPr>
          <w:rFonts w:asciiTheme="minorHAnsi" w:hAnsiTheme="minorHAnsi"/>
          <w:u w:val="single"/>
        </w:rPr>
        <w:t>, and loudly, with the opposition, the outcome of the argument would be affected.</w:t>
      </w:r>
    </w:p>
    <w:p w:rsidR="00C55C75" w:rsidRPr="00403AD2" w:rsidRDefault="00C55C75" w:rsidP="00C55C75">
      <w:pPr>
        <w:rPr>
          <w:rStyle w:val="Emphasis"/>
          <w:rFonts w:asciiTheme="minorHAnsi" w:hAnsiTheme="minorHAnsi"/>
        </w:rPr>
      </w:pPr>
      <w:r w:rsidRPr="00403AD2">
        <w:rPr>
          <w:rStyle w:val="Emphasis"/>
          <w:rFonts w:asciiTheme="minorHAnsi" w:hAnsiTheme="minorHAnsi"/>
        </w:rPr>
        <w:t>More public pressure might well force the royals to think harder about compromises, and strengthen the hand of those who are privately arguing for reform.</w:t>
      </w:r>
    </w:p>
    <w:p w:rsidR="00C55C75" w:rsidRPr="00403AD2" w:rsidRDefault="00C55C75" w:rsidP="00C55C75">
      <w:pPr>
        <w:rPr>
          <w:rFonts w:asciiTheme="minorHAnsi" w:hAnsiTheme="minorHAnsi"/>
        </w:rPr>
      </w:pPr>
      <w:r w:rsidRPr="00403AD2">
        <w:rPr>
          <w:rStyle w:val="Emphasis"/>
          <w:rFonts w:asciiTheme="minorHAnsi" w:hAnsiTheme="minorHAnsi"/>
        </w:rPr>
        <w:t>Instead, the United States has not only remained largely silent on human rights abuses</w:t>
      </w:r>
      <w:r w:rsidRPr="00403AD2">
        <w:rPr>
          <w:rFonts w:asciiTheme="minorHAnsi" w:hAnsiTheme="minorHAnsi"/>
        </w:rPr>
        <w:t>, but has acted in ways that can only convince the Bahraini government to ignore any quiet protests that are actually made. In 2012, when Congress objected to arms sales to Bahrain because of the repression there, the Obama administration used a loophole to continue the sales. As Foreign Policy reported, the State Department is required to formally notify Congress of any arms sales over $1 million. According to a congressional source, rather than going through the notification process, the administration divided up an arms sales package into multiple sales, each of which was less than $1 million — thereby dodging congressional oversight.</w:t>
      </w:r>
    </w:p>
    <w:p w:rsidR="00C55C75" w:rsidRPr="00403AD2" w:rsidRDefault="00C55C75" w:rsidP="00C55C75">
      <w:pPr>
        <w:rPr>
          <w:rFonts w:asciiTheme="minorHAnsi" w:hAnsiTheme="minorHAnsi"/>
        </w:rPr>
      </w:pPr>
      <w:r w:rsidRPr="00403AD2">
        <w:rPr>
          <w:rFonts w:asciiTheme="minorHAnsi" w:hAnsiTheme="minorHAnsi"/>
        </w:rPr>
        <w:t xml:space="preserve">That was 2012. </w:t>
      </w:r>
      <w:r w:rsidRPr="00403AD2">
        <w:rPr>
          <w:rFonts w:asciiTheme="minorHAnsi" w:hAnsiTheme="minorHAnsi"/>
          <w:u w:val="single"/>
        </w:rPr>
        <w:t>In 2013, the Navy announced that it was adding five more coastal patrol ships</w:t>
      </w:r>
      <w:r w:rsidRPr="00403AD2">
        <w:rPr>
          <w:rFonts w:asciiTheme="minorHAnsi" w:hAnsiTheme="minorHAnsi"/>
        </w:rPr>
        <w:t xml:space="preserve"> to American forces in Bahrain. Last year, </w:t>
      </w:r>
      <w:r w:rsidRPr="00403AD2">
        <w:rPr>
          <w:rFonts w:asciiTheme="minorHAnsi" w:hAnsiTheme="minorHAnsi"/>
          <w:u w:val="single"/>
        </w:rPr>
        <w:t xml:space="preserve">the Obama administration went forward with a more than half-billion-dollar expansion of the U.S. presence in Bahrain, which will </w:t>
      </w:r>
      <w:r w:rsidRPr="00403AD2">
        <w:rPr>
          <w:rStyle w:val="Emphasis"/>
          <w:rFonts w:asciiTheme="minorHAnsi" w:hAnsiTheme="minorHAnsi"/>
        </w:rPr>
        <w:t>cement</w:t>
      </w:r>
      <w:r w:rsidRPr="00403AD2">
        <w:rPr>
          <w:rFonts w:asciiTheme="minorHAnsi" w:hAnsiTheme="minorHAnsi"/>
          <w:u w:val="single"/>
        </w:rPr>
        <w:t xml:space="preserve"> the U.S. presence in the country</w:t>
      </w:r>
      <w:r w:rsidRPr="00403AD2">
        <w:rPr>
          <w:rFonts w:asciiTheme="minorHAnsi" w:hAnsiTheme="minorHAnsi"/>
        </w:rPr>
        <w:t xml:space="preserve"> for decades to come. Now, what signal does that send the royals?</w:t>
      </w:r>
    </w:p>
    <w:p w:rsidR="00C55C75" w:rsidRPr="00403AD2" w:rsidRDefault="00C55C75" w:rsidP="00C55C75">
      <w:pPr>
        <w:rPr>
          <w:rFonts w:asciiTheme="minorHAnsi" w:hAnsiTheme="minorHAnsi"/>
        </w:rPr>
      </w:pPr>
      <w:r w:rsidRPr="00403AD2">
        <w:rPr>
          <w:rFonts w:asciiTheme="minorHAnsi" w:hAnsiTheme="minorHAnsi"/>
        </w:rPr>
        <w:t>“</w:t>
      </w:r>
      <w:r w:rsidRPr="00403AD2">
        <w:rPr>
          <w:rFonts w:asciiTheme="minorHAnsi" w:hAnsiTheme="minorHAnsi"/>
          <w:u w:val="single"/>
        </w:rPr>
        <w:t xml:space="preserve">With each passing day, the Bahrain government’s self-fulfilling prophecy of a </w:t>
      </w:r>
      <w:r w:rsidRPr="00403AD2">
        <w:rPr>
          <w:rStyle w:val="Emphasis"/>
          <w:rFonts w:asciiTheme="minorHAnsi" w:hAnsiTheme="minorHAnsi"/>
        </w:rPr>
        <w:t>sectarian war</w:t>
      </w:r>
      <w:r w:rsidRPr="00403AD2">
        <w:rPr>
          <w:rFonts w:asciiTheme="minorHAnsi" w:hAnsiTheme="minorHAnsi"/>
          <w:u w:val="single"/>
        </w:rPr>
        <w:t xml:space="preserve"> is becoming more and more the reality,</w:t>
      </w:r>
      <w:r w:rsidRPr="00403AD2">
        <w:rPr>
          <w:rFonts w:asciiTheme="minorHAnsi" w:hAnsiTheme="minorHAnsi"/>
        </w:rPr>
        <w:t>” Reza Aslan wrote in 2013. “If that happens — if the Bahrain uprising descends into the kind of regional holy war between Sunni and [Shiite] — the United States will not be able to avoid the consequences.”</w:t>
      </w:r>
    </w:p>
    <w:p w:rsidR="00C55C75" w:rsidRPr="00403AD2" w:rsidRDefault="00C55C75" w:rsidP="00C55C75">
      <w:pPr>
        <w:rPr>
          <w:rFonts w:asciiTheme="minorHAnsi" w:hAnsiTheme="minorHAnsi"/>
          <w:u w:val="single"/>
        </w:rPr>
      </w:pPr>
      <w:r w:rsidRPr="00403AD2">
        <w:rPr>
          <w:rFonts w:asciiTheme="minorHAnsi" w:hAnsiTheme="minorHAnsi"/>
        </w:rPr>
        <w:t xml:space="preserve">That message holds true for the U.S. Navy’s Fifth Fleet, which makes one wonder why it is smart to assume that the facilities the United States has in Bahrain will in fact be available — or safe to use — in the coming decades. </w:t>
      </w:r>
      <w:r w:rsidRPr="00403AD2">
        <w:rPr>
          <w:rFonts w:asciiTheme="minorHAnsi" w:hAnsiTheme="minorHAnsi"/>
          <w:u w:val="single"/>
        </w:rPr>
        <w:t xml:space="preserve">Meanwhile, the announcement of the expansion can only be read one way by the Bahraini authorities: The </w:t>
      </w:r>
      <w:r w:rsidRPr="00403AD2">
        <w:rPr>
          <w:rStyle w:val="Emphasis"/>
          <w:rFonts w:asciiTheme="minorHAnsi" w:hAnsiTheme="minorHAnsi"/>
        </w:rPr>
        <w:t>American protests about human rights conditions are not serious</w:t>
      </w:r>
      <w:r w:rsidRPr="00403AD2">
        <w:rPr>
          <w:rFonts w:asciiTheme="minorHAnsi" w:hAnsiTheme="minorHAnsi"/>
          <w:u w:val="single"/>
        </w:rPr>
        <w:t>.</w:t>
      </w:r>
    </w:p>
    <w:p w:rsidR="00C55C75" w:rsidRPr="00403AD2" w:rsidRDefault="00C55C75" w:rsidP="00C55C75">
      <w:pPr>
        <w:rPr>
          <w:rFonts w:asciiTheme="minorHAnsi" w:hAnsiTheme="minorHAnsi"/>
          <w:u w:val="single"/>
        </w:rPr>
      </w:pPr>
      <w:r w:rsidRPr="00403AD2">
        <w:rPr>
          <w:rFonts w:asciiTheme="minorHAnsi" w:hAnsiTheme="minorHAnsi"/>
        </w:rPr>
        <w:t xml:space="preserve">It didn’t have to be this way — </w:t>
      </w:r>
      <w:r w:rsidRPr="00403AD2">
        <w:rPr>
          <w:rStyle w:val="Emphasis"/>
          <w:rFonts w:asciiTheme="minorHAnsi" w:hAnsiTheme="minorHAnsi"/>
        </w:rPr>
        <w:t>nobody forced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to turn a blind eye to Bahrain’s explosive domestic situation</w:t>
      </w:r>
      <w:r w:rsidRPr="00403AD2">
        <w:rPr>
          <w:rFonts w:asciiTheme="minorHAnsi" w:hAnsiTheme="minorHAnsi"/>
        </w:rPr>
        <w:t xml:space="preserve">. Consider an alternative path: </w:t>
      </w:r>
      <w:r w:rsidRPr="00403AD2">
        <w:rPr>
          <w:rFonts w:asciiTheme="minorHAnsi" w:hAnsiTheme="minorHAnsi"/>
          <w:u w:val="single"/>
        </w:rPr>
        <w:t>Suppose a top-level messenger</w:t>
      </w:r>
      <w:r w:rsidRPr="00403AD2">
        <w:rPr>
          <w:rFonts w:asciiTheme="minorHAnsi" w:hAnsiTheme="minorHAnsi"/>
        </w:rPr>
        <w:t xml:space="preserve">, such as the chief of naval operations or chairman of the Joint Chiefs of Staff, </w:t>
      </w:r>
      <w:r w:rsidRPr="00403AD2">
        <w:rPr>
          <w:rFonts w:asciiTheme="minorHAnsi" w:hAnsiTheme="minorHAnsi"/>
          <w:u w:val="single"/>
        </w:rPr>
        <w:t xml:space="preserve">had been sent to Bahrain to say, “Look, I personally would like this base expansion. But there’s no way it’s going to happen </w:t>
      </w:r>
      <w:r w:rsidRPr="00403AD2">
        <w:rPr>
          <w:rStyle w:val="Emphasis"/>
          <w:rFonts w:asciiTheme="minorHAnsi" w:hAnsiTheme="minorHAnsi"/>
        </w:rPr>
        <w:t>until the repression stops</w:t>
      </w:r>
      <w:r w:rsidRPr="00403AD2">
        <w:rPr>
          <w:rFonts w:asciiTheme="minorHAnsi" w:hAnsiTheme="minorHAnsi"/>
        </w:rPr>
        <w:t xml:space="preserve">. In fact, we are going to announce that naval facilities elsewhere in the Gulf will be examined for future expansion to replace Bahrain, because Bahrain is viewed as increasingly unstable. </w:t>
      </w:r>
      <w:r w:rsidRPr="00403AD2">
        <w:rPr>
          <w:rFonts w:asciiTheme="minorHAnsi" w:hAnsiTheme="minorHAnsi"/>
          <w:u w:val="single"/>
        </w:rPr>
        <w:t>Guys, you’ve got three months to start showing us something.”</w:t>
      </w:r>
    </w:p>
    <w:p w:rsidR="00C55C75" w:rsidRPr="00403AD2" w:rsidRDefault="00C55C75" w:rsidP="00C55C75">
      <w:pPr>
        <w:rPr>
          <w:rFonts w:asciiTheme="minorHAnsi" w:hAnsiTheme="minorHAnsi"/>
        </w:rPr>
      </w:pPr>
      <w:r w:rsidRPr="00403AD2">
        <w:rPr>
          <w:rStyle w:val="Emphasis"/>
          <w:rFonts w:asciiTheme="minorHAnsi" w:hAnsiTheme="minorHAnsi"/>
        </w:rPr>
        <w:lastRenderedPageBreak/>
        <w:t>Such a message</w:t>
      </w:r>
      <w:r w:rsidRPr="00403AD2">
        <w:rPr>
          <w:rFonts w:asciiTheme="minorHAnsi" w:hAnsiTheme="minorHAnsi"/>
        </w:rPr>
        <w:t xml:space="preserve"> — and if necessary, a public statement a few months later — </w:t>
      </w:r>
      <w:r w:rsidRPr="00403AD2">
        <w:rPr>
          <w:rStyle w:val="Emphasis"/>
          <w:rFonts w:asciiTheme="minorHAnsi" w:hAnsiTheme="minorHAnsi"/>
        </w:rPr>
        <w:t>would have had a huge impact.</w:t>
      </w:r>
      <w:r w:rsidRPr="00403AD2">
        <w:rPr>
          <w:rFonts w:asciiTheme="minorHAnsi" w:hAnsiTheme="minorHAnsi"/>
          <w:u w:val="single"/>
        </w:rPr>
        <w:t xml:space="preserve"> It would have shown the Bahraini government and its supporters the risks they face</w:t>
      </w:r>
      <w:r w:rsidRPr="00403AD2">
        <w:rPr>
          <w:rFonts w:asciiTheme="minorHAnsi" w:hAnsiTheme="minorHAnsi"/>
        </w:rPr>
        <w:t xml:space="preserve">; </w:t>
      </w:r>
      <w:r w:rsidRPr="00403AD2">
        <w:rPr>
          <w:rFonts w:asciiTheme="minorHAnsi" w:hAnsiTheme="minorHAnsi"/>
          <w:u w:val="single"/>
        </w:rPr>
        <w:t xml:space="preserve">it would have made the business community nervous, and perhaps more supportive of reform; and above all, </w:t>
      </w:r>
      <w:r w:rsidRPr="00403AD2">
        <w:rPr>
          <w:rStyle w:val="Emphasis"/>
          <w:rFonts w:asciiTheme="minorHAnsi" w:hAnsiTheme="minorHAnsi"/>
        </w:rPr>
        <w:t>it might have given additional ammunition to those in the royal family who favor reconciliation over repression</w:t>
      </w:r>
      <w:r w:rsidRPr="00403AD2">
        <w:rPr>
          <w:rFonts w:asciiTheme="minorHAnsi" w:hAnsiTheme="minorHAnsi"/>
        </w:rPr>
        <w:t>. Instead, the Obama administration is sending the clear message that its loud protests are over, the president won’t speak about Bahrain, and the monarchy can relax.</w:t>
      </w:r>
    </w:p>
    <w:p w:rsidR="00C55C75" w:rsidRPr="00403AD2" w:rsidRDefault="00C55C75" w:rsidP="00C55C75">
      <w:pPr>
        <w:rPr>
          <w:rFonts w:asciiTheme="minorHAnsi" w:hAnsiTheme="minorHAnsi"/>
        </w:rPr>
      </w:pPr>
      <w:r w:rsidRPr="00403AD2">
        <w:rPr>
          <w:rFonts w:asciiTheme="minorHAnsi" w:hAnsiTheme="minorHAnsi"/>
        </w:rPr>
        <w:t xml:space="preserve">In fact, no one should relax about </w:t>
      </w:r>
      <w:r w:rsidRPr="00403AD2">
        <w:rPr>
          <w:rStyle w:val="StyleUnderline"/>
          <w:rFonts w:asciiTheme="minorHAnsi" w:hAnsiTheme="minorHAnsi"/>
        </w:rPr>
        <w:t>Bahrain</w:t>
      </w:r>
      <w:r w:rsidRPr="00403AD2">
        <w:rPr>
          <w:rFonts w:asciiTheme="minorHAnsi" w:hAnsiTheme="minorHAnsi"/>
        </w:rPr>
        <w:t xml:space="preserve">. It </w:t>
      </w:r>
      <w:r w:rsidRPr="00403AD2">
        <w:rPr>
          <w:rFonts w:asciiTheme="minorHAnsi" w:hAnsiTheme="minorHAnsi"/>
          <w:u w:val="single"/>
        </w:rPr>
        <w:t>is on a path toward increasing instability, featuring growing Sunni extremism, growing Shiite outrage, and ever-widening sectarian divisions</w:t>
      </w:r>
      <w:r w:rsidRPr="00403AD2">
        <w:rPr>
          <w:rFonts w:asciiTheme="minorHAnsi" w:hAnsiTheme="minorHAnsi"/>
        </w:rPr>
        <w:t xml:space="preserve">. The Fifth Fleet is a hostage, and the Obama administration is spending hundreds of millions of dollars there as if America’s welcome will be permanent. That’s a suspect assumption: </w:t>
      </w:r>
      <w:r w:rsidRPr="00403AD2">
        <w:rPr>
          <w:rFonts w:asciiTheme="minorHAnsi" w:hAnsiTheme="minorHAnsi"/>
          <w:u w:val="single"/>
        </w:rPr>
        <w:t>As the majority of Bahrainis conclude that the United States is indifferent to the crackdown and siding with the most regressive elements of the royal family, support for the Fifth Fleet’s presence will start to disappear.</w:t>
      </w:r>
      <w:r w:rsidRPr="00403AD2">
        <w:rPr>
          <w:rFonts w:asciiTheme="minorHAnsi" w:hAnsiTheme="minorHAnsi"/>
        </w:rPr>
        <w:t xml:space="preserve"> As will Bahrain’s very sovereignty, as it is caught up in the regional rivalry between Iran and Saudi Arabia.</w:t>
      </w:r>
    </w:p>
    <w:p w:rsidR="00C55C75" w:rsidRPr="00403AD2" w:rsidRDefault="00C55C75" w:rsidP="00C55C75">
      <w:pPr>
        <w:rPr>
          <w:rFonts w:asciiTheme="minorHAnsi" w:hAnsiTheme="minorHAnsi"/>
        </w:rPr>
      </w:pPr>
      <w:r w:rsidRPr="00403AD2">
        <w:rPr>
          <w:rFonts w:asciiTheme="minorHAnsi" w:hAnsiTheme="minorHAnsi"/>
        </w:rPr>
        <w:t xml:space="preserve">Once upon a time, Bahrain was an outpost of civility and moderation in the Middle East. </w:t>
      </w:r>
      <w:r w:rsidRPr="00403AD2">
        <w:rPr>
          <w:rFonts w:asciiTheme="minorHAnsi" w:hAnsiTheme="minorHAnsi"/>
          <w:u w:val="single"/>
        </w:rPr>
        <w:t xml:space="preserve">Now, it is coming to share the pathologies of its neighbors. That’s tragic, and it is in part the result of </w:t>
      </w:r>
      <w:r w:rsidRPr="00403AD2">
        <w:rPr>
          <w:rStyle w:val="Emphasis"/>
          <w:rFonts w:asciiTheme="minorHAnsi" w:hAnsiTheme="minorHAnsi"/>
        </w:rPr>
        <w:t>weak</w:t>
      </w:r>
      <w:r w:rsidRPr="00403AD2">
        <w:rPr>
          <w:rFonts w:asciiTheme="minorHAnsi" w:hAnsiTheme="minorHAnsi"/>
          <w:u w:val="single"/>
        </w:rPr>
        <w:t xml:space="preserve"> American policy.</w:t>
      </w:r>
      <w:r w:rsidRPr="00403AD2">
        <w:rPr>
          <w:rFonts w:asciiTheme="minorHAnsi" w:hAnsiTheme="minorHAnsi"/>
        </w:rPr>
        <w:t xml:space="preserve"> By placing security matters — Bahrain’s minuscule participation in the anti-Islamic State coalition and its hosting of the Fifth Fleet — above all other considerations, the Obama administration is putting that very security relationship at risk.</w:t>
      </w:r>
    </w:p>
    <w:p w:rsidR="00C55C75" w:rsidRPr="00403AD2" w:rsidRDefault="00C55C75" w:rsidP="00C55C75">
      <w:pPr>
        <w:rPr>
          <w:rFonts w:asciiTheme="minorHAnsi" w:hAnsiTheme="minorHAnsi"/>
        </w:rPr>
      </w:pPr>
      <w:r w:rsidRPr="00403AD2">
        <w:rPr>
          <w:rFonts w:asciiTheme="minorHAnsi" w:hAnsiTheme="minorHAnsi"/>
        </w:rPr>
        <w:t xml:space="preserve">Once upon a time, </w:t>
      </w:r>
      <w:r w:rsidRPr="00403AD2">
        <w:rPr>
          <w:rFonts w:asciiTheme="minorHAnsi" w:hAnsiTheme="minorHAnsi"/>
          <w:u w:val="single"/>
        </w:rPr>
        <w:t>Bahrain was also an example of a sensible Obama human rights policy. Today</w:t>
      </w:r>
      <w:r w:rsidRPr="00403AD2">
        <w:rPr>
          <w:rFonts w:asciiTheme="minorHAnsi" w:hAnsiTheme="minorHAnsi"/>
        </w:rPr>
        <w:t xml:space="preserve">, one can sadly say that </w:t>
      </w:r>
      <w:r w:rsidRPr="00403AD2">
        <w:rPr>
          <w:rStyle w:val="Emphasis"/>
          <w:rFonts w:asciiTheme="minorHAnsi" w:hAnsiTheme="minorHAnsi"/>
        </w:rPr>
        <w:t>it’s a good example of how that human rights policy has vanished into thin air</w:t>
      </w:r>
      <w:r w:rsidRPr="00403AD2">
        <w:rPr>
          <w:rFonts w:asciiTheme="minorHAnsi" w:hAnsiTheme="minorHAnsi"/>
        </w:rPr>
        <w:t>.</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Consistency Key</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No impact – exceptionalism is inevitable --- it was rife in Obama administration too</w:t>
      </w:r>
    </w:p>
    <w:p w:rsidR="00C55C75" w:rsidRPr="00403AD2" w:rsidRDefault="00C55C75" w:rsidP="00C55C75">
      <w:pPr>
        <w:rPr>
          <w:rFonts w:asciiTheme="minorHAnsi" w:hAnsiTheme="minorHAnsi"/>
        </w:rPr>
      </w:pPr>
      <w:r w:rsidRPr="00403AD2">
        <w:rPr>
          <w:rStyle w:val="Style13ptBold"/>
          <w:rFonts w:asciiTheme="minorHAnsi" w:hAnsiTheme="minorHAnsi"/>
        </w:rPr>
        <w:t>Sullivan, 19</w:t>
      </w:r>
      <w:r w:rsidRPr="00403AD2">
        <w:rPr>
          <w:rFonts w:asciiTheme="minorHAnsi" w:hAnsiTheme="minorHAnsi"/>
        </w:rPr>
        <w:t xml:space="preserve"> ---  senior fellow at the Carnegie Endowment for International Peace, a Montgomery Fellow at Dartmouth College, and the former national-security adviser to Vice-President Joe Biden (2/12/19, Jake, “Inventing a Post-Trump Foreign Policy: An Interview with the Former Obama Adviser Jake Sullivan,” </w:t>
      </w:r>
      <w:hyperlink r:id="rId85" w:history="1">
        <w:r w:rsidRPr="00403AD2">
          <w:rPr>
            <w:rStyle w:val="Hyperlink"/>
            <w:rFonts w:asciiTheme="minorHAnsi" w:hAnsiTheme="minorHAnsi"/>
          </w:rPr>
          <w:t>https://www.newyorker.com/news/q-and-a/inventing-a-post-trump-foreign-policy-an-interview-with-the-former-obama-adviser-jake-sullivan</w:t>
        </w:r>
      </w:hyperlink>
      <w:r w:rsidRPr="00403AD2">
        <w:rPr>
          <w:rFonts w:asciiTheme="minorHAnsi" w:hAnsiTheme="minorHAnsi"/>
        </w:rPr>
        <w:t>, accessed on 6/28/19, JMP)</w:t>
      </w:r>
    </w:p>
    <w:p w:rsidR="00C55C75" w:rsidRPr="00403AD2" w:rsidRDefault="00C55C75" w:rsidP="00C55C75">
      <w:pPr>
        <w:rPr>
          <w:rFonts w:asciiTheme="minorHAnsi" w:hAnsiTheme="minorHAnsi"/>
        </w:rPr>
      </w:pPr>
      <w:r w:rsidRPr="00403AD2">
        <w:rPr>
          <w:rStyle w:val="StyleUnderline"/>
          <w:rFonts w:asciiTheme="minorHAnsi" w:hAnsiTheme="minorHAnsi"/>
        </w:rPr>
        <w:t>How well do you think</w:t>
      </w:r>
      <w:r w:rsidRPr="00403AD2">
        <w:rPr>
          <w:rFonts w:asciiTheme="minorHAnsi" w:hAnsiTheme="minorHAnsi"/>
        </w:rPr>
        <w:t xml:space="preserve">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stood up for the values you’re talking about</w:t>
      </w:r>
      <w:r w:rsidRPr="00403AD2">
        <w:rPr>
          <w:rFonts w:asciiTheme="minorHAnsi" w:hAnsiTheme="minorHAnsi"/>
        </w:rPr>
        <w:t>, and are there areas where you feel like the Administration came up short?</w:t>
      </w:r>
    </w:p>
    <w:p w:rsidR="00C55C75" w:rsidRPr="00403AD2" w:rsidRDefault="00C55C75" w:rsidP="00C55C75">
      <w:pPr>
        <w:rPr>
          <w:rFonts w:asciiTheme="minorHAnsi" w:hAnsiTheme="minorHAnsi"/>
        </w:rPr>
      </w:pPr>
      <w:r w:rsidRPr="00403AD2">
        <w:rPr>
          <w:rStyle w:val="Emphasis"/>
          <w:rFonts w:asciiTheme="minorHAnsi" w:hAnsiTheme="minorHAnsi"/>
        </w:rPr>
        <w:t>Every Administration comes up short on this, because the charge of a President and the object of U.S. foreign policy is to secure and safeguard the basic interests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and that requires engaging in geopolitics</w:t>
      </w:r>
      <w:r w:rsidRPr="00403AD2">
        <w:rPr>
          <w:rFonts w:asciiTheme="minorHAnsi" w:hAnsiTheme="minorHAnsi"/>
        </w:rPr>
        <w:t xml:space="preserve">. That was true during the Cold War, it was true after the Cold War, and </w:t>
      </w:r>
      <w:r w:rsidRPr="00403AD2">
        <w:rPr>
          <w:rStyle w:val="StyleUnderline"/>
          <w:rFonts w:asciiTheme="minorHAnsi" w:hAnsiTheme="minorHAnsi"/>
        </w:rPr>
        <w:t>when you’re engaging in geopolitics you’re sometimes necessarily pitting short-term security and stability interests against long-term commitments to values, and you’re having to balance the two against each other</w:t>
      </w:r>
      <w:r w:rsidRPr="00403AD2">
        <w:rPr>
          <w:rFonts w:asciiTheme="minorHAnsi" w:hAnsiTheme="minorHAnsi"/>
        </w:rPr>
        <w:t xml:space="preserve">. Others have said more eloquently than me that </w:t>
      </w:r>
      <w:r w:rsidRPr="00403AD2">
        <w:rPr>
          <w:rStyle w:val="Emphasis"/>
          <w:rFonts w:asciiTheme="minorHAnsi" w:hAnsiTheme="minorHAnsi"/>
        </w:rPr>
        <w:t>hypocrisy and inconsistency are the necessary by-products of a foreign policy that both has to look out for our interests and tries as best it can to advance that</w:t>
      </w:r>
      <w:r w:rsidRPr="00403AD2">
        <w:rPr>
          <w:rFonts w:asciiTheme="minorHAnsi" w:hAnsiTheme="minorHAnsi"/>
        </w:rPr>
        <w:t xml:space="preserve">. </w:t>
      </w:r>
      <w:r w:rsidRPr="00403AD2">
        <w:rPr>
          <w:rStyle w:val="Emphasis"/>
          <w:rFonts w:asciiTheme="minorHAnsi" w:hAnsiTheme="minorHAnsi"/>
        </w:rPr>
        <w:t>Just as a broad commentary on U.S. foreign policy going back to our founding, we are always falling short of our ideals</w:t>
      </w:r>
      <w:r w:rsidRPr="00403AD2">
        <w:rPr>
          <w:rFonts w:asciiTheme="minorHAnsi" w:hAnsiTheme="minorHAnsi"/>
        </w:rPr>
        <w:t>, and we certainly did do that during the Obama Administration.</w:t>
      </w:r>
    </w:p>
    <w:p w:rsidR="00C55C75" w:rsidRPr="00403AD2" w:rsidRDefault="00C55C75" w:rsidP="00C55C75">
      <w:pPr>
        <w:rPr>
          <w:rFonts w:asciiTheme="minorHAnsi" w:hAnsiTheme="minorHAnsi"/>
        </w:rPr>
      </w:pPr>
      <w:r w:rsidRPr="00403AD2">
        <w:rPr>
          <w:rFonts w:asciiTheme="minorHAnsi" w:hAnsiTheme="minorHAnsi"/>
        </w:rPr>
        <w:t>The fact, for example, that we were not able to more effectively play a role in stopping hundreds of thousands of people from dying in Syria and millions and millions more losing their homes. That’s a great regret of mine.</w:t>
      </w:r>
    </w:p>
    <w:p w:rsidR="00C55C75" w:rsidRPr="00403AD2" w:rsidRDefault="00C55C75" w:rsidP="00C55C75">
      <w:pPr>
        <w:rPr>
          <w:rFonts w:asciiTheme="minorHAnsi" w:hAnsiTheme="minorHAnsi"/>
        </w:rPr>
      </w:pPr>
      <w:r w:rsidRPr="00403AD2">
        <w:rPr>
          <w:rFonts w:asciiTheme="minorHAnsi" w:hAnsiTheme="minorHAnsi"/>
        </w:rPr>
        <w:t xml:space="preserve">I think, looking at the U.S.-Saudi relationship today, through the prism of the heinous murder of Jamal </w:t>
      </w:r>
      <w:proofErr w:type="spellStart"/>
      <w:r w:rsidRPr="00403AD2">
        <w:rPr>
          <w:rFonts w:asciiTheme="minorHAnsi" w:hAnsiTheme="minorHAnsi"/>
        </w:rPr>
        <w:t>Khashoggi</w:t>
      </w:r>
      <w:proofErr w:type="spellEnd"/>
      <w:r w:rsidRPr="00403AD2">
        <w:rPr>
          <w:rFonts w:asciiTheme="minorHAnsi" w:hAnsiTheme="minorHAnsi"/>
        </w:rPr>
        <w:t>, you know, in a way, the Trump Administration is dealing with the same balance or the same conflict between the security interests we share and the places where we diverge on fundamental questions of human rights and democracy and values. They’ve chosen to just ignore—a hundred per cent ignore—one half of that calculus.</w:t>
      </w:r>
    </w:p>
    <w:p w:rsidR="00C55C75" w:rsidRPr="00403AD2" w:rsidRDefault="00C55C75" w:rsidP="00C55C75">
      <w:pPr>
        <w:rPr>
          <w:rFonts w:asciiTheme="minorHAnsi" w:hAnsiTheme="minorHAnsi"/>
        </w:rPr>
      </w:pPr>
      <w:r w:rsidRPr="00403AD2">
        <w:rPr>
          <w:rFonts w:asciiTheme="minorHAnsi" w:hAnsiTheme="minorHAnsi"/>
        </w:rPr>
        <w:t xml:space="preserve">I think the </w:t>
      </w:r>
      <w:r w:rsidRPr="00403AD2">
        <w:rPr>
          <w:rStyle w:val="StyleUnderline"/>
          <w:rFonts w:asciiTheme="minorHAnsi" w:hAnsiTheme="minorHAnsi"/>
        </w:rPr>
        <w:t>Obama</w:t>
      </w:r>
      <w:r w:rsidRPr="00403AD2">
        <w:rPr>
          <w:rFonts w:asciiTheme="minorHAnsi" w:hAnsiTheme="minorHAnsi"/>
        </w:rPr>
        <w:t xml:space="preserve"> Administration, </w:t>
      </w:r>
      <w:r w:rsidRPr="00403AD2">
        <w:rPr>
          <w:rStyle w:val="StyleUnderline"/>
          <w:rFonts w:asciiTheme="minorHAnsi" w:hAnsiTheme="minorHAnsi"/>
        </w:rPr>
        <w:t>like previous Administrations, did not do enough to elevate the priority of human rights and reform in our relationship with Saudi Arabia</w:t>
      </w:r>
      <w:r w:rsidRPr="00403AD2">
        <w:rPr>
          <w:rFonts w:asciiTheme="minorHAnsi" w:hAnsiTheme="minorHAnsi"/>
        </w:rPr>
        <w:t>. If you take something like the conflict in Yemen, which has caused massive loss of life and is the greatest humanitarian catastrophe facing the world today, it was the Obama Administration who began the support for the Saudi-led coalition in that effort, I think with the intention of trying to shape the behavior of that coalition so that it reduced human suffering, but the result of it was deeply negative. Those are a couple of examples of where I think we could have done better.</w:t>
      </w:r>
    </w:p>
    <w:p w:rsidR="00C55C75" w:rsidRPr="00403AD2" w:rsidRDefault="00C55C75" w:rsidP="00C55C75">
      <w:pPr>
        <w:rPr>
          <w:rFonts w:asciiTheme="minorHAnsi" w:hAnsiTheme="minorHAnsi"/>
        </w:rPr>
      </w:pPr>
    </w:p>
    <w:p w:rsidR="00C55C75" w:rsidRPr="00403AD2" w:rsidRDefault="00C55C75" w:rsidP="00C55C75">
      <w:pPr>
        <w:pStyle w:val="Heading2"/>
        <w:rPr>
          <w:rFonts w:asciiTheme="minorHAnsi" w:hAnsiTheme="minorHAnsi"/>
        </w:rPr>
      </w:pPr>
      <w:r w:rsidRPr="00403AD2">
        <w:rPr>
          <w:rFonts w:asciiTheme="minorHAnsi" w:hAnsiTheme="minorHAnsi"/>
        </w:rPr>
        <w:lastRenderedPageBreak/>
        <w:t>Philippines PIC</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1nc PIC Philippines</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The United States federal government should &lt;insert mandate of plan&gt; except for the Philippines. </w:t>
      </w:r>
    </w:p>
    <w:p w:rsidR="00C55C75" w:rsidRPr="00403AD2" w:rsidRDefault="00C55C75" w:rsidP="00C55C75">
      <w:pPr>
        <w:rPr>
          <w:rFonts w:asciiTheme="minorHAnsi" w:hAnsiTheme="minorHAnsi" w:cstheme="majorHAnsi"/>
        </w:rPr>
      </w:pPr>
    </w:p>
    <w:p w:rsidR="00C55C75" w:rsidRPr="00403AD2" w:rsidRDefault="00C55C75" w:rsidP="00C55C75">
      <w:pPr>
        <w:pStyle w:val="Heading4"/>
        <w:rPr>
          <w:rFonts w:asciiTheme="minorHAnsi" w:hAnsiTheme="minorHAnsi"/>
          <w:u w:color="000000"/>
        </w:rPr>
      </w:pPr>
      <w:r w:rsidRPr="00403AD2">
        <w:rPr>
          <w:rFonts w:asciiTheme="minorHAnsi" w:hAnsiTheme="minorHAnsi"/>
          <w:u w:color="000000"/>
        </w:rPr>
        <w:t xml:space="preserve">An alliance with the Philippines is key to counteract Chinese influence in the SCS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rPr>
        <w:t>Jennings, 18</w:t>
      </w:r>
      <w:r w:rsidRPr="00403AD2">
        <w:rPr>
          <w:rFonts w:asciiTheme="minorHAnsi" w:hAnsiTheme="minorHAnsi" w:cstheme="majorHAnsi"/>
          <w:color w:val="000000"/>
          <w:u w:color="000000"/>
        </w:rPr>
        <w:t xml:space="preserve"> (Ralph, “Distrust of China Sparks Philippines, US to Step up Joint Military Exercises”, VOA </w:t>
      </w:r>
      <w:r w:rsidRPr="00403AD2">
        <w:rPr>
          <w:rFonts w:asciiTheme="minorHAnsi" w:hAnsiTheme="minorHAnsi"/>
        </w:rPr>
        <w:t xml:space="preserve">News, 10/5/18, </w:t>
      </w:r>
      <w:hyperlink r:id="rId86" w:history="1">
        <w:r w:rsidRPr="00403AD2">
          <w:rPr>
            <w:rStyle w:val="Hyperlink"/>
            <w:rFonts w:asciiTheme="minorHAnsi" w:hAnsiTheme="minorHAnsi"/>
          </w:rPr>
          <w:t>https://www.voanews.com/east-asia/distrust-china-sparks-philippines-us-step-joint-military-exercises)//SD</w:t>
        </w:r>
      </w:hyperlink>
      <w:r w:rsidRPr="00403AD2">
        <w:rPr>
          <w:rFonts w:asciiTheme="minorHAnsi" w:hAnsiTheme="minorHAnsi" w:cstheme="majorHAnsi"/>
          <w:color w:val="000000"/>
          <w:u w:color="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TAIPEI, TAIWAN - </w:t>
      </w:r>
      <w:r w:rsidRPr="00403AD2">
        <w:rPr>
          <w:rFonts w:asciiTheme="minorHAnsi" w:hAnsiTheme="minorHAnsi" w:cstheme="majorHAnsi"/>
          <w:color w:val="000000"/>
          <w:u w:val="single" w:color="000000"/>
        </w:rPr>
        <w:t>The Philippines will increase the number of joint military exercises with the U</w:t>
      </w:r>
      <w:r w:rsidRPr="00403AD2">
        <w:rPr>
          <w:rFonts w:asciiTheme="minorHAnsi" w:hAnsiTheme="minorHAnsi" w:cstheme="majorHAnsi"/>
          <w:color w:val="000000"/>
          <w:u w:color="000000"/>
        </w:rPr>
        <w:t xml:space="preserve">nited </w:t>
      </w:r>
      <w:r w:rsidRPr="00403AD2">
        <w:rPr>
          <w:rFonts w:asciiTheme="minorHAnsi" w:hAnsiTheme="minorHAnsi" w:cstheme="majorHAnsi"/>
          <w:color w:val="000000"/>
          <w:u w:val="single" w:color="000000"/>
        </w:rPr>
        <w:t>St</w:t>
      </w:r>
      <w:r w:rsidRPr="00403AD2">
        <w:rPr>
          <w:rFonts w:asciiTheme="minorHAnsi" w:hAnsiTheme="minorHAnsi" w:cstheme="majorHAnsi"/>
          <w:color w:val="000000"/>
          <w:u w:color="000000"/>
        </w:rPr>
        <w:t xml:space="preserve">ates next year to rebuild ties with an old, widely trusted ally </w:t>
      </w:r>
      <w:r w:rsidRPr="00403AD2">
        <w:rPr>
          <w:rFonts w:asciiTheme="minorHAnsi" w:hAnsiTheme="minorHAnsi" w:cstheme="majorHAnsi"/>
          <w:color w:val="000000"/>
          <w:u w:val="single" w:color="000000"/>
        </w:rPr>
        <w:t>in case China threatens Manila’s sensitive maritime claims</w:t>
      </w:r>
      <w:r w:rsidRPr="00403AD2">
        <w:rPr>
          <w:rFonts w:asciiTheme="minorHAnsi" w:hAnsiTheme="minorHAnsi" w:cstheme="majorHAnsi"/>
          <w:color w:val="000000"/>
          <w:u w:color="000000"/>
        </w:rPr>
        <w:t>, despite a growing Beijing-Manila friendship.</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Washington and Manila have agreed to hold 281 exercises in 2019, up from 261 this year, the Armed Forces of the Philippines website said in a statement Oct. 1. </w:t>
      </w:r>
      <w:r w:rsidRPr="00403AD2">
        <w:rPr>
          <w:rFonts w:asciiTheme="minorHAnsi" w:hAnsiTheme="minorHAnsi" w:cstheme="majorHAnsi"/>
          <w:color w:val="000000"/>
          <w:u w:val="single" w:color="000000"/>
        </w:rPr>
        <w:t>Both sides “look forward to ongoing, close cooperation” in counterterrorism, maritime security, humanitarian aid and disaster relief</w:t>
      </w:r>
      <w:r w:rsidRPr="00403AD2">
        <w:rPr>
          <w:rFonts w:asciiTheme="minorHAnsi" w:hAnsiTheme="minorHAnsi" w:cstheme="majorHAnsi"/>
          <w:color w:val="000000"/>
          <w:u w:color="000000"/>
        </w:rPr>
        <w:t>, the statement says.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Philippine President Rodrigo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had scaled back aid from the world’s strongest military since taking office in 2016 and built ties with U.S. geopolitical rival China. But a lot of Filipinos, especially people in defense circles, indicate higher trust in the United States, a pre-World War II colonizer of the Southeast Asian archipelago.</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Beijing</w:t>
      </w:r>
      <w:r w:rsidRPr="00403AD2">
        <w:rPr>
          <w:rFonts w:asciiTheme="minorHAnsi" w:hAnsiTheme="minorHAnsi" w:cstheme="majorHAnsi"/>
          <w:color w:val="000000"/>
          <w:u w:color="000000"/>
        </w:rPr>
        <w:t xml:space="preserve"> for its part </w:t>
      </w:r>
      <w:r w:rsidRPr="00403AD2">
        <w:rPr>
          <w:rFonts w:asciiTheme="minorHAnsi" w:hAnsiTheme="minorHAnsi" w:cstheme="majorHAnsi"/>
          <w:color w:val="000000"/>
          <w:u w:val="single" w:color="000000"/>
        </w:rPr>
        <w:t>has built islets and moved military equipment into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t>
      </w:r>
      <w:r w:rsidRPr="00403AD2">
        <w:rPr>
          <w:rFonts w:asciiTheme="minorHAnsi" w:hAnsiTheme="minorHAnsi" w:cstheme="majorHAnsi"/>
          <w:color w:val="000000"/>
          <w:u w:val="single" w:color="000000"/>
        </w:rPr>
        <w:t>where the Communist government disputes sovereignty with the Philippines and four other parties. An increase in joint exercises with the U</w:t>
      </w:r>
      <w:r w:rsidRPr="00403AD2">
        <w:rPr>
          <w:rFonts w:asciiTheme="minorHAnsi" w:hAnsiTheme="minorHAnsi" w:cstheme="majorHAnsi"/>
          <w:color w:val="000000"/>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tates </w:t>
      </w:r>
      <w:r w:rsidRPr="00403AD2">
        <w:rPr>
          <w:rFonts w:asciiTheme="minorHAnsi" w:hAnsiTheme="minorHAnsi" w:cstheme="majorHAnsi"/>
          <w:color w:val="000000"/>
          <w:u w:val="single" w:color="000000"/>
        </w:rPr>
        <w:t xml:space="preserve">shows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now acknowledges public fear about China, experts say.</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“Lots of influential people in the Philippines continue to value the security partnership with Washington and fear Chinese domination, and in particular a Chinese creeping invasion of Philippine territory or the Philippine (marine) exclusive economic zone,”</w:t>
      </w:r>
      <w:r w:rsidRPr="00403AD2">
        <w:rPr>
          <w:rFonts w:asciiTheme="minorHAnsi" w:hAnsiTheme="minorHAnsi" w:cstheme="majorHAnsi"/>
          <w:color w:val="000000"/>
          <w:u w:color="000000"/>
        </w:rPr>
        <w:t xml:space="preserve"> said Denny Roy, senior fellow at the East-West Center think tank in Honolulu.</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Restoration of exercises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Large-scale annual U.S.-Philippine naval exercises in the South China Sea stopped in 2017.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had thundered against U.S. assistance, saying “Bye-bye, America” in December 2016 after Washington questioned his deadly campaign against illegal drugs.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Now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wants to restore the military relationship to show he’s balancing China ties with U.S. relations</w:t>
      </w:r>
      <w:r w:rsidRPr="00403AD2">
        <w:rPr>
          <w:rFonts w:asciiTheme="minorHAnsi" w:hAnsiTheme="minorHAnsi" w:cstheme="majorHAnsi"/>
          <w:color w:val="000000"/>
          <w:u w:color="000000"/>
        </w:rPr>
        <w:t xml:space="preserve">, said Jay </w:t>
      </w:r>
      <w:proofErr w:type="spellStart"/>
      <w:r w:rsidRPr="00403AD2">
        <w:rPr>
          <w:rFonts w:asciiTheme="minorHAnsi" w:hAnsiTheme="minorHAnsi" w:cstheme="majorHAnsi"/>
          <w:color w:val="000000"/>
          <w:u w:color="000000"/>
        </w:rPr>
        <w:t>Batongbacal</w:t>
      </w:r>
      <w:proofErr w:type="spellEnd"/>
      <w:r w:rsidRPr="00403AD2">
        <w:rPr>
          <w:rFonts w:asciiTheme="minorHAnsi" w:hAnsiTheme="minorHAnsi" w:cstheme="majorHAnsi"/>
          <w:color w:val="000000"/>
          <w:u w:color="000000"/>
        </w:rPr>
        <w:t xml:space="preserve">, a University of the Philippines international maritime affairs professor. The 2019 exercises will effectively take Manila back to the level of joint military exercises before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he said.</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lastRenderedPageBreak/>
        <w:t>“</w:t>
      </w:r>
      <w:r w:rsidRPr="00403AD2">
        <w:rPr>
          <w:rFonts w:asciiTheme="minorHAnsi" w:hAnsiTheme="minorHAnsi" w:cstheme="majorHAnsi"/>
          <w:color w:val="000000"/>
          <w:u w:val="single" w:color="000000"/>
        </w:rPr>
        <w:t xml:space="preserve">For him it’s good because it eases some pressure, especially from those within the security sector, armed forces included,” </w:t>
      </w:r>
      <w:proofErr w:type="spellStart"/>
      <w:r w:rsidRPr="00403AD2">
        <w:rPr>
          <w:rFonts w:asciiTheme="minorHAnsi" w:hAnsiTheme="minorHAnsi" w:cstheme="majorHAnsi"/>
          <w:color w:val="000000"/>
          <w:u w:val="single" w:color="000000"/>
        </w:rPr>
        <w:t>Batongbacal</w:t>
      </w:r>
      <w:proofErr w:type="spellEnd"/>
      <w:r w:rsidRPr="00403AD2">
        <w:rPr>
          <w:rFonts w:asciiTheme="minorHAnsi" w:hAnsiTheme="minorHAnsi" w:cstheme="majorHAnsi"/>
          <w:color w:val="000000"/>
          <w:u w:val="single" w:color="000000"/>
        </w:rPr>
        <w:t xml:space="preserve"> said. “It keeps at bay any criticism that he is aligning with China too much. Keeping the alliance active is like his way of hedging between the two major powers.”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Relations between Washington and Manila’s militaries are governed by a mutual defense treaty signed in 1951, obligating each side to back the other if attacked, as well as a 19-year-old Visiting Forces Agreement.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Philippine armed forces gained public support last year after beating Islamic State-inspired Muslim rebels over five months of battles last year for control in a southern city, said Eduardo </w:t>
      </w:r>
      <w:proofErr w:type="spellStart"/>
      <w:r w:rsidRPr="00403AD2">
        <w:rPr>
          <w:rFonts w:asciiTheme="minorHAnsi" w:hAnsiTheme="minorHAnsi" w:cstheme="majorHAnsi"/>
          <w:color w:val="000000"/>
          <w:u w:color="000000"/>
        </w:rPr>
        <w:t>Araral</w:t>
      </w:r>
      <w:proofErr w:type="spellEnd"/>
      <w:r w:rsidRPr="00403AD2">
        <w:rPr>
          <w:rFonts w:asciiTheme="minorHAnsi" w:hAnsiTheme="minorHAnsi" w:cstheme="majorHAnsi"/>
          <w:color w:val="000000"/>
          <w:u w:color="000000"/>
        </w:rPr>
        <w:t>, associate professor at the National University of Singapore’s public policy school. The United States donated arms to that fight.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fact that the Philippine has the U.S. alliance back means that the Filipino president can continue to diversity Manila’s external relations and foreign policy options without running excessive risks, and he can continue to keep the military happy by giving them what they want,” said </w:t>
      </w:r>
      <w:proofErr w:type="spellStart"/>
      <w:r w:rsidRPr="00403AD2">
        <w:rPr>
          <w:rFonts w:asciiTheme="minorHAnsi" w:hAnsiTheme="minorHAnsi" w:cstheme="majorHAnsi"/>
          <w:color w:val="000000"/>
          <w:u w:color="000000"/>
        </w:rPr>
        <w:t>Fabrizio</w:t>
      </w:r>
      <w:proofErr w:type="spellEnd"/>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Bozzato</w:t>
      </w:r>
      <w:proofErr w:type="spellEnd"/>
      <w:r w:rsidRPr="00403AD2">
        <w:rPr>
          <w:rFonts w:asciiTheme="minorHAnsi" w:hAnsiTheme="minorHAnsi" w:cstheme="majorHAnsi"/>
          <w:color w:val="000000"/>
          <w:u w:color="000000"/>
        </w:rPr>
        <w:t>, a Taiwan Strategy Research Association fellow specialized in Asia and the Pacific.</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Indonesia, Malaysia and Vietnam have crafted similar foreign policies, playing to China as well as the United States.</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gramStart"/>
      <w:r w:rsidRPr="00403AD2">
        <w:rPr>
          <w:rFonts w:asciiTheme="minorHAnsi" w:hAnsiTheme="minorHAnsi" w:cstheme="majorHAnsi"/>
          <w:color w:val="000000"/>
          <w:u w:color="000000"/>
        </w:rPr>
        <w:t>?China</w:t>
      </w:r>
      <w:proofErr w:type="gramEnd"/>
      <w:r w:rsidRPr="00403AD2">
        <w:rPr>
          <w:rFonts w:asciiTheme="minorHAnsi" w:hAnsiTheme="minorHAnsi" w:cstheme="majorHAnsi"/>
          <w:color w:val="000000"/>
          <w:u w:color="000000"/>
        </w:rPr>
        <w:t xml:space="preserve"> matters</w:t>
      </w:r>
    </w:p>
    <w:p w:rsidR="00C55C75" w:rsidRPr="00403AD2" w:rsidRDefault="00C55C75" w:rsidP="00C55C75">
      <w:pPr>
        <w:autoSpaceDE w:val="0"/>
        <w:autoSpaceDN w:val="0"/>
        <w:adjustRightInd w:val="0"/>
        <w:rPr>
          <w:rFonts w:asciiTheme="minorHAnsi" w:hAnsiTheme="minorHAnsi" w:cstheme="majorHAnsi"/>
          <w:color w:val="000000"/>
          <w:u w:val="single" w:color="000000"/>
        </w:rPr>
      </w:pP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shows no signs of pulling back from China. Beijing and Manila aim now to sign a deal for joint undersea gas and oil exploration, although </w:t>
      </w:r>
      <w:r w:rsidRPr="00403AD2">
        <w:rPr>
          <w:rFonts w:asciiTheme="minorHAnsi" w:hAnsiTheme="minorHAnsi" w:cstheme="majorHAnsi"/>
          <w:color w:val="000000"/>
          <w:u w:val="single" w:color="000000"/>
        </w:rPr>
        <w:t>many Filipinos worry about an uptick in Chinese military activity in the disputed sea’s Spratly Islands.</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traveled to China in October 2016 to meet counterpart Xi Jinping. China then pledged $24 billion in aid and investment. Some of that money will fund the Philippine president’s $169 billion infrastructure building program.</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Next year’s U.S.-Philippine military exercises may be lower key than what the United States wants, </w:t>
      </w:r>
      <w:proofErr w:type="spellStart"/>
      <w:r w:rsidRPr="00403AD2">
        <w:rPr>
          <w:rFonts w:asciiTheme="minorHAnsi" w:hAnsiTheme="minorHAnsi" w:cstheme="majorHAnsi"/>
          <w:color w:val="000000"/>
          <w:u w:color="000000"/>
        </w:rPr>
        <w:t>Araral</w:t>
      </w:r>
      <w:proofErr w:type="spellEnd"/>
      <w:r w:rsidRPr="00403AD2">
        <w:rPr>
          <w:rFonts w:asciiTheme="minorHAnsi" w:hAnsiTheme="minorHAnsi" w:cstheme="majorHAnsi"/>
          <w:color w:val="000000"/>
          <w:u w:color="000000"/>
        </w:rPr>
        <w:t xml:space="preserve"> said. </w:t>
      </w:r>
      <w:r w:rsidRPr="00403AD2">
        <w:rPr>
          <w:rFonts w:asciiTheme="minorHAnsi" w:hAnsiTheme="minorHAnsi" w:cstheme="majorHAnsi"/>
          <w:color w:val="000000"/>
          <w:u w:val="single" w:color="000000"/>
        </w:rPr>
        <w:t>They will probably avoid “big amphibious military exercises that will antagonize China</w:t>
      </w:r>
      <w:r w:rsidRPr="00403AD2">
        <w:rPr>
          <w:rFonts w:asciiTheme="minorHAnsi" w:hAnsiTheme="minorHAnsi" w:cstheme="majorHAnsi"/>
          <w:color w:val="000000"/>
          <w:u w:color="000000"/>
        </w:rPr>
        <w:t>,” he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China may still complain about U.S. military aid, but it knows the Philippine-U.S. alliance is “very well rooted,” </w:t>
      </w:r>
      <w:proofErr w:type="spellStart"/>
      <w:r w:rsidRPr="00403AD2">
        <w:rPr>
          <w:rFonts w:asciiTheme="minorHAnsi" w:hAnsiTheme="minorHAnsi" w:cstheme="majorHAnsi"/>
          <w:color w:val="000000"/>
          <w:u w:color="000000"/>
        </w:rPr>
        <w:t>Batongbacal</w:t>
      </w:r>
      <w:proofErr w:type="spellEnd"/>
      <w:r w:rsidRPr="00403AD2">
        <w:rPr>
          <w:rFonts w:asciiTheme="minorHAnsi" w:hAnsiTheme="minorHAnsi" w:cstheme="majorHAnsi"/>
          <w:color w:val="000000"/>
          <w:u w:color="000000"/>
        </w:rPr>
        <w:t xml:space="preserve">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Advantage for US</w:t>
      </w:r>
    </w:p>
    <w:p w:rsidR="00C55C75" w:rsidRPr="00403AD2" w:rsidRDefault="00C55C75" w:rsidP="00C55C75">
      <w:pPr>
        <w:autoSpaceDE w:val="0"/>
        <w:autoSpaceDN w:val="0"/>
        <w:adjustRightInd w:val="0"/>
        <w:rPr>
          <w:rFonts w:asciiTheme="minorHAnsi" w:hAnsiTheme="minorHAnsi" w:cstheme="majorHAnsi"/>
          <w:b/>
          <w:bCs/>
          <w:color w:val="000000"/>
          <w:u w:val="single" w:color="000000"/>
        </w:rPr>
      </w:pPr>
      <w:r w:rsidRPr="00403AD2">
        <w:rPr>
          <w:rFonts w:asciiTheme="minorHAnsi" w:hAnsiTheme="minorHAnsi" w:cstheme="majorHAnsi"/>
          <w:color w:val="000000"/>
          <w:u w:val="single" w:color="000000"/>
        </w:rPr>
        <w:t>Washington hopes to keep relations strong with Philippines as part of a broader alliance with Asian democracies,</w:t>
      </w:r>
      <w:r w:rsidRPr="00403AD2">
        <w:rPr>
          <w:rFonts w:asciiTheme="minorHAnsi" w:hAnsiTheme="minorHAnsi" w:cstheme="majorHAnsi"/>
          <w:color w:val="000000"/>
          <w:u w:color="000000"/>
        </w:rPr>
        <w:t xml:space="preserve"> including Japan and South Korea, scholars have said. </w:t>
      </w:r>
      <w:r w:rsidRPr="00403AD2">
        <w:rPr>
          <w:rFonts w:asciiTheme="minorHAnsi" w:hAnsiTheme="minorHAnsi" w:cstheme="majorHAnsi"/>
          <w:b/>
          <w:bCs/>
          <w:color w:val="000000"/>
          <w:u w:val="single" w:color="000000"/>
        </w:rPr>
        <w:t>The alliance effectively checks China’s maritime expansion.</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 xml:space="preserve">The Philippines matters particularly now in case local opposition to U.S. bases grows in Okinawa or South Korea, </w:t>
      </w:r>
      <w:proofErr w:type="spellStart"/>
      <w:r w:rsidRPr="00403AD2">
        <w:rPr>
          <w:rFonts w:asciiTheme="minorHAnsi" w:hAnsiTheme="minorHAnsi" w:cstheme="majorHAnsi"/>
          <w:color w:val="000000"/>
          <w:u w:val="single" w:color="000000"/>
        </w:rPr>
        <w:t>Araral</w:t>
      </w:r>
      <w:proofErr w:type="spellEnd"/>
      <w:r w:rsidRPr="00403AD2">
        <w:rPr>
          <w:rFonts w:asciiTheme="minorHAnsi" w:hAnsiTheme="minorHAnsi" w:cstheme="majorHAnsi"/>
          <w:color w:val="000000"/>
          <w:u w:val="single" w:color="000000"/>
        </w:rPr>
        <w:t xml:space="preserve">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“If you look at the big picture, </w:t>
      </w:r>
      <w:r w:rsidRPr="00403AD2">
        <w:rPr>
          <w:rFonts w:asciiTheme="minorHAnsi" w:hAnsiTheme="minorHAnsi" w:cstheme="majorHAnsi"/>
          <w:color w:val="000000"/>
          <w:u w:val="single" w:color="000000"/>
        </w:rPr>
        <w:t>the Philippines remains a very strategic and geopolitical asset to the U</w:t>
      </w:r>
      <w:r w:rsidRPr="00403AD2">
        <w:rPr>
          <w:rFonts w:asciiTheme="minorHAnsi" w:hAnsiTheme="minorHAnsi" w:cstheme="majorHAnsi"/>
          <w:color w:val="000000"/>
          <w:u w:color="000000"/>
        </w:rPr>
        <w:t xml:space="preserve">nited States and they don’t want to lose the Philippines to the Chinese,” </w:t>
      </w:r>
      <w:proofErr w:type="spellStart"/>
      <w:r w:rsidRPr="00403AD2">
        <w:rPr>
          <w:rFonts w:asciiTheme="minorHAnsi" w:hAnsiTheme="minorHAnsi" w:cstheme="majorHAnsi"/>
          <w:color w:val="000000"/>
          <w:u w:color="000000"/>
        </w:rPr>
        <w:t>Araral</w:t>
      </w:r>
      <w:proofErr w:type="spellEnd"/>
      <w:r w:rsidRPr="00403AD2">
        <w:rPr>
          <w:rFonts w:asciiTheme="minorHAnsi" w:hAnsiTheme="minorHAnsi" w:cstheme="majorHAnsi"/>
          <w:color w:val="000000"/>
          <w:u w:color="000000"/>
        </w:rPr>
        <w:t xml:space="preserve"> said. “So I suppose that this heightened military to military cooperation is part of that bigger picture of making sure that the U.S. </w:t>
      </w:r>
      <w:r w:rsidRPr="00403AD2">
        <w:rPr>
          <w:rFonts w:asciiTheme="minorHAnsi" w:hAnsiTheme="minorHAnsi" w:cstheme="majorHAnsi"/>
          <w:color w:val="000000"/>
          <w:u w:color="000000"/>
        </w:rPr>
        <w:lastRenderedPageBreak/>
        <w:t xml:space="preserve">will stay on and hang on while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is there and hoping that the next president will be friendlier to the United States.”</w:t>
      </w:r>
    </w:p>
    <w:p w:rsidR="00C55C75" w:rsidRPr="00403AD2" w:rsidRDefault="00C55C75" w:rsidP="00C55C75">
      <w:pPr>
        <w:autoSpaceDE w:val="0"/>
        <w:autoSpaceDN w:val="0"/>
        <w:adjustRightInd w:val="0"/>
        <w:rPr>
          <w:rFonts w:asciiTheme="minorHAnsi" w:hAnsiTheme="minorHAnsi" w:cstheme="majorHAnsi"/>
          <w:color w:val="000000"/>
          <w:u w:color="000000"/>
        </w:rPr>
      </w:pPr>
    </w:p>
    <w:p w:rsidR="00C55C75" w:rsidRPr="00403AD2" w:rsidRDefault="00C55C75" w:rsidP="00C55C75">
      <w:pPr>
        <w:pStyle w:val="Heading4"/>
        <w:rPr>
          <w:rFonts w:asciiTheme="minorHAnsi" w:hAnsiTheme="minorHAnsi"/>
          <w:u w:color="000000"/>
        </w:rPr>
      </w:pPr>
      <w:r w:rsidRPr="00403AD2">
        <w:rPr>
          <w:rFonts w:asciiTheme="minorHAnsi" w:hAnsiTheme="minorHAnsi"/>
          <w:u w:color="000000"/>
        </w:rPr>
        <w:t>China’s aspirations will spark a war with the US</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spellStart"/>
      <w:r w:rsidRPr="00403AD2">
        <w:rPr>
          <w:rStyle w:val="Style13ptBold"/>
          <w:rFonts w:asciiTheme="minorHAnsi" w:hAnsiTheme="minorHAnsi"/>
        </w:rPr>
        <w:t>Pickrell</w:t>
      </w:r>
      <w:proofErr w:type="spellEnd"/>
      <w:r w:rsidRPr="00403AD2">
        <w:rPr>
          <w:rStyle w:val="Style13ptBold"/>
          <w:rFonts w:asciiTheme="minorHAnsi" w:hAnsiTheme="minorHAnsi"/>
        </w:rPr>
        <w:t xml:space="preserve"> 2015</w:t>
      </w:r>
      <w:r w:rsidRPr="00403AD2">
        <w:rPr>
          <w:rFonts w:asciiTheme="minorHAnsi" w:hAnsiTheme="minorHAnsi" w:cstheme="majorHAnsi"/>
          <w:color w:val="000000"/>
          <w:u w:color="000000"/>
        </w:rPr>
        <w:t xml:space="preserve"> - Master’s in IR, currently pursuing a PhD in IR and Diplomacy at Central China Normal University</w:t>
      </w:r>
      <w:r w:rsidRPr="00403AD2">
        <w:rPr>
          <w:rFonts w:ascii="MS Gothic" w:eastAsia="MS Gothic" w:hAnsi="MS Gothic" w:cs="MS Gothic"/>
          <w:color w:val="000000"/>
          <w:u w:color="000000"/>
        </w:rPr>
        <w:t> </w:t>
      </w:r>
      <w:r w:rsidRPr="00403AD2">
        <w:rPr>
          <w:rFonts w:asciiTheme="minorHAnsi" w:hAnsiTheme="minorHAnsi" w:cstheme="majorHAnsi"/>
          <w:color w:val="000000"/>
          <w:u w:color="000000"/>
        </w:rPr>
        <w:t>Ryan, "The Tipping Point: Has the U.S.-China Relationship Passed the Point of No Return</w:t>
      </w:r>
      <w:proofErr w:type="gramStart"/>
      <w:r w:rsidRPr="00403AD2">
        <w:rPr>
          <w:rFonts w:asciiTheme="minorHAnsi" w:hAnsiTheme="minorHAnsi" w:cstheme="majorHAnsi"/>
          <w:color w:val="000000"/>
          <w:u w:color="000000"/>
        </w:rPr>
        <w:t>?,</w:t>
      </w:r>
      <w:proofErr w:type="gramEnd"/>
      <w:r w:rsidRPr="00403AD2">
        <w:rPr>
          <w:rFonts w:asciiTheme="minorHAnsi" w:hAnsiTheme="minorHAnsi" w:cstheme="majorHAnsi"/>
          <w:color w:val="000000"/>
          <w:u w:color="000000"/>
        </w:rPr>
        <w:t>" Oct 26, nationalinterest.org/feature/the-tipping-point-has-the-us-china-relationship-passed-the-14168?page=3</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sz w:val="16"/>
          <w:szCs w:val="16"/>
          <w:u w:color="000000"/>
        </w:rPr>
        <w:t xml:space="preserve">Conflict between a rising power and an established power is not inevitable as most realist scholars suggest. However, in every relationship, </w:t>
      </w:r>
      <w:r w:rsidRPr="00403AD2">
        <w:rPr>
          <w:rFonts w:asciiTheme="minorHAnsi" w:hAnsiTheme="minorHAnsi" w:cstheme="majorHAnsi"/>
          <w:color w:val="000000"/>
          <w:u w:val="single" w:color="000000"/>
        </w:rPr>
        <w:t>there is a tipping point</w:t>
      </w:r>
      <w:r w:rsidRPr="00403AD2">
        <w:rPr>
          <w:rFonts w:asciiTheme="minorHAnsi" w:hAnsiTheme="minorHAnsi" w:cstheme="majorHAnsi"/>
          <w:color w:val="000000"/>
          <w:sz w:val="16"/>
          <w:szCs w:val="16"/>
          <w:u w:color="000000"/>
        </w:rPr>
        <w:t xml:space="preserve"> or a point of no return, </w:t>
      </w:r>
      <w:r w:rsidRPr="00403AD2">
        <w:rPr>
          <w:rFonts w:asciiTheme="minorHAnsi" w:hAnsiTheme="minorHAnsi" w:cstheme="majorHAnsi"/>
          <w:color w:val="000000"/>
          <w:u w:val="single" w:color="000000"/>
        </w:rPr>
        <w:t>and China and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are rapidly approaching this</w:t>
      </w:r>
      <w:r w:rsidRPr="00403AD2">
        <w:rPr>
          <w:rFonts w:asciiTheme="minorHAnsi" w:hAnsiTheme="minorHAnsi" w:cstheme="majorHAnsi"/>
          <w:color w:val="000000"/>
          <w:sz w:val="16"/>
          <w:szCs w:val="16"/>
          <w:u w:color="000000"/>
        </w:rPr>
        <w:t xml:space="preserve"> point. As traditional diplomatic outlets have done little to resolve the more challenging issues presently affecting the Sino-American relationship, these two great powers have been increasingly relying on their military capabilities and hard power tactics. That’s especially true </w:t>
      </w:r>
      <w:r w:rsidRPr="00403AD2">
        <w:rPr>
          <w:rFonts w:asciiTheme="minorHAnsi" w:hAnsiTheme="minorHAnsi" w:cstheme="majorHAnsi"/>
          <w:color w:val="000000"/>
          <w:u w:val="single" w:color="000000"/>
        </w:rPr>
        <w:t>in the S</w:t>
      </w:r>
      <w:r w:rsidRPr="00403AD2">
        <w:rPr>
          <w:rFonts w:asciiTheme="minorHAnsi" w:hAnsiTheme="minorHAnsi" w:cstheme="majorHAnsi"/>
          <w:color w:val="000000"/>
          <w:sz w:val="16"/>
          <w:szCs w:val="16"/>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sz w:val="16"/>
          <w:szCs w:val="16"/>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ea, which </w:t>
      </w:r>
      <w:r w:rsidRPr="00403AD2">
        <w:rPr>
          <w:rFonts w:asciiTheme="minorHAnsi" w:hAnsiTheme="minorHAnsi" w:cstheme="majorHAnsi"/>
          <w:color w:val="000000"/>
          <w:u w:val="single" w:color="000000"/>
        </w:rPr>
        <w:t>is</w:t>
      </w:r>
      <w:r w:rsidRPr="00403AD2">
        <w:rPr>
          <w:rFonts w:asciiTheme="minorHAnsi" w:hAnsiTheme="minorHAnsi" w:cstheme="majorHAnsi"/>
          <w:color w:val="000000"/>
          <w:sz w:val="16"/>
          <w:szCs w:val="16"/>
          <w:u w:color="000000"/>
        </w:rPr>
        <w:t xml:space="preserve"> one of </w:t>
      </w:r>
      <w:r w:rsidRPr="00403AD2">
        <w:rPr>
          <w:rFonts w:asciiTheme="minorHAnsi" w:hAnsiTheme="minorHAnsi" w:cstheme="majorHAnsi"/>
          <w:color w:val="000000"/>
          <w:u w:val="single" w:color="000000"/>
        </w:rPr>
        <w:t>the single greatest points of contention</w:t>
      </w:r>
      <w:r w:rsidRPr="00403AD2">
        <w:rPr>
          <w:rFonts w:asciiTheme="minorHAnsi" w:hAnsiTheme="minorHAnsi" w:cstheme="majorHAnsi"/>
          <w:color w:val="000000"/>
          <w:sz w:val="16"/>
          <w:szCs w:val="16"/>
          <w:u w:color="000000"/>
        </w:rPr>
        <w:t xml:space="preserve"> between China and the United States. While there is a realization on both sides of the Pacific that a kind of strategic stability is necessary to prevent great power conflict, </w:t>
      </w:r>
      <w:r w:rsidRPr="00403AD2">
        <w:rPr>
          <w:rFonts w:asciiTheme="minorHAnsi" w:hAnsiTheme="minorHAnsi" w:cstheme="majorHAnsi"/>
          <w:color w:val="000000"/>
          <w:u w:val="single" w:color="000000"/>
        </w:rPr>
        <w:t>both China and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remain unwilling to compromise</w:t>
      </w:r>
      <w:r w:rsidRPr="00403AD2">
        <w:rPr>
          <w:rFonts w:asciiTheme="minorHAnsi" w:hAnsiTheme="minorHAnsi" w:cstheme="majorHAnsi"/>
          <w:color w:val="000000"/>
          <w:sz w:val="16"/>
          <w:szCs w:val="16"/>
          <w:u w:color="000000"/>
        </w:rPr>
        <w:t xml:space="preserve"> </w:t>
      </w:r>
      <w:r w:rsidRPr="00403AD2">
        <w:rPr>
          <w:rFonts w:asciiTheme="minorHAnsi" w:hAnsiTheme="minorHAnsi" w:cstheme="majorHAnsi"/>
          <w:color w:val="000000"/>
          <w:u w:val="single" w:color="000000"/>
        </w:rPr>
        <w:t>and make the kind of meaningful concessions required to move the relationship further from confrontation</w:t>
      </w:r>
      <w:r w:rsidRPr="00403AD2">
        <w:rPr>
          <w:rFonts w:asciiTheme="minorHAnsi" w:hAnsiTheme="minorHAnsi" w:cstheme="majorHAnsi"/>
          <w:color w:val="000000"/>
          <w:sz w:val="16"/>
          <w:szCs w:val="16"/>
          <w:u w:color="000000"/>
        </w:rPr>
        <w:t xml:space="preserve"> and conflict and closer to cooperation and rapprochement. Instead, these two countries are drawing lines in the sand and preparing for the worst. Failed pursuit of strategic stability China’s proposed solution to the Sino-American strategic stability issue is the “new model of major-country relations,” which encourages the United States and China to avoid confrontation and conflict, respect one another’s political systems and national interests—specifically China’s core interests—and pursue win-win cooperation. China is exceptionally enthusiastic about this proposal and brings it up at every high-level Sino-American meeting. Chinese enthusiasm for the “new model of major-country relations” can be explained in a number of different ways. </w:t>
      </w:r>
      <w:r w:rsidRPr="00403AD2">
        <w:rPr>
          <w:rFonts w:asciiTheme="minorHAnsi" w:hAnsiTheme="minorHAnsi" w:cstheme="majorHAnsi"/>
          <w:color w:val="000000"/>
          <w:u w:val="single" w:color="000000"/>
        </w:rPr>
        <w:t>American acceptance of China’s proposal would facilitate Beijing’s rise, legitimize the</w:t>
      </w:r>
      <w:r w:rsidRPr="00403AD2">
        <w:rPr>
          <w:rFonts w:asciiTheme="minorHAnsi" w:hAnsiTheme="minorHAnsi" w:cstheme="majorHAnsi"/>
          <w:color w:val="000000"/>
          <w:sz w:val="16"/>
          <w:szCs w:val="16"/>
          <w:u w:color="000000"/>
        </w:rPr>
        <w:t xml:space="preserve"> Chinese Communist Party (</w:t>
      </w:r>
      <w:r w:rsidRPr="00403AD2">
        <w:rPr>
          <w:rFonts w:asciiTheme="minorHAnsi" w:hAnsiTheme="minorHAnsi" w:cstheme="majorHAnsi"/>
          <w:color w:val="000000"/>
          <w:u w:val="single" w:color="000000"/>
        </w:rPr>
        <w:t>CCP) as a leader for national strength and revival and reduce the likelihood of American containment</w:t>
      </w:r>
      <w:r w:rsidRPr="00403AD2">
        <w:rPr>
          <w:rFonts w:asciiTheme="minorHAnsi" w:hAnsiTheme="minorHAnsi" w:cstheme="majorHAnsi"/>
          <w:color w:val="000000"/>
          <w:sz w:val="16"/>
          <w:szCs w:val="16"/>
          <w:u w:color="000000"/>
        </w:rPr>
        <w:t xml:space="preserve">. As acceptance of the “new model of major-country relations” would create an international environment conducive to China’s rise, it would essentially allow China to become the preeminent power in Asia without great power competition or conflict. This proposal also has the potential to put China on par with the United States, to elevate it to an equal status, one acknowledged by the United States. </w:t>
      </w:r>
      <w:r w:rsidRPr="00403AD2">
        <w:rPr>
          <w:rFonts w:asciiTheme="minorHAnsi" w:hAnsiTheme="minorHAnsi" w:cstheme="majorHAnsi"/>
          <w:color w:val="000000"/>
          <w:u w:val="single" w:color="000000"/>
        </w:rPr>
        <w:t xml:space="preserve">Not only would American recognition of China’s strength and power have effects abroad, but it would also </w:t>
      </w:r>
      <w:r w:rsidRPr="00403AD2">
        <w:rPr>
          <w:rFonts w:asciiTheme="minorHAnsi" w:hAnsiTheme="minorHAnsi" w:cstheme="majorHAnsi"/>
          <w:b/>
          <w:bCs/>
          <w:color w:val="000000"/>
          <w:u w:val="single" w:color="000000"/>
        </w:rPr>
        <w:t>stoke Chinese nationalism and strengthen CCP leadership at home</w:t>
      </w:r>
      <w:r w:rsidRPr="00403AD2">
        <w:rPr>
          <w:rFonts w:asciiTheme="minorHAnsi" w:hAnsiTheme="minorHAnsi" w:cstheme="majorHAnsi"/>
          <w:color w:val="000000"/>
          <w:sz w:val="16"/>
          <w:szCs w:val="16"/>
          <w:u w:color="000000"/>
        </w:rP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 Prior to the recent meeting between Xi Jinping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 Along those same lines, </w:t>
      </w:r>
      <w:r w:rsidRPr="00403AD2">
        <w:rPr>
          <w:rFonts w:asciiTheme="minorHAnsi" w:hAnsiTheme="minorHAnsi" w:cstheme="majorHAnsi"/>
          <w:color w:val="000000"/>
          <w:u w:val="single" w:color="000000"/>
        </w:rPr>
        <w:t>acceptance of China’s proposal might give other states in the international system the impression that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 xml:space="preserve">is in decline and on the losing end of the classic “Thucydides trap.” </w:t>
      </w:r>
      <w:r w:rsidRPr="00403AD2">
        <w:rPr>
          <w:rFonts w:asciiTheme="minorHAnsi" w:hAnsiTheme="minorHAnsi" w:cstheme="majorHAnsi"/>
          <w:color w:val="000000"/>
          <w:sz w:val="16"/>
          <w:szCs w:val="16"/>
          <w:u w:color="000000"/>
        </w:rPr>
        <w:t>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w:t>
      </w:r>
      <w:r w:rsidRPr="00403AD2">
        <w:rPr>
          <w:rFonts w:asciiTheme="minorHAnsi" w:hAnsiTheme="minorHAnsi" w:cstheme="majorHAnsi"/>
          <w:color w:val="000000"/>
          <w:u w:val="single" w:color="000000"/>
        </w:rPr>
        <w:t>.” In addition to</w:t>
      </w:r>
      <w:r w:rsidRPr="00403AD2">
        <w:rPr>
          <w:rFonts w:asciiTheme="minorHAnsi" w:hAnsiTheme="minorHAnsi" w:cstheme="majorHAnsi"/>
          <w:color w:val="000000"/>
          <w:sz w:val="16"/>
          <w:szCs w:val="16"/>
          <w:u w:color="000000"/>
        </w:rPr>
        <w:t xml:space="preserve"> </w:t>
      </w:r>
      <w:r w:rsidRPr="00403AD2">
        <w:rPr>
          <w:rFonts w:asciiTheme="minorHAnsi" w:hAnsiTheme="minorHAnsi" w:cstheme="majorHAnsi"/>
          <w:color w:val="000000"/>
          <w:u w:val="single" w:color="000000"/>
        </w:rPr>
        <w:t xml:space="preserve">traditional Chinese national interests, such as </w:t>
      </w:r>
      <w:r w:rsidRPr="00403AD2">
        <w:rPr>
          <w:rFonts w:asciiTheme="minorHAnsi" w:hAnsiTheme="minorHAnsi" w:cstheme="majorHAnsi"/>
          <w:b/>
          <w:bCs/>
          <w:color w:val="000000"/>
          <w:u w:val="single" w:color="000000"/>
        </w:rPr>
        <w:t>Taiwan</w:t>
      </w:r>
      <w:r w:rsidRPr="00403AD2">
        <w:rPr>
          <w:rFonts w:asciiTheme="minorHAnsi" w:hAnsiTheme="minorHAnsi" w:cstheme="majorHAnsi"/>
          <w:color w:val="000000"/>
          <w:sz w:val="16"/>
          <w:szCs w:val="16"/>
          <w:u w:color="000000"/>
        </w:rPr>
        <w:t xml:space="preserve">, Tibet, and Xinjiang, </w:t>
      </w:r>
      <w:r w:rsidRPr="00403AD2">
        <w:rPr>
          <w:rFonts w:asciiTheme="minorHAnsi" w:hAnsiTheme="minorHAnsi" w:cstheme="majorHAnsi"/>
          <w:color w:val="000000"/>
          <w:u w:val="single" w:color="000000"/>
        </w:rPr>
        <w:t xml:space="preserve">China’s “core interests” also </w:t>
      </w:r>
      <w:r w:rsidRPr="00403AD2">
        <w:rPr>
          <w:rFonts w:asciiTheme="minorHAnsi" w:hAnsiTheme="minorHAnsi" w:cstheme="majorHAnsi"/>
          <w:b/>
          <w:bCs/>
          <w:color w:val="000000"/>
          <w:u w:val="single" w:color="000000"/>
        </w:rPr>
        <w:t>cover most of its territorial claims in Asia</w:t>
      </w:r>
      <w:r w:rsidRPr="00403AD2">
        <w:rPr>
          <w:rFonts w:asciiTheme="minorHAnsi" w:hAnsiTheme="minorHAnsi" w:cstheme="majorHAnsi"/>
          <w:color w:val="000000"/>
          <w:u w:val="single" w:color="000000"/>
        </w:rPr>
        <w:t>.</w:t>
      </w:r>
      <w:r w:rsidRPr="00403AD2">
        <w:rPr>
          <w:rFonts w:asciiTheme="minorHAnsi" w:hAnsiTheme="minorHAnsi" w:cstheme="majorHAnsi"/>
          <w:color w:val="000000"/>
          <w:sz w:val="16"/>
          <w:szCs w:val="16"/>
          <w:u w:color="000000"/>
        </w:rPr>
        <w:t xml:space="preserve"> The United States is concerned that </w:t>
      </w:r>
      <w:r w:rsidRPr="00403AD2">
        <w:rPr>
          <w:rFonts w:asciiTheme="minorHAnsi" w:hAnsiTheme="minorHAnsi" w:cstheme="majorHAnsi"/>
          <w:color w:val="000000"/>
          <w:u w:val="single" w:color="000000"/>
        </w:rPr>
        <w:t>China’s “new model of major-country relations” is a ploy designed to trick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 xml:space="preserve">into acknowledging China’s extensive territorial claims and undercutting the interests of </w:t>
      </w:r>
      <w:r w:rsidRPr="00403AD2">
        <w:rPr>
          <w:rFonts w:asciiTheme="minorHAnsi" w:hAnsiTheme="minorHAnsi" w:cstheme="majorHAnsi"/>
          <w:color w:val="000000"/>
          <w:sz w:val="16"/>
          <w:szCs w:val="16"/>
          <w:u w:color="000000"/>
        </w:rPr>
        <w:t>American a</w:t>
      </w:r>
      <w:r w:rsidRPr="00403AD2">
        <w:rPr>
          <w:rFonts w:asciiTheme="minorHAnsi" w:hAnsiTheme="minorHAnsi" w:cstheme="majorHAnsi"/>
          <w:color w:val="000000"/>
          <w:u w:val="single" w:color="000000"/>
        </w:rPr>
        <w:t xml:space="preserve">llies </w:t>
      </w:r>
      <w:r w:rsidRPr="00403AD2">
        <w:rPr>
          <w:rFonts w:asciiTheme="minorHAnsi" w:hAnsiTheme="minorHAnsi" w:cstheme="majorHAnsi"/>
          <w:color w:val="000000"/>
          <w:sz w:val="16"/>
          <w:szCs w:val="16"/>
          <w:u w:color="000000"/>
        </w:rPr>
        <w:t xml:space="preserve">and long-time strategic partners in the Asia-Pacific region, which would likely result in the </w:t>
      </w:r>
      <w:r w:rsidRPr="00403AD2">
        <w:rPr>
          <w:rFonts w:asciiTheme="minorHAnsi" w:hAnsiTheme="minorHAnsi" w:cstheme="majorHAnsi"/>
          <w:color w:val="000000"/>
          <w:u w:val="single" w:color="000000"/>
        </w:rPr>
        <w:t>weakening of the American-led “hub-and-spoke” security structure</w:t>
      </w:r>
      <w:r w:rsidRPr="00403AD2">
        <w:rPr>
          <w:rFonts w:asciiTheme="minorHAnsi" w:hAnsiTheme="minorHAnsi" w:cstheme="majorHAnsi"/>
          <w:color w:val="000000"/>
          <w:sz w:val="16"/>
          <w:szCs w:val="16"/>
          <w:u w:color="000000"/>
        </w:rPr>
        <w:t xml:space="preserve">, a security framework China hopes to replace with its New Asian Security Concept. There are also suspicions in the United States that China’s proposal is a call for the creation of spheres of influence, a concept to which the Obama administration has been consistently opposed. America’s approach to Sino-American strategic stability is to have China and the United States focus on cooperation </w:t>
      </w:r>
      <w:r w:rsidRPr="00403AD2">
        <w:rPr>
          <w:rFonts w:asciiTheme="minorHAnsi" w:hAnsiTheme="minorHAnsi" w:cstheme="majorHAnsi"/>
          <w:color w:val="000000"/>
          <w:sz w:val="16"/>
          <w:szCs w:val="16"/>
          <w:u w:color="000000"/>
        </w:rPr>
        <w:lastRenderedPageBreak/>
        <w:t xml:space="preserve">and agree to avoid letting competition in one area affect cooperation and collaboration in others. In many ways, this resembles China’s old “shelving disputes and pursuing joint development” strategy for Asia. As this kind of strategy is the geopolitical equivalent of sweeping dirt under the rug, it is only effective to a point. Eventually, the dirt spills out. Sooner or later, unaddressed problems surface. At best, this approach is only a temporary stop on the road to functional strategic stability. At worst, this approach has already outlived its usefulness. China views this strategy as an attempt by the United States to avoid addressing China’s demands that the United States acknowledge China’s rise to great power status and redefine the relationship accordingly, which only encourages the already strong Chinese desire to push forward the “new model of major-country relations.” China and the United States are at an impasse regarding strategic stability. </w:t>
      </w:r>
      <w:r w:rsidRPr="00403AD2">
        <w:rPr>
          <w:rFonts w:asciiTheme="minorHAnsi" w:hAnsiTheme="minorHAnsi" w:cstheme="majorHAnsi"/>
          <w:color w:val="000000"/>
          <w:u w:val="single" w:color="000000"/>
        </w:rPr>
        <w:t>While both states have made commitments and promises to prevent great power conflict, neither China nor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has developed a reasonable or implementable solution for Sino-American strategic stability.</w:t>
      </w:r>
      <w:r w:rsidRPr="00403AD2">
        <w:rPr>
          <w:rFonts w:asciiTheme="minorHAnsi" w:hAnsiTheme="minorHAnsi" w:cstheme="majorHAnsi"/>
          <w:color w:val="000000"/>
          <w:sz w:val="16"/>
          <w:szCs w:val="16"/>
          <w:u w:color="000000"/>
        </w:rPr>
        <w:t xml:space="preserve"> Thus, competition continues unmanaged, unchecked and confrontation is steadily evolving into conflict. Drawing Lines in the “Sea” The problems pushing the Sino-American relationship towards conflict are numerous and diverse, but if you are looking for the issue most likely to cause conflict, you need look no further than the South China Sea. China perceives the territorial disputes in this area as issues in which aggressive foreign state actors led by the United States are threatening China’s territorial sovereignty. For China, because of its history, territorial sovereignty issues implicate regime survival in a way that transcends all other quarrels and disagreements. </w:t>
      </w:r>
      <w:r w:rsidRPr="00403AD2">
        <w:rPr>
          <w:rFonts w:asciiTheme="minorHAnsi" w:hAnsiTheme="minorHAnsi" w:cstheme="majorHAnsi"/>
          <w:color w:val="000000"/>
          <w:u w:val="single" w:color="000000"/>
        </w:rPr>
        <w:t>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on the other hand, </w:t>
      </w:r>
      <w:r w:rsidRPr="00403AD2">
        <w:rPr>
          <w:rFonts w:asciiTheme="minorHAnsi" w:hAnsiTheme="minorHAnsi" w:cstheme="majorHAnsi"/>
          <w:color w:val="000000"/>
          <w:u w:val="single" w:color="000000"/>
        </w:rPr>
        <w:t>views China’s territorial claims and actions to bolster those claims as Chinese expansionism, aggression against American allies and strategic partners</w:t>
      </w:r>
      <w:r w:rsidRPr="00403AD2">
        <w:rPr>
          <w:rFonts w:asciiTheme="minorHAnsi" w:hAnsiTheme="minorHAnsi" w:cstheme="majorHAnsi"/>
          <w:color w:val="000000"/>
          <w:sz w:val="16"/>
          <w:szCs w:val="16"/>
          <w:u w:color="000000"/>
        </w:rPr>
        <w:t xml:space="preserve">, and a threat to the guiding principles of the liberal world order—which the United States views as crucial for the preservation of America’s global hegemonic power. The situation in the South China Sea has been steadily escalating for several years now. In April, 2014, American defense secretary Chuck Hagel met with Chinese defense minister Chang </w:t>
      </w:r>
      <w:proofErr w:type="spellStart"/>
      <w:r w:rsidRPr="00403AD2">
        <w:rPr>
          <w:rFonts w:asciiTheme="minorHAnsi" w:hAnsiTheme="minorHAnsi" w:cstheme="majorHAnsi"/>
          <w:color w:val="000000"/>
          <w:sz w:val="16"/>
          <w:szCs w:val="16"/>
          <w:u w:color="000000"/>
        </w:rPr>
        <w:t>Wanquan</w:t>
      </w:r>
      <w:proofErr w:type="spellEnd"/>
      <w:r w:rsidRPr="00403AD2">
        <w:rPr>
          <w:rFonts w:asciiTheme="minorHAnsi" w:hAnsiTheme="minorHAnsi" w:cstheme="majorHAnsi"/>
          <w:color w:val="000000"/>
          <w:sz w:val="16"/>
          <w:szCs w:val="16"/>
          <w:u w:color="000000"/>
        </w:rP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The inability to discuss openly or compromise on this issue has made it impossible to resolve and has led to escalation and increased tension. 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w:t>
      </w:r>
      <w:r w:rsidRPr="00403AD2">
        <w:rPr>
          <w:rFonts w:asciiTheme="minorHAnsi" w:hAnsiTheme="minorHAnsi" w:cstheme="majorHAnsi"/>
          <w:color w:val="000000"/>
          <w:u w:val="single" w:color="000000"/>
        </w:rPr>
        <w:t>Not only has China dismissed America’s demands, it has also increased its military presence in contested areas in order to establish anti-access zones</w:t>
      </w:r>
      <w:r w:rsidRPr="00403AD2">
        <w:rPr>
          <w:rFonts w:asciiTheme="minorHAnsi" w:hAnsiTheme="minorHAnsi" w:cstheme="majorHAnsi"/>
          <w:color w:val="000000"/>
          <w:sz w:val="16"/>
          <w:szCs w:val="16"/>
          <w:u w:color="000000"/>
        </w:rPr>
        <w:t xml:space="preserve">. While China claims that its actions are within the scope of international law, the United States asserts that Chinese actions are in violation of the law of the sea and laws for the regulation of the international commons. China argues that the South China Sea issue is a territorial sovereignty issue, yet the United States regards this issue as a freedom of navigation dispute, as well as a fight for the preservation of the international legal system—a cornerstone for the American-led liberal world order. In August of this year, the United States launched its new Asia-Pacific Maritime Security Strategy, which aims “to safeguard the freedom of the seas, deter conflict and escalation, and promote adherence to international law and standards.” The Asia-Pacific region is now at the heart of the American naval security agenda. In response, Chinese foreign ministry spokesperson Hong Lei said that China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 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w:t>
      </w:r>
      <w:r w:rsidRPr="00403AD2">
        <w:rPr>
          <w:rFonts w:asciiTheme="minorHAnsi" w:hAnsiTheme="minorHAnsi" w:cstheme="majorHAnsi"/>
          <w:color w:val="000000"/>
          <w:u w:val="single" w:color="000000"/>
        </w:rPr>
        <w:t>if the bottom line for the United States is that China must end all of its land reclamation activities in the South China Sea, then war is inevitable, which suggests that this issue may be the tipping point for the Sino-American relationship</w:t>
      </w:r>
      <w:r w:rsidRPr="00403AD2">
        <w:rPr>
          <w:rFonts w:asciiTheme="minorHAnsi" w:hAnsiTheme="minorHAnsi" w:cstheme="majorHAnsi"/>
          <w:color w:val="000000"/>
          <w:sz w:val="16"/>
          <w:szCs w:val="16"/>
          <w:u w:color="000000"/>
        </w:rPr>
        <w:t xml:space="preserve">. How the United States and China choose to move forward on this issue will permanently redefine the relationship between these two great powers. Granted, this may just be saber rattling, but even if that is the case, </w:t>
      </w:r>
      <w:r w:rsidRPr="00403AD2">
        <w:rPr>
          <w:rFonts w:asciiTheme="minorHAnsi" w:hAnsiTheme="minorHAnsi" w:cstheme="majorHAnsi"/>
          <w:b/>
          <w:bCs/>
          <w:color w:val="000000"/>
          <w:u w:val="single" w:color="000000"/>
        </w:rPr>
        <w:t>this issue is still decidedly zero-sum</w:t>
      </w:r>
      <w:r w:rsidRPr="00403AD2">
        <w:rPr>
          <w:rFonts w:asciiTheme="minorHAnsi" w:hAnsiTheme="minorHAnsi" w:cstheme="majorHAnsi"/>
          <w:color w:val="000000"/>
          <w:sz w:val="16"/>
          <w:szCs w:val="16"/>
          <w:u w:color="000000"/>
        </w:rPr>
        <w:t>—</w:t>
      </w:r>
      <w:r w:rsidRPr="00403AD2">
        <w:rPr>
          <w:rFonts w:asciiTheme="minorHAnsi" w:hAnsiTheme="minorHAnsi" w:cstheme="majorHAnsi"/>
          <w:color w:val="000000"/>
          <w:u w:val="single" w:color="000000"/>
        </w:rPr>
        <w:t>which increases the likelihood of conflict.</w:t>
      </w:r>
      <w:r w:rsidRPr="00403AD2">
        <w:rPr>
          <w:rFonts w:asciiTheme="minorHAnsi" w:hAnsiTheme="minorHAnsi" w:cstheme="majorHAnsi"/>
          <w:color w:val="000000"/>
          <w:sz w:val="16"/>
          <w:szCs w:val="16"/>
          <w:u w:color="000000"/>
        </w:rPr>
        <w:t xml:space="preserve"> </w:t>
      </w:r>
      <w:r w:rsidRPr="00403AD2">
        <w:rPr>
          <w:rFonts w:asciiTheme="minorHAnsi" w:hAnsiTheme="minorHAnsi" w:cstheme="majorHAnsi"/>
          <w:color w:val="000000"/>
          <w:u w:val="single" w:color="000000"/>
        </w:rPr>
        <w:t>For China, political preservation and a potential Chinese sphere of influence are on the line, and for the U</w:t>
      </w:r>
      <w:r w:rsidRPr="00403AD2">
        <w:rPr>
          <w:rFonts w:asciiTheme="minorHAnsi" w:hAnsiTheme="minorHAnsi" w:cstheme="majorHAnsi"/>
          <w:color w:val="000000"/>
          <w:sz w:val="16"/>
          <w:szCs w:val="16"/>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sz w:val="16"/>
          <w:szCs w:val="16"/>
          <w:u w:color="000000"/>
        </w:rPr>
        <w:t xml:space="preserve">tates, </w:t>
      </w:r>
      <w:r w:rsidRPr="00403AD2">
        <w:rPr>
          <w:rFonts w:asciiTheme="minorHAnsi" w:hAnsiTheme="minorHAnsi" w:cstheme="majorHAnsi"/>
          <w:color w:val="000000"/>
          <w:u w:val="single" w:color="000000"/>
        </w:rPr>
        <w:t>the liberal world order and American hegemony are at stake.</w:t>
      </w:r>
      <w:r w:rsidRPr="00403AD2">
        <w:rPr>
          <w:rFonts w:asciiTheme="minorHAnsi" w:hAnsiTheme="minorHAnsi" w:cstheme="majorHAnsi"/>
          <w:color w:val="000000"/>
          <w:sz w:val="16"/>
          <w:szCs w:val="16"/>
          <w:u w:color="000000"/>
        </w:rPr>
        <w:t xml:space="preserve"> Sooner or later, this trying issue will need to be resolved, and regardless of whether it is resolved through diplomacy or military force, it will take a toll on the geopolitical influence of either one or both countries. Were the international institutions for collective security strong enough to handle situations like this when they arise—and if China and the United States were willing to establish a new relationship model which addresses each country’s respective security concerns and encourages effective collaboration—it might actually be possible to resolve this issue peacefully. But given current circumstances, this is little </w:t>
      </w:r>
      <w:r w:rsidRPr="00403AD2">
        <w:rPr>
          <w:rFonts w:asciiTheme="minorHAnsi" w:hAnsiTheme="minorHAnsi" w:cstheme="majorHAnsi"/>
          <w:color w:val="000000"/>
          <w:sz w:val="16"/>
          <w:szCs w:val="16"/>
          <w:u w:color="000000"/>
        </w:rPr>
        <w:lastRenderedPageBreak/>
        <w:t xml:space="preserve">more than idealism and wishful thinking. As </w:t>
      </w:r>
      <w:r w:rsidRPr="00403AD2">
        <w:rPr>
          <w:rFonts w:asciiTheme="minorHAnsi" w:hAnsiTheme="minorHAnsi" w:cstheme="majorHAnsi"/>
          <w:b/>
          <w:bCs/>
          <w:color w:val="000000"/>
          <w:u w:val="single" w:color="000000"/>
        </w:rPr>
        <w:t>there is currently no clear solution to this problem that would allow both countries to walk out of this situation with their heads held high</w:t>
      </w:r>
      <w:r w:rsidRPr="00403AD2">
        <w:rPr>
          <w:rFonts w:asciiTheme="minorHAnsi" w:hAnsiTheme="minorHAnsi" w:cstheme="majorHAnsi"/>
          <w:color w:val="000000"/>
          <w:u w:val="single" w:color="000000"/>
        </w:rPr>
        <w:t>, these two states are pondering the unthinkable</w:t>
      </w:r>
      <w:r w:rsidRPr="00403AD2">
        <w:rPr>
          <w:rFonts w:asciiTheme="minorHAnsi" w:hAnsiTheme="minorHAnsi" w:cstheme="majorHAnsi"/>
          <w:color w:val="000000"/>
          <w:sz w:val="16"/>
          <w:szCs w:val="16"/>
          <w:u w:color="000000"/>
        </w:rPr>
        <w:t xml:space="preserve">. Depending on each country’s level of commitment and resolve, this situation may have already passed the tipping point. </w:t>
      </w:r>
      <w:r w:rsidRPr="00403AD2">
        <w:rPr>
          <w:rFonts w:asciiTheme="minorHAnsi" w:hAnsiTheme="minorHAnsi" w:cstheme="majorHAnsi"/>
          <w:color w:val="000000"/>
          <w:u w:val="single" w:color="000000"/>
        </w:rPr>
        <w:t>The outcome of the geopolitical power struggle between China and the United States will almost certainly be decided in the South China Sea</w:t>
      </w:r>
      <w:r w:rsidRPr="00403AD2">
        <w:rPr>
          <w:rFonts w:asciiTheme="minorHAnsi" w:hAnsiTheme="minorHAnsi" w:cstheme="majorHAnsi"/>
          <w:color w:val="000000"/>
          <w:sz w:val="16"/>
          <w:szCs w:val="16"/>
          <w:u w:color="000000"/>
        </w:rPr>
        <w:t xml:space="preserve">. Some have suggested that the South China Sea issue is not a Sino-American issue. On the contrary, it is the most pressing Sino-American issue. </w:t>
      </w:r>
      <w:r w:rsidRPr="00403AD2">
        <w:rPr>
          <w:rFonts w:asciiTheme="minorHAnsi" w:hAnsiTheme="minorHAnsi" w:cstheme="majorHAnsi"/>
          <w:color w:val="000000"/>
          <w:u w:val="single" w:color="000000"/>
        </w:rPr>
        <w:t>One side will either choose to back down or be forced to back down. No matter how everything plays out in the South China Sea, geopolitics in the Asia-Pacific region will never be the same again.</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u w:color="000000"/>
        </w:rPr>
      </w:pPr>
      <w:r w:rsidRPr="00403AD2">
        <w:rPr>
          <w:rFonts w:asciiTheme="minorHAnsi" w:hAnsiTheme="minorHAnsi"/>
          <w:u w:color="000000"/>
        </w:rPr>
        <w:lastRenderedPageBreak/>
        <w:t xml:space="preserve">UQ – Philippine Alliance Strengthening Now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u w:color="000000"/>
        </w:rPr>
      </w:pPr>
      <w:r w:rsidRPr="00403AD2">
        <w:rPr>
          <w:rFonts w:asciiTheme="minorHAnsi" w:hAnsiTheme="minorHAnsi"/>
          <w:u w:color="000000"/>
        </w:rPr>
        <w:t xml:space="preserve">Philippine alliance is strengthening now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rPr>
        <w:t>Jennings, 19</w:t>
      </w:r>
      <w:r w:rsidRPr="00403AD2">
        <w:rPr>
          <w:rFonts w:asciiTheme="minorHAnsi" w:hAnsiTheme="minorHAnsi" w:cstheme="majorHAnsi"/>
          <w:color w:val="000000"/>
          <w:u w:color="000000"/>
        </w:rPr>
        <w:t xml:space="preserve"> (Ralph, “Philippines Edges Back into US Alliance as New Friend China Stirs Anger”, VOA News, 4/15/19, </w:t>
      </w:r>
      <w:hyperlink r:id="rId87" w:history="1">
        <w:r w:rsidRPr="00403AD2">
          <w:rPr>
            <w:rStyle w:val="Hyperlink"/>
            <w:rFonts w:asciiTheme="minorHAnsi" w:hAnsiTheme="minorHAnsi"/>
          </w:rPr>
          <w:t>https://www.voanews.com/east-asia/philippines-edges-back-us-alliance-new-friend-china-stirs-anger)//SD</w:t>
        </w:r>
      </w:hyperlink>
      <w:r w:rsidRPr="00403AD2">
        <w:rPr>
          <w:rFonts w:asciiTheme="minorHAnsi" w:hAnsiTheme="minorHAnsi" w:cstheme="majorHAnsi"/>
          <w:color w:val="000000"/>
          <w:u w:color="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TAIPEI - </w:t>
      </w:r>
      <w:r w:rsidRPr="00403AD2">
        <w:rPr>
          <w:rFonts w:asciiTheme="minorHAnsi" w:hAnsiTheme="minorHAnsi" w:cstheme="majorHAnsi"/>
          <w:color w:val="000000"/>
          <w:u w:val="single" w:color="000000"/>
        </w:rPr>
        <w:t>The Philippines is edging further back into a once strained alliance with the U</w:t>
      </w:r>
      <w:r w:rsidRPr="00403AD2">
        <w:rPr>
          <w:rFonts w:asciiTheme="minorHAnsi" w:hAnsiTheme="minorHAnsi" w:cstheme="majorHAnsi"/>
          <w:color w:val="000000"/>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tates </w:t>
      </w:r>
      <w:r w:rsidRPr="00403AD2">
        <w:rPr>
          <w:rFonts w:asciiTheme="minorHAnsi" w:hAnsiTheme="minorHAnsi" w:cstheme="majorHAnsi"/>
          <w:color w:val="000000"/>
          <w:u w:val="single" w:color="000000"/>
        </w:rPr>
        <w:t>as China,</w:t>
      </w:r>
      <w:r w:rsidRPr="00403AD2">
        <w:rPr>
          <w:rFonts w:asciiTheme="minorHAnsi" w:hAnsiTheme="minorHAnsi" w:cstheme="majorHAnsi"/>
          <w:color w:val="000000"/>
          <w:u w:color="000000"/>
        </w:rPr>
        <w:t xml:space="preserve"> a friend of three years, </w:t>
      </w:r>
      <w:r w:rsidRPr="00403AD2">
        <w:rPr>
          <w:rFonts w:asciiTheme="minorHAnsi" w:hAnsiTheme="minorHAnsi" w:cstheme="majorHAnsi"/>
          <w:color w:val="000000"/>
          <w:u w:val="single" w:color="000000"/>
        </w:rPr>
        <w:t xml:space="preserve">keeps challenging Manila’s maritime claims </w:t>
      </w:r>
      <w:r w:rsidRPr="00403AD2">
        <w:rPr>
          <w:rFonts w:asciiTheme="minorHAnsi" w:hAnsiTheme="minorHAnsi" w:cstheme="majorHAnsi"/>
          <w:color w:val="000000"/>
          <w:u w:color="000000"/>
        </w:rPr>
        <w:t>and offers less aid than many Filipinos had hoped.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Philippine-U.S. cooperation has picked up over the past two months</w:t>
      </w:r>
      <w:r w:rsidRPr="00403AD2">
        <w:rPr>
          <w:rFonts w:asciiTheme="minorHAnsi" w:hAnsiTheme="minorHAnsi" w:cstheme="majorHAnsi"/>
          <w:color w:val="000000"/>
          <w:u w:color="000000"/>
        </w:rPr>
        <w:t xml:space="preserve"> with U.S. Secretary of State Mike Pompeo’s visit to Manila followed by a wide-reaching series of joint naval exercises.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President Rodrigo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of the Philippines sidelined his country’s U.S. alliance after taking office in 2016 to seek peace with China</w:t>
      </w:r>
      <w:r w:rsidRPr="00403AD2">
        <w:rPr>
          <w:rFonts w:asciiTheme="minorHAnsi" w:hAnsiTheme="minorHAnsi" w:cstheme="majorHAnsi"/>
          <w:color w:val="000000"/>
          <w:u w:color="000000"/>
        </w:rPr>
        <w:t>. Since then China has alarmed Manila’s military as well as citizens by sending flotillas near a tiny Philippine-held island in a sea that they dispute and harassing Filipino fishermen near another islet.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“Every time one of these incidents happens, he faces an enormous domestic backlash and a whole bunch of criticism that he’s being played for a fool by Beijing,” said Gregory Poling, director of the Asia Maritime Transparency Initiative under Washington, D.C.-based think tank Center for Strategic and International Studies.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A swing back to the U</w:t>
      </w:r>
      <w:r w:rsidRPr="00403AD2">
        <w:rPr>
          <w:rFonts w:asciiTheme="minorHAnsi" w:hAnsiTheme="minorHAnsi" w:cstheme="majorHAnsi"/>
          <w:color w:val="000000"/>
          <w:u w:color="000000"/>
        </w:rPr>
        <w:t xml:space="preserve">nited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tates </w:t>
      </w:r>
      <w:r w:rsidRPr="00403AD2">
        <w:rPr>
          <w:rFonts w:asciiTheme="minorHAnsi" w:hAnsiTheme="minorHAnsi" w:cstheme="majorHAnsi"/>
          <w:color w:val="000000"/>
          <w:u w:val="single" w:color="000000"/>
        </w:rPr>
        <w:t xml:space="preserve">would position the Philippines where it was geopolitically before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took office</w:t>
      </w:r>
      <w:r w:rsidRPr="00403AD2">
        <w:rPr>
          <w:rFonts w:asciiTheme="minorHAnsi" w:hAnsiTheme="minorHAnsi" w:cstheme="majorHAnsi"/>
          <w:color w:val="000000"/>
          <w:u w:color="000000"/>
        </w:rPr>
        <w:t xml:space="preserve"> -- one in a chain of U.S. Western Pacific allies – and put China on the defensive against growing U.S. influence in Asia.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Firmer US ties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Pompeo visited March 1 to “reaffirm U.S. support for this critical treaty ally,” the State Department said. Pompeo said on the ground that his government would back the Philippines militarily if China attacked its vessels or planes in the South China Sea, domestic news outlet Rappler.com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Coinciding with the visit, Philippine Foreign Secretary Teodoro </w:t>
      </w:r>
      <w:proofErr w:type="spellStart"/>
      <w:r w:rsidRPr="00403AD2">
        <w:rPr>
          <w:rFonts w:asciiTheme="minorHAnsi" w:hAnsiTheme="minorHAnsi" w:cstheme="majorHAnsi"/>
          <w:color w:val="000000"/>
          <w:u w:color="000000"/>
        </w:rPr>
        <w:t>Locsin</w:t>
      </w:r>
      <w:proofErr w:type="spellEnd"/>
      <w:r w:rsidRPr="00403AD2">
        <w:rPr>
          <w:rFonts w:asciiTheme="minorHAnsi" w:hAnsiTheme="minorHAnsi" w:cstheme="majorHAnsi"/>
          <w:color w:val="000000"/>
          <w:u w:color="000000"/>
        </w:rPr>
        <w:t xml:space="preserve"> expressed opposition to reviewing the Mutual Defense Treaty with the United States – a process that could overturn the 68-year-old document.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During annual joint military exercises April 1-12, the U.S. Navy sent its USS Wasp amphibious assault ship and F-35B Lightning II aircraft operated by the U.S. Marines, Washington’s Indo-Pacific Command said. The Wasp was the largest U.S. ship ever sent for the exercises.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vessels simulated defense of the South China Sea, an exercise that Philippine President Rodrigo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cut in 2017 while he was building ties with Beijing. </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set aside the Sino-Philippine sovereignty dispute and began talks with China in 2016. </w:t>
      </w:r>
      <w:proofErr w:type="spellStart"/>
      <w:r w:rsidRPr="00403AD2">
        <w:rPr>
          <w:rFonts w:asciiTheme="minorHAnsi" w:hAnsiTheme="minorHAnsi" w:cstheme="majorHAnsi"/>
          <w:color w:val="000000"/>
          <w:u w:color="000000"/>
        </w:rPr>
        <w:t>Duterte’s</w:t>
      </w:r>
      <w:proofErr w:type="spellEnd"/>
      <w:r w:rsidRPr="00403AD2">
        <w:rPr>
          <w:rFonts w:asciiTheme="minorHAnsi" w:hAnsiTheme="minorHAnsi" w:cstheme="majorHAnsi"/>
          <w:color w:val="000000"/>
          <w:u w:color="000000"/>
        </w:rPr>
        <w:t xml:space="preserve"> vociferous rejection of U.S. help at the time enchanted China, which has viewed Washington with suspicion since the Cold War.</w:t>
      </w:r>
    </w:p>
    <w:p w:rsidR="00C55C75" w:rsidRPr="00403AD2" w:rsidRDefault="00C55C75" w:rsidP="00C55C75">
      <w:pPr>
        <w:rPr>
          <w:rFonts w:asciiTheme="minorHAnsi" w:hAnsiTheme="minorHAnsi" w:cstheme="majorHAnsi"/>
        </w:rPr>
      </w:pPr>
    </w:p>
    <w:p w:rsidR="00C55C75" w:rsidRPr="00403AD2" w:rsidRDefault="00C55C75" w:rsidP="00C55C75">
      <w:pPr>
        <w:pStyle w:val="Heading3"/>
        <w:rPr>
          <w:rFonts w:asciiTheme="minorHAnsi" w:hAnsiTheme="minorHAnsi" w:cstheme="majorHAnsi"/>
          <w:u w:color="000000"/>
        </w:rPr>
      </w:pPr>
      <w:r w:rsidRPr="00403AD2">
        <w:rPr>
          <w:rFonts w:asciiTheme="minorHAnsi" w:hAnsiTheme="minorHAnsi" w:cstheme="majorHAnsi"/>
          <w:u w:color="000000"/>
        </w:rPr>
        <w:lastRenderedPageBreak/>
        <w:t xml:space="preserve">IL – Alliance Key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cstheme="majorHAnsi"/>
          <w:u w:color="000000"/>
        </w:rPr>
      </w:pPr>
      <w:r w:rsidRPr="00403AD2">
        <w:rPr>
          <w:rFonts w:asciiTheme="minorHAnsi" w:hAnsiTheme="minorHAnsi" w:cstheme="majorHAnsi"/>
          <w:u w:color="000000"/>
        </w:rPr>
        <w:t xml:space="preserve">Alliance with the Philippines is necessary to check Chinese military action in the SCS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Lu, 6/28</w:t>
      </w:r>
      <w:r w:rsidRPr="00403AD2">
        <w:rPr>
          <w:rFonts w:asciiTheme="minorHAnsi" w:hAnsiTheme="minorHAnsi" w:cstheme="majorHAnsi"/>
          <w:color w:val="000000"/>
          <w:u w:color="000000"/>
        </w:rPr>
        <w:t>/19 (</w:t>
      </w:r>
      <w:proofErr w:type="spellStart"/>
      <w:r w:rsidRPr="00403AD2">
        <w:rPr>
          <w:rFonts w:asciiTheme="minorHAnsi" w:hAnsiTheme="minorHAnsi" w:cstheme="majorHAnsi"/>
          <w:color w:val="000000"/>
          <w:u w:color="000000"/>
        </w:rPr>
        <w:t>Zhenhua</w:t>
      </w:r>
      <w:proofErr w:type="spellEnd"/>
      <w:r w:rsidRPr="00403AD2">
        <w:rPr>
          <w:rFonts w:asciiTheme="minorHAnsi" w:hAnsiTheme="minorHAnsi" w:cstheme="majorHAnsi"/>
          <w:color w:val="000000"/>
          <w:u w:color="000000"/>
        </w:rPr>
        <w:t xml:space="preserve">, South China Morning Post, “China Accused of Entering ‘Grey Zone’ Between War and Peace to Assert Control in Disputed Waters”, </w:t>
      </w:r>
      <w:hyperlink r:id="rId88" w:history="1">
        <w:r w:rsidRPr="00403AD2">
          <w:rPr>
            <w:rStyle w:val="Hyperlink"/>
            <w:rFonts w:asciiTheme="minorHAnsi" w:hAnsiTheme="minorHAnsi"/>
          </w:rPr>
          <w:t>https://www.scmp.com/news/china/military/article/3016532/china-accused-entering-grey-zone-between-war-and-peace-assert)//SD</w:t>
        </w:r>
      </w:hyperlink>
      <w:r w:rsidRPr="00403AD2">
        <w:rPr>
          <w:rFonts w:asciiTheme="minorHAnsi" w:hAnsiTheme="minorHAnsi" w:cstheme="majorHAnsi"/>
          <w:color w:val="000000"/>
          <w:u w:color="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China is using a number of tactics that fall in the “grey zone between peace and war” to advance its interests in the disputed East and South China seas</w:t>
      </w:r>
      <w:r w:rsidRPr="00403AD2">
        <w:rPr>
          <w:rFonts w:asciiTheme="minorHAnsi" w:hAnsiTheme="minorHAnsi" w:cstheme="majorHAnsi"/>
          <w:color w:val="000000"/>
          <w:u w:color="000000"/>
        </w:rPr>
        <w:t xml:space="preserve">, according a leading US </w:t>
      </w:r>
      <w:proofErr w:type="spellStart"/>
      <w:r w:rsidRPr="00403AD2">
        <w:rPr>
          <w:rFonts w:asciiTheme="minorHAnsi" w:hAnsiTheme="minorHAnsi" w:cstheme="majorHAnsi"/>
          <w:color w:val="000000"/>
          <w:u w:color="000000"/>
        </w:rPr>
        <w:t>defence</w:t>
      </w:r>
      <w:proofErr w:type="spellEnd"/>
      <w:r w:rsidRPr="00403AD2">
        <w:rPr>
          <w:rFonts w:asciiTheme="minorHAnsi" w:hAnsiTheme="minorHAnsi" w:cstheme="majorHAnsi"/>
          <w:color w:val="000000"/>
          <w:u w:color="000000"/>
        </w:rPr>
        <w:t xml:space="preserve"> think tank.</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In a report </w:t>
      </w:r>
      <w:proofErr w:type="spellStart"/>
      <w:r w:rsidRPr="00403AD2">
        <w:rPr>
          <w:rFonts w:asciiTheme="minorHAnsi" w:hAnsiTheme="minorHAnsi" w:cstheme="majorHAnsi"/>
          <w:color w:val="000000"/>
          <w:u w:color="000000"/>
        </w:rPr>
        <w:t>analysing</w:t>
      </w:r>
      <w:proofErr w:type="spellEnd"/>
      <w:r w:rsidRPr="00403AD2">
        <w:rPr>
          <w:rFonts w:asciiTheme="minorHAnsi" w:hAnsiTheme="minorHAnsi" w:cstheme="majorHAnsi"/>
          <w:color w:val="000000"/>
          <w:u w:color="000000"/>
        </w:rPr>
        <w:t xml:space="preserve"> China and Russia’s “coercive” actions, the Washington-based Rand Corporation also proposed a number of military and diplomatic measures America could take to counter China in the strategic waters.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Rand, which is partly funded by the US government, said Washington expected its rivalry with China and Russia to be played out “primarily below the threshold of armed conflict, in what is sometimes termed the grey zone between peace and war”.</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Examples of the grey zone tactics used by Beijing included the expansion of artificial islands, the use of coastguard vessels and maritime militia and “a group of civilian fishermen who receive military training and coordinate their actions under state and military guidance” to assert control over disputed islands and reefs.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report said it had stepped up its use of such tactics in recent years against rival claimants such as Japan, Vietnam and the Philippines.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 xml:space="preserve">In </w:t>
      </w:r>
      <w:r w:rsidRPr="00403AD2">
        <w:rPr>
          <w:rFonts w:asciiTheme="minorHAnsi" w:hAnsiTheme="minorHAnsi" w:cstheme="majorHAnsi"/>
          <w:color w:val="000000"/>
          <w:u w:color="000000"/>
        </w:rPr>
        <w:t>October</w:t>
      </w:r>
      <w:r w:rsidRPr="00403AD2">
        <w:rPr>
          <w:rFonts w:asciiTheme="minorHAnsi" w:hAnsiTheme="minorHAnsi" w:cstheme="majorHAnsi"/>
          <w:color w:val="000000"/>
          <w:u w:val="single" w:color="000000"/>
        </w:rPr>
        <w:t xml:space="preserve"> 2012, seven PLA Navy warships passed through the contiguous zone near </w:t>
      </w:r>
      <w:proofErr w:type="spellStart"/>
      <w:r w:rsidRPr="00403AD2">
        <w:rPr>
          <w:rFonts w:asciiTheme="minorHAnsi" w:hAnsiTheme="minorHAnsi" w:cstheme="majorHAnsi"/>
          <w:color w:val="000000"/>
          <w:u w:val="single" w:color="000000"/>
        </w:rPr>
        <w:t>Yonaguni</w:t>
      </w:r>
      <w:proofErr w:type="spellEnd"/>
      <w:r w:rsidRPr="00403AD2">
        <w:rPr>
          <w:rFonts w:asciiTheme="minorHAnsi" w:hAnsiTheme="minorHAnsi" w:cstheme="majorHAnsi"/>
          <w:color w:val="000000"/>
          <w:u w:val="single" w:color="000000"/>
        </w:rPr>
        <w:t xml:space="preserve"> Island,</w:t>
      </w:r>
      <w:r w:rsidRPr="00403AD2">
        <w:rPr>
          <w:rFonts w:asciiTheme="minorHAnsi" w:hAnsiTheme="minorHAnsi" w:cstheme="majorHAnsi"/>
          <w:color w:val="000000"/>
          <w:u w:color="000000"/>
        </w:rPr>
        <w:t xml:space="preserve"> a month after Japan </w:t>
      </w:r>
      <w:proofErr w:type="spellStart"/>
      <w:r w:rsidRPr="00403AD2">
        <w:rPr>
          <w:rFonts w:asciiTheme="minorHAnsi" w:hAnsiTheme="minorHAnsi" w:cstheme="majorHAnsi"/>
          <w:color w:val="000000"/>
          <w:u w:color="000000"/>
        </w:rPr>
        <w:t>nationalised</w:t>
      </w:r>
      <w:proofErr w:type="spellEnd"/>
      <w:r w:rsidRPr="00403AD2">
        <w:rPr>
          <w:rFonts w:asciiTheme="minorHAnsi" w:hAnsiTheme="minorHAnsi" w:cstheme="majorHAnsi"/>
          <w:color w:val="000000"/>
          <w:u w:color="000000"/>
        </w:rPr>
        <w:t xml:space="preserve"> the </w:t>
      </w:r>
      <w:proofErr w:type="spellStart"/>
      <w:r w:rsidRPr="00403AD2">
        <w:rPr>
          <w:rFonts w:asciiTheme="minorHAnsi" w:hAnsiTheme="minorHAnsi" w:cstheme="majorHAnsi"/>
          <w:color w:val="000000"/>
          <w:u w:color="000000"/>
        </w:rPr>
        <w:t>Senkaku</w:t>
      </w:r>
      <w:proofErr w:type="spellEnd"/>
      <w:r w:rsidRPr="00403AD2">
        <w:rPr>
          <w:rFonts w:asciiTheme="minorHAnsi" w:hAnsiTheme="minorHAnsi" w:cstheme="majorHAnsi"/>
          <w:color w:val="000000"/>
          <w:u w:color="000000"/>
        </w:rPr>
        <w:t xml:space="preserve">, or </w:t>
      </w:r>
      <w:proofErr w:type="spellStart"/>
      <w:r w:rsidRPr="00403AD2">
        <w:rPr>
          <w:rFonts w:asciiTheme="minorHAnsi" w:hAnsiTheme="minorHAnsi" w:cstheme="majorHAnsi"/>
          <w:color w:val="000000"/>
          <w:u w:color="000000"/>
        </w:rPr>
        <w:t>Diaoyu</w:t>
      </w:r>
      <w:proofErr w:type="spellEnd"/>
      <w:r w:rsidRPr="00403AD2">
        <w:rPr>
          <w:rFonts w:asciiTheme="minorHAnsi" w:hAnsiTheme="minorHAnsi" w:cstheme="majorHAnsi"/>
          <w:color w:val="000000"/>
          <w:u w:color="000000"/>
        </w:rPr>
        <w:t xml:space="preserve">, Islands, which are also claimed by China – </w:t>
      </w:r>
      <w:r w:rsidRPr="00403AD2">
        <w:rPr>
          <w:rFonts w:asciiTheme="minorHAnsi" w:hAnsiTheme="minorHAnsi" w:cstheme="majorHAnsi"/>
          <w:color w:val="000000"/>
          <w:u w:val="single" w:color="000000"/>
        </w:rPr>
        <w:t xml:space="preserve">the first time that Chinese naval vessels had “massed at contested borders”, </w:t>
      </w:r>
      <w:r w:rsidRPr="00403AD2">
        <w:rPr>
          <w:rFonts w:asciiTheme="minorHAnsi" w:hAnsiTheme="minorHAnsi" w:cstheme="majorHAnsi"/>
          <w:color w:val="000000"/>
          <w:u w:color="000000"/>
        </w:rPr>
        <w:t>according to the report.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Then </w:t>
      </w:r>
      <w:r w:rsidRPr="00403AD2">
        <w:rPr>
          <w:rFonts w:asciiTheme="minorHAnsi" w:hAnsiTheme="minorHAnsi" w:cstheme="majorHAnsi"/>
          <w:color w:val="000000"/>
          <w:u w:val="single" w:color="000000"/>
        </w:rPr>
        <w:t>in 2014, China began to fly its strategic H-6 bombers close to Taiwan and Japan, as well as into the Western Pacific and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ea.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“These </w:t>
      </w:r>
      <w:r w:rsidRPr="00403AD2">
        <w:rPr>
          <w:rFonts w:asciiTheme="minorHAnsi" w:hAnsiTheme="minorHAnsi" w:cstheme="majorHAnsi"/>
          <w:color w:val="000000"/>
          <w:u w:val="single" w:color="000000"/>
        </w:rPr>
        <w:t xml:space="preserve">flights serve strategic </w:t>
      </w:r>
      <w:proofErr w:type="spellStart"/>
      <w:r w:rsidRPr="00403AD2">
        <w:rPr>
          <w:rFonts w:asciiTheme="minorHAnsi" w:hAnsiTheme="minorHAnsi" w:cstheme="majorHAnsi"/>
          <w:color w:val="000000"/>
          <w:u w:val="single" w:color="000000"/>
        </w:rPr>
        <w:t>signalling</w:t>
      </w:r>
      <w:proofErr w:type="spellEnd"/>
      <w:r w:rsidRPr="00403AD2">
        <w:rPr>
          <w:rFonts w:asciiTheme="minorHAnsi" w:hAnsiTheme="minorHAnsi" w:cstheme="majorHAnsi"/>
          <w:color w:val="000000"/>
          <w:u w:val="single" w:color="000000"/>
        </w:rPr>
        <w:t xml:space="preserve"> purposes and are part of China’s efforts to </w:t>
      </w:r>
      <w:proofErr w:type="spellStart"/>
      <w:r w:rsidRPr="00403AD2">
        <w:rPr>
          <w:rFonts w:asciiTheme="minorHAnsi" w:hAnsiTheme="minorHAnsi" w:cstheme="majorHAnsi"/>
          <w:color w:val="000000"/>
          <w:u w:val="single" w:color="000000"/>
        </w:rPr>
        <w:t>normalise</w:t>
      </w:r>
      <w:proofErr w:type="spellEnd"/>
      <w:r w:rsidRPr="00403AD2">
        <w:rPr>
          <w:rFonts w:asciiTheme="minorHAnsi" w:hAnsiTheme="minorHAnsi" w:cstheme="majorHAnsi"/>
          <w:color w:val="000000"/>
          <w:u w:val="single" w:color="000000"/>
        </w:rPr>
        <w:t xml:space="preserve"> its military presence </w:t>
      </w:r>
      <w:r w:rsidRPr="00403AD2">
        <w:rPr>
          <w:rFonts w:asciiTheme="minorHAnsi" w:hAnsiTheme="minorHAnsi" w:cstheme="majorHAnsi"/>
          <w:color w:val="000000"/>
          <w:u w:color="000000"/>
        </w:rPr>
        <w:t>in those regions and near disputed waters and territory,” the report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China was also accused of using non-military vessels nominally manned by civilian personnel as “maritime militia”. “These operators are in reality, naval reservists trained in naval operations,” the report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research also cited China’s “cabbage strategy” – a phrase first coined by retired rear admiral Zhang </w:t>
      </w:r>
      <w:proofErr w:type="spellStart"/>
      <w:r w:rsidRPr="00403AD2">
        <w:rPr>
          <w:rFonts w:asciiTheme="minorHAnsi" w:hAnsiTheme="minorHAnsi" w:cstheme="majorHAnsi"/>
          <w:color w:val="000000"/>
          <w:u w:color="000000"/>
        </w:rPr>
        <w:t>Zhaozhong</w:t>
      </w:r>
      <w:proofErr w:type="spellEnd"/>
      <w:r w:rsidRPr="00403AD2">
        <w:rPr>
          <w:rFonts w:asciiTheme="minorHAnsi" w:hAnsiTheme="minorHAnsi" w:cstheme="majorHAnsi"/>
          <w:color w:val="000000"/>
          <w:u w:color="000000"/>
        </w:rPr>
        <w:t xml:space="preserve"> – which is designed to surround a contested areas in operational layers with a maritime militia, maritime law enforcement and navy warships working together.</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Under this strategy the warships are positioned the farthest away from the target to avoid escalation but still ensure a military presence.</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lastRenderedPageBreak/>
        <w:t>Furthermore, researchers said Beijing had been using state-owned energy and engineering companies as strategic tools to advance Chinese interests in disputed areas.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Wang Yilin, former chairman of the offshore oil giant CNOOC, was quoted in the report as saying that “large </w:t>
      </w:r>
      <w:proofErr w:type="spellStart"/>
      <w:r w:rsidRPr="00403AD2">
        <w:rPr>
          <w:rFonts w:asciiTheme="minorHAnsi" w:hAnsiTheme="minorHAnsi" w:cstheme="majorHAnsi"/>
          <w:color w:val="000000"/>
          <w:u w:color="000000"/>
        </w:rPr>
        <w:t>deepwater</w:t>
      </w:r>
      <w:proofErr w:type="spellEnd"/>
      <w:r w:rsidRPr="00403AD2">
        <w:rPr>
          <w:rFonts w:asciiTheme="minorHAnsi" w:hAnsiTheme="minorHAnsi" w:cstheme="majorHAnsi"/>
          <w:color w:val="000000"/>
          <w:u w:color="000000"/>
        </w:rPr>
        <w:t xml:space="preserve"> drilling rigs are our mobile national territory and a strategic weapon for promoting the development of the country’s offshore oil industry”.</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Tianjin Dredging Company, a subsidiary of China Communications Construction Company Dredging, operated most of the barges involved in the dredging of Mischief, </w:t>
      </w:r>
      <w:proofErr w:type="spellStart"/>
      <w:r w:rsidRPr="00403AD2">
        <w:rPr>
          <w:rFonts w:asciiTheme="minorHAnsi" w:hAnsiTheme="minorHAnsi" w:cstheme="majorHAnsi"/>
          <w:color w:val="000000"/>
          <w:u w:color="000000"/>
        </w:rPr>
        <w:t>Subi</w:t>
      </w:r>
      <w:proofErr w:type="spellEnd"/>
      <w:r w:rsidRPr="00403AD2">
        <w:rPr>
          <w:rFonts w:asciiTheme="minorHAnsi" w:hAnsiTheme="minorHAnsi" w:cstheme="majorHAnsi"/>
          <w:color w:val="000000"/>
          <w:u w:color="000000"/>
        </w:rPr>
        <w:t xml:space="preserve"> and Fiery Cross reefs in the contested Spratly Islands, the report said.</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At least 23 Chinese state-owned enterprises were said to have taken part in land reclamation and construction projects in the South China Sea – works that have often led to the build-up of military personnel and equipment.</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In response to China’s grey zone activities, </w:t>
      </w:r>
      <w:r w:rsidRPr="00403AD2">
        <w:rPr>
          <w:rFonts w:asciiTheme="minorHAnsi" w:hAnsiTheme="minorHAnsi" w:cstheme="majorHAnsi"/>
          <w:color w:val="000000"/>
          <w:u w:val="single" w:color="000000"/>
        </w:rPr>
        <w:t>Rand researchers suggested that the US should deploy anti-ship missile units in Japan and the Philippines.</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It was also proposed that </w:t>
      </w:r>
      <w:r w:rsidRPr="00403AD2">
        <w:rPr>
          <w:rFonts w:asciiTheme="minorHAnsi" w:hAnsiTheme="minorHAnsi" w:cstheme="majorHAnsi"/>
          <w:color w:val="000000"/>
          <w:u w:val="single" w:color="000000"/>
        </w:rPr>
        <w:t>the US Navy could be used to escort Philippine oil exploration or drilling vessels in its exclusive economic zone, while its coastguard could take part in joint patrols with allies in the S</w:t>
      </w:r>
      <w:r w:rsidRPr="00403AD2">
        <w:rPr>
          <w:rFonts w:asciiTheme="minorHAnsi" w:hAnsiTheme="minorHAnsi" w:cstheme="majorHAnsi"/>
          <w:color w:val="000000"/>
          <w:u w:color="000000"/>
        </w:rPr>
        <w:t>outh</w:t>
      </w:r>
      <w:r w:rsidRPr="00403AD2">
        <w:rPr>
          <w:rFonts w:asciiTheme="minorHAnsi" w:hAnsiTheme="minorHAnsi" w:cstheme="majorHAnsi"/>
          <w:color w:val="000000"/>
          <w:u w:val="single" w:color="000000"/>
        </w:rPr>
        <w:t xml:space="preserve"> C</w:t>
      </w:r>
      <w:r w:rsidRPr="00403AD2">
        <w:rPr>
          <w:rFonts w:asciiTheme="minorHAnsi" w:hAnsiTheme="minorHAnsi" w:cstheme="majorHAnsi"/>
          <w:color w:val="000000"/>
          <w:u w:color="000000"/>
        </w:rPr>
        <w:t>hina</w:t>
      </w:r>
      <w:r w:rsidRPr="00403AD2">
        <w:rPr>
          <w:rFonts w:asciiTheme="minorHAnsi" w:hAnsiTheme="minorHAnsi" w:cstheme="majorHAnsi"/>
          <w:color w:val="000000"/>
          <w:u w:val="single" w:color="000000"/>
        </w:rPr>
        <w:t xml:space="preserve"> S</w:t>
      </w:r>
      <w:r w:rsidRPr="00403AD2">
        <w:rPr>
          <w:rFonts w:asciiTheme="minorHAnsi" w:hAnsiTheme="minorHAnsi" w:cstheme="majorHAnsi"/>
          <w:color w:val="000000"/>
          <w:u w:color="000000"/>
        </w:rPr>
        <w:t>ea.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The final suggestion was that Washington broaden its diplomatic approach by involving more European countries in joint actions to counter Beijing.</w:t>
      </w:r>
    </w:p>
    <w:p w:rsidR="00C55C75" w:rsidRPr="00403AD2" w:rsidRDefault="00C55C75" w:rsidP="00C55C75">
      <w:pPr>
        <w:autoSpaceDE w:val="0"/>
        <w:autoSpaceDN w:val="0"/>
        <w:adjustRightInd w:val="0"/>
        <w:rPr>
          <w:rFonts w:asciiTheme="minorHAnsi" w:hAnsiTheme="minorHAnsi" w:cstheme="majorHAnsi"/>
          <w:color w:val="000000"/>
          <w:sz w:val="16"/>
          <w:szCs w:val="16"/>
          <w:u w:color="000000"/>
        </w:rPr>
      </w:pPr>
    </w:p>
    <w:p w:rsidR="00C55C75" w:rsidRPr="00403AD2" w:rsidRDefault="00C55C75" w:rsidP="00C55C75">
      <w:pPr>
        <w:pStyle w:val="Heading4"/>
        <w:rPr>
          <w:rFonts w:asciiTheme="minorHAnsi" w:hAnsiTheme="minorHAnsi" w:cstheme="majorHAnsi"/>
          <w:u w:color="000000"/>
        </w:rPr>
      </w:pPr>
      <w:r w:rsidRPr="00403AD2">
        <w:rPr>
          <w:rFonts w:asciiTheme="minorHAnsi" w:hAnsiTheme="minorHAnsi" w:cstheme="majorHAnsi"/>
          <w:u w:color="000000"/>
        </w:rPr>
        <w:t xml:space="preserve">Alliance with Philippines is necessary to hedge back against China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Lopez, 19</w:t>
      </w:r>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Ditas</w:t>
      </w:r>
      <w:proofErr w:type="spellEnd"/>
      <w:r w:rsidRPr="00403AD2">
        <w:rPr>
          <w:rFonts w:asciiTheme="minorHAnsi" w:hAnsiTheme="minorHAnsi" w:cstheme="majorHAnsi"/>
          <w:color w:val="000000"/>
          <w:u w:color="000000"/>
        </w:rPr>
        <w:t xml:space="preserve"> B, Bloomberg, U.S. Will Be Philippines' Only Military Ally, Foreign Chief Says”, 5/7/19, https://www.bloomberg.com/news/articles/2019-04-08/u-s-will-be-philippines-only-military-ally-foreign-chief-says)//SD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The U.S. will remain the Philippines’ only military ally, Foreign Affairs Secretary</w:t>
      </w:r>
      <w:r w:rsidRPr="00403AD2">
        <w:rPr>
          <w:rFonts w:asciiTheme="minorHAnsi" w:hAnsiTheme="minorHAnsi" w:cstheme="majorHAnsi"/>
          <w:color w:val="000000"/>
          <w:u w:color="000000"/>
        </w:rPr>
        <w:t xml:space="preserve"> Teodoro </w:t>
      </w:r>
      <w:proofErr w:type="spellStart"/>
      <w:r w:rsidRPr="00403AD2">
        <w:rPr>
          <w:rFonts w:asciiTheme="minorHAnsi" w:hAnsiTheme="minorHAnsi" w:cstheme="majorHAnsi"/>
          <w:color w:val="000000"/>
          <w:u w:val="single" w:color="000000"/>
        </w:rPr>
        <w:t>Locsin</w:t>
      </w:r>
      <w:proofErr w:type="spellEnd"/>
      <w:r w:rsidRPr="00403AD2">
        <w:rPr>
          <w:rFonts w:asciiTheme="minorHAnsi" w:hAnsiTheme="minorHAnsi" w:cstheme="majorHAnsi"/>
          <w:color w:val="000000"/>
          <w:u w:val="single" w:color="000000"/>
        </w:rPr>
        <w:t xml:space="preserve"> said,</w:t>
      </w:r>
      <w:r w:rsidRPr="00403AD2">
        <w:rPr>
          <w:rFonts w:asciiTheme="minorHAnsi" w:hAnsiTheme="minorHAnsi" w:cstheme="majorHAnsi"/>
          <w:color w:val="000000"/>
          <w:u w:color="000000"/>
        </w:rPr>
        <w:t xml:space="preserve"> </w:t>
      </w:r>
      <w:r w:rsidRPr="00403AD2">
        <w:rPr>
          <w:rFonts w:asciiTheme="minorHAnsi" w:hAnsiTheme="minorHAnsi" w:cstheme="majorHAnsi"/>
          <w:color w:val="000000"/>
          <w:u w:val="single" w:color="000000"/>
        </w:rPr>
        <w:t>amid an increased Chinese presence near a disputed island in the S</w:t>
      </w:r>
      <w:r w:rsidRPr="00403AD2">
        <w:rPr>
          <w:rFonts w:asciiTheme="minorHAnsi" w:hAnsiTheme="minorHAnsi" w:cstheme="majorHAnsi"/>
          <w:color w:val="000000"/>
          <w:u w:color="000000"/>
        </w:rPr>
        <w:t>outh</w:t>
      </w:r>
      <w:r w:rsidRPr="00403AD2">
        <w:rPr>
          <w:rFonts w:asciiTheme="minorHAnsi" w:hAnsiTheme="minorHAnsi" w:cstheme="majorHAnsi"/>
          <w:color w:val="000000"/>
          <w:u w:val="single" w:color="000000"/>
        </w:rPr>
        <w:t xml:space="preserve"> C</w:t>
      </w:r>
      <w:r w:rsidRPr="00403AD2">
        <w:rPr>
          <w:rFonts w:asciiTheme="minorHAnsi" w:hAnsiTheme="minorHAnsi" w:cstheme="majorHAnsi"/>
          <w:color w:val="000000"/>
          <w:u w:color="000000"/>
        </w:rPr>
        <w:t>hina</w:t>
      </w:r>
      <w:r w:rsidRPr="00403AD2">
        <w:rPr>
          <w:rFonts w:asciiTheme="minorHAnsi" w:hAnsiTheme="minorHAnsi" w:cstheme="majorHAnsi"/>
          <w:color w:val="000000"/>
          <w:u w:val="single" w:color="000000"/>
        </w:rPr>
        <w:t xml:space="preserve"> S</w:t>
      </w:r>
      <w:r w:rsidRPr="00403AD2">
        <w:rPr>
          <w:rFonts w:asciiTheme="minorHAnsi" w:hAnsiTheme="minorHAnsi" w:cstheme="majorHAnsi"/>
          <w:color w:val="000000"/>
          <w:u w:color="000000"/>
        </w:rPr>
        <w:t>ea.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The U.S. is “the only world power that is a bastion of democracy and human rights, is and will remain our only military ally. </w:t>
      </w:r>
      <w:r w:rsidRPr="00403AD2">
        <w:rPr>
          <w:rFonts w:asciiTheme="minorHAnsi" w:hAnsiTheme="minorHAnsi" w:cstheme="majorHAnsi"/>
          <w:color w:val="000000"/>
          <w:u w:val="single" w:color="000000"/>
        </w:rPr>
        <w:t>We don’t need any other</w:t>
      </w:r>
      <w:r w:rsidRPr="00403AD2">
        <w:rPr>
          <w:rFonts w:asciiTheme="minorHAnsi" w:hAnsiTheme="minorHAnsi" w:cstheme="majorHAnsi"/>
          <w:color w:val="000000"/>
          <w:u w:color="000000"/>
        </w:rPr>
        <w:t>,” he tweeted on Sunday.</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 xml:space="preserve">Relations are improving between the U.S. and the Philippines, which shifted toward China after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took power</w:t>
      </w:r>
      <w:r w:rsidRPr="00403AD2">
        <w:rPr>
          <w:rFonts w:asciiTheme="minorHAnsi" w:hAnsiTheme="minorHAnsi" w:cstheme="majorHAnsi"/>
          <w:color w:val="000000"/>
          <w:u w:color="000000"/>
        </w:rPr>
        <w:t xml:space="preserve">. More than 7,000 soldiers from the Philippines and the U.S. are participating in this year’s annual joint military drills, which are taking place despite President Rodrigo </w:t>
      </w:r>
      <w:proofErr w:type="spellStart"/>
      <w:r w:rsidRPr="00403AD2">
        <w:rPr>
          <w:rFonts w:asciiTheme="minorHAnsi" w:hAnsiTheme="minorHAnsi" w:cstheme="majorHAnsi"/>
          <w:color w:val="000000"/>
          <w:u w:color="000000"/>
        </w:rPr>
        <w:t>Duterte’s</w:t>
      </w:r>
      <w:proofErr w:type="spellEnd"/>
      <w:r w:rsidRPr="00403AD2">
        <w:rPr>
          <w:rFonts w:asciiTheme="minorHAnsi" w:hAnsiTheme="minorHAnsi" w:cstheme="majorHAnsi"/>
          <w:color w:val="000000"/>
          <w:u w:color="000000"/>
        </w:rPr>
        <w:t xml:space="preserve"> 2016 </w:t>
      </w:r>
      <w:hyperlink r:id="rId89" w:history="1">
        <w:r w:rsidRPr="00403AD2">
          <w:rPr>
            <w:rFonts w:asciiTheme="minorHAnsi" w:hAnsiTheme="minorHAnsi" w:cstheme="majorHAnsi"/>
            <w:color w:val="000000"/>
            <w:u w:val="single" w:color="000000"/>
          </w:rPr>
          <w:t>call for a split</w:t>
        </w:r>
      </w:hyperlink>
      <w:r w:rsidRPr="00403AD2">
        <w:rPr>
          <w:rFonts w:asciiTheme="minorHAnsi" w:hAnsiTheme="minorHAnsi" w:cstheme="majorHAnsi"/>
          <w:color w:val="000000"/>
          <w:u w:color="000000"/>
        </w:rPr>
        <w:t> with Washington.</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val="single" w:color="000000"/>
        </w:rPr>
        <w:t>The Philippine leader has questioned whether the U.S. would defend his country if China seized disputed reefs and shoals in the sea</w:t>
      </w:r>
      <w:r w:rsidRPr="00403AD2">
        <w:rPr>
          <w:rFonts w:asciiTheme="minorHAnsi" w:hAnsiTheme="minorHAnsi" w:cstheme="majorHAnsi"/>
          <w:color w:val="000000"/>
          <w:u w:color="000000"/>
        </w:rPr>
        <w:t xml:space="preserve">. U.S. Secretary of State Michael </w:t>
      </w:r>
      <w:r w:rsidRPr="00403AD2">
        <w:rPr>
          <w:rFonts w:asciiTheme="minorHAnsi" w:hAnsiTheme="minorHAnsi" w:cstheme="majorHAnsi"/>
          <w:color w:val="000000"/>
          <w:u w:val="single" w:color="000000"/>
        </w:rPr>
        <w:t>Pompeo assured in March that a defense treaty would apply if Philippine vessels or planes are attacked in the waters.</w:t>
      </w:r>
    </w:p>
    <w:p w:rsidR="00C55C75" w:rsidRPr="00403AD2" w:rsidRDefault="00C55C75" w:rsidP="00C55C75">
      <w:pPr>
        <w:autoSpaceDE w:val="0"/>
        <w:autoSpaceDN w:val="0"/>
        <w:adjustRightInd w:val="0"/>
        <w:rPr>
          <w:rFonts w:asciiTheme="minorHAnsi" w:hAnsiTheme="minorHAnsi" w:cstheme="majorHAnsi"/>
          <w:color w:val="000000"/>
          <w:u w:val="single" w:color="000000"/>
        </w:rPr>
      </w:pPr>
      <w:proofErr w:type="spellStart"/>
      <w:r w:rsidRPr="00403AD2">
        <w:rPr>
          <w:rFonts w:asciiTheme="minorHAnsi" w:hAnsiTheme="minorHAnsi" w:cstheme="majorHAnsi"/>
          <w:color w:val="000000"/>
          <w:u w:color="000000"/>
        </w:rPr>
        <w:t>Locsin’s</w:t>
      </w:r>
      <w:proofErr w:type="spellEnd"/>
      <w:r w:rsidRPr="00403AD2">
        <w:rPr>
          <w:rFonts w:asciiTheme="minorHAnsi" w:hAnsiTheme="minorHAnsi" w:cstheme="majorHAnsi"/>
          <w:color w:val="000000"/>
          <w:u w:color="000000"/>
        </w:rPr>
        <w:t xml:space="preserve"> comments were made in response to a Twitter user’s suggestion the Philippines ignore the ICC after the U.S. moved to revoke the travel visa of prosecutor </w:t>
      </w:r>
      <w:proofErr w:type="spellStart"/>
      <w:r w:rsidRPr="00403AD2">
        <w:rPr>
          <w:rFonts w:asciiTheme="minorHAnsi" w:hAnsiTheme="minorHAnsi" w:cstheme="majorHAnsi"/>
          <w:color w:val="000000"/>
          <w:u w:color="000000"/>
        </w:rPr>
        <w:t>Fatou</w:t>
      </w:r>
      <w:proofErr w:type="spellEnd"/>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Bensouda</w:t>
      </w:r>
      <w:proofErr w:type="spellEnd"/>
      <w:r w:rsidRPr="00403AD2">
        <w:rPr>
          <w:rFonts w:asciiTheme="minorHAnsi" w:hAnsiTheme="minorHAnsi" w:cstheme="majorHAnsi"/>
          <w:color w:val="000000"/>
          <w:u w:color="000000"/>
        </w:rPr>
        <w:t xml:space="preserve">. They came days after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xml:space="preserve"> -- in a rare rebuke to China -- warned that if it did not “lay off” the Philippine-occupied </w:t>
      </w:r>
      <w:proofErr w:type="spellStart"/>
      <w:r w:rsidRPr="00403AD2">
        <w:rPr>
          <w:rFonts w:asciiTheme="minorHAnsi" w:hAnsiTheme="minorHAnsi" w:cstheme="majorHAnsi"/>
          <w:color w:val="000000"/>
          <w:u w:val="single" w:color="000000"/>
        </w:rPr>
        <w:t>Thitu</w:t>
      </w:r>
      <w:proofErr w:type="spellEnd"/>
      <w:r w:rsidRPr="00403AD2">
        <w:rPr>
          <w:rFonts w:asciiTheme="minorHAnsi" w:hAnsiTheme="minorHAnsi" w:cstheme="majorHAnsi"/>
          <w:color w:val="000000"/>
          <w:u w:val="single" w:color="000000"/>
        </w:rPr>
        <w:t xml:space="preserve"> </w:t>
      </w:r>
      <w:r w:rsidRPr="00403AD2">
        <w:rPr>
          <w:rFonts w:asciiTheme="minorHAnsi" w:hAnsiTheme="minorHAnsi" w:cstheme="majorHAnsi"/>
          <w:color w:val="000000"/>
          <w:u w:val="single" w:color="000000"/>
        </w:rPr>
        <w:lastRenderedPageBreak/>
        <w:t>Island, where more than </w:t>
      </w:r>
      <w:hyperlink r:id="rId90" w:history="1">
        <w:r w:rsidRPr="00403AD2">
          <w:rPr>
            <w:rFonts w:asciiTheme="minorHAnsi" w:hAnsiTheme="minorHAnsi" w:cstheme="majorHAnsi"/>
            <w:color w:val="000000"/>
            <w:u w:val="single" w:color="000000"/>
          </w:rPr>
          <w:t>200 Chinese ships</w:t>
        </w:r>
      </w:hyperlink>
      <w:r w:rsidRPr="00403AD2">
        <w:rPr>
          <w:rFonts w:asciiTheme="minorHAnsi" w:hAnsiTheme="minorHAnsi" w:cstheme="majorHAnsi"/>
          <w:color w:val="000000"/>
          <w:u w:val="single" w:color="000000"/>
        </w:rPr>
        <w:t> have been spotted in recent months, he would order his soldiers to defend it with “suicide missions.”</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spellStart"/>
      <w:r w:rsidRPr="00403AD2">
        <w:rPr>
          <w:rFonts w:asciiTheme="minorHAnsi" w:hAnsiTheme="minorHAnsi" w:cstheme="majorHAnsi"/>
          <w:color w:val="000000"/>
          <w:u w:color="000000"/>
        </w:rPr>
        <w:t>Locson</w:t>
      </w:r>
      <w:proofErr w:type="spellEnd"/>
      <w:r w:rsidRPr="00403AD2">
        <w:rPr>
          <w:rFonts w:asciiTheme="minorHAnsi" w:hAnsiTheme="minorHAnsi" w:cstheme="majorHAnsi"/>
          <w:color w:val="000000"/>
          <w:u w:color="000000"/>
        </w:rPr>
        <w:t xml:space="preserve"> also tweeted that he “would not regret” climate change and rising sea levels if it covered the waters’ disputed reefs and “exposes the foolishness of taking and </w:t>
      </w:r>
      <w:proofErr w:type="spellStart"/>
      <w:r w:rsidRPr="00403AD2">
        <w:rPr>
          <w:rFonts w:asciiTheme="minorHAnsi" w:hAnsiTheme="minorHAnsi" w:cstheme="majorHAnsi"/>
          <w:color w:val="000000"/>
          <w:u w:color="000000"/>
        </w:rPr>
        <w:t>weaponizing</w:t>
      </w:r>
      <w:proofErr w:type="spellEnd"/>
      <w:r w:rsidRPr="00403AD2">
        <w:rPr>
          <w:rFonts w:asciiTheme="minorHAnsi" w:hAnsiTheme="minorHAnsi" w:cstheme="majorHAnsi"/>
          <w:color w:val="000000"/>
          <w:u w:color="000000"/>
        </w:rPr>
        <w:t xml:space="preserve"> them.”</w:t>
      </w:r>
    </w:p>
    <w:p w:rsidR="00C55C75" w:rsidRPr="00403AD2" w:rsidRDefault="00C55C75" w:rsidP="00C55C75">
      <w:pPr>
        <w:autoSpaceDE w:val="0"/>
        <w:autoSpaceDN w:val="0"/>
        <w:adjustRightInd w:val="0"/>
        <w:rPr>
          <w:rFonts w:asciiTheme="minorHAnsi" w:hAnsiTheme="minorHAnsi" w:cstheme="majorHAnsi"/>
          <w:color w:val="000000"/>
          <w:u w:color="000000"/>
        </w:rPr>
      </w:pPr>
    </w:p>
    <w:p w:rsidR="00C55C75" w:rsidRPr="00403AD2" w:rsidRDefault="00C55C75" w:rsidP="00C55C75">
      <w:pPr>
        <w:pStyle w:val="Heading3"/>
        <w:rPr>
          <w:rFonts w:asciiTheme="minorHAnsi" w:hAnsiTheme="minorHAnsi" w:cstheme="majorHAnsi"/>
          <w:u w:color="000000"/>
        </w:rPr>
      </w:pPr>
      <w:r w:rsidRPr="00403AD2">
        <w:rPr>
          <w:rFonts w:asciiTheme="minorHAnsi" w:hAnsiTheme="minorHAnsi" w:cstheme="majorHAnsi"/>
          <w:u w:color="000000"/>
        </w:rPr>
        <w:lastRenderedPageBreak/>
        <w:t xml:space="preserve">IL – Full Commitment Key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cstheme="majorHAnsi"/>
          <w:u w:color="000000"/>
        </w:rPr>
      </w:pPr>
      <w:r w:rsidRPr="00403AD2">
        <w:rPr>
          <w:rFonts w:asciiTheme="minorHAnsi" w:hAnsiTheme="minorHAnsi" w:cstheme="majorHAnsi"/>
          <w:u w:color="000000"/>
        </w:rPr>
        <w:t xml:space="preserve">Full commitment to the Philippines is key to preserve the alliance </w:t>
      </w:r>
    </w:p>
    <w:p w:rsidR="00C55C75" w:rsidRPr="00403AD2" w:rsidRDefault="00C55C75" w:rsidP="00C55C75">
      <w:pPr>
        <w:autoSpaceDE w:val="0"/>
        <w:autoSpaceDN w:val="0"/>
        <w:adjustRightInd w:val="0"/>
        <w:rPr>
          <w:rFonts w:asciiTheme="minorHAnsi" w:hAnsiTheme="minorHAnsi" w:cstheme="majorHAnsi"/>
          <w:color w:val="000000"/>
          <w:u w:color="000000"/>
        </w:rPr>
      </w:pPr>
      <w:proofErr w:type="spellStart"/>
      <w:r w:rsidRPr="00403AD2">
        <w:rPr>
          <w:rFonts w:asciiTheme="minorHAnsi" w:hAnsiTheme="minorHAnsi" w:cstheme="majorHAnsi"/>
          <w:b/>
          <w:bCs/>
          <w:color w:val="000000"/>
          <w:sz w:val="26"/>
          <w:szCs w:val="26"/>
          <w:u w:color="000000"/>
        </w:rPr>
        <w:t>Heydarian</w:t>
      </w:r>
      <w:proofErr w:type="spellEnd"/>
      <w:r w:rsidRPr="00403AD2">
        <w:rPr>
          <w:rFonts w:asciiTheme="minorHAnsi" w:hAnsiTheme="minorHAnsi" w:cstheme="majorHAnsi"/>
          <w:b/>
          <w:bCs/>
          <w:color w:val="000000"/>
          <w:sz w:val="26"/>
          <w:szCs w:val="26"/>
          <w:u w:color="000000"/>
        </w:rPr>
        <w:t>, 19</w:t>
      </w:r>
      <w:r w:rsidRPr="00403AD2">
        <w:rPr>
          <w:rFonts w:asciiTheme="minorHAnsi" w:hAnsiTheme="minorHAnsi" w:cstheme="majorHAnsi"/>
          <w:color w:val="000000"/>
          <w:u w:color="000000"/>
        </w:rPr>
        <w:t xml:space="preserve"> - Assistant Professor in international affairs and political science at De La Salle University, and previously served as a policy advisor at the Philippine House of Representatives (Richard </w:t>
      </w:r>
      <w:proofErr w:type="spellStart"/>
      <w:r w:rsidRPr="00403AD2">
        <w:rPr>
          <w:rFonts w:asciiTheme="minorHAnsi" w:hAnsiTheme="minorHAnsi" w:cstheme="majorHAnsi"/>
          <w:color w:val="000000"/>
          <w:u w:color="000000"/>
        </w:rPr>
        <w:t>Javan</w:t>
      </w:r>
      <w:proofErr w:type="spellEnd"/>
      <w:r w:rsidRPr="00403AD2">
        <w:rPr>
          <w:rFonts w:asciiTheme="minorHAnsi" w:hAnsiTheme="minorHAnsi" w:cstheme="majorHAnsi"/>
          <w:color w:val="000000"/>
          <w:u w:color="000000"/>
        </w:rPr>
        <w:t xml:space="preserve">, The National Interest, “US Ambiguity Is Pushing the Philippines </w:t>
      </w:r>
      <w:proofErr w:type="gramStart"/>
      <w:r w:rsidRPr="00403AD2">
        <w:rPr>
          <w:rFonts w:asciiTheme="minorHAnsi" w:hAnsiTheme="minorHAnsi" w:cstheme="majorHAnsi"/>
          <w:color w:val="000000"/>
          <w:u w:color="000000"/>
        </w:rPr>
        <w:t>Toward</w:t>
      </w:r>
      <w:proofErr w:type="gramEnd"/>
      <w:r w:rsidRPr="00403AD2">
        <w:rPr>
          <w:rFonts w:asciiTheme="minorHAnsi" w:hAnsiTheme="minorHAnsi" w:cstheme="majorHAnsi"/>
          <w:color w:val="000000"/>
          <w:u w:color="000000"/>
        </w:rPr>
        <w:t xml:space="preserve"> China”, 2/8/19, </w:t>
      </w:r>
      <w:hyperlink r:id="rId91" w:history="1">
        <w:r w:rsidRPr="00403AD2">
          <w:rPr>
            <w:rFonts w:asciiTheme="minorHAnsi" w:hAnsiTheme="minorHAnsi" w:cstheme="majorHAnsi"/>
            <w:color w:val="000000"/>
          </w:rPr>
          <w:t>https://nationalinterest.org/feature/us-ambiguity-pushing-philippines-toward-china-43917)//SD</w:t>
        </w:r>
      </w:hyperlink>
      <w:r w:rsidRPr="00403AD2">
        <w:rPr>
          <w:rFonts w:asciiTheme="minorHAnsi" w:hAnsiTheme="minorHAnsi" w:cstheme="majorHAnsi"/>
          <w:color w:val="000000"/>
          <w:u w:color="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“Do we still have a Cold War today? Is [our alliance with the United States] still relevant to our security? Maybe not,” declared Philippine defense secretary </w:t>
      </w:r>
      <w:proofErr w:type="spellStart"/>
      <w:r w:rsidRPr="00403AD2">
        <w:rPr>
          <w:rFonts w:asciiTheme="minorHAnsi" w:hAnsiTheme="minorHAnsi" w:cstheme="majorHAnsi"/>
          <w:color w:val="000000"/>
          <w:u w:color="000000"/>
        </w:rPr>
        <w:t>Delfin</w:t>
      </w:r>
      <w:proofErr w:type="spellEnd"/>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Lorenzana</w:t>
      </w:r>
      <w:proofErr w:type="spellEnd"/>
      <w:r w:rsidRPr="00403AD2">
        <w:rPr>
          <w:rFonts w:asciiTheme="minorHAnsi" w:hAnsiTheme="minorHAnsi" w:cstheme="majorHAnsi"/>
          <w:color w:val="000000"/>
          <w:u w:color="000000"/>
        </w:rPr>
        <w:t xml:space="preserve"> in a press briefing at the </w:t>
      </w:r>
      <w:proofErr w:type="spellStart"/>
      <w:r w:rsidRPr="00403AD2">
        <w:rPr>
          <w:rFonts w:asciiTheme="minorHAnsi" w:hAnsiTheme="minorHAnsi" w:cstheme="majorHAnsi"/>
          <w:color w:val="000000"/>
          <w:u w:color="000000"/>
        </w:rPr>
        <w:t>Malacanang</w:t>
      </w:r>
      <w:proofErr w:type="spellEnd"/>
      <w:r w:rsidRPr="00403AD2">
        <w:rPr>
          <w:rFonts w:asciiTheme="minorHAnsi" w:hAnsiTheme="minorHAnsi" w:cstheme="majorHAnsi"/>
          <w:color w:val="000000"/>
          <w:u w:color="000000"/>
        </w:rPr>
        <w:t xml:space="preserve"> presidential palace, putting into question the fate of one of the oldest alliances in the world. The Philippine defense chief even went so far as confirming the possibility of abrogating the U.S.-Philippine 1951 Mutual Defense Treaty (MDT) if this </w:t>
      </w:r>
      <w:proofErr w:type="gramStart"/>
      <w:r w:rsidRPr="00403AD2">
        <w:rPr>
          <w:rFonts w:asciiTheme="minorHAnsi" w:hAnsiTheme="minorHAnsi" w:cstheme="majorHAnsi"/>
          <w:color w:val="000000"/>
          <w:u w:color="000000"/>
        </w:rPr>
        <w:t>were  “</w:t>
      </w:r>
      <w:proofErr w:type="gramEnd"/>
      <w:r w:rsidRPr="00403AD2">
        <w:rPr>
          <w:rFonts w:asciiTheme="minorHAnsi" w:hAnsiTheme="minorHAnsi" w:cstheme="majorHAnsi"/>
          <w:color w:val="000000"/>
          <w:u w:color="000000"/>
        </w:rPr>
        <w:t>in the interest of the nation, [rather than] the interest of other nations.”</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Under the MDT, each party has the prerogative to dispense with the treaty, which will take effect a year after the issuance of notice of abrogation. The review process could begin later this year under the supervision of a special commission, the Philippine defense chief told the author. On one hand, </w:t>
      </w:r>
      <w:r w:rsidRPr="00403AD2">
        <w:rPr>
          <w:rFonts w:asciiTheme="minorHAnsi" w:hAnsiTheme="minorHAnsi" w:cstheme="majorHAnsi"/>
          <w:color w:val="000000"/>
          <w:u w:val="single" w:color="000000"/>
        </w:rPr>
        <w:t>it seems like a sound, timely decision in light of evolving geopolitical dynamics in the region, most especially the rise of China as the most preeminent power in Asia.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On the other hand, it’s a double-edged sword, since it can serve both as a springboard to upgrade the bilateral alliance but also an opportunity for Beijing-friendly elements in Manila to lobby for strategic neutrality and downgrade of Philippine-U.S. relations. Thus, </w:t>
      </w:r>
      <w:r w:rsidRPr="00403AD2">
        <w:rPr>
          <w:rFonts w:asciiTheme="minorHAnsi" w:hAnsiTheme="minorHAnsi" w:cstheme="majorHAnsi"/>
          <w:color w:val="000000"/>
          <w:u w:val="single" w:color="000000"/>
        </w:rPr>
        <w:t>it’s of paramount importance for the “alliance managers,” namely those who advocated a stronger U.S.-Philippine partnership, to lobby for deeper and more comprehensive bilateral military cooperation</w:t>
      </w:r>
      <w:r w:rsidRPr="00403AD2">
        <w:rPr>
          <w:rFonts w:asciiTheme="minorHAnsi" w:hAnsiTheme="minorHAnsi" w:cstheme="majorHAnsi"/>
          <w:color w:val="000000"/>
          <w:u w:color="000000"/>
        </w:rPr>
        <w:t>.</w:t>
      </w:r>
    </w:p>
    <w:p w:rsidR="00C55C75" w:rsidRPr="00403AD2" w:rsidRDefault="00C55C75" w:rsidP="00C55C75">
      <w:pPr>
        <w:autoSpaceDE w:val="0"/>
        <w:autoSpaceDN w:val="0"/>
        <w:adjustRightInd w:val="0"/>
        <w:rPr>
          <w:rFonts w:asciiTheme="minorHAnsi" w:hAnsiTheme="minorHAnsi" w:cstheme="majorHAnsi"/>
          <w:color w:val="000000"/>
          <w:u w:val="single" w:color="000000"/>
        </w:rPr>
      </w:pPr>
      <w:r w:rsidRPr="00403AD2">
        <w:rPr>
          <w:rFonts w:asciiTheme="minorHAnsi" w:hAnsiTheme="minorHAnsi" w:cstheme="majorHAnsi"/>
          <w:color w:val="000000"/>
          <w:u w:color="000000"/>
        </w:rPr>
        <w:t xml:space="preserve">In particular, </w:t>
      </w:r>
      <w:r w:rsidRPr="00403AD2">
        <w:rPr>
          <w:rFonts w:asciiTheme="minorHAnsi" w:hAnsiTheme="minorHAnsi" w:cstheme="majorHAnsi"/>
          <w:color w:val="000000"/>
          <w:u w:val="single" w:color="000000"/>
        </w:rPr>
        <w:t>it’s high time for Washington to stop equivocating on the precise coordinates of its alliance commitments to the Philippines</w:t>
      </w:r>
      <w:r w:rsidRPr="00403AD2">
        <w:rPr>
          <w:rFonts w:asciiTheme="minorHAnsi" w:hAnsiTheme="minorHAnsi" w:cstheme="majorHAnsi"/>
          <w:color w:val="000000"/>
          <w:u w:color="000000"/>
        </w:rPr>
        <w:t xml:space="preserve">, a phenomenon that has irked even the greatest friends of the bilateral alliance. What’s happening in the Philippines is a telltale of growing regional anxiety of American strategic reliability. After all, the Southeast Asian country is widely considered as the most pro-American nation on earth. </w:t>
      </w:r>
      <w:r w:rsidRPr="00403AD2">
        <w:rPr>
          <w:rFonts w:asciiTheme="minorHAnsi" w:hAnsiTheme="minorHAnsi" w:cstheme="majorHAnsi"/>
          <w:color w:val="000000"/>
          <w:u w:val="single" w:color="000000"/>
        </w:rPr>
        <w:t xml:space="preserve">What’s at stake is no less than American leadership in Asia, since any major downgrade in U.S.-Philippine alliance </w:t>
      </w:r>
      <w:r w:rsidRPr="00403AD2">
        <w:rPr>
          <w:rFonts w:asciiTheme="minorHAnsi" w:hAnsiTheme="minorHAnsi" w:cstheme="majorHAnsi"/>
          <w:b/>
          <w:bCs/>
          <w:color w:val="000000"/>
          <w:u w:val="single" w:color="000000"/>
        </w:rPr>
        <w:t>could send shockwaves across the region</w:t>
      </w:r>
      <w:r w:rsidRPr="00403AD2">
        <w:rPr>
          <w:rFonts w:asciiTheme="minorHAnsi" w:hAnsiTheme="minorHAnsi" w:cstheme="majorHAnsi"/>
          <w:color w:val="000000"/>
          <w:u w:val="single" w:color="000000"/>
        </w:rPr>
        <w:t>.</w:t>
      </w:r>
    </w:p>
    <w:p w:rsidR="00C55C75" w:rsidRPr="00403AD2" w:rsidRDefault="00C55C75" w:rsidP="00C55C75">
      <w:pPr>
        <w:autoSpaceDE w:val="0"/>
        <w:autoSpaceDN w:val="0"/>
        <w:adjustRightInd w:val="0"/>
        <w:rPr>
          <w:rFonts w:asciiTheme="minorHAnsi" w:hAnsiTheme="minorHAnsi" w:cstheme="majorHAnsi"/>
          <w:color w:val="000000"/>
          <w:u w:color="000000"/>
        </w:rPr>
      </w:pPr>
    </w:p>
    <w:p w:rsidR="00C55C75" w:rsidRPr="00403AD2" w:rsidRDefault="00C55C75" w:rsidP="00C55C75">
      <w:pPr>
        <w:pStyle w:val="Heading3"/>
        <w:rPr>
          <w:rFonts w:asciiTheme="minorHAnsi" w:hAnsiTheme="minorHAnsi" w:cstheme="majorHAnsi"/>
          <w:u w:color="000000"/>
        </w:rPr>
      </w:pPr>
      <w:r w:rsidRPr="00403AD2">
        <w:rPr>
          <w:rFonts w:asciiTheme="minorHAnsi" w:hAnsiTheme="minorHAnsi" w:cstheme="majorHAnsi"/>
          <w:u w:color="000000"/>
        </w:rPr>
        <w:lastRenderedPageBreak/>
        <w:t xml:space="preserve">! – SCS War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cstheme="majorHAnsi"/>
          <w:u w:color="000000"/>
        </w:rPr>
      </w:pPr>
      <w:r w:rsidRPr="00403AD2">
        <w:rPr>
          <w:rFonts w:asciiTheme="minorHAnsi" w:hAnsiTheme="minorHAnsi" w:cstheme="majorHAnsi"/>
          <w:u w:color="000000"/>
        </w:rPr>
        <w:t xml:space="preserve">China-Philippines tensions are high now – SCS collisions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Style w:val="Style13ptBold"/>
          <w:rFonts w:asciiTheme="minorHAnsi" w:hAnsiTheme="minorHAnsi" w:cstheme="majorHAnsi"/>
        </w:rPr>
        <w:t>Quirk 6/27</w:t>
      </w:r>
      <w:r w:rsidRPr="00403AD2">
        <w:rPr>
          <w:rFonts w:asciiTheme="minorHAnsi" w:hAnsiTheme="minorHAnsi" w:cstheme="majorHAnsi"/>
          <w:color w:val="000000"/>
          <w:u w:color="000000"/>
        </w:rPr>
        <w:t xml:space="preserve">/19, (Sean, </w:t>
      </w:r>
      <w:proofErr w:type="spellStart"/>
      <w:r w:rsidRPr="00403AD2">
        <w:rPr>
          <w:rFonts w:asciiTheme="minorHAnsi" w:hAnsiTheme="minorHAnsi" w:cstheme="majorHAnsi"/>
          <w:color w:val="000000"/>
          <w:u w:color="000000"/>
        </w:rPr>
        <w:t>Lawfare</w:t>
      </w:r>
      <w:proofErr w:type="spellEnd"/>
      <w:r w:rsidRPr="00403AD2">
        <w:rPr>
          <w:rFonts w:asciiTheme="minorHAnsi" w:hAnsiTheme="minorHAnsi" w:cstheme="majorHAnsi"/>
          <w:color w:val="000000"/>
          <w:u w:color="000000"/>
        </w:rPr>
        <w:t xml:space="preserve">, “Water Wars: A Sinking Feeling in Philippine-China Relations”, </w:t>
      </w:r>
      <w:hyperlink r:id="rId92" w:history="1">
        <w:r w:rsidRPr="00403AD2">
          <w:rPr>
            <w:rFonts w:asciiTheme="minorHAnsi" w:hAnsiTheme="minorHAnsi" w:cstheme="majorHAnsi"/>
            <w:color w:val="000000"/>
          </w:rPr>
          <w:t>https://www.lawfareblog.com/water-wars-sinking-feeling-philippine-china-relations)//SD</w:t>
        </w:r>
      </w:hyperlink>
      <w:r w:rsidRPr="00403AD2">
        <w:rPr>
          <w:rFonts w:asciiTheme="minorHAnsi" w:hAnsiTheme="minorHAnsi" w:cstheme="majorHAnsi"/>
          <w:color w:val="000000"/>
        </w:rPr>
        <w:t xml:space="preserve">   </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Philippine and Chinese officials will launch a joint investigation into the at-sea collision that left 22 Filipino fishermen stranded in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t>
      </w:r>
      <w:r w:rsidRPr="00403AD2">
        <w:rPr>
          <w:rFonts w:asciiTheme="minorHAnsi" w:hAnsiTheme="minorHAnsi" w:cstheme="majorHAnsi"/>
          <w:color w:val="000000"/>
          <w:u w:val="single" w:color="000000"/>
        </w:rPr>
        <w:t>On June 9</w:t>
      </w:r>
      <w:r w:rsidRPr="00403AD2">
        <w:rPr>
          <w:rFonts w:asciiTheme="minorHAnsi" w:hAnsiTheme="minorHAnsi" w:cstheme="majorHAnsi"/>
          <w:color w:val="000000"/>
          <w:u w:color="000000"/>
        </w:rPr>
        <w:t>—the official Philippines-China Friendship Day—</w:t>
      </w:r>
      <w:r w:rsidRPr="00403AD2">
        <w:rPr>
          <w:rFonts w:asciiTheme="minorHAnsi" w:hAnsiTheme="minorHAnsi" w:cstheme="majorHAnsi"/>
          <w:color w:val="000000"/>
          <w:u w:val="single" w:color="000000"/>
        </w:rPr>
        <w:t>a Chinese vessel </w:t>
      </w:r>
      <w:hyperlink r:id="rId93" w:history="1">
        <w:r w:rsidRPr="00403AD2">
          <w:rPr>
            <w:rFonts w:asciiTheme="minorHAnsi" w:hAnsiTheme="minorHAnsi" w:cstheme="majorHAnsi"/>
            <w:color w:val="000000"/>
            <w:u w:val="single" w:color="000000"/>
          </w:rPr>
          <w:t>rammed and sank</w:t>
        </w:r>
      </w:hyperlink>
      <w:r w:rsidRPr="00403AD2">
        <w:rPr>
          <w:rFonts w:asciiTheme="minorHAnsi" w:hAnsiTheme="minorHAnsi" w:cstheme="majorHAnsi"/>
          <w:color w:val="000000"/>
          <w:u w:val="single" w:color="000000"/>
        </w:rPr>
        <w:t> a Philippine fishing vessel near Reed Bank</w:t>
      </w:r>
      <w:r w:rsidRPr="00403AD2">
        <w:rPr>
          <w:rFonts w:asciiTheme="minorHAnsi" w:hAnsiTheme="minorHAnsi" w:cstheme="majorHAnsi"/>
          <w:color w:val="000000"/>
          <w:u w:color="000000"/>
        </w:rPr>
        <w:t xml:space="preserve"> (known in Tagalog as Recto Bank), northeast of the Spratly Islands, </w:t>
      </w:r>
      <w:r w:rsidRPr="00403AD2">
        <w:rPr>
          <w:rFonts w:asciiTheme="minorHAnsi" w:hAnsiTheme="minorHAnsi" w:cstheme="majorHAnsi"/>
          <w:color w:val="000000"/>
          <w:u w:val="single" w:color="000000"/>
        </w:rPr>
        <w:t>and reportedly fled after the collision</w:t>
      </w:r>
      <w:r w:rsidRPr="00403AD2">
        <w:rPr>
          <w:rFonts w:asciiTheme="minorHAnsi" w:hAnsiTheme="minorHAnsi" w:cstheme="majorHAnsi"/>
          <w:color w:val="000000"/>
          <w:u w:color="000000"/>
        </w:rPr>
        <w:t xml:space="preserve">. A Vietnamese fishing vessel later rescued the Filipino crew members who had been left in the water. </w:t>
      </w:r>
      <w:r w:rsidRPr="00403AD2">
        <w:rPr>
          <w:rFonts w:asciiTheme="minorHAnsi" w:hAnsiTheme="minorHAnsi" w:cstheme="majorHAnsi"/>
          <w:color w:val="000000"/>
          <w:u w:val="single" w:color="000000"/>
        </w:rPr>
        <w:t>Philippine officials sought to downplay the collision, with</w:t>
      </w:r>
      <w:r w:rsidRPr="00403AD2">
        <w:rPr>
          <w:rFonts w:asciiTheme="minorHAnsi" w:hAnsiTheme="minorHAnsi" w:cstheme="majorHAnsi"/>
          <w:color w:val="000000"/>
          <w:u w:color="000000"/>
        </w:rPr>
        <w:t xml:space="preserve"> Philippine President Rodrigo </w:t>
      </w:r>
      <w:proofErr w:type="spellStart"/>
      <w:r w:rsidRPr="00403AD2">
        <w:rPr>
          <w:rFonts w:asciiTheme="minorHAnsi" w:hAnsiTheme="minorHAnsi" w:cstheme="majorHAnsi"/>
          <w:color w:val="000000"/>
          <w:u w:val="single" w:color="000000"/>
        </w:rPr>
        <w:t>Duterte</w:t>
      </w:r>
      <w:proofErr w:type="spellEnd"/>
      <w:r w:rsidRPr="00403AD2">
        <w:rPr>
          <w:rFonts w:asciiTheme="minorHAnsi" w:hAnsiTheme="minorHAnsi" w:cstheme="majorHAnsi"/>
          <w:color w:val="000000"/>
          <w:u w:val="single" w:color="000000"/>
        </w:rPr>
        <w:t> </w:t>
      </w:r>
      <w:hyperlink r:id="rId94" w:history="1">
        <w:r w:rsidRPr="00403AD2">
          <w:rPr>
            <w:rFonts w:asciiTheme="minorHAnsi" w:hAnsiTheme="minorHAnsi" w:cstheme="majorHAnsi"/>
            <w:color w:val="000000"/>
            <w:u w:val="single" w:color="000000"/>
          </w:rPr>
          <w:t>calling</w:t>
        </w:r>
      </w:hyperlink>
      <w:r w:rsidRPr="00403AD2">
        <w:rPr>
          <w:rFonts w:asciiTheme="minorHAnsi" w:hAnsiTheme="minorHAnsi" w:cstheme="majorHAnsi"/>
          <w:color w:val="000000"/>
          <w:u w:val="single" w:color="000000"/>
        </w:rPr>
        <w:t> it a “little maritime incident</w:t>
      </w:r>
      <w:r w:rsidRPr="00403AD2">
        <w:rPr>
          <w:rFonts w:asciiTheme="minorHAnsi" w:hAnsiTheme="minorHAnsi" w:cstheme="majorHAnsi"/>
          <w:color w:val="000000"/>
          <w:u w:color="000000"/>
        </w:rPr>
        <w:t xml:space="preserve">.” After several days of protests in the Philippines on both the streets and social media, however, the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administration </w:t>
      </w:r>
      <w:hyperlink r:id="rId95" w:history="1">
        <w:r w:rsidRPr="00403AD2">
          <w:rPr>
            <w:rFonts w:asciiTheme="minorHAnsi" w:hAnsiTheme="minorHAnsi" w:cstheme="majorHAnsi"/>
            <w:color w:val="000000"/>
            <w:u w:val="single" w:color="000000"/>
          </w:rPr>
          <w:t>announced</w:t>
        </w:r>
      </w:hyperlink>
      <w:r w:rsidRPr="00403AD2">
        <w:rPr>
          <w:rFonts w:asciiTheme="minorHAnsi" w:hAnsiTheme="minorHAnsi" w:cstheme="majorHAnsi"/>
          <w:color w:val="000000"/>
          <w:u w:color="000000"/>
        </w:rPr>
        <w:t xml:space="preserve"> plans for a joint Philippine-Chinese investigation into the collision. Critics say the </w:t>
      </w:r>
      <w:proofErr w:type="spellStart"/>
      <w:r w:rsidRPr="00403AD2">
        <w:rPr>
          <w:rFonts w:asciiTheme="minorHAnsi" w:hAnsiTheme="minorHAnsi" w:cstheme="majorHAnsi"/>
          <w:color w:val="000000"/>
          <w:u w:color="000000"/>
        </w:rPr>
        <w:t>Duterte</w:t>
      </w:r>
      <w:proofErr w:type="spellEnd"/>
      <w:r w:rsidRPr="00403AD2">
        <w:rPr>
          <w:rFonts w:asciiTheme="minorHAnsi" w:hAnsiTheme="minorHAnsi" w:cstheme="majorHAnsi"/>
          <w:color w:val="000000"/>
          <w:u w:color="000000"/>
        </w:rPr>
        <w:t xml:space="preserve"> administration </w:t>
      </w:r>
      <w:hyperlink r:id="rId96" w:history="1">
        <w:r w:rsidRPr="00403AD2">
          <w:rPr>
            <w:rFonts w:asciiTheme="minorHAnsi" w:hAnsiTheme="minorHAnsi" w:cstheme="majorHAnsi"/>
            <w:color w:val="000000"/>
            <w:u w:val="single" w:color="000000"/>
          </w:rPr>
          <w:t>has prioritized</w:t>
        </w:r>
      </w:hyperlink>
      <w:r w:rsidRPr="00403AD2">
        <w:rPr>
          <w:rFonts w:asciiTheme="minorHAnsi" w:hAnsiTheme="minorHAnsi" w:cstheme="majorHAnsi"/>
          <w:color w:val="000000"/>
          <w:u w:color="000000"/>
        </w:rPr>
        <w:t> Philippine-China trade and investment over rival territorial claims causing conflict in the South China Sea.</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 xml:space="preserve">Philippine Senator </w:t>
      </w:r>
      <w:proofErr w:type="spellStart"/>
      <w:r w:rsidRPr="00403AD2">
        <w:rPr>
          <w:rFonts w:asciiTheme="minorHAnsi" w:hAnsiTheme="minorHAnsi" w:cstheme="majorHAnsi"/>
          <w:color w:val="000000"/>
          <w:u w:color="000000"/>
        </w:rPr>
        <w:t>Panfilo</w:t>
      </w:r>
      <w:proofErr w:type="spellEnd"/>
      <w:r w:rsidRPr="00403AD2">
        <w:rPr>
          <w:rFonts w:asciiTheme="minorHAnsi" w:hAnsiTheme="minorHAnsi" w:cstheme="majorHAnsi"/>
          <w:color w:val="000000"/>
          <w:u w:color="000000"/>
        </w:rPr>
        <w:t xml:space="preserve"> </w:t>
      </w:r>
      <w:proofErr w:type="spellStart"/>
      <w:r w:rsidRPr="00403AD2">
        <w:rPr>
          <w:rFonts w:asciiTheme="minorHAnsi" w:hAnsiTheme="minorHAnsi" w:cstheme="majorHAnsi"/>
          <w:color w:val="000000"/>
          <w:u w:color="000000"/>
        </w:rPr>
        <w:t>Lacson</w:t>
      </w:r>
      <w:proofErr w:type="spellEnd"/>
      <w:r w:rsidRPr="00403AD2">
        <w:rPr>
          <w:rFonts w:asciiTheme="minorHAnsi" w:hAnsiTheme="minorHAnsi" w:cstheme="majorHAnsi"/>
          <w:color w:val="000000"/>
          <w:u w:color="000000"/>
        </w:rPr>
        <w:t> </w:t>
      </w:r>
      <w:hyperlink r:id="rId97" w:history="1">
        <w:r w:rsidRPr="00403AD2">
          <w:rPr>
            <w:rFonts w:asciiTheme="minorHAnsi" w:hAnsiTheme="minorHAnsi" w:cstheme="majorHAnsi"/>
            <w:color w:val="000000"/>
            <w:u w:color="000000"/>
          </w:rPr>
          <w:t>said</w:t>
        </w:r>
      </w:hyperlink>
      <w:r w:rsidRPr="00403AD2">
        <w:rPr>
          <w:rFonts w:asciiTheme="minorHAnsi" w:hAnsiTheme="minorHAnsi" w:cstheme="majorHAnsi"/>
          <w:color w:val="000000"/>
          <w:u w:color="000000"/>
        </w:rPr>
        <w:t> </w:t>
      </w:r>
      <w:r w:rsidRPr="00403AD2">
        <w:rPr>
          <w:rFonts w:asciiTheme="minorHAnsi" w:hAnsiTheme="minorHAnsi" w:cstheme="majorHAnsi"/>
          <w:color w:val="000000"/>
          <w:u w:val="single" w:color="000000"/>
        </w:rPr>
        <w:t>a joint investigation with Chinese authorities would be tantamount to waiving Philippine ownership rights of Reed Bank. He noted that the 2016 Hague ruling on Philippine-China maritime disputes stated that the bank was within the Philippine’s</w:t>
      </w:r>
      <w:r w:rsidRPr="00403AD2">
        <w:rPr>
          <w:rFonts w:asciiTheme="minorHAnsi" w:hAnsiTheme="minorHAnsi" w:cstheme="majorHAnsi"/>
          <w:color w:val="000000"/>
          <w:u w:color="000000"/>
        </w:rPr>
        <w:t xml:space="preserve"> 200-nautical mile exclusive economic zone (</w:t>
      </w:r>
      <w:r w:rsidRPr="00403AD2">
        <w:rPr>
          <w:rFonts w:asciiTheme="minorHAnsi" w:hAnsiTheme="minorHAnsi" w:cstheme="majorHAnsi"/>
          <w:color w:val="000000"/>
          <w:u w:val="single" w:color="000000"/>
        </w:rPr>
        <w:t>EEZ</w:t>
      </w:r>
      <w:r w:rsidRPr="00403AD2">
        <w:rPr>
          <w:rFonts w:asciiTheme="minorHAnsi" w:hAnsiTheme="minorHAnsi" w:cstheme="majorHAnsi"/>
          <w:color w:val="000000"/>
          <w:u w:color="000000"/>
        </w:rPr>
        <w:t>).</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This is only the most recent of a series of collisions: </w:t>
      </w:r>
      <w:hyperlink r:id="rId98" w:history="1">
        <w:r w:rsidRPr="00403AD2">
          <w:rPr>
            <w:rFonts w:asciiTheme="minorHAnsi" w:hAnsiTheme="minorHAnsi" w:cstheme="majorHAnsi"/>
            <w:color w:val="000000"/>
            <w:u w:val="single" w:color="000000"/>
          </w:rPr>
          <w:t>According to</w:t>
        </w:r>
      </w:hyperlink>
      <w:r w:rsidRPr="00403AD2">
        <w:rPr>
          <w:rFonts w:asciiTheme="minorHAnsi" w:hAnsiTheme="minorHAnsi" w:cstheme="majorHAnsi"/>
          <w:color w:val="000000"/>
          <w:u w:color="000000"/>
        </w:rPr>
        <w:t xml:space="preserve"> the Center for Strategic International Studies (CSIS), </w:t>
      </w:r>
      <w:r w:rsidRPr="00403AD2">
        <w:rPr>
          <w:rFonts w:asciiTheme="minorHAnsi" w:hAnsiTheme="minorHAnsi" w:cstheme="majorHAnsi"/>
          <w:color w:val="000000"/>
          <w:u w:val="single" w:color="000000"/>
        </w:rPr>
        <w:t>the China Coast Guard or Chinese fishing vessels were involved in at least 10 ramming incidents in the South China Sea from 2014 to 2016.</w:t>
      </w:r>
      <w:r w:rsidRPr="00403AD2">
        <w:rPr>
          <w:rFonts w:asciiTheme="minorHAnsi" w:hAnsiTheme="minorHAnsi" w:cstheme="majorHAnsi"/>
          <w:color w:val="000000"/>
          <w:u w:color="000000"/>
        </w:rPr>
        <w:t>The recent ramming shows how “</w:t>
      </w:r>
      <w:r w:rsidRPr="00403AD2">
        <w:rPr>
          <w:rFonts w:asciiTheme="minorHAnsi" w:hAnsiTheme="minorHAnsi" w:cstheme="majorHAnsi"/>
          <w:color w:val="000000"/>
          <w:u w:val="single" w:color="000000"/>
        </w:rPr>
        <w:t xml:space="preserve">gray-zone” conflict between Philippine vessels and </w:t>
      </w:r>
      <w:r w:rsidRPr="00403AD2">
        <w:rPr>
          <w:rFonts w:asciiTheme="minorHAnsi" w:hAnsiTheme="minorHAnsi" w:cstheme="majorHAnsi"/>
          <w:color w:val="000000"/>
          <w:u w:color="000000"/>
        </w:rPr>
        <w:t>the</w:t>
      </w:r>
      <w:r w:rsidRPr="00403AD2">
        <w:rPr>
          <w:rFonts w:asciiTheme="minorHAnsi" w:hAnsiTheme="minorHAnsi" w:cstheme="majorHAnsi"/>
          <w:color w:val="000000"/>
          <w:u w:val="single" w:color="000000"/>
        </w:rPr>
        <w:t xml:space="preserve"> Chinese maritime militia </w:t>
      </w:r>
      <w:hyperlink r:id="rId99" w:history="1">
        <w:r w:rsidRPr="00403AD2">
          <w:rPr>
            <w:rFonts w:asciiTheme="minorHAnsi" w:hAnsiTheme="minorHAnsi" w:cstheme="majorHAnsi"/>
            <w:color w:val="000000"/>
            <w:u w:val="single" w:color="000000"/>
          </w:rPr>
          <w:t>can trigger</w:t>
        </w:r>
      </w:hyperlink>
      <w:r w:rsidRPr="00403AD2">
        <w:rPr>
          <w:rFonts w:asciiTheme="minorHAnsi" w:hAnsiTheme="minorHAnsi" w:cstheme="majorHAnsi"/>
          <w:color w:val="000000"/>
          <w:u w:val="single" w:color="000000"/>
        </w:rPr>
        <w:t xml:space="preserve"> U.S. intervention </w:t>
      </w:r>
      <w:r w:rsidRPr="00403AD2">
        <w:rPr>
          <w:rFonts w:asciiTheme="minorHAnsi" w:hAnsiTheme="minorHAnsi" w:cstheme="majorHAnsi"/>
          <w:color w:val="000000"/>
          <w:u w:color="000000"/>
        </w:rPr>
        <w:t xml:space="preserve">in the South China Sea. </w:t>
      </w:r>
      <w:r w:rsidRPr="00403AD2">
        <w:rPr>
          <w:rFonts w:asciiTheme="minorHAnsi" w:hAnsiTheme="minorHAnsi" w:cstheme="majorHAnsi"/>
          <w:color w:val="000000"/>
          <w:u w:val="single" w:color="000000"/>
        </w:rPr>
        <w:t>In January, U.S. Chief of Naval Operations</w:t>
      </w:r>
      <w:r w:rsidRPr="00403AD2">
        <w:rPr>
          <w:rFonts w:asciiTheme="minorHAnsi" w:hAnsiTheme="minorHAnsi" w:cstheme="majorHAnsi"/>
          <w:color w:val="000000"/>
          <w:u w:color="000000"/>
        </w:rPr>
        <w:t xml:space="preserve"> Adm. John </w:t>
      </w:r>
      <w:r w:rsidRPr="00403AD2">
        <w:rPr>
          <w:rFonts w:asciiTheme="minorHAnsi" w:hAnsiTheme="minorHAnsi" w:cstheme="majorHAnsi"/>
          <w:color w:val="000000"/>
          <w:u w:val="single" w:color="000000"/>
        </w:rPr>
        <w:t>Richardson warned his Chinese counterpart that the U.S. Navy would treat the China Coast Guard and Chinese maritime militia vessels as combatants in any provocations. In March</w:t>
      </w:r>
      <w:r w:rsidRPr="00403AD2">
        <w:rPr>
          <w:rFonts w:asciiTheme="minorHAnsi" w:hAnsiTheme="minorHAnsi" w:cstheme="majorHAnsi"/>
          <w:color w:val="000000"/>
          <w:u w:color="000000"/>
        </w:rPr>
        <w:t xml:space="preserve">, Secretary of State Mike </w:t>
      </w:r>
      <w:r w:rsidRPr="00403AD2">
        <w:rPr>
          <w:rFonts w:asciiTheme="minorHAnsi" w:hAnsiTheme="minorHAnsi" w:cstheme="majorHAnsi"/>
          <w:color w:val="000000"/>
          <w:u w:val="single" w:color="000000"/>
        </w:rPr>
        <w:t>Pompeo </w:t>
      </w:r>
      <w:hyperlink r:id="rId100" w:history="1">
        <w:r w:rsidRPr="00403AD2">
          <w:rPr>
            <w:rFonts w:asciiTheme="minorHAnsi" w:hAnsiTheme="minorHAnsi" w:cstheme="majorHAnsi"/>
            <w:color w:val="000000"/>
            <w:u w:val="single" w:color="000000"/>
          </w:rPr>
          <w:t>affirmed</w:t>
        </w:r>
      </w:hyperlink>
      <w:r w:rsidRPr="00403AD2">
        <w:rPr>
          <w:rFonts w:asciiTheme="minorHAnsi" w:hAnsiTheme="minorHAnsi" w:cstheme="majorHAnsi"/>
          <w:color w:val="000000"/>
          <w:u w:val="single" w:color="000000"/>
        </w:rPr>
        <w:t> that the U.S.-Philippine Mutual Defense Treaty applies to maritime conflict in the S</w:t>
      </w:r>
      <w:r w:rsidRPr="00403AD2">
        <w:rPr>
          <w:rFonts w:asciiTheme="minorHAnsi" w:hAnsiTheme="minorHAnsi" w:cstheme="majorHAnsi"/>
          <w:color w:val="000000"/>
          <w:u w:color="000000"/>
        </w:rPr>
        <w:t xml:space="preserve">outh </w:t>
      </w:r>
      <w:r w:rsidRPr="00403AD2">
        <w:rPr>
          <w:rFonts w:asciiTheme="minorHAnsi" w:hAnsiTheme="minorHAnsi" w:cstheme="majorHAnsi"/>
          <w:color w:val="000000"/>
          <w:u w:val="single" w:color="000000"/>
        </w:rPr>
        <w:t>C</w:t>
      </w:r>
      <w:r w:rsidRPr="00403AD2">
        <w:rPr>
          <w:rFonts w:asciiTheme="minorHAnsi" w:hAnsiTheme="minorHAnsi" w:cstheme="majorHAnsi"/>
          <w:color w:val="000000"/>
          <w:u w:color="000000"/>
        </w:rPr>
        <w:t xml:space="preserve">hina </w:t>
      </w:r>
      <w:r w:rsidRPr="00403AD2">
        <w:rPr>
          <w:rFonts w:asciiTheme="minorHAnsi" w:hAnsiTheme="minorHAnsi" w:cstheme="majorHAnsi"/>
          <w:color w:val="000000"/>
          <w:u w:val="single" w:color="000000"/>
        </w:rPr>
        <w:t>S</w:t>
      </w:r>
      <w:r w:rsidRPr="00403AD2">
        <w:rPr>
          <w:rFonts w:asciiTheme="minorHAnsi" w:hAnsiTheme="minorHAnsi" w:cstheme="majorHAnsi"/>
          <w:color w:val="000000"/>
          <w:u w:color="000000"/>
        </w:rPr>
        <w:t xml:space="preserve">ea, while U.S. Ambassador to the Philippines Sung </w:t>
      </w:r>
      <w:r w:rsidRPr="00403AD2">
        <w:rPr>
          <w:rFonts w:asciiTheme="minorHAnsi" w:hAnsiTheme="minorHAnsi" w:cstheme="majorHAnsi"/>
          <w:color w:val="000000"/>
          <w:u w:val="single" w:color="000000"/>
        </w:rPr>
        <w:t>Kim </w:t>
      </w:r>
      <w:hyperlink r:id="rId101" w:history="1">
        <w:r w:rsidRPr="00403AD2">
          <w:rPr>
            <w:rFonts w:asciiTheme="minorHAnsi" w:hAnsiTheme="minorHAnsi" w:cstheme="majorHAnsi"/>
            <w:color w:val="000000"/>
            <w:u w:val="single" w:color="000000"/>
          </w:rPr>
          <w:t>reiterated</w:t>
        </w:r>
      </w:hyperlink>
      <w:r w:rsidRPr="00403AD2">
        <w:rPr>
          <w:rFonts w:asciiTheme="minorHAnsi" w:hAnsiTheme="minorHAnsi" w:cstheme="majorHAnsi"/>
          <w:color w:val="000000"/>
          <w:u w:color="000000"/>
        </w:rPr>
        <w:t> </w:t>
      </w:r>
      <w:r w:rsidRPr="00403AD2">
        <w:rPr>
          <w:rFonts w:asciiTheme="minorHAnsi" w:hAnsiTheme="minorHAnsi" w:cstheme="majorHAnsi"/>
          <w:color w:val="000000"/>
          <w:u w:val="single" w:color="000000"/>
        </w:rPr>
        <w:t>on June 14 that “any armed attack on Filipino vessels” would trigger U.S. obligations under the treaty</w:t>
      </w:r>
      <w:r w:rsidRPr="00403AD2">
        <w:rPr>
          <w:rFonts w:asciiTheme="minorHAnsi" w:hAnsiTheme="minorHAnsi" w:cstheme="majorHAnsi"/>
          <w:color w:val="000000"/>
          <w:u w:color="000000"/>
        </w:rPr>
        <w:t xml:space="preserve">. Kim said an “armed attack” would include those launched by “government-sanctioned militias,” </w:t>
      </w:r>
      <w:r w:rsidRPr="00403AD2">
        <w:rPr>
          <w:rFonts w:asciiTheme="minorHAnsi" w:hAnsiTheme="minorHAnsi" w:cstheme="majorHAnsi"/>
          <w:color w:val="000000"/>
          <w:u w:val="single" w:color="000000"/>
        </w:rPr>
        <w:t>adding that the recent ramming was a “very serious situation” and required a thorough investigation</w:t>
      </w:r>
      <w:r w:rsidRPr="00403AD2">
        <w:rPr>
          <w:rFonts w:asciiTheme="minorHAnsi" w:hAnsiTheme="minorHAnsi" w:cstheme="majorHAnsi"/>
          <w:color w:val="000000"/>
          <w:u w:color="000000"/>
        </w:rPr>
        <w:t>. Though such statements by the U.S., in theory, might deter gray-zone aggression from the Chinese maritime militia, such posturing could also lower the threshold for a U.S.-China conflict in the region.</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color="000000"/>
        </w:rPr>
        <w:t>In Military Deployments</w:t>
      </w:r>
    </w:p>
    <w:p w:rsidR="00C55C75" w:rsidRPr="00403AD2" w:rsidRDefault="00C55C75" w:rsidP="00C55C75">
      <w:pPr>
        <w:autoSpaceDE w:val="0"/>
        <w:autoSpaceDN w:val="0"/>
        <w:adjustRightInd w:val="0"/>
        <w:rPr>
          <w:rFonts w:asciiTheme="minorHAnsi" w:hAnsiTheme="minorHAnsi" w:cstheme="majorHAnsi"/>
          <w:color w:val="000000"/>
          <w:u w:color="000000"/>
        </w:rPr>
      </w:pPr>
      <w:r w:rsidRPr="00403AD2">
        <w:rPr>
          <w:rFonts w:asciiTheme="minorHAnsi" w:hAnsiTheme="minorHAnsi" w:cstheme="majorHAnsi"/>
          <w:color w:val="000000"/>
          <w:u w:val="single" w:color="000000"/>
        </w:rPr>
        <w:t>In mid-June, China </w:t>
      </w:r>
      <w:hyperlink r:id="rId102" w:history="1">
        <w:r w:rsidRPr="00403AD2">
          <w:rPr>
            <w:rFonts w:asciiTheme="minorHAnsi" w:hAnsiTheme="minorHAnsi" w:cstheme="majorHAnsi"/>
            <w:color w:val="000000"/>
            <w:u w:val="single" w:color="000000"/>
          </w:rPr>
          <w:t>deployed</w:t>
        </w:r>
      </w:hyperlink>
      <w:r w:rsidRPr="00403AD2">
        <w:rPr>
          <w:rFonts w:asciiTheme="minorHAnsi" w:hAnsiTheme="minorHAnsi" w:cstheme="majorHAnsi"/>
          <w:color w:val="000000"/>
          <w:u w:val="single" w:color="000000"/>
        </w:rPr>
        <w:t> four J-10 fighters to Woody Island</w:t>
      </w:r>
      <w:r w:rsidRPr="00403AD2">
        <w:rPr>
          <w:rFonts w:asciiTheme="minorHAnsi" w:hAnsiTheme="minorHAnsi" w:cstheme="majorHAnsi"/>
          <w:color w:val="000000"/>
          <w:u w:color="000000"/>
        </w:rPr>
        <w:t xml:space="preserve"> (known in Chinese as </w:t>
      </w:r>
      <w:proofErr w:type="spellStart"/>
      <w:r w:rsidRPr="00403AD2">
        <w:rPr>
          <w:rFonts w:asciiTheme="minorHAnsi" w:hAnsiTheme="minorHAnsi" w:cstheme="majorHAnsi"/>
          <w:color w:val="000000"/>
          <w:u w:color="000000"/>
        </w:rPr>
        <w:t>Yongxing</w:t>
      </w:r>
      <w:proofErr w:type="spellEnd"/>
      <w:r w:rsidRPr="00403AD2">
        <w:rPr>
          <w:rFonts w:asciiTheme="minorHAnsi" w:hAnsiTheme="minorHAnsi" w:cstheme="majorHAnsi"/>
          <w:color w:val="000000"/>
          <w:u w:color="000000"/>
        </w:rPr>
        <w:t xml:space="preserve"> and in Vietnamese as </w:t>
      </w:r>
      <w:proofErr w:type="spellStart"/>
      <w:r w:rsidRPr="00403AD2">
        <w:rPr>
          <w:rFonts w:asciiTheme="minorHAnsi" w:hAnsiTheme="minorHAnsi" w:cstheme="majorHAnsi"/>
          <w:color w:val="000000"/>
          <w:u w:color="000000"/>
        </w:rPr>
        <w:t>Phu</w:t>
      </w:r>
      <w:proofErr w:type="spellEnd"/>
      <w:r w:rsidRPr="00403AD2">
        <w:rPr>
          <w:rFonts w:asciiTheme="minorHAnsi" w:hAnsiTheme="minorHAnsi" w:cstheme="majorHAnsi"/>
          <w:color w:val="000000"/>
          <w:u w:color="000000"/>
        </w:rPr>
        <w:t xml:space="preserve"> Lam) </w:t>
      </w:r>
      <w:r w:rsidRPr="00403AD2">
        <w:rPr>
          <w:rFonts w:asciiTheme="minorHAnsi" w:hAnsiTheme="minorHAnsi" w:cstheme="majorHAnsi"/>
          <w:color w:val="000000"/>
          <w:u w:val="single" w:color="000000"/>
        </w:rPr>
        <w:t xml:space="preserve">in the </w:t>
      </w:r>
      <w:proofErr w:type="spellStart"/>
      <w:r w:rsidRPr="00403AD2">
        <w:rPr>
          <w:rFonts w:asciiTheme="minorHAnsi" w:hAnsiTheme="minorHAnsi" w:cstheme="majorHAnsi"/>
          <w:color w:val="000000"/>
          <w:u w:val="single" w:color="000000"/>
        </w:rPr>
        <w:t>Paracel</w:t>
      </w:r>
      <w:proofErr w:type="spellEnd"/>
      <w:r w:rsidRPr="00403AD2">
        <w:rPr>
          <w:rFonts w:asciiTheme="minorHAnsi" w:hAnsiTheme="minorHAnsi" w:cstheme="majorHAnsi"/>
          <w:color w:val="000000"/>
          <w:u w:val="single" w:color="000000"/>
        </w:rPr>
        <w:t xml:space="preserve"> Islands</w:t>
      </w:r>
      <w:r w:rsidRPr="00403AD2">
        <w:rPr>
          <w:rFonts w:asciiTheme="minorHAnsi" w:hAnsiTheme="minorHAnsi" w:cstheme="majorHAnsi"/>
          <w:color w:val="000000"/>
          <w:u w:color="000000"/>
        </w:rPr>
        <w:t xml:space="preserve"> (known in Chinese as </w:t>
      </w:r>
      <w:proofErr w:type="spellStart"/>
      <w:r w:rsidRPr="00403AD2">
        <w:rPr>
          <w:rFonts w:asciiTheme="minorHAnsi" w:hAnsiTheme="minorHAnsi" w:cstheme="majorHAnsi"/>
          <w:color w:val="000000"/>
          <w:u w:color="000000"/>
        </w:rPr>
        <w:t>Xisha</w:t>
      </w:r>
      <w:proofErr w:type="spellEnd"/>
      <w:r w:rsidRPr="00403AD2">
        <w:rPr>
          <w:rFonts w:asciiTheme="minorHAnsi" w:hAnsiTheme="minorHAnsi" w:cstheme="majorHAnsi"/>
          <w:color w:val="000000"/>
          <w:u w:color="000000"/>
        </w:rPr>
        <w:t xml:space="preserve"> and Vietnamese as </w:t>
      </w:r>
      <w:proofErr w:type="spellStart"/>
      <w:r w:rsidRPr="00403AD2">
        <w:rPr>
          <w:rFonts w:asciiTheme="minorHAnsi" w:hAnsiTheme="minorHAnsi" w:cstheme="majorHAnsi"/>
          <w:color w:val="000000"/>
          <w:u w:color="000000"/>
        </w:rPr>
        <w:t>Hoàng</w:t>
      </w:r>
      <w:proofErr w:type="spellEnd"/>
      <w:r w:rsidRPr="00403AD2">
        <w:rPr>
          <w:rFonts w:asciiTheme="minorHAnsi" w:hAnsiTheme="minorHAnsi" w:cstheme="majorHAnsi"/>
          <w:color w:val="000000"/>
          <w:u w:color="000000"/>
        </w:rPr>
        <w:t xml:space="preserve"> Sa), for the first time since 2017. Israeli satellite imagery spotted the Chinese fighters near the runway of the Chinese-occupied </w:t>
      </w:r>
      <w:proofErr w:type="spellStart"/>
      <w:r w:rsidRPr="00403AD2">
        <w:rPr>
          <w:rFonts w:asciiTheme="minorHAnsi" w:hAnsiTheme="minorHAnsi" w:cstheme="majorHAnsi"/>
          <w:color w:val="000000"/>
          <w:u w:color="000000"/>
        </w:rPr>
        <w:t>airpost</w:t>
      </w:r>
      <w:proofErr w:type="spellEnd"/>
      <w:r w:rsidRPr="00403AD2">
        <w:rPr>
          <w:rFonts w:asciiTheme="minorHAnsi" w:hAnsiTheme="minorHAnsi" w:cstheme="majorHAnsi"/>
          <w:color w:val="000000"/>
          <w:u w:color="000000"/>
        </w:rPr>
        <w:t xml:space="preserve"> on June 19. </w:t>
      </w:r>
      <w:r w:rsidRPr="00403AD2">
        <w:rPr>
          <w:rFonts w:asciiTheme="minorHAnsi" w:hAnsiTheme="minorHAnsi" w:cstheme="majorHAnsi"/>
          <w:color w:val="000000"/>
          <w:u w:val="single" w:color="000000"/>
        </w:rPr>
        <w:t>The aircraft were exposed, rather than inside the island’s hangars, causing some commentators to </w:t>
      </w:r>
      <w:hyperlink r:id="rId103" w:history="1">
        <w:r w:rsidRPr="00403AD2">
          <w:rPr>
            <w:rFonts w:asciiTheme="minorHAnsi" w:hAnsiTheme="minorHAnsi" w:cstheme="majorHAnsi"/>
            <w:color w:val="000000"/>
            <w:u w:val="single" w:color="000000"/>
          </w:rPr>
          <w:t>speculate</w:t>
        </w:r>
      </w:hyperlink>
      <w:r w:rsidRPr="00403AD2">
        <w:rPr>
          <w:rFonts w:asciiTheme="minorHAnsi" w:hAnsiTheme="minorHAnsi" w:cstheme="majorHAnsi"/>
          <w:color w:val="000000"/>
          <w:u w:val="single" w:color="000000"/>
        </w:rPr>
        <w:t xml:space="preserve"> that Chinese officials positioned them for the view of </w:t>
      </w:r>
      <w:r w:rsidRPr="00403AD2">
        <w:rPr>
          <w:rFonts w:asciiTheme="minorHAnsi" w:hAnsiTheme="minorHAnsi" w:cstheme="majorHAnsi"/>
          <w:color w:val="000000"/>
          <w:u w:val="single" w:color="000000"/>
        </w:rPr>
        <w:lastRenderedPageBreak/>
        <w:t>overhead satellites</w:t>
      </w:r>
      <w:r w:rsidRPr="00403AD2">
        <w:rPr>
          <w:rFonts w:asciiTheme="minorHAnsi" w:hAnsiTheme="minorHAnsi" w:cstheme="majorHAnsi"/>
          <w:color w:val="000000"/>
          <w:u w:color="000000"/>
        </w:rPr>
        <w:t xml:space="preserve">. The </w:t>
      </w:r>
      <w:proofErr w:type="spellStart"/>
      <w:r w:rsidRPr="00403AD2">
        <w:rPr>
          <w:rFonts w:asciiTheme="minorHAnsi" w:hAnsiTheme="minorHAnsi" w:cstheme="majorHAnsi"/>
          <w:color w:val="000000"/>
          <w:u w:color="000000"/>
        </w:rPr>
        <w:t>Paracels</w:t>
      </w:r>
      <w:proofErr w:type="spellEnd"/>
      <w:r w:rsidRPr="00403AD2">
        <w:rPr>
          <w:rFonts w:asciiTheme="minorHAnsi" w:hAnsiTheme="minorHAnsi" w:cstheme="majorHAnsi"/>
          <w:color w:val="000000"/>
          <w:u w:color="000000"/>
        </w:rPr>
        <w:t xml:space="preserve"> sit in the north of the South China Sea and have been occupied by the Chinese ever since the country’s naval forces defeated South Vietnamese forces in 1974.</w:t>
      </w:r>
    </w:p>
    <w:p w:rsidR="00C55C75" w:rsidRDefault="00C55C75" w:rsidP="00C55C75">
      <w:pPr>
        <w:rPr>
          <w:rFonts w:asciiTheme="minorHAnsi" w:hAnsiTheme="minorHAnsi"/>
        </w:rPr>
      </w:pPr>
    </w:p>
    <w:p w:rsidR="00C55C75" w:rsidRDefault="00C55C75" w:rsidP="00C55C75">
      <w:pPr>
        <w:pStyle w:val="Heading2"/>
      </w:pPr>
      <w:r>
        <w:lastRenderedPageBreak/>
        <w:t>Destruction Tax CP</w:t>
      </w:r>
    </w:p>
    <w:p w:rsidR="00C55C75" w:rsidRDefault="00C55C75" w:rsidP="00C55C75"/>
    <w:p w:rsidR="00C55C75" w:rsidRDefault="00C55C75" w:rsidP="00C55C75">
      <w:pPr>
        <w:pStyle w:val="Heading3"/>
      </w:pPr>
      <w:r>
        <w:lastRenderedPageBreak/>
        <w:t>1nc CP Destruction Tax</w:t>
      </w:r>
    </w:p>
    <w:p w:rsidR="00C55C75" w:rsidRPr="00886414" w:rsidRDefault="00C55C75" w:rsidP="00C55C75"/>
    <w:p w:rsidR="00C55C75" w:rsidRDefault="00C55C75" w:rsidP="00C55C75">
      <w:pPr>
        <w:pStyle w:val="Heading4"/>
      </w:pPr>
      <w:r>
        <w:t xml:space="preserve">The United Nations will institute a transnational tax on all arms sales of 10%. The revenue from this will be distributed based on need to applicants. </w:t>
      </w:r>
    </w:p>
    <w:p w:rsidR="00C55C75" w:rsidRPr="00F81D6C" w:rsidRDefault="00C55C75" w:rsidP="00C55C75"/>
    <w:p w:rsidR="00C55C75" w:rsidRPr="004146AF" w:rsidRDefault="00C55C75" w:rsidP="00C55C75">
      <w:pPr>
        <w:pStyle w:val="Heading4"/>
      </w:pPr>
      <w:r>
        <w:t xml:space="preserve">A destruction tax solves refugee instability—it decreases arms sales to HR abusers, covers resettlement expenses, and changes international stigma </w:t>
      </w:r>
    </w:p>
    <w:p w:rsidR="00C55C75" w:rsidRPr="00125974" w:rsidRDefault="00C55C75" w:rsidP="00C55C75">
      <w:proofErr w:type="spellStart"/>
      <w:r w:rsidRPr="00125974">
        <w:rPr>
          <w:rStyle w:val="Style13ptBold"/>
        </w:rPr>
        <w:t>Mehrpouya</w:t>
      </w:r>
      <w:proofErr w:type="spellEnd"/>
      <w:r w:rsidRPr="00125974">
        <w:rPr>
          <w:rStyle w:val="Style13ptBold"/>
        </w:rPr>
        <w:t xml:space="preserve">, </w:t>
      </w:r>
      <w:r>
        <w:rPr>
          <w:rStyle w:val="Style13ptBold"/>
        </w:rPr>
        <w:t>6/24</w:t>
      </w:r>
      <w:r>
        <w:t xml:space="preserve">  - </w:t>
      </w:r>
      <w:r w:rsidRPr="00125974">
        <w:t xml:space="preserve">Associate Professor of Accounting and Management Control, </w:t>
      </w:r>
      <w:r>
        <w:t xml:space="preserve">focuses on </w:t>
      </w:r>
      <w:r w:rsidRPr="00125974">
        <w:t>responsible investment, the impact of ecological, social and governance (ESG) ratings</w:t>
      </w:r>
      <w:r>
        <w:t>,</w:t>
      </w:r>
      <w:r w:rsidRPr="00125974">
        <w:t xml:space="preserve"> and the transnational governance of accounting and accountability</w:t>
      </w:r>
      <w:r>
        <w:t xml:space="preserve"> (</w:t>
      </w:r>
      <w:proofErr w:type="spellStart"/>
      <w:r>
        <w:t>Afshin</w:t>
      </w:r>
      <w:proofErr w:type="spellEnd"/>
      <w:r>
        <w:t>, The Conversation, ‘</w:t>
      </w:r>
      <w:r w:rsidRPr="00125974">
        <w:t>Should we tax arms manufacturers to finance refugee resettlement?</w:t>
      </w:r>
      <w:r>
        <w:t xml:space="preserve">’, 6/24/19, </w:t>
      </w:r>
      <w:r w:rsidRPr="00A36519">
        <w:t>https://theconversation.com/should-we-tax-arms-manufacturers-to-finance-refugee-resettlement-118698</w:t>
      </w:r>
      <w:r>
        <w:t>)//hecht</w:t>
      </w:r>
    </w:p>
    <w:p w:rsidR="00C55C75" w:rsidRDefault="00C55C75" w:rsidP="00C55C75">
      <w:r>
        <w:t>The “</w:t>
      </w:r>
      <w:r w:rsidRPr="00A4147A">
        <w:rPr>
          <w:rStyle w:val="StyleUnderline"/>
        </w:rPr>
        <w:t xml:space="preserve">destruction tax” is </w:t>
      </w:r>
      <w:r>
        <w:t xml:space="preserve">essentially </w:t>
      </w:r>
      <w:r w:rsidRPr="00A4147A">
        <w:rPr>
          <w:rStyle w:val="StyleUnderline"/>
        </w:rPr>
        <w:t xml:space="preserve">a proposal to introduce a </w:t>
      </w:r>
      <w:r w:rsidRPr="00A4147A">
        <w:rPr>
          <w:rStyle w:val="Emphasis"/>
        </w:rPr>
        <w:t>transnational tax</w:t>
      </w:r>
      <w:r>
        <w:t xml:space="preserve"> </w:t>
      </w:r>
      <w:r w:rsidRPr="00A4147A">
        <w:rPr>
          <w:rStyle w:val="StyleUnderline"/>
        </w:rPr>
        <w:t>on arms sales to deal</w:t>
      </w:r>
      <w:r>
        <w:t xml:space="preserve"> </w:t>
      </w:r>
      <w:r w:rsidRPr="00A4147A">
        <w:rPr>
          <w:rStyle w:val="StyleUnderline"/>
        </w:rPr>
        <w:t xml:space="preserve">with </w:t>
      </w:r>
      <w:r>
        <w:t xml:space="preserve">some of </w:t>
      </w:r>
      <w:r w:rsidRPr="00A4147A">
        <w:rPr>
          <w:rStyle w:val="StyleUnderline"/>
        </w:rPr>
        <w:t>the destructive effects of warfare</w:t>
      </w:r>
      <w:r>
        <w:t xml:space="preserve">. So, </w:t>
      </w:r>
      <w:r w:rsidRPr="00A4147A">
        <w:rPr>
          <w:rStyle w:val="StyleUnderline"/>
        </w:rPr>
        <w:t xml:space="preserve">it has similarities with the </w:t>
      </w:r>
      <w:proofErr w:type="spellStart"/>
      <w:r w:rsidRPr="00A4147A">
        <w:rPr>
          <w:rStyle w:val="StyleUnderline"/>
        </w:rPr>
        <w:t>Pigouvian</w:t>
      </w:r>
      <w:proofErr w:type="spellEnd"/>
      <w:r w:rsidRPr="00A4147A">
        <w:rPr>
          <w:rStyle w:val="StyleUnderline"/>
        </w:rPr>
        <w:t xml:space="preserve"> tax.</w:t>
      </w:r>
    </w:p>
    <w:p w:rsidR="00C55C75" w:rsidRDefault="00C55C75" w:rsidP="00C55C75">
      <w:r>
        <w:t xml:space="preserve">However, obviously for weapons, </w:t>
      </w:r>
      <w:r w:rsidRPr="00A4147A">
        <w:rPr>
          <w:rStyle w:val="StyleUnderline"/>
        </w:rPr>
        <w:t>the idea of measuring the “externalities</w:t>
      </w:r>
      <w:r>
        <w:t xml:space="preserve">” </w:t>
      </w:r>
      <w:r w:rsidRPr="00A4147A">
        <w:rPr>
          <w:rStyle w:val="StyleUnderline"/>
        </w:rPr>
        <w:t>seems impossible</w:t>
      </w:r>
      <w:r>
        <w:t xml:space="preserve"> and absurd. The </w:t>
      </w:r>
      <w:r w:rsidRPr="00A4147A">
        <w:rPr>
          <w:rStyle w:val="StyleUnderline"/>
        </w:rPr>
        <w:t>loss of life, disabilities, damage to communities, cultures, and the environment</w:t>
      </w:r>
      <w:r>
        <w:t>, and forced displacement of populations cannot be measured or remediated through any intervention.</w:t>
      </w:r>
    </w:p>
    <w:p w:rsidR="00C55C75" w:rsidRDefault="00C55C75" w:rsidP="00C55C75">
      <w:r w:rsidRPr="00A4147A">
        <w:rPr>
          <w:rStyle w:val="StyleUnderline"/>
        </w:rPr>
        <w:t>The destruction tax</w:t>
      </w:r>
      <w:r>
        <w:t xml:space="preserve"> only </w:t>
      </w:r>
      <w:r w:rsidRPr="00A4147A">
        <w:rPr>
          <w:rStyle w:val="StyleUnderline"/>
        </w:rPr>
        <w:t>has the l</w:t>
      </w:r>
      <w:r>
        <w:t xml:space="preserve">imited </w:t>
      </w:r>
      <w:r w:rsidRPr="00A4147A">
        <w:rPr>
          <w:rStyle w:val="StyleUnderline"/>
        </w:rPr>
        <w:t xml:space="preserve">aim of </w:t>
      </w:r>
      <w:r w:rsidRPr="00A4147A">
        <w:rPr>
          <w:rStyle w:val="Emphasis"/>
        </w:rPr>
        <w:t>attributing responsibility</w:t>
      </w:r>
      <w:r w:rsidRPr="00A4147A">
        <w:rPr>
          <w:rStyle w:val="StyleUnderline"/>
        </w:rPr>
        <w:t xml:space="preserve"> to arms manufacturers</w:t>
      </w:r>
      <w:r>
        <w:t xml:space="preserve">, to start playing a role in assisting those affected by their products. As with tobacco taxation schemes, </w:t>
      </w:r>
      <w:r w:rsidRPr="00A4147A">
        <w:rPr>
          <w:rStyle w:val="StyleUnderline"/>
        </w:rPr>
        <w:t>such a tax would be part of</w:t>
      </w:r>
      <w:r>
        <w:t xml:space="preserve"> (and a trigger for) </w:t>
      </w:r>
      <w:r w:rsidRPr="00A4147A">
        <w:rPr>
          <w:rStyle w:val="StyleUnderline"/>
        </w:rPr>
        <w:t xml:space="preserve">a </w:t>
      </w:r>
      <w:r w:rsidRPr="00A4147A">
        <w:rPr>
          <w:rStyle w:val="Emphasis"/>
        </w:rPr>
        <w:t>broader set</w:t>
      </w:r>
      <w:r w:rsidRPr="00A4147A">
        <w:rPr>
          <w:rStyle w:val="StyleUnderline"/>
        </w:rPr>
        <w:t xml:space="preserve"> of accountability</w:t>
      </w:r>
      <w:r>
        <w:t xml:space="preserve"> and regulatory schemes/</w:t>
      </w:r>
      <w:r w:rsidRPr="00A4147A">
        <w:rPr>
          <w:rStyle w:val="StyleUnderline"/>
        </w:rPr>
        <w:t>pressures and would not be a replacement</w:t>
      </w:r>
      <w:r>
        <w:t xml:space="preserve"> for them. </w:t>
      </w:r>
      <w:r w:rsidRPr="00A4147A">
        <w:rPr>
          <w:rStyle w:val="StyleUnderline"/>
        </w:rPr>
        <w:t>Nor would it exonerate companies</w:t>
      </w:r>
      <w:r>
        <w:t xml:space="preserve"> </w:t>
      </w:r>
      <w:r w:rsidRPr="00A4147A">
        <w:rPr>
          <w:rStyle w:val="StyleUnderline"/>
        </w:rPr>
        <w:t xml:space="preserve">from </w:t>
      </w:r>
      <w:r>
        <w:t xml:space="preserve">their </w:t>
      </w:r>
      <w:r w:rsidRPr="00A4147A">
        <w:rPr>
          <w:rStyle w:val="StyleUnderline"/>
        </w:rPr>
        <w:t>responsibility for</w:t>
      </w:r>
      <w:r>
        <w:t xml:space="preserve"> the </w:t>
      </w:r>
      <w:r w:rsidRPr="00A4147A">
        <w:rPr>
          <w:rStyle w:val="StyleUnderline"/>
        </w:rPr>
        <w:t>proliferation of military conflicts</w:t>
      </w:r>
      <w:r>
        <w:t xml:space="preserve"> &amp; warfare and the resulting destruction.</w:t>
      </w:r>
    </w:p>
    <w:p w:rsidR="00C55C75" w:rsidRPr="00A4147A" w:rsidRDefault="00C55C75" w:rsidP="00C55C75">
      <w:pPr>
        <w:rPr>
          <w:rStyle w:val="StyleUnderline"/>
        </w:rPr>
      </w:pPr>
      <w:r w:rsidRPr="00A4147A">
        <w:rPr>
          <w:rStyle w:val="StyleUnderline"/>
        </w:rPr>
        <w:t xml:space="preserve">A </w:t>
      </w:r>
      <w:r w:rsidRPr="00A4147A">
        <w:t xml:space="preserve">hypothetical </w:t>
      </w:r>
      <w:r w:rsidRPr="00A4147A">
        <w:rPr>
          <w:rStyle w:val="StyleUnderline"/>
        </w:rPr>
        <w:t xml:space="preserve">“destruction tax” of </w:t>
      </w:r>
      <w:r w:rsidRPr="00A4147A">
        <w:rPr>
          <w:rStyle w:val="Emphasis"/>
        </w:rPr>
        <w:t>10% on international arms transactions</w:t>
      </w:r>
      <w:r w:rsidRPr="00A4147A">
        <w:t xml:space="preserve"> would </w:t>
      </w:r>
      <w:r w:rsidRPr="00A4147A">
        <w:rPr>
          <w:rStyle w:val="StyleUnderline"/>
        </w:rPr>
        <w:t xml:space="preserve">yield annually a maximum of around </w:t>
      </w:r>
      <w:r w:rsidRPr="00A4147A">
        <w:rPr>
          <w:rStyle w:val="Emphasis"/>
        </w:rPr>
        <w:t>40 billion US dollars</w:t>
      </w:r>
      <w:r w:rsidRPr="00A4147A">
        <w:rPr>
          <w:rStyle w:val="StyleUnderline"/>
        </w:rPr>
        <w:t xml:space="preserve"> i</w:t>
      </w:r>
      <w:r w:rsidRPr="00A4147A">
        <w:t xml:space="preserve">n revenue (depending on where and how the scheme is executed). The jurisdictional power and territory of the body that will manage the tax scheme will be a major defining factor. For example, </w:t>
      </w:r>
      <w:proofErr w:type="gramStart"/>
      <w:r w:rsidRPr="00A4147A">
        <w:rPr>
          <w:rStyle w:val="StyleUnderline"/>
        </w:rPr>
        <w:t>a</w:t>
      </w:r>
      <w:proofErr w:type="gramEnd"/>
      <w:r w:rsidRPr="00A4147A">
        <w:rPr>
          <w:rStyle w:val="StyleUnderline"/>
        </w:rPr>
        <w:t xml:space="preserve"> UN-based scheme can cover a much larger portion </w:t>
      </w:r>
      <w:r w:rsidRPr="00A4147A">
        <w:t xml:space="preserve">of the global arms sales compared to one </w:t>
      </w:r>
      <w:proofErr w:type="spellStart"/>
      <w:r w:rsidRPr="00A4147A">
        <w:t>organised</w:t>
      </w:r>
      <w:proofErr w:type="spellEnd"/>
      <w:r w:rsidRPr="00A4147A">
        <w:t xml:space="preserve"> by the European Union, </w:t>
      </w:r>
      <w:r w:rsidRPr="00A4147A">
        <w:rPr>
          <w:rStyle w:val="StyleUnderline"/>
        </w:rPr>
        <w:t>but it would have less enforcement power</w:t>
      </w:r>
      <w:r w:rsidRPr="00A4147A">
        <w:t xml:space="preserve">. </w:t>
      </w:r>
      <w:r w:rsidRPr="00A4147A">
        <w:rPr>
          <w:rStyle w:val="StyleUnderline"/>
        </w:rPr>
        <w:t>The funds</w:t>
      </w:r>
      <w:r w:rsidRPr="00A4147A">
        <w:t xml:space="preserve"> from such a tax scheme </w:t>
      </w:r>
      <w:r w:rsidRPr="00A4147A">
        <w:rPr>
          <w:rStyle w:val="StyleUnderline"/>
        </w:rPr>
        <w:t>would</w:t>
      </w:r>
      <w:r w:rsidRPr="00A4147A">
        <w:t xml:space="preserve"> then be transferred to a transnational “reconstruction fund” to </w:t>
      </w:r>
      <w:r w:rsidRPr="00A4147A">
        <w:rPr>
          <w:rStyle w:val="StyleUnderline"/>
        </w:rPr>
        <w:t>finance post-war reconstruction.</w:t>
      </w:r>
    </w:p>
    <w:p w:rsidR="00C55C75" w:rsidRDefault="00C55C75" w:rsidP="00C55C75">
      <w:r w:rsidRPr="00A4147A">
        <w:rPr>
          <w:rStyle w:val="StyleUnderline"/>
        </w:rPr>
        <w:t>The funds</w:t>
      </w:r>
      <w:r>
        <w:t xml:space="preserve"> from such a transnational tax </w:t>
      </w:r>
      <w:r w:rsidRPr="00A4147A">
        <w:rPr>
          <w:rStyle w:val="StyleUnderline"/>
        </w:rPr>
        <w:t xml:space="preserve">can provide a </w:t>
      </w:r>
      <w:r w:rsidRPr="00A4147A">
        <w:rPr>
          <w:rStyle w:val="Emphasis"/>
        </w:rPr>
        <w:t>lifeline</w:t>
      </w:r>
      <w:r w:rsidRPr="00A4147A">
        <w:rPr>
          <w:rStyle w:val="StyleUnderline"/>
        </w:rPr>
        <w:t xml:space="preserve"> to</w:t>
      </w:r>
      <w:r>
        <w:t xml:space="preserve"> a vast number of individuals and communities </w:t>
      </w:r>
      <w:r w:rsidRPr="00A4147A">
        <w:rPr>
          <w:rStyle w:val="StyleUnderline"/>
        </w:rPr>
        <w:t>affected by war.</w:t>
      </w:r>
      <w:r>
        <w:t xml:space="preserve"> </w:t>
      </w:r>
      <w:r w:rsidRPr="00A4147A">
        <w:rPr>
          <w:rStyle w:val="StyleUnderline"/>
        </w:rPr>
        <w:t>Individuals a</w:t>
      </w:r>
      <w:r>
        <w:t xml:space="preserve">ffected by war </w:t>
      </w:r>
      <w:r w:rsidRPr="00A4147A">
        <w:rPr>
          <w:rStyle w:val="StyleUnderline"/>
        </w:rPr>
        <w:t>can submit applications</w:t>
      </w:r>
      <w:r>
        <w:t xml:space="preserve"> to the “reconstruction fund” </w:t>
      </w:r>
      <w:r w:rsidRPr="00A4147A">
        <w:rPr>
          <w:rStyle w:val="StyleUnderline"/>
        </w:rPr>
        <w:t xml:space="preserve">so that </w:t>
      </w:r>
      <w:r w:rsidRPr="00A4147A">
        <w:rPr>
          <w:rStyle w:val="Emphasis"/>
        </w:rPr>
        <w:t>money can be disbursed</w:t>
      </w:r>
      <w:r>
        <w:t xml:space="preserve"> </w:t>
      </w:r>
      <w:r w:rsidRPr="00A4147A">
        <w:rPr>
          <w:rStyle w:val="StyleUnderline"/>
        </w:rPr>
        <w:t>to help</w:t>
      </w:r>
      <w:r>
        <w:t xml:space="preserve"> them </w:t>
      </w:r>
      <w:r w:rsidRPr="00A4147A">
        <w:rPr>
          <w:rStyle w:val="StyleUnderline"/>
        </w:rPr>
        <w:t xml:space="preserve">with </w:t>
      </w:r>
      <w:r>
        <w:t xml:space="preserve">the </w:t>
      </w:r>
      <w:r w:rsidRPr="00A4147A">
        <w:rPr>
          <w:rStyle w:val="Emphasis"/>
        </w:rPr>
        <w:t>reconstruction</w:t>
      </w:r>
      <w:r w:rsidRPr="00A4147A">
        <w:rPr>
          <w:rStyle w:val="StyleUnderline"/>
        </w:rPr>
        <w:t xml:space="preserve"> of</w:t>
      </w:r>
      <w:r>
        <w:t xml:space="preserve"> their </w:t>
      </w:r>
      <w:r w:rsidRPr="00A4147A">
        <w:rPr>
          <w:rStyle w:val="StyleUnderline"/>
        </w:rPr>
        <w:t>habitat, environmental remediation and/or resettlement</w:t>
      </w:r>
      <w:r>
        <w:t>.</w:t>
      </w:r>
    </w:p>
    <w:p w:rsidR="00C55C75" w:rsidRDefault="00C55C75" w:rsidP="00C55C75">
      <w:r>
        <w:t xml:space="preserve">The level of such as a tax, whether it is a flat rate or a progressive one proportionate to the destructive effects of weapons, and how it would be disbursed and to whom, are issues that need to be debated and decided through a political process. Similarly, it would need to be debated whether such a tax would be applied only to the final products or also to the arms production supply chain. The benefits of such an initiative that I detail below would bring more political appetite to increase the tax rate </w:t>
      </w:r>
      <w:r>
        <w:lastRenderedPageBreak/>
        <w:t>afterwards and to implement it in other arenas and jurisdictions (as has been the case with tobacco, alcohol and environmental emissions).</w:t>
      </w:r>
    </w:p>
    <w:p w:rsidR="00C55C75" w:rsidRDefault="00C55C75" w:rsidP="00C55C75">
      <w:r>
        <w:t>Four reasons to welcome the “destruction tax”</w:t>
      </w:r>
    </w:p>
    <w:p w:rsidR="00C55C75" w:rsidRDefault="00C55C75" w:rsidP="00C55C75">
      <w:r w:rsidRPr="008141A2">
        <w:rPr>
          <w:rStyle w:val="StyleUnderline"/>
        </w:rPr>
        <w:t xml:space="preserve">A “destruction tax” would have </w:t>
      </w:r>
      <w:r w:rsidRPr="008141A2">
        <w:rPr>
          <w:rStyle w:val="Emphasis"/>
        </w:rPr>
        <w:t>four crucial benefits</w:t>
      </w:r>
      <w:r>
        <w:t>:</w:t>
      </w:r>
    </w:p>
    <w:p w:rsidR="00C55C75" w:rsidRPr="00B43DA3" w:rsidRDefault="00C55C75" w:rsidP="00C55C75">
      <w:pPr>
        <w:rPr>
          <w:u w:val="single"/>
        </w:rPr>
      </w:pPr>
      <w:r>
        <w:t xml:space="preserve">A </w:t>
      </w:r>
      <w:r w:rsidRPr="008141A2">
        <w:rPr>
          <w:rStyle w:val="Emphasis"/>
        </w:rPr>
        <w:t>global arms sales decrease</w:t>
      </w:r>
      <w:r>
        <w:t xml:space="preserve">. As with cigarettes, </w:t>
      </w:r>
      <w:r w:rsidRPr="00E219DE">
        <w:rPr>
          <w:rStyle w:val="StyleUnderline"/>
        </w:rPr>
        <w:t>the price increase</w:t>
      </w:r>
      <w:r>
        <w:t xml:space="preserve"> resulting </w:t>
      </w:r>
      <w:r w:rsidRPr="00E219DE">
        <w:rPr>
          <w:rStyle w:val="StyleUnderline"/>
        </w:rPr>
        <w:t>from such a tax can</w:t>
      </w:r>
      <w:r>
        <w:t xml:space="preserve"> have an </w:t>
      </w:r>
      <w:r w:rsidRPr="00E219DE">
        <w:rPr>
          <w:rStyle w:val="StyleUnderline"/>
        </w:rPr>
        <w:t>effect on the demand for arms</w:t>
      </w:r>
      <w:r>
        <w:t xml:space="preserve">, </w:t>
      </w:r>
      <w:r w:rsidRPr="00E219DE">
        <w:rPr>
          <w:rStyle w:val="StyleUnderline"/>
        </w:rPr>
        <w:t xml:space="preserve">from all types of buyers </w:t>
      </w:r>
      <w:r>
        <w:t xml:space="preserve">ranging from governments to private security firms and militias. </w:t>
      </w:r>
      <w:r w:rsidRPr="00E219DE">
        <w:rPr>
          <w:rStyle w:val="StyleUnderline"/>
        </w:rPr>
        <w:t>This can</w:t>
      </w:r>
      <w:r>
        <w:t xml:space="preserve"> be one possible factor to help </w:t>
      </w:r>
      <w:r w:rsidRPr="00E219DE">
        <w:rPr>
          <w:rStyle w:val="Emphasis"/>
        </w:rPr>
        <w:t>slow down the spiral of arms stockpiling</w:t>
      </w:r>
      <w:r w:rsidRPr="00E219DE">
        <w:rPr>
          <w:rStyle w:val="StyleUnderline"/>
        </w:rPr>
        <w:t>,</w:t>
      </w:r>
      <w:r>
        <w:t xml:space="preserve"> even though – obviously – it is not sufficient and effective as a sole measure. The resulting </w:t>
      </w:r>
      <w:r w:rsidRPr="008E33E9">
        <w:rPr>
          <w:rStyle w:val="StyleUnderline"/>
        </w:rPr>
        <w:t>price increase would affect demand</w:t>
      </w:r>
      <w:r>
        <w:t xml:space="preserve"> not only from the parties to the international transactions but it would </w:t>
      </w:r>
      <w:r w:rsidRPr="008E33E9">
        <w:rPr>
          <w:rStyle w:val="StyleUnderline"/>
        </w:rPr>
        <w:t xml:space="preserve">flow through </w:t>
      </w:r>
      <w:r>
        <w:t xml:space="preserve">to the </w:t>
      </w:r>
      <w:r w:rsidRPr="008E33E9">
        <w:rPr>
          <w:rStyle w:val="StyleUnderline"/>
        </w:rPr>
        <w:t xml:space="preserve">local resellers and smuggling </w:t>
      </w:r>
      <w:r>
        <w:t xml:space="preserve">&amp; distribution networks, </w:t>
      </w:r>
      <w:r w:rsidRPr="008E33E9">
        <w:rPr>
          <w:rStyle w:val="StyleUnderline"/>
        </w:rPr>
        <w:t>all the way down to</w:t>
      </w:r>
      <w:r>
        <w:t xml:space="preserve"> the </w:t>
      </w:r>
      <w:r w:rsidRPr="008E33E9">
        <w:rPr>
          <w:rStyle w:val="StyleUnderline"/>
        </w:rPr>
        <w:t>warring parties.</w:t>
      </w:r>
    </w:p>
    <w:p w:rsidR="00C55C75" w:rsidRDefault="00C55C75" w:rsidP="00C55C75">
      <w:r w:rsidRPr="004146AF">
        <w:rPr>
          <w:rStyle w:val="Emphasis"/>
        </w:rPr>
        <w:t>Re-balancing the distribution of costs</w:t>
      </w:r>
      <w:r>
        <w:t xml:space="preserve"> </w:t>
      </w:r>
      <w:r w:rsidRPr="004146AF">
        <w:rPr>
          <w:rStyle w:val="StyleUnderline"/>
        </w:rPr>
        <w:t>of warfare</w:t>
      </w:r>
      <w:r>
        <w:t xml:space="preserve">. Currently </w:t>
      </w:r>
      <w:r w:rsidRPr="004146AF">
        <w:rPr>
          <w:rStyle w:val="StyleUnderline"/>
        </w:rPr>
        <w:t>the cost and benefits of war are unfairly distributed.</w:t>
      </w:r>
      <w:r>
        <w:t xml:space="preserve"> </w:t>
      </w:r>
      <w:r w:rsidRPr="004146AF">
        <w:rPr>
          <w:rStyle w:val="StyleUnderline"/>
        </w:rPr>
        <w:t>Exporters</w:t>
      </w:r>
      <w:r>
        <w:t xml:space="preserve"> such as the US, Europe and Russia </w:t>
      </w:r>
      <w:r w:rsidRPr="004146AF">
        <w:rPr>
          <w:rStyle w:val="StyleUnderline"/>
        </w:rPr>
        <w:t>yield the economic benefits of arms sales</w:t>
      </w:r>
      <w:r>
        <w:t xml:space="preserve">. The buyers or the warring parties on battlegrounds deploy the military technologies to attempt to get political and economic benefits through use of the arms, </w:t>
      </w:r>
      <w:r w:rsidRPr="004146AF">
        <w:rPr>
          <w:rStyle w:val="StyleUnderline"/>
        </w:rPr>
        <w:t xml:space="preserve">while </w:t>
      </w:r>
      <w:r>
        <w:t xml:space="preserve">the </w:t>
      </w:r>
      <w:r w:rsidRPr="004146AF">
        <w:rPr>
          <w:rStyle w:val="StyleUnderline"/>
        </w:rPr>
        <w:t>local populations</w:t>
      </w:r>
      <w:r>
        <w:t xml:space="preserve">, mostly in the Middle East and Africa, </w:t>
      </w:r>
      <w:r w:rsidRPr="004146AF">
        <w:rPr>
          <w:rStyle w:val="StyleUnderline"/>
        </w:rPr>
        <w:t>absorb the bulk of the costs</w:t>
      </w:r>
      <w:r>
        <w:t>. Such a scheme will rebalance the distribution of costs and benefits along the chain. It can transfer part or all of the cost of destruction back to the sellers and the buyers while partly covering the costs to the local populations.</w:t>
      </w:r>
    </w:p>
    <w:p w:rsidR="00C55C75" w:rsidRPr="004146AF" w:rsidRDefault="00C55C75" w:rsidP="00C55C75">
      <w:pPr>
        <w:rPr>
          <w:rStyle w:val="StyleUnderline"/>
        </w:rPr>
      </w:pPr>
      <w:r w:rsidRPr="004146AF">
        <w:rPr>
          <w:rStyle w:val="Emphasis"/>
        </w:rPr>
        <w:t>Helps restore refugees’ dignity</w:t>
      </w:r>
      <w:r>
        <w:t xml:space="preserve">. Currently, </w:t>
      </w:r>
      <w:r w:rsidRPr="004146AF">
        <w:rPr>
          <w:rStyle w:val="StyleUnderline"/>
        </w:rPr>
        <w:t>innocent civilian refugees</w:t>
      </w:r>
      <w:r>
        <w:t xml:space="preserve"> affected by war </w:t>
      </w:r>
      <w:r w:rsidRPr="004146AF">
        <w:rPr>
          <w:rStyle w:val="StyleUnderline"/>
        </w:rPr>
        <w:t>have to rely on</w:t>
      </w:r>
      <w:r>
        <w:t xml:space="preserve"> </w:t>
      </w:r>
      <w:r w:rsidRPr="004146AF">
        <w:rPr>
          <w:rStyle w:val="StyleUnderline"/>
        </w:rPr>
        <w:t xml:space="preserve">charity </w:t>
      </w:r>
      <w:r>
        <w:t xml:space="preserve">and generosity </w:t>
      </w:r>
      <w:r w:rsidRPr="004146AF">
        <w:rPr>
          <w:rStyle w:val="StyleUnderline"/>
        </w:rPr>
        <w:t xml:space="preserve">of </w:t>
      </w:r>
      <w:r>
        <w:t xml:space="preserve">the </w:t>
      </w:r>
      <w:r w:rsidRPr="004146AF">
        <w:rPr>
          <w:rStyle w:val="StyleUnderline"/>
        </w:rPr>
        <w:t>receiving countries</w:t>
      </w:r>
      <w:r>
        <w:t xml:space="preserve">, international </w:t>
      </w:r>
      <w:proofErr w:type="spellStart"/>
      <w:r>
        <w:t>organisations</w:t>
      </w:r>
      <w:proofErr w:type="spellEnd"/>
      <w:r>
        <w:t xml:space="preserve"> and NGOs. </w:t>
      </w:r>
      <w:r w:rsidRPr="004146AF">
        <w:rPr>
          <w:rStyle w:val="StyleUnderline"/>
        </w:rPr>
        <w:t xml:space="preserve">This </w:t>
      </w:r>
      <w:r w:rsidRPr="004146AF">
        <w:t xml:space="preserve">puts them in a passive </w:t>
      </w:r>
      <w:r>
        <w:t xml:space="preserve">and humiliating position and </w:t>
      </w:r>
      <w:r w:rsidRPr="004146AF">
        <w:rPr>
          <w:rStyle w:val="StyleUnderline"/>
        </w:rPr>
        <w:t>deprives them of choice</w:t>
      </w:r>
      <w:r>
        <w:t xml:space="preserve">. However, such </w:t>
      </w:r>
      <w:r w:rsidRPr="004146AF">
        <w:rPr>
          <w:rStyle w:val="StyleUnderline"/>
        </w:rPr>
        <w:t>a destruction</w:t>
      </w:r>
      <w:r>
        <w:t xml:space="preserve"> </w:t>
      </w:r>
      <w:r w:rsidRPr="004146AF">
        <w:rPr>
          <w:rStyle w:val="StyleUnderline"/>
        </w:rPr>
        <w:t xml:space="preserve">tax would </w:t>
      </w:r>
      <w:r w:rsidRPr="004146AF">
        <w:rPr>
          <w:rStyle w:val="Emphasis"/>
        </w:rPr>
        <w:t>change the discourse about refugees</w:t>
      </w:r>
      <w:r>
        <w:t xml:space="preserve"> from helpless receivers of charity </w:t>
      </w:r>
      <w:r w:rsidRPr="004146AF">
        <w:rPr>
          <w:rStyle w:val="StyleUnderline"/>
        </w:rPr>
        <w:t>to</w:t>
      </w:r>
      <w:r>
        <w:t xml:space="preserve"> those </w:t>
      </w:r>
      <w:r w:rsidRPr="004146AF">
        <w:rPr>
          <w:rStyle w:val="StyleUnderline"/>
        </w:rPr>
        <w:t>rightfully claiming funds to cover their war related losses</w:t>
      </w:r>
      <w:r>
        <w:t xml:space="preserve">. The </w:t>
      </w:r>
      <w:r w:rsidRPr="004146AF">
        <w:rPr>
          <w:rStyle w:val="StyleUnderline"/>
        </w:rPr>
        <w:t xml:space="preserve">money financed through such a tax </w:t>
      </w:r>
      <w:r>
        <w:t xml:space="preserve">can </w:t>
      </w:r>
      <w:r w:rsidRPr="004146AF">
        <w:rPr>
          <w:rStyle w:val="StyleUnderline"/>
        </w:rPr>
        <w:t xml:space="preserve">provide </w:t>
      </w:r>
      <w:r>
        <w:t xml:space="preserve">them </w:t>
      </w:r>
      <w:r w:rsidRPr="004146AF">
        <w:rPr>
          <w:rStyle w:val="StyleUnderline"/>
        </w:rPr>
        <w:t>more choice in</w:t>
      </w:r>
      <w:r>
        <w:t xml:space="preserve"> their </w:t>
      </w:r>
      <w:r w:rsidRPr="004146AF">
        <w:rPr>
          <w:rStyle w:val="StyleUnderline"/>
        </w:rPr>
        <w:t>life trajectories</w:t>
      </w:r>
      <w:r>
        <w:t xml:space="preserve">, </w:t>
      </w:r>
      <w:r w:rsidRPr="004146AF">
        <w:rPr>
          <w:rStyle w:val="StyleUnderline"/>
        </w:rPr>
        <w:t>and</w:t>
      </w:r>
      <w:r>
        <w:t xml:space="preserve"> also </w:t>
      </w:r>
      <w:r w:rsidRPr="004146AF">
        <w:rPr>
          <w:rStyle w:val="StyleUnderline"/>
        </w:rPr>
        <w:t xml:space="preserve">the possibility to </w:t>
      </w:r>
      <w:r w:rsidRPr="004146AF">
        <w:rPr>
          <w:rStyle w:val="Emphasis"/>
        </w:rPr>
        <w:t>recover more quickly</w:t>
      </w:r>
      <w:r>
        <w:t xml:space="preserve"> from their war traumas. Of course, </w:t>
      </w:r>
      <w:r w:rsidRPr="004146AF">
        <w:rPr>
          <w:rStyle w:val="StyleUnderline"/>
        </w:rPr>
        <w:t>the human aspects</w:t>
      </w:r>
      <w:r>
        <w:t xml:space="preserve"> of war traumas and losses </w:t>
      </w:r>
      <w:r w:rsidRPr="004146AF">
        <w:rPr>
          <w:rStyle w:val="StyleUnderline"/>
        </w:rPr>
        <w:t>cannot be addressed through any such financial incentive.</w:t>
      </w:r>
    </w:p>
    <w:p w:rsidR="00C55C75" w:rsidRPr="00D7566B" w:rsidRDefault="00C55C75" w:rsidP="00C55C75">
      <w:r w:rsidRPr="004146AF">
        <w:rPr>
          <w:rStyle w:val="Emphasis"/>
        </w:rPr>
        <w:t>A different attitude of receiving countries toward refugees</w:t>
      </w:r>
      <w:r>
        <w:t xml:space="preserve">. Currently </w:t>
      </w:r>
      <w:r w:rsidRPr="004146AF">
        <w:rPr>
          <w:rStyle w:val="StyleUnderline"/>
        </w:rPr>
        <w:t xml:space="preserve">refugees are frequently </w:t>
      </w:r>
      <w:r w:rsidRPr="004146AF">
        <w:rPr>
          <w:rStyle w:val="Emphasis"/>
        </w:rPr>
        <w:t>framed as a burden</w:t>
      </w:r>
      <w:r>
        <w:t xml:space="preserve"> and a cost by many (Western) country politicians and media. Considering that the </w:t>
      </w:r>
      <w:r w:rsidRPr="004146AF">
        <w:rPr>
          <w:rStyle w:val="StyleUnderline"/>
        </w:rPr>
        <w:t>funds from the reconstruction</w:t>
      </w:r>
      <w:r>
        <w:t xml:space="preserve"> fund </w:t>
      </w:r>
      <w:r w:rsidRPr="004146AF">
        <w:rPr>
          <w:rStyle w:val="StyleUnderline"/>
        </w:rPr>
        <w:t xml:space="preserve">can help cover </w:t>
      </w:r>
      <w:r w:rsidRPr="004146AF">
        <w:rPr>
          <w:rStyle w:val="Emphasis"/>
        </w:rPr>
        <w:t>part or all of their immediate resettlement expenses</w:t>
      </w:r>
      <w:r>
        <w:t xml:space="preserve">, </w:t>
      </w:r>
      <w:r w:rsidRPr="004146AF">
        <w:rPr>
          <w:rStyle w:val="StyleUnderline"/>
        </w:rPr>
        <w:t xml:space="preserve">it can motivate </w:t>
      </w:r>
      <w:r>
        <w:t xml:space="preserve">the </w:t>
      </w:r>
      <w:r w:rsidRPr="004146AF">
        <w:rPr>
          <w:rStyle w:val="StyleUnderline"/>
        </w:rPr>
        <w:t>receiving countries to be more receptive</w:t>
      </w:r>
      <w:r>
        <w:t xml:space="preserve"> to refugees. </w:t>
      </w:r>
      <w:r w:rsidRPr="004146AF">
        <w:rPr>
          <w:rStyle w:val="StyleUnderline"/>
        </w:rPr>
        <w:t>This can also</w:t>
      </w:r>
      <w:r>
        <w:t xml:space="preserve"> help </w:t>
      </w:r>
      <w:r w:rsidRPr="004146AF">
        <w:rPr>
          <w:rStyle w:val="StyleUnderline"/>
        </w:rPr>
        <w:t>tame</w:t>
      </w:r>
      <w:r>
        <w:t xml:space="preserve"> the </w:t>
      </w:r>
      <w:r w:rsidRPr="004146AF">
        <w:rPr>
          <w:rStyle w:val="StyleUnderline"/>
        </w:rPr>
        <w:t xml:space="preserve">increasingly </w:t>
      </w:r>
      <w:proofErr w:type="spellStart"/>
      <w:r w:rsidRPr="004146AF">
        <w:rPr>
          <w:rStyle w:val="StyleUnderline"/>
        </w:rPr>
        <w:t>polarising</w:t>
      </w:r>
      <w:proofErr w:type="spellEnd"/>
      <w:r w:rsidRPr="004146AF">
        <w:rPr>
          <w:rStyle w:val="StyleUnderline"/>
        </w:rPr>
        <w:t xml:space="preserve"> and </w:t>
      </w:r>
      <w:proofErr w:type="spellStart"/>
      <w:r w:rsidRPr="004146AF">
        <w:rPr>
          <w:rStyle w:val="StyleUnderline"/>
        </w:rPr>
        <w:t>dehumanising</w:t>
      </w:r>
      <w:proofErr w:type="spellEnd"/>
      <w:r w:rsidRPr="004146AF">
        <w:rPr>
          <w:rStyle w:val="StyleUnderline"/>
        </w:rPr>
        <w:t xml:space="preserve"> discourses about refugees</w:t>
      </w:r>
      <w:r>
        <w:t xml:space="preserve"> and their effects in the receiving countries.</w:t>
      </w:r>
    </w:p>
    <w:p w:rsidR="00C55C75" w:rsidRDefault="00C55C75" w:rsidP="00C55C75"/>
    <w:p w:rsidR="00C55C75" w:rsidRDefault="00C55C75" w:rsidP="00C55C75">
      <w:pPr>
        <w:pStyle w:val="Heading3"/>
      </w:pPr>
      <w:r>
        <w:lastRenderedPageBreak/>
        <w:t>AT: No Support</w:t>
      </w:r>
    </w:p>
    <w:p w:rsidR="00C55C75" w:rsidRPr="0013216B" w:rsidRDefault="00C55C75" w:rsidP="00C55C75"/>
    <w:p w:rsidR="00C55C75" w:rsidRDefault="00C55C75" w:rsidP="00C55C75">
      <w:pPr>
        <w:pStyle w:val="Heading4"/>
      </w:pPr>
      <w:r>
        <w:t xml:space="preserve">It’s feasible—there’s international political momentum for the counterplan </w:t>
      </w:r>
    </w:p>
    <w:p w:rsidR="00C55C75" w:rsidRDefault="00C55C75" w:rsidP="00C55C75">
      <w:proofErr w:type="spellStart"/>
      <w:r w:rsidRPr="00125974">
        <w:rPr>
          <w:rStyle w:val="Style13ptBold"/>
        </w:rPr>
        <w:t>Mehrpouya</w:t>
      </w:r>
      <w:proofErr w:type="spellEnd"/>
      <w:r w:rsidRPr="00125974">
        <w:rPr>
          <w:rStyle w:val="Style13ptBold"/>
        </w:rPr>
        <w:t xml:space="preserve">, </w:t>
      </w:r>
      <w:r>
        <w:rPr>
          <w:rStyle w:val="Style13ptBold"/>
        </w:rPr>
        <w:t>6/24</w:t>
      </w:r>
      <w:r>
        <w:t xml:space="preserve">  - </w:t>
      </w:r>
      <w:r w:rsidRPr="00125974">
        <w:t xml:space="preserve">Associate Professor of Accounting and Management Control, </w:t>
      </w:r>
      <w:r>
        <w:t xml:space="preserve">focuses on </w:t>
      </w:r>
      <w:r w:rsidRPr="00125974">
        <w:t>responsible investment, the impact of ecological, social and governance (ESG) ratings</w:t>
      </w:r>
      <w:r>
        <w:t>,</w:t>
      </w:r>
      <w:r w:rsidRPr="00125974">
        <w:t xml:space="preserve"> and the transnational governance of accounting and accountability</w:t>
      </w:r>
      <w:r>
        <w:t xml:space="preserve"> (</w:t>
      </w:r>
      <w:proofErr w:type="spellStart"/>
      <w:r>
        <w:t>Afshin</w:t>
      </w:r>
      <w:proofErr w:type="spellEnd"/>
      <w:r>
        <w:t>, The Conversation, ‘</w:t>
      </w:r>
      <w:r w:rsidRPr="00125974">
        <w:t>Should we tax arms manufacturers to finance refugee resettlement?</w:t>
      </w:r>
      <w:r>
        <w:t xml:space="preserve">’, 6/24/19, </w:t>
      </w:r>
      <w:r w:rsidRPr="00A36519">
        <w:t>https://theconversation.com/should-we-tax-arms-manufacturers-to-finance-refugee-resettlement-118698</w:t>
      </w:r>
      <w:r>
        <w:t>)//hecht</w:t>
      </w:r>
    </w:p>
    <w:p w:rsidR="00C55C75" w:rsidRDefault="00C55C75" w:rsidP="00C55C75">
      <w:r>
        <w:t>Is it feasible?</w:t>
      </w:r>
    </w:p>
    <w:p w:rsidR="00C55C75" w:rsidRPr="00A4147A" w:rsidRDefault="00C55C75" w:rsidP="00C55C75">
      <w:r>
        <w:t xml:space="preserve">Considering the deep ties of the US administration and the legislative bodies with the country’s military industry, such option seems far-fetched at present. Similarly, governments of European countries such as France and the UK have been mostly unconditionally supportive of their respective military firms and their international dealings. However, other European </w:t>
      </w:r>
      <w:r w:rsidRPr="00A4147A">
        <w:rPr>
          <w:rStyle w:val="StyleUnderline"/>
        </w:rPr>
        <w:t>countries less involved</w:t>
      </w:r>
      <w:r>
        <w:t xml:space="preserve"> </w:t>
      </w:r>
      <w:r w:rsidRPr="00A4147A">
        <w:rPr>
          <w:rStyle w:val="StyleUnderline"/>
        </w:rPr>
        <w:t>in the arms markets</w:t>
      </w:r>
      <w:r>
        <w:t xml:space="preserve"> who are dealing with the brunt of the costs of the refugee crisis in Europe such as Greece but also many Eastern European countries </w:t>
      </w:r>
      <w:r w:rsidRPr="00A4147A">
        <w:rPr>
          <w:rStyle w:val="StyleUnderline"/>
        </w:rPr>
        <w:t>should be more supportive of such a tax.</w:t>
      </w:r>
    </w:p>
    <w:p w:rsidR="00C55C75" w:rsidRPr="00823E61" w:rsidRDefault="00C55C75" w:rsidP="00C55C75">
      <w:pPr>
        <w:rPr>
          <w:rStyle w:val="StyleUnderline"/>
        </w:rPr>
      </w:pPr>
      <w:r w:rsidRPr="00823E61">
        <w:rPr>
          <w:rStyle w:val="StyleUnderline"/>
        </w:rPr>
        <w:t>Considering</w:t>
      </w:r>
      <w:r>
        <w:t xml:space="preserve"> the </w:t>
      </w:r>
      <w:r w:rsidRPr="00823E61">
        <w:rPr>
          <w:rStyle w:val="StyleUnderline"/>
        </w:rPr>
        <w:t>increased number of progressive voices</w:t>
      </w:r>
      <w:r>
        <w:t xml:space="preserve"> both </w:t>
      </w:r>
      <w:r w:rsidRPr="00823E61">
        <w:rPr>
          <w:rStyle w:val="StyleUnderline"/>
        </w:rPr>
        <w:t>in the E</w:t>
      </w:r>
      <w:r>
        <w:t xml:space="preserve">uropean </w:t>
      </w:r>
      <w:r w:rsidRPr="00823E61">
        <w:rPr>
          <w:rStyle w:val="StyleUnderline"/>
        </w:rPr>
        <w:t>U</w:t>
      </w:r>
      <w:r>
        <w:t xml:space="preserve">nion in the form of green parties, </w:t>
      </w:r>
      <w:r w:rsidRPr="00823E61">
        <w:rPr>
          <w:rStyle w:val="StyleUnderline"/>
        </w:rPr>
        <w:t>and US</w:t>
      </w:r>
      <w:r>
        <w:t xml:space="preserve"> legislative bodies – </w:t>
      </w:r>
      <w:r w:rsidRPr="00823E61">
        <w:t>the highly active and</w:t>
      </w:r>
      <w:r>
        <w:t xml:space="preserve"> vocal Congressional Progressive Caucus is a good example – </w:t>
      </w:r>
      <w:r w:rsidRPr="00823E61">
        <w:rPr>
          <w:rStyle w:val="StyleUnderline"/>
        </w:rPr>
        <w:t>there is a political momentum to</w:t>
      </w:r>
      <w:r>
        <w:t xml:space="preserve"> start the debate and to </w:t>
      </w:r>
      <w:r w:rsidRPr="00823E61">
        <w:rPr>
          <w:rStyle w:val="StyleUnderline"/>
        </w:rPr>
        <w:t>produce detailed proposals</w:t>
      </w:r>
      <w:r>
        <w:t xml:space="preserve"> for such a transnational tax. </w:t>
      </w:r>
      <w:r w:rsidRPr="00823E61">
        <w:rPr>
          <w:rStyle w:val="StyleUnderline"/>
        </w:rPr>
        <w:t>This would</w:t>
      </w:r>
      <w:r>
        <w:t xml:space="preserve"> prepare the grounds and help </w:t>
      </w:r>
      <w:r w:rsidRPr="00823E61">
        <w:rPr>
          <w:rStyle w:val="Emphasis"/>
        </w:rPr>
        <w:t xml:space="preserve">build momentum </w:t>
      </w:r>
      <w:r w:rsidRPr="00823E61">
        <w:rPr>
          <w:rStyle w:val="StyleUnderline"/>
        </w:rPr>
        <w:t>for its eventual enactment.</w:t>
      </w:r>
    </w:p>
    <w:p w:rsidR="00C55C75" w:rsidRPr="00FA225A" w:rsidRDefault="00C55C75" w:rsidP="00C55C75">
      <w:r>
        <w:t xml:space="preserve">In the longer term, </w:t>
      </w:r>
      <w:r w:rsidRPr="000C11D6">
        <w:rPr>
          <w:rStyle w:val="Emphasis"/>
        </w:rPr>
        <w:t xml:space="preserve">countries </w:t>
      </w:r>
      <w:proofErr w:type="spellStart"/>
      <w:r w:rsidRPr="000C11D6">
        <w:rPr>
          <w:rStyle w:val="Emphasis"/>
        </w:rPr>
        <w:t>neighbouring</w:t>
      </w:r>
      <w:proofErr w:type="spellEnd"/>
      <w:r w:rsidRPr="000C11D6">
        <w:rPr>
          <w:rStyle w:val="Emphasis"/>
        </w:rPr>
        <w:t xml:space="preserve"> major wars</w:t>
      </w:r>
      <w:r>
        <w:t xml:space="preserve"> and conflicts such as </w:t>
      </w:r>
      <w:r w:rsidRPr="000C11D6">
        <w:rPr>
          <w:rStyle w:val="StyleUnderline"/>
        </w:rPr>
        <w:t>Turkey, Pakistan, Lebanon, Uganda, Iran and Jordan</w:t>
      </w:r>
      <w:r>
        <w:t xml:space="preserve"> – that </w:t>
      </w:r>
      <w:r w:rsidRPr="000C11D6">
        <w:rPr>
          <w:rStyle w:val="StyleUnderline"/>
        </w:rPr>
        <w:t>have been hosting about 85% of refugees</w:t>
      </w:r>
      <w:r>
        <w:t xml:space="preserve"> from wars in Syria, Palestine, Afghanistan, South Sudan, Iraq, Libya and Somalia over the past several decades – can </w:t>
      </w:r>
      <w:proofErr w:type="spellStart"/>
      <w:r w:rsidRPr="000C11D6">
        <w:rPr>
          <w:rStyle w:val="StyleUnderline"/>
        </w:rPr>
        <w:t>mobilise</w:t>
      </w:r>
      <w:proofErr w:type="spellEnd"/>
      <w:r w:rsidRPr="000C11D6">
        <w:rPr>
          <w:rStyle w:val="StyleUnderline"/>
        </w:rPr>
        <w:t xml:space="preserve"> to initiate such debates</w:t>
      </w:r>
      <w:r>
        <w:t xml:space="preserve"> </w:t>
      </w:r>
      <w:r w:rsidRPr="000C11D6">
        <w:rPr>
          <w:rStyle w:val="StyleUnderline"/>
        </w:rPr>
        <w:t xml:space="preserve">and to </w:t>
      </w:r>
      <w:r w:rsidRPr="000C11D6">
        <w:rPr>
          <w:rStyle w:val="Emphasis"/>
        </w:rPr>
        <w:t>trigger action</w:t>
      </w:r>
      <w:r>
        <w:t xml:space="preserve"> at the United Nations.</w:t>
      </w:r>
    </w:p>
    <w:p w:rsidR="00C55C75" w:rsidRPr="00B43DA3" w:rsidRDefault="00C55C75" w:rsidP="00C55C75"/>
    <w:p w:rsidR="00C55C75" w:rsidRPr="00403AD2" w:rsidRDefault="00C55C75" w:rsidP="00C55C75">
      <w:pPr>
        <w:pStyle w:val="Heading2"/>
        <w:rPr>
          <w:rFonts w:asciiTheme="minorHAnsi" w:hAnsiTheme="minorHAnsi"/>
        </w:rPr>
      </w:pPr>
      <w:r w:rsidRPr="00403AD2">
        <w:rPr>
          <w:rFonts w:asciiTheme="minorHAnsi" w:hAnsiTheme="minorHAnsi"/>
        </w:rPr>
        <w:lastRenderedPageBreak/>
        <w:t>Allies DA</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1nc Allies Link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u w:val="single"/>
        </w:rPr>
      </w:pPr>
      <w:r w:rsidRPr="00403AD2">
        <w:rPr>
          <w:rFonts w:asciiTheme="minorHAnsi" w:hAnsiTheme="minorHAnsi"/>
        </w:rPr>
        <w:t xml:space="preserve">The plan wrecks Trump’s </w:t>
      </w:r>
      <w:r w:rsidRPr="00403AD2">
        <w:rPr>
          <w:rFonts w:asciiTheme="minorHAnsi" w:hAnsiTheme="minorHAnsi"/>
          <w:u w:val="single"/>
        </w:rPr>
        <w:t>realist</w:t>
      </w:r>
      <w:r w:rsidRPr="00403AD2">
        <w:rPr>
          <w:rFonts w:asciiTheme="minorHAnsi" w:hAnsiTheme="minorHAnsi"/>
        </w:rPr>
        <w:t xml:space="preserve"> foreign policy --- forcing liberal ideals like human rights will disrupt </w:t>
      </w:r>
      <w:r w:rsidRPr="00403AD2">
        <w:rPr>
          <w:rFonts w:asciiTheme="minorHAnsi" w:hAnsiTheme="minorHAnsi"/>
          <w:u w:val="single"/>
        </w:rPr>
        <w:t>critical relationships</w:t>
      </w:r>
      <w:r w:rsidRPr="00403AD2">
        <w:rPr>
          <w:rFonts w:asciiTheme="minorHAnsi" w:hAnsiTheme="minorHAnsi"/>
        </w:rPr>
        <w:t xml:space="preserve"> to prevent terrorist attacks</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Weichert</w:t>
      </w:r>
      <w:proofErr w:type="spellEnd"/>
      <w:r w:rsidRPr="00403AD2">
        <w:rPr>
          <w:rStyle w:val="Style13ptBold"/>
          <w:rFonts w:asciiTheme="minorHAnsi" w:hAnsiTheme="minorHAnsi"/>
        </w:rPr>
        <w:t>, 18</w:t>
      </w:r>
      <w:r w:rsidRPr="00403AD2">
        <w:rPr>
          <w:rFonts w:asciiTheme="minorHAnsi" w:hAnsiTheme="minorHAnsi"/>
        </w:rPr>
        <w:t xml:space="preserve"> --- former Congressional staff member who holds a Master of Arts in Statecraft &amp; National Security Affairs from the Institute of World Politics in Washington, D.C., geopolitical analyst who manages The </w:t>
      </w:r>
      <w:proofErr w:type="spellStart"/>
      <w:r w:rsidRPr="00403AD2">
        <w:rPr>
          <w:rFonts w:asciiTheme="minorHAnsi" w:hAnsiTheme="minorHAnsi"/>
        </w:rPr>
        <w:t>Weichert</w:t>
      </w:r>
      <w:proofErr w:type="spellEnd"/>
      <w:r w:rsidRPr="00403AD2">
        <w:rPr>
          <w:rFonts w:asciiTheme="minorHAnsi" w:hAnsiTheme="minorHAnsi"/>
        </w:rPr>
        <w:t xml:space="preserve"> Report (6/11/18, Brandon J., “Repeal the Leahy Law,” </w:t>
      </w:r>
      <w:hyperlink r:id="rId104" w:history="1">
        <w:r w:rsidRPr="00403AD2">
          <w:rPr>
            <w:rStyle w:val="Hyperlink"/>
            <w:rFonts w:asciiTheme="minorHAnsi" w:hAnsiTheme="minorHAnsi"/>
          </w:rPr>
          <w:t>https://spectator.org/repeal-the-leahy-law-2/</w:t>
        </w:r>
      </w:hyperlink>
      <w:r w:rsidRPr="00403AD2">
        <w:rPr>
          <w:rFonts w:asciiTheme="minorHAnsi" w:hAnsiTheme="minorHAnsi"/>
        </w:rPr>
        <w:t>, accessed on 6/22/19, JMP)</w:t>
      </w:r>
    </w:p>
    <w:p w:rsidR="00C55C75" w:rsidRPr="00403AD2" w:rsidRDefault="00C55C75" w:rsidP="00C55C75">
      <w:pPr>
        <w:rPr>
          <w:rFonts w:asciiTheme="minorHAnsi" w:hAnsiTheme="minorHAnsi"/>
        </w:rPr>
      </w:pPr>
      <w:r w:rsidRPr="00403AD2">
        <w:rPr>
          <w:rFonts w:asciiTheme="minorHAnsi" w:hAnsiTheme="minorHAnsi"/>
        </w:rPr>
        <w:t xml:space="preserve">During the 2016 presidential election, </w:t>
      </w:r>
      <w:r w:rsidRPr="00403AD2">
        <w:rPr>
          <w:rStyle w:val="StyleUnderline"/>
          <w:rFonts w:asciiTheme="minorHAnsi" w:hAnsiTheme="minorHAnsi"/>
        </w:rPr>
        <w:t>many “experts”</w:t>
      </w:r>
      <w:r w:rsidRPr="00403AD2">
        <w:rPr>
          <w:rFonts w:asciiTheme="minorHAnsi" w:hAnsiTheme="minorHAnsi"/>
        </w:rPr>
        <w:t xml:space="preserve"> in Washington, D.C. </w:t>
      </w:r>
      <w:r w:rsidRPr="00403AD2">
        <w:rPr>
          <w:rStyle w:val="StyleUnderline"/>
          <w:rFonts w:asciiTheme="minorHAnsi" w:hAnsiTheme="minorHAnsi"/>
        </w:rPr>
        <w:t>wrongly believed that</w:t>
      </w:r>
      <w:r w:rsidRPr="00403AD2">
        <w:rPr>
          <w:rFonts w:asciiTheme="minorHAnsi" w:hAnsiTheme="minorHAnsi"/>
        </w:rPr>
        <w:t xml:space="preserve"> President </w:t>
      </w:r>
      <w:r w:rsidRPr="00403AD2">
        <w:rPr>
          <w:rStyle w:val="StyleUnderline"/>
          <w:rFonts w:asciiTheme="minorHAnsi" w:hAnsiTheme="minorHAnsi"/>
        </w:rPr>
        <w:t>Trump was an isolationist</w:t>
      </w:r>
      <w:r w:rsidRPr="00403AD2">
        <w:rPr>
          <w:rFonts w:asciiTheme="minorHAnsi" w:hAnsiTheme="minorHAnsi"/>
        </w:rPr>
        <w:t xml:space="preserve"> (simply because he wasn’t some rabid interventionist). In fact, whether Trump realized it or not, </w:t>
      </w:r>
      <w:r w:rsidRPr="00403AD2">
        <w:rPr>
          <w:rStyle w:val="Emphasis"/>
          <w:rFonts w:asciiTheme="minorHAnsi" w:hAnsiTheme="minorHAnsi"/>
        </w:rPr>
        <w:t>he was a realist at heart</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According to Jonathan Haslam, </w:t>
      </w:r>
      <w:r w:rsidRPr="00403AD2">
        <w:rPr>
          <w:rStyle w:val="StyleUnderline"/>
          <w:rFonts w:asciiTheme="minorHAnsi" w:hAnsiTheme="minorHAnsi"/>
        </w:rPr>
        <w:t>realism</w:t>
      </w:r>
      <w:r w:rsidRPr="00403AD2">
        <w:rPr>
          <w:rFonts w:asciiTheme="minorHAnsi" w:hAnsiTheme="minorHAnsi"/>
        </w:rPr>
        <w:t xml:space="preserve"> is a “spectrum of ideas” that fundamentally recognizes the nation-state as being the driver of international affairs; that the international system is anarchic — and therefore individual nation-states must take care of their own national interests rationally. It also understands that all states desire power in order to ensure their own self-preservation.</w:t>
      </w:r>
    </w:p>
    <w:p w:rsidR="00C55C75" w:rsidRPr="00403AD2" w:rsidRDefault="00C55C75" w:rsidP="00C55C75">
      <w:pPr>
        <w:rPr>
          <w:rFonts w:asciiTheme="minorHAnsi" w:hAnsiTheme="minorHAnsi"/>
        </w:rPr>
      </w:pPr>
      <w:r w:rsidRPr="00403AD2">
        <w:rPr>
          <w:rFonts w:asciiTheme="minorHAnsi" w:hAnsiTheme="minorHAnsi"/>
        </w:rPr>
        <w:t xml:space="preserve">This worldview </w:t>
      </w:r>
      <w:r w:rsidRPr="00403AD2">
        <w:rPr>
          <w:rStyle w:val="StyleUnderline"/>
          <w:rFonts w:asciiTheme="minorHAnsi" w:hAnsiTheme="minorHAnsi"/>
        </w:rPr>
        <w:t>is a rational and logical one that many American leaders have struggled to embrace because it subordinates America’s idealism to the harshness of that anarchic world system</w:t>
      </w:r>
      <w:r w:rsidRPr="00403AD2">
        <w:rPr>
          <w:rFonts w:asciiTheme="minorHAnsi" w:hAnsiTheme="minorHAnsi"/>
        </w:rPr>
        <w:t xml:space="preserve">. </w:t>
      </w:r>
      <w:r w:rsidRPr="00403AD2">
        <w:rPr>
          <w:rStyle w:val="Emphasis"/>
          <w:rFonts w:asciiTheme="minorHAnsi" w:hAnsiTheme="minorHAnsi"/>
        </w:rPr>
        <w:t>Despite the apparently amoral nature of realism, it is actually one of the best ways to practice foreign policy.</w:t>
      </w:r>
      <w:r w:rsidRPr="00403AD2">
        <w:rPr>
          <w:rFonts w:asciiTheme="minorHAnsi" w:hAnsiTheme="minorHAnsi"/>
        </w:rPr>
        <w:t xml:space="preserve"> After all, </w:t>
      </w:r>
      <w:r w:rsidRPr="00403AD2">
        <w:rPr>
          <w:rStyle w:val="Emphasis"/>
          <w:rFonts w:asciiTheme="minorHAnsi" w:hAnsiTheme="minorHAnsi"/>
        </w:rPr>
        <w:t>while we should be concerned about human rights violations in places like Saudi Arabia, we still need them in our fight against Islamic extremism</w:t>
      </w:r>
      <w:r w:rsidRPr="00403AD2">
        <w:rPr>
          <w:rFonts w:asciiTheme="minorHAnsi" w:hAnsiTheme="minorHAnsi"/>
        </w:rPr>
        <w:t>. And, as recent history has shown</w:t>
      </w:r>
      <w:r w:rsidRPr="00403AD2">
        <w:rPr>
          <w:rStyle w:val="Emphasis"/>
          <w:rFonts w:asciiTheme="minorHAnsi" w:hAnsiTheme="minorHAnsi"/>
        </w:rPr>
        <w:t>, it is often better to get local actors, like the Saudis, to do the proverbial heavy-lifting in the Global War on Terror</w:t>
      </w:r>
      <w:r w:rsidRPr="00403AD2">
        <w:rPr>
          <w:rFonts w:asciiTheme="minorHAnsi" w:hAnsiTheme="minorHAnsi"/>
        </w:rPr>
        <w:t xml:space="preserve"> (as opposed to deploying young American men and women in uniform).</w:t>
      </w:r>
    </w:p>
    <w:p w:rsidR="00C55C75" w:rsidRPr="00403AD2" w:rsidRDefault="00C55C75" w:rsidP="00C55C75">
      <w:pPr>
        <w:rPr>
          <w:rFonts w:asciiTheme="minorHAnsi" w:hAnsiTheme="minorHAnsi"/>
        </w:rPr>
      </w:pPr>
      <w:r w:rsidRPr="00403AD2">
        <w:rPr>
          <w:rStyle w:val="Emphasis"/>
          <w:rFonts w:asciiTheme="minorHAnsi" w:hAnsiTheme="minorHAnsi"/>
        </w:rPr>
        <w:t>A major stumbling block preventing the United States from fully embracing the old realist paradigm is a provision</w:t>
      </w:r>
      <w:r w:rsidRPr="00403AD2">
        <w:rPr>
          <w:rFonts w:asciiTheme="minorHAnsi" w:hAnsiTheme="minorHAnsi"/>
        </w:rPr>
        <w:t xml:space="preserve"> found in both the National Defense Authorization Act (NDAA) and the Foreign Assistance Act </w:t>
      </w:r>
      <w:r w:rsidRPr="00403AD2">
        <w:rPr>
          <w:rStyle w:val="Emphasis"/>
          <w:rFonts w:asciiTheme="minorHAnsi" w:hAnsiTheme="minorHAnsi"/>
        </w:rPr>
        <w:t>that bans</w:t>
      </w:r>
      <w:r w:rsidRPr="00403AD2">
        <w:rPr>
          <w:rFonts w:asciiTheme="minorHAnsi" w:hAnsiTheme="minorHAnsi"/>
        </w:rPr>
        <w:t xml:space="preserve"> the United States government from rendering </w:t>
      </w:r>
      <w:r w:rsidRPr="00403AD2">
        <w:rPr>
          <w:rStyle w:val="Emphasis"/>
          <w:rFonts w:asciiTheme="minorHAnsi" w:hAnsiTheme="minorHAnsi"/>
        </w:rPr>
        <w:t>military assistance</w:t>
      </w:r>
      <w:r w:rsidRPr="00403AD2">
        <w:rPr>
          <w:rFonts w:asciiTheme="minorHAnsi" w:hAnsiTheme="minorHAnsi"/>
        </w:rPr>
        <w:t xml:space="preserve"> of any kind </w:t>
      </w:r>
      <w:r w:rsidRPr="00403AD2">
        <w:rPr>
          <w:rStyle w:val="Emphasis"/>
          <w:rFonts w:asciiTheme="minorHAnsi" w:hAnsiTheme="minorHAnsi"/>
        </w:rPr>
        <w:t>to countries with an unsavory human rights record</w:t>
      </w:r>
      <w:r w:rsidRPr="00403AD2">
        <w:rPr>
          <w:rFonts w:asciiTheme="minorHAnsi" w:hAnsiTheme="minorHAnsi"/>
        </w:rPr>
        <w:t>. The provision is better known as the “Leahy Law,” since it was the unfortunate brainchild of Senator Patrick Leahy (D-VT).</w:t>
      </w:r>
    </w:p>
    <w:p w:rsidR="00C55C75" w:rsidRPr="00403AD2" w:rsidRDefault="00C55C75" w:rsidP="00C55C75">
      <w:pPr>
        <w:rPr>
          <w:rFonts w:asciiTheme="minorHAnsi" w:hAnsiTheme="minorHAnsi"/>
        </w:rPr>
      </w:pPr>
      <w:r w:rsidRPr="00403AD2">
        <w:rPr>
          <w:rFonts w:asciiTheme="minorHAnsi" w:hAnsiTheme="minorHAnsi"/>
        </w:rPr>
        <w:t xml:space="preserve">When </w:t>
      </w:r>
      <w:r w:rsidRPr="00403AD2">
        <w:rPr>
          <w:rStyle w:val="StyleUnderline"/>
          <w:rFonts w:asciiTheme="minorHAnsi" w:hAnsiTheme="minorHAnsi"/>
        </w:rPr>
        <w:t>the</w:t>
      </w:r>
      <w:r w:rsidRPr="00403AD2">
        <w:rPr>
          <w:rFonts w:asciiTheme="minorHAnsi" w:hAnsiTheme="minorHAnsi"/>
        </w:rPr>
        <w:t xml:space="preserve"> so-called </w:t>
      </w:r>
      <w:r w:rsidRPr="00403AD2">
        <w:rPr>
          <w:rStyle w:val="StyleUnderline"/>
          <w:rFonts w:asciiTheme="minorHAnsi" w:hAnsiTheme="minorHAnsi"/>
        </w:rPr>
        <w:t>Leahy Law</w:t>
      </w:r>
      <w:r w:rsidRPr="00403AD2">
        <w:rPr>
          <w:rFonts w:asciiTheme="minorHAnsi" w:hAnsiTheme="minorHAnsi"/>
        </w:rPr>
        <w:t xml:space="preserve"> was enacted, many believed that it would force American foreign policy practitioners to better align America’s values with its foreign policy. Instead, it </w:t>
      </w:r>
      <w:r w:rsidRPr="00403AD2">
        <w:rPr>
          <w:rStyle w:val="StyleUnderline"/>
          <w:rFonts w:asciiTheme="minorHAnsi" w:hAnsiTheme="minorHAnsi"/>
        </w:rPr>
        <w:t xml:space="preserve">has only served to </w:t>
      </w:r>
      <w:r w:rsidRPr="00403AD2">
        <w:rPr>
          <w:rStyle w:val="Emphasis"/>
          <w:rFonts w:asciiTheme="minorHAnsi" w:hAnsiTheme="minorHAnsi"/>
        </w:rPr>
        <w:t>place a dangerous distance between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and its key allies</w:t>
      </w:r>
      <w:r w:rsidRPr="00403AD2">
        <w:rPr>
          <w:rFonts w:asciiTheme="minorHAnsi" w:hAnsiTheme="minorHAnsi"/>
        </w:rPr>
        <w:t>.</w:t>
      </w:r>
    </w:p>
    <w:p w:rsidR="00C55C75" w:rsidRPr="00403AD2" w:rsidRDefault="00C55C75" w:rsidP="00C55C75">
      <w:pPr>
        <w:rPr>
          <w:rFonts w:asciiTheme="minorHAnsi" w:hAnsiTheme="minorHAnsi"/>
        </w:rPr>
      </w:pPr>
      <w:r w:rsidRPr="00403AD2">
        <w:rPr>
          <w:rStyle w:val="Emphasis"/>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a world power with global interests that must be protected. America needs regional partners.</w:t>
      </w:r>
      <w:r w:rsidRPr="00403AD2">
        <w:rPr>
          <w:rFonts w:asciiTheme="minorHAnsi" w:hAnsiTheme="minorHAnsi"/>
        </w:rPr>
        <w:t xml:space="preserve"> </w:t>
      </w:r>
      <w:r w:rsidRPr="00403AD2">
        <w:rPr>
          <w:rStyle w:val="StyleUnderline"/>
          <w:rFonts w:asciiTheme="minorHAnsi" w:hAnsiTheme="minorHAnsi"/>
        </w:rPr>
        <w:t>Washington curries favor with regional powers by offering</w:t>
      </w:r>
      <w:r w:rsidRPr="00403AD2">
        <w:rPr>
          <w:rFonts w:asciiTheme="minorHAnsi" w:hAnsiTheme="minorHAnsi"/>
        </w:rPr>
        <w:t xml:space="preserve"> trade deals, foreign aid, </w:t>
      </w:r>
      <w:r w:rsidRPr="00403AD2">
        <w:rPr>
          <w:rStyle w:val="StyleUnderline"/>
          <w:rFonts w:asciiTheme="minorHAnsi" w:hAnsiTheme="minorHAnsi"/>
        </w:rPr>
        <w:t>military assistance</w:t>
      </w:r>
      <w:r w:rsidRPr="00403AD2">
        <w:rPr>
          <w:rFonts w:asciiTheme="minorHAnsi" w:hAnsiTheme="minorHAnsi"/>
        </w:rPr>
        <w:t>, and diplomatic protection on the world stage in</w:t>
      </w:r>
      <w:r w:rsidRPr="00403AD2">
        <w:rPr>
          <w:rStyle w:val="StyleUnderline"/>
          <w:rFonts w:asciiTheme="minorHAnsi" w:hAnsiTheme="minorHAnsi"/>
        </w:rPr>
        <w:t xml:space="preserve"> exchange for these actors adhering to American needs</w:t>
      </w:r>
      <w:r w:rsidRPr="00403AD2">
        <w:rPr>
          <w:rFonts w:asciiTheme="minorHAnsi" w:hAnsiTheme="minorHAnsi"/>
        </w:rPr>
        <w:t>. It also shares vital intelligence and lends significant covert assistance to its allies (as it did for the French during their intervention in Mali in 2011, and as the U.S. does with Saudi intelligence).</w:t>
      </w:r>
    </w:p>
    <w:p w:rsidR="00C55C75" w:rsidRPr="00403AD2" w:rsidRDefault="00C55C75" w:rsidP="00C55C75">
      <w:pPr>
        <w:rPr>
          <w:rFonts w:asciiTheme="minorHAnsi" w:hAnsiTheme="minorHAnsi"/>
        </w:rPr>
      </w:pPr>
      <w:r w:rsidRPr="00403AD2">
        <w:rPr>
          <w:rStyle w:val="Emphasis"/>
          <w:rFonts w:asciiTheme="minorHAnsi" w:hAnsiTheme="minorHAnsi"/>
        </w:rPr>
        <w:t>Should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fully adhere to the Leahy Law and only support democratic regimes, it would find itself losing out in the grand, geopolitical game</w:t>
      </w:r>
      <w:r w:rsidRPr="00403AD2">
        <w:rPr>
          <w:rFonts w:asciiTheme="minorHAnsi" w:hAnsiTheme="minorHAnsi"/>
        </w:rPr>
        <w:t xml:space="preserve">. </w:t>
      </w:r>
      <w:r w:rsidRPr="00403AD2">
        <w:rPr>
          <w:rStyle w:val="Emphasis"/>
          <w:rFonts w:asciiTheme="minorHAnsi" w:hAnsiTheme="minorHAnsi"/>
        </w:rPr>
        <w:t xml:space="preserve">Or worse, it might end up supporting the very </w:t>
      </w:r>
      <w:r w:rsidRPr="00403AD2">
        <w:rPr>
          <w:rStyle w:val="Emphasis"/>
          <w:rFonts w:asciiTheme="minorHAnsi" w:hAnsiTheme="minorHAnsi"/>
        </w:rPr>
        <w:lastRenderedPageBreak/>
        <w:t>same regimes that it must protect itself from</w:t>
      </w:r>
      <w:r w:rsidRPr="00403AD2">
        <w:rPr>
          <w:rFonts w:asciiTheme="minorHAnsi" w:hAnsiTheme="minorHAnsi"/>
        </w:rPr>
        <w:t xml:space="preserve"> (as former President Obama briefly did when he supported the Muslim Brotherhood’s takeover of Egypt during the Arab Spring).</w:t>
      </w:r>
    </w:p>
    <w:p w:rsidR="00C55C75" w:rsidRPr="00403AD2" w:rsidRDefault="00C55C75" w:rsidP="00C55C75">
      <w:pPr>
        <w:rPr>
          <w:rFonts w:asciiTheme="minorHAnsi" w:hAnsiTheme="minorHAnsi"/>
        </w:rPr>
      </w:pPr>
      <w:r w:rsidRPr="00403AD2">
        <w:rPr>
          <w:rFonts w:asciiTheme="minorHAnsi" w:hAnsiTheme="minorHAnsi"/>
        </w:rPr>
        <w:t>The Cold War Legacy</w:t>
      </w:r>
    </w:p>
    <w:p w:rsidR="00C55C75" w:rsidRPr="00403AD2" w:rsidRDefault="00C55C75" w:rsidP="00C55C75">
      <w:pPr>
        <w:rPr>
          <w:rFonts w:asciiTheme="minorHAnsi" w:hAnsiTheme="minorHAnsi"/>
        </w:rPr>
      </w:pPr>
      <w:r w:rsidRPr="00403AD2">
        <w:rPr>
          <w:rFonts w:asciiTheme="minorHAnsi" w:hAnsiTheme="minorHAnsi"/>
        </w:rPr>
        <w:t>The Cold War shaped the world we live in today. During that conflict, the West competed with the Reds for global supremacy. The United States could build the most powerful nuclear arsenal in the world and have the richest economy. But, if it did not have a viable narrative to counter the lure of Marxist-Leninism, it could never win the struggle for the world’s soul. Thus, American ideals became a key tenet in the ideological struggle.</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 xml:space="preserve">Despite the soft power attraction of American idealism, U.S. national interests could not be secured only by adhering to our, at times, naïve ideals. So, </w:t>
      </w:r>
      <w:r w:rsidRPr="00403AD2">
        <w:rPr>
          <w:rStyle w:val="Emphasis"/>
          <w:rFonts w:asciiTheme="minorHAnsi" w:hAnsiTheme="minorHAnsi"/>
        </w:rPr>
        <w:t>to ensure that the containment of the Soviet Union was upheld,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frequently empowered anti-communist, authoritarian regimes</w:t>
      </w:r>
      <w:r w:rsidRPr="00403AD2">
        <w:rPr>
          <w:rStyle w:val="StyleUnderline"/>
          <w:rFonts w:asciiTheme="minorHAnsi" w:hAnsiTheme="minorHAnsi"/>
        </w:rPr>
        <w:t>.</w:t>
      </w:r>
    </w:p>
    <w:p w:rsidR="00C55C75" w:rsidRPr="00403AD2" w:rsidRDefault="00C55C75" w:rsidP="00C55C75">
      <w:pPr>
        <w:rPr>
          <w:rStyle w:val="Emphasis"/>
          <w:rFonts w:asciiTheme="minorHAnsi" w:hAnsiTheme="minorHAnsi"/>
        </w:rPr>
      </w:pPr>
      <w:r w:rsidRPr="00403AD2">
        <w:rPr>
          <w:rStyle w:val="Emphasis"/>
          <w:rFonts w:asciiTheme="minorHAnsi" w:hAnsiTheme="minorHAnsi"/>
        </w:rPr>
        <w:t>These regimes, while despicable in nature, were not only often better than the alternatives, but they also proved invaluable in containing — and ultimately defeating— the Soviet Union.</w:t>
      </w:r>
    </w:p>
    <w:p w:rsidR="00C55C75" w:rsidRPr="00403AD2" w:rsidRDefault="00C55C75" w:rsidP="00C55C75">
      <w:pPr>
        <w:rPr>
          <w:rFonts w:asciiTheme="minorHAnsi" w:hAnsiTheme="minorHAnsi"/>
        </w:rPr>
      </w:pPr>
      <w:r w:rsidRPr="00403AD2">
        <w:rPr>
          <w:rFonts w:asciiTheme="minorHAnsi" w:hAnsiTheme="minorHAnsi"/>
        </w:rPr>
        <w:t>Realism or Idealism?</w:t>
      </w:r>
    </w:p>
    <w:p w:rsidR="00C55C75" w:rsidRPr="00403AD2" w:rsidRDefault="00C55C75" w:rsidP="00C55C75">
      <w:pPr>
        <w:rPr>
          <w:rStyle w:val="StyleUnderline"/>
          <w:rFonts w:asciiTheme="minorHAnsi" w:hAnsiTheme="minorHAnsi"/>
        </w:rPr>
      </w:pPr>
      <w:r w:rsidRPr="00403AD2">
        <w:rPr>
          <w:rStyle w:val="Emphasis"/>
          <w:rFonts w:asciiTheme="minorHAnsi" w:hAnsiTheme="minorHAnsi"/>
        </w:rPr>
        <w:t>Today,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in a similar ideological conflict, this time with radical Islam.</w:t>
      </w:r>
      <w:r w:rsidRPr="00403AD2">
        <w:rPr>
          <w:rFonts w:asciiTheme="minorHAnsi" w:hAnsiTheme="minorHAnsi"/>
        </w:rPr>
        <w:t xml:space="preserve"> </w:t>
      </w:r>
      <w:r w:rsidRPr="00403AD2">
        <w:rPr>
          <w:rStyle w:val="StyleUnderline"/>
          <w:rFonts w:asciiTheme="minorHAnsi" w:hAnsiTheme="minorHAnsi"/>
        </w:rPr>
        <w:t>On the one hand, there are the Sunni extremists, such as al Qaeda or ISIS. On the other, there is the Shiite rogue state of Iran.</w:t>
      </w:r>
      <w:r w:rsidRPr="00403AD2">
        <w:rPr>
          <w:rFonts w:asciiTheme="minorHAnsi" w:hAnsiTheme="minorHAnsi"/>
        </w:rPr>
        <w:t xml:space="preserve"> </w:t>
      </w:r>
      <w:r w:rsidRPr="00403AD2">
        <w:rPr>
          <w:rStyle w:val="Emphasis"/>
          <w:rFonts w:asciiTheme="minorHAnsi" w:hAnsiTheme="minorHAnsi"/>
        </w:rPr>
        <w:t>America has been mostly proficient in weakening the Sunni extremists (though it cannot yet claim victory</w:t>
      </w:r>
      <w:r w:rsidRPr="00403AD2">
        <w:rPr>
          <w:rFonts w:asciiTheme="minorHAnsi" w:hAnsiTheme="minorHAnsi"/>
        </w:rPr>
        <w:t xml:space="preserve"> over these groups — </w:t>
      </w:r>
      <w:r w:rsidRPr="00403AD2">
        <w:rPr>
          <w:rStyle w:val="StyleUnderline"/>
          <w:rFonts w:asciiTheme="minorHAnsi" w:hAnsiTheme="minorHAnsi"/>
        </w:rPr>
        <w:t>and I am no longer convinced it ever could, given the ethnic and religious nature of their support)</w:t>
      </w:r>
      <w:r w:rsidRPr="00403AD2">
        <w:rPr>
          <w:rFonts w:asciiTheme="minorHAnsi" w:hAnsiTheme="minorHAnsi"/>
        </w:rPr>
        <w:t xml:space="preserve">. </w:t>
      </w:r>
      <w:r w:rsidRPr="00403AD2">
        <w:rPr>
          <w:rStyle w:val="StyleUnderline"/>
          <w:rFonts w:asciiTheme="minorHAnsi" w:hAnsiTheme="minorHAnsi"/>
        </w:rPr>
        <w:t xml:space="preserve">Unfortunately, </w:t>
      </w:r>
      <w:r w:rsidRPr="00403AD2">
        <w:rPr>
          <w:rStyle w:val="Emphasis"/>
          <w:rFonts w:asciiTheme="minorHAnsi" w:hAnsiTheme="minorHAnsi"/>
        </w:rPr>
        <w:t>as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has become consumed with rolling back Sunni extremist groups, the Iranians have used that time to expand their own power and influence — at America’s expense</w:t>
      </w:r>
      <w:r w:rsidRPr="00403AD2">
        <w:rPr>
          <w:rFonts w:asciiTheme="minorHAnsi" w:hAnsiTheme="minorHAnsi"/>
        </w:rPr>
        <w:t>.</w:t>
      </w:r>
    </w:p>
    <w:p w:rsidR="00C55C75" w:rsidRPr="00403AD2" w:rsidRDefault="00C55C75" w:rsidP="00C55C75">
      <w:pPr>
        <w:rPr>
          <w:rFonts w:asciiTheme="minorHAnsi" w:hAnsiTheme="minorHAnsi"/>
        </w:rPr>
      </w:pPr>
      <w:r w:rsidRPr="00403AD2">
        <w:rPr>
          <w:rStyle w:val="Emphasis"/>
          <w:rFonts w:asciiTheme="minorHAnsi" w:hAnsiTheme="minorHAnsi"/>
        </w:rPr>
        <w:t>All of America’s partners in the region have problems. Supporting them could ultimately harm innocent people at any time</w:t>
      </w:r>
      <w:r w:rsidRPr="00403AD2">
        <w:rPr>
          <w:rFonts w:asciiTheme="minorHAnsi" w:hAnsiTheme="minorHAnsi"/>
        </w:rPr>
        <w:t xml:space="preserve"> — and the United States would likely receive blame for the actions of its proxies. </w:t>
      </w:r>
      <w:r w:rsidRPr="00403AD2">
        <w:rPr>
          <w:rStyle w:val="Emphasis"/>
          <w:rFonts w:asciiTheme="minorHAnsi" w:hAnsiTheme="minorHAnsi"/>
        </w:rPr>
        <w:t>However, the greater imperative of protecting American national interests and defeating the ideological foe — Islamism — outweighs whatever problems may arise from arming or supporting the regimes in the Kingdom of Saudi Arabia or Israel.</w:t>
      </w:r>
    </w:p>
    <w:p w:rsidR="00C55C75" w:rsidRPr="00403AD2" w:rsidRDefault="00C55C75" w:rsidP="00C55C75">
      <w:pPr>
        <w:rPr>
          <w:rFonts w:asciiTheme="minorHAnsi" w:hAnsiTheme="minorHAnsi"/>
        </w:rPr>
      </w:pPr>
      <w:r w:rsidRPr="00403AD2">
        <w:rPr>
          <w:rStyle w:val="StyleUnderline"/>
          <w:rFonts w:asciiTheme="minorHAnsi" w:hAnsiTheme="minorHAnsi"/>
        </w:rPr>
        <w:t>The Leahy Law may have been an admirable attempt by utopian policymakers to make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 xml:space="preserve">adhere more closely to its perceived ideals (and </w:t>
      </w:r>
      <w:r w:rsidRPr="00403AD2">
        <w:rPr>
          <w:rStyle w:val="Emphasis"/>
          <w:rFonts w:asciiTheme="minorHAnsi" w:hAnsiTheme="minorHAnsi"/>
        </w:rPr>
        <w:t>abandon any realistic hope of protecting its global interests in the process</w:t>
      </w:r>
      <w:r w:rsidRPr="00403AD2">
        <w:rPr>
          <w:rStyle w:val="StyleUnderline"/>
          <w:rFonts w:asciiTheme="minorHAnsi" w:hAnsiTheme="minorHAnsi"/>
        </w:rPr>
        <w:t xml:space="preserve">). But, </w:t>
      </w:r>
      <w:r w:rsidRPr="00403AD2">
        <w:rPr>
          <w:rStyle w:val="Emphasis"/>
          <w:rFonts w:asciiTheme="minorHAnsi" w:hAnsiTheme="minorHAnsi"/>
        </w:rPr>
        <w:t>if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is to survive and thrive in this cutthroat world, then Congress must repeal the Leahy Law</w:t>
      </w:r>
      <w:r w:rsidRPr="00403AD2">
        <w:rPr>
          <w:rFonts w:asciiTheme="minorHAnsi" w:hAnsiTheme="minorHAnsi"/>
        </w:rPr>
        <w:t>.</w:t>
      </w:r>
    </w:p>
    <w:p w:rsidR="00C55C75" w:rsidRPr="00403AD2" w:rsidRDefault="00C55C75" w:rsidP="00C55C75">
      <w:pPr>
        <w:rPr>
          <w:rStyle w:val="Emphasis"/>
          <w:rFonts w:asciiTheme="minorHAnsi" w:hAnsiTheme="minorHAnsi"/>
        </w:rPr>
      </w:pPr>
      <w:r w:rsidRPr="00403AD2">
        <w:rPr>
          <w:rStyle w:val="Emphasis"/>
          <w:rFonts w:asciiTheme="minorHAnsi" w:hAnsiTheme="minorHAnsi"/>
        </w:rPr>
        <w:t>We must protect our friends, no matter how unsavory they may be. After all, they are still better than the Mullahs of Iran or the head-choppers of al Qaeda and ISIS.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Bahrain Link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Ending arms sales fails---emboldens Iran, destroys alliances, and threatens US military operations</w:t>
      </w:r>
    </w:p>
    <w:p w:rsidR="00C55C75" w:rsidRPr="00403AD2" w:rsidRDefault="00C55C75" w:rsidP="00C55C75">
      <w:pPr>
        <w:rPr>
          <w:rFonts w:asciiTheme="minorHAnsi" w:hAnsiTheme="minorHAnsi"/>
        </w:rPr>
      </w:pPr>
      <w:r w:rsidRPr="00403AD2">
        <w:rPr>
          <w:rStyle w:val="Style13ptBold"/>
          <w:rFonts w:asciiTheme="minorHAnsi" w:hAnsiTheme="minorHAnsi"/>
        </w:rPr>
        <w:t>Phillips</w:t>
      </w:r>
      <w:r w:rsidRPr="00403AD2">
        <w:rPr>
          <w:rFonts w:asciiTheme="minorHAnsi" w:hAnsiTheme="minorHAnsi"/>
        </w:rPr>
        <w:t>, 11-15-20</w:t>
      </w:r>
      <w:r w:rsidRPr="00403AD2">
        <w:rPr>
          <w:rStyle w:val="Style13ptBold"/>
          <w:rFonts w:asciiTheme="minorHAnsi" w:hAnsiTheme="minorHAnsi"/>
        </w:rPr>
        <w:t xml:space="preserve">18 </w:t>
      </w:r>
      <w:r w:rsidRPr="00403AD2">
        <w:rPr>
          <w:rFonts w:asciiTheme="minorHAnsi" w:hAnsiTheme="minorHAnsi"/>
        </w:rPr>
        <w:t xml:space="preserve">--- senior research fellow for Middle Eastern affairs at the Douglas and Sarah Allison Center for Foreign Policy Studies at The Heritage Foundation (James, "Senate Move to Block Arms Sales to Bahrain Would Undermine US Interests", Daily Signal, 11-15-2018, </w:t>
      </w:r>
      <w:hyperlink r:id="rId105" w:history="1">
        <w:r w:rsidRPr="00403AD2">
          <w:rPr>
            <w:rStyle w:val="Hyperlink"/>
            <w:rFonts w:asciiTheme="minorHAnsi" w:hAnsiTheme="minorHAnsi"/>
          </w:rPr>
          <w:t>https://www.dailysignal.com/2018/11/15/senate-move-to-block-arms-sales-to-bahrain-would-undermine-us-interests/)---RKM</w:t>
        </w:r>
      </w:hyperlink>
    </w:p>
    <w:p w:rsidR="00C55C75" w:rsidRPr="00403AD2" w:rsidRDefault="00C55C75" w:rsidP="00C55C75">
      <w:pPr>
        <w:rPr>
          <w:rFonts w:asciiTheme="minorHAnsi" w:hAnsiTheme="minorHAnsi"/>
          <w:u w:val="single"/>
        </w:rPr>
      </w:pPr>
      <w:r w:rsidRPr="00403AD2">
        <w:rPr>
          <w:rFonts w:asciiTheme="minorHAnsi" w:hAnsiTheme="minorHAnsi"/>
        </w:rPr>
        <w:t xml:space="preserve">The Senate is set to vote Thursday on a resolution of disapproval that would </w:t>
      </w:r>
      <w:r w:rsidRPr="00403AD2">
        <w:rPr>
          <w:rFonts w:asciiTheme="minorHAnsi" w:hAnsiTheme="minorHAnsi"/>
          <w:u w:val="single"/>
        </w:rPr>
        <w:t xml:space="preserve">block the sale of what advocates describe as “offensive weapons” to Bahrain, an important U.S. ally that faces </w:t>
      </w:r>
      <w:r w:rsidRPr="00403AD2">
        <w:rPr>
          <w:rStyle w:val="Emphasis"/>
          <w:rFonts w:asciiTheme="minorHAnsi" w:hAnsiTheme="minorHAnsi"/>
        </w:rPr>
        <w:t>deadly threats</w:t>
      </w:r>
      <w:r w:rsidRPr="00403AD2">
        <w:rPr>
          <w:rFonts w:asciiTheme="minorHAnsi" w:hAnsiTheme="minorHAnsi"/>
          <w:u w:val="single"/>
        </w:rPr>
        <w:t xml:space="preserve"> from Iran.</w:t>
      </w:r>
    </w:p>
    <w:p w:rsidR="00C55C75" w:rsidRPr="00403AD2" w:rsidRDefault="00C55C75" w:rsidP="00C55C75">
      <w:pPr>
        <w:rPr>
          <w:rFonts w:asciiTheme="minorHAnsi" w:hAnsiTheme="minorHAnsi"/>
          <w:u w:val="single"/>
        </w:rPr>
      </w:pPr>
      <w:r w:rsidRPr="00403AD2">
        <w:rPr>
          <w:rFonts w:asciiTheme="minorHAnsi" w:hAnsiTheme="minorHAnsi"/>
          <w:u w:val="single"/>
        </w:rPr>
        <w:t>Advocates of the ban argue that this denial would somehow ease the humanitarian suffering in Yemen. In reality, it will have no such impact and would produce a host of unintended consequences.</w:t>
      </w:r>
    </w:p>
    <w:p w:rsidR="00C55C75" w:rsidRPr="00403AD2" w:rsidRDefault="00C55C75" w:rsidP="00C55C75">
      <w:pPr>
        <w:rPr>
          <w:rFonts w:asciiTheme="minorHAnsi" w:hAnsiTheme="minorHAnsi"/>
        </w:rPr>
      </w:pPr>
      <w:r w:rsidRPr="00403AD2">
        <w:rPr>
          <w:rFonts w:asciiTheme="minorHAnsi" w:hAnsiTheme="minorHAnsi"/>
        </w:rPr>
        <w:t>Yemen has been engulfed in a slow-motion civil war for more than a decade. That war has accelerated in recent years due to Iranian military support for the Houthi rebels, which provoked a 2015 military intervention by a Saudi-led Arab coalition.</w:t>
      </w:r>
    </w:p>
    <w:p w:rsidR="00C55C75" w:rsidRPr="00403AD2" w:rsidRDefault="00C55C75" w:rsidP="00C55C75">
      <w:pPr>
        <w:rPr>
          <w:rFonts w:asciiTheme="minorHAnsi" w:hAnsiTheme="minorHAnsi"/>
        </w:rPr>
      </w:pPr>
      <w:r w:rsidRPr="00403AD2">
        <w:rPr>
          <w:rFonts w:asciiTheme="minorHAnsi" w:hAnsiTheme="minorHAnsi"/>
        </w:rPr>
        <w:t>The Houthi militia, a radical Shia group that increasingly has fallen under Iran’s baleful influence, has inflicted humanitarian suffering on its Yemeni opponents and continues to launch Iranian-supplied ballistic missiles at civilian targets in Saudi Arabia and the United Arab Emirates.</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Advocates of the arms cutoff apparently believe that they can somehow “end” the war through a one-sided strategy of </w:t>
      </w:r>
      <w:r w:rsidRPr="00403AD2">
        <w:rPr>
          <w:rStyle w:val="Emphasis"/>
          <w:rFonts w:asciiTheme="minorHAnsi" w:hAnsiTheme="minorHAnsi"/>
        </w:rPr>
        <w:t>depriving America’s allies</w:t>
      </w:r>
      <w:r w:rsidRPr="00403AD2">
        <w:rPr>
          <w:rFonts w:asciiTheme="minorHAnsi" w:hAnsiTheme="minorHAnsi"/>
          <w:u w:val="single"/>
        </w:rPr>
        <w:t xml:space="preserve"> of U.S.-provided weapons. But this is not a one-sided war.</w:t>
      </w:r>
    </w:p>
    <w:p w:rsidR="00C55C75" w:rsidRPr="00403AD2" w:rsidRDefault="00C55C75" w:rsidP="00C55C75">
      <w:pPr>
        <w:rPr>
          <w:rFonts w:asciiTheme="minorHAnsi" w:hAnsiTheme="minorHAnsi"/>
        </w:rPr>
      </w:pPr>
      <w:r w:rsidRPr="00403AD2">
        <w:rPr>
          <w:rFonts w:asciiTheme="minorHAnsi" w:hAnsiTheme="minorHAnsi"/>
        </w:rPr>
        <w:t>Iran and its Yemeni allies have a vote, and clearly intend to keep fighting against Yemen’s government</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It is delusional to think that the Yemenis, who have been fighting for years, will end the bloodletting because Bahrain, a </w:t>
      </w:r>
      <w:r w:rsidRPr="00403AD2">
        <w:rPr>
          <w:rStyle w:val="Emphasis"/>
          <w:rFonts w:asciiTheme="minorHAnsi" w:hAnsiTheme="minorHAnsi"/>
        </w:rPr>
        <w:t>minor member</w:t>
      </w:r>
      <w:r w:rsidRPr="00403AD2">
        <w:rPr>
          <w:rFonts w:asciiTheme="minorHAnsi" w:hAnsiTheme="minorHAnsi"/>
          <w:u w:val="single"/>
        </w:rPr>
        <w:t xml:space="preserve"> of the Saudi-led coalition, has been singled out for a humiliating arms cutoff.</w:t>
      </w:r>
    </w:p>
    <w:p w:rsidR="00C55C75" w:rsidRPr="00403AD2" w:rsidRDefault="00C55C75" w:rsidP="00C55C75">
      <w:pPr>
        <w:rPr>
          <w:rFonts w:asciiTheme="minorHAnsi" w:hAnsiTheme="minorHAnsi"/>
        </w:rPr>
      </w:pPr>
      <w:r w:rsidRPr="00403AD2">
        <w:rPr>
          <w:rFonts w:asciiTheme="minorHAnsi" w:hAnsiTheme="minorHAnsi"/>
        </w:rPr>
        <w:t>The war will go on, with or without U.S. weapons.</w:t>
      </w:r>
    </w:p>
    <w:p w:rsidR="00C55C75" w:rsidRPr="00403AD2" w:rsidRDefault="00C55C75" w:rsidP="00C55C75">
      <w:pPr>
        <w:rPr>
          <w:rFonts w:asciiTheme="minorHAnsi" w:hAnsiTheme="minorHAnsi"/>
          <w:u w:val="single"/>
        </w:rPr>
      </w:pPr>
      <w:r w:rsidRPr="00403AD2">
        <w:rPr>
          <w:rFonts w:asciiTheme="minorHAnsi" w:hAnsiTheme="minorHAnsi"/>
        </w:rPr>
        <w:t xml:space="preserve">But </w:t>
      </w:r>
      <w:r w:rsidRPr="00403AD2">
        <w:rPr>
          <w:rFonts w:asciiTheme="minorHAnsi" w:hAnsiTheme="minorHAnsi"/>
          <w:u w:val="single"/>
        </w:rPr>
        <w:t xml:space="preserve">depriving Bahrain of arms that it requires for its own defense will undermine U.S. national interests by weakening ties to a </w:t>
      </w:r>
      <w:r w:rsidRPr="00403AD2">
        <w:rPr>
          <w:rStyle w:val="Emphasis"/>
          <w:rFonts w:asciiTheme="minorHAnsi" w:hAnsiTheme="minorHAnsi"/>
        </w:rPr>
        <w:t>major non-NATO ally</w:t>
      </w:r>
      <w:r w:rsidRPr="00403AD2">
        <w:rPr>
          <w:rFonts w:asciiTheme="minorHAnsi" w:hAnsiTheme="minorHAnsi"/>
        </w:rPr>
        <w:t xml:space="preserve">, </w:t>
      </w:r>
      <w:r w:rsidRPr="00403AD2">
        <w:rPr>
          <w:rFonts w:asciiTheme="minorHAnsi" w:hAnsiTheme="minorHAnsi"/>
          <w:u w:val="single"/>
        </w:rPr>
        <w:t xml:space="preserve">giving a </w:t>
      </w:r>
      <w:r w:rsidRPr="00403AD2">
        <w:rPr>
          <w:rStyle w:val="Emphasis"/>
          <w:rFonts w:asciiTheme="minorHAnsi" w:hAnsiTheme="minorHAnsi"/>
        </w:rPr>
        <w:t xml:space="preserve">psychological boost </w:t>
      </w:r>
      <w:r w:rsidRPr="00403AD2">
        <w:rPr>
          <w:rFonts w:asciiTheme="minorHAnsi" w:hAnsiTheme="minorHAnsi"/>
          <w:u w:val="single"/>
        </w:rPr>
        <w:t>to Iran, and encouraging the Houthis to continue to drag their feet on peace talks.</w:t>
      </w:r>
    </w:p>
    <w:p w:rsidR="00C55C75" w:rsidRPr="00403AD2" w:rsidRDefault="00C55C75" w:rsidP="00C55C75">
      <w:pPr>
        <w:rPr>
          <w:rFonts w:asciiTheme="minorHAnsi" w:hAnsiTheme="minorHAnsi"/>
        </w:rPr>
      </w:pPr>
      <w:r w:rsidRPr="00403AD2">
        <w:rPr>
          <w:rFonts w:asciiTheme="minorHAnsi" w:hAnsiTheme="minorHAnsi"/>
        </w:rPr>
        <w:t>The Trump administrating has made it clear that its main priorities in the Middle East are to stop Iran from getting a nuclear weapon and to curtail its malign influence in the region.</w:t>
      </w:r>
    </w:p>
    <w:p w:rsidR="00C55C75" w:rsidRPr="00403AD2" w:rsidRDefault="00C55C75" w:rsidP="00C55C75">
      <w:pPr>
        <w:rPr>
          <w:rFonts w:asciiTheme="minorHAnsi" w:hAnsiTheme="minorHAnsi"/>
          <w:u w:val="single"/>
        </w:rPr>
      </w:pPr>
      <w:r w:rsidRPr="00403AD2">
        <w:rPr>
          <w:rFonts w:asciiTheme="minorHAnsi" w:hAnsiTheme="minorHAnsi"/>
        </w:rPr>
        <w:t xml:space="preserve">In addition to increasing sanctions and bringing debilitating economic pressure on Iran, </w:t>
      </w:r>
      <w:r w:rsidRPr="00403AD2">
        <w:rPr>
          <w:rFonts w:asciiTheme="minorHAnsi" w:hAnsiTheme="minorHAnsi"/>
          <w:u w:val="single"/>
        </w:rPr>
        <w:t>the administration needs to work on improving and deepening bilateral security relationships in the region—especially with the Gulf States.</w:t>
      </w:r>
    </w:p>
    <w:p w:rsidR="00C55C75" w:rsidRPr="00403AD2" w:rsidRDefault="00C55C75" w:rsidP="00C55C75">
      <w:pPr>
        <w:rPr>
          <w:rFonts w:asciiTheme="minorHAnsi" w:hAnsiTheme="minorHAnsi"/>
        </w:rPr>
      </w:pPr>
      <w:r w:rsidRPr="00403AD2">
        <w:rPr>
          <w:rFonts w:asciiTheme="minorHAnsi" w:hAnsiTheme="minorHAnsi"/>
          <w:u w:val="single"/>
        </w:rPr>
        <w:lastRenderedPageBreak/>
        <w:t xml:space="preserve">Bahrain is a </w:t>
      </w:r>
      <w:r w:rsidRPr="00403AD2">
        <w:rPr>
          <w:rStyle w:val="Emphasis"/>
          <w:rFonts w:asciiTheme="minorHAnsi" w:hAnsiTheme="minorHAnsi"/>
        </w:rPr>
        <w:t>key</w:t>
      </w:r>
      <w:r w:rsidRPr="00403AD2">
        <w:rPr>
          <w:rFonts w:asciiTheme="minorHAnsi" w:hAnsiTheme="minorHAnsi"/>
          <w:u w:val="single"/>
        </w:rPr>
        <w:t xml:space="preserve"> U.S. ally</w:t>
      </w:r>
      <w:r w:rsidRPr="00403AD2">
        <w:rPr>
          <w:rFonts w:asciiTheme="minorHAnsi" w:hAnsiTheme="minorHAnsi"/>
        </w:rPr>
        <w:t xml:space="preserve">. First and foremost, </w:t>
      </w:r>
      <w:r w:rsidRPr="00403AD2">
        <w:rPr>
          <w:rFonts w:asciiTheme="minorHAnsi" w:hAnsiTheme="minorHAnsi"/>
          <w:u w:val="single"/>
        </w:rPr>
        <w:t xml:space="preserve">it is home to the </w:t>
      </w:r>
      <w:r w:rsidRPr="00403AD2">
        <w:rPr>
          <w:rStyle w:val="Emphasis"/>
          <w:rFonts w:asciiTheme="minorHAnsi" w:hAnsiTheme="minorHAnsi"/>
        </w:rPr>
        <w:t>U.S. Navy’s Fifth Fleet,</w:t>
      </w:r>
      <w:r w:rsidRPr="00403AD2">
        <w:rPr>
          <w:rFonts w:asciiTheme="minorHAnsi" w:hAnsiTheme="minorHAnsi"/>
          <w:u w:val="single"/>
        </w:rPr>
        <w:t xml:space="preserve"> and the U.S. has maintained some kind of naval presence in the country since 1958</w:t>
      </w:r>
      <w:r w:rsidRPr="00403AD2">
        <w:rPr>
          <w:rFonts w:asciiTheme="minorHAnsi" w:hAnsiTheme="minorHAnsi"/>
        </w:rPr>
        <w:t>. All U.S.-led maritime operations from the Horn of Africa to the Arabian Sea are controlled out of Bahrain.</w:t>
      </w:r>
    </w:p>
    <w:p w:rsidR="00C55C75" w:rsidRPr="00403AD2" w:rsidRDefault="00C55C75" w:rsidP="00C55C75">
      <w:pPr>
        <w:rPr>
          <w:rFonts w:asciiTheme="minorHAnsi" w:hAnsiTheme="minorHAnsi"/>
        </w:rPr>
      </w:pPr>
      <w:r w:rsidRPr="00403AD2">
        <w:rPr>
          <w:rFonts w:asciiTheme="minorHAnsi" w:hAnsiTheme="minorHAnsi"/>
          <w:u w:val="single"/>
        </w:rPr>
        <w:t xml:space="preserve">Some 7,000 U.S. military personnel are based in Bahrain. In addition to the large Navy presence, a significant number of U.S. Air Force personnel operate out of </w:t>
      </w:r>
      <w:proofErr w:type="spellStart"/>
      <w:r w:rsidRPr="00403AD2">
        <w:rPr>
          <w:rFonts w:asciiTheme="minorHAnsi" w:hAnsiTheme="minorHAnsi"/>
          <w:u w:val="single"/>
        </w:rPr>
        <w:t>Shaykh</w:t>
      </w:r>
      <w:proofErr w:type="spellEnd"/>
      <w:r w:rsidRPr="00403AD2">
        <w:rPr>
          <w:rFonts w:asciiTheme="minorHAnsi" w:hAnsiTheme="minorHAnsi"/>
          <w:u w:val="single"/>
        </w:rPr>
        <w:t xml:space="preserve"> Isa Air Base, where </w:t>
      </w:r>
      <w:r w:rsidRPr="00403AD2">
        <w:rPr>
          <w:rStyle w:val="Emphasis"/>
          <w:rFonts w:asciiTheme="minorHAnsi" w:hAnsiTheme="minorHAnsi"/>
        </w:rPr>
        <w:t xml:space="preserve">F-16s, F/A-18s, and P-3 </w:t>
      </w:r>
      <w:r w:rsidRPr="00403AD2">
        <w:rPr>
          <w:rFonts w:asciiTheme="minorHAnsi" w:hAnsiTheme="minorHAnsi"/>
          <w:u w:val="single"/>
        </w:rPr>
        <w:t>surveillance aircraft are stationed.</w:t>
      </w:r>
      <w:r w:rsidRPr="00403AD2">
        <w:rPr>
          <w:rFonts w:asciiTheme="minorHAnsi" w:hAnsiTheme="minorHAnsi"/>
        </w:rPr>
        <w:t xml:space="preserve"> The deep-water port of </w:t>
      </w:r>
      <w:proofErr w:type="spellStart"/>
      <w:r w:rsidRPr="00403AD2">
        <w:rPr>
          <w:rFonts w:asciiTheme="minorHAnsi" w:hAnsiTheme="minorHAnsi"/>
        </w:rPr>
        <w:t>Khalifa</w:t>
      </w:r>
      <w:proofErr w:type="spellEnd"/>
      <w:r w:rsidRPr="00403AD2">
        <w:rPr>
          <w:rFonts w:asciiTheme="minorHAnsi" w:hAnsiTheme="minorHAnsi"/>
        </w:rPr>
        <w:t xml:space="preserve"> bin Salman is one of the few facilities in the Gulf that can accommodate U.S. aircraft carriers.</w:t>
      </w:r>
    </w:p>
    <w:p w:rsidR="00C55C75" w:rsidRPr="00403AD2" w:rsidRDefault="00C55C75" w:rsidP="00C55C75">
      <w:pPr>
        <w:rPr>
          <w:rFonts w:asciiTheme="minorHAnsi" w:hAnsiTheme="minorHAnsi"/>
          <w:u w:val="single"/>
        </w:rPr>
      </w:pPr>
      <w:r w:rsidRPr="00403AD2">
        <w:rPr>
          <w:rFonts w:asciiTheme="minorHAnsi" w:hAnsiTheme="minorHAnsi"/>
        </w:rPr>
        <w:t xml:space="preserve">Bahrain has also showed that it is willing to step up to the plate when it comes to its own defense and security. It has led the Combined Task Force-152—which is a multilateral naval operation in the Gulf—on numerous occasions. When it is not commanding the task force, it provides ships to the operations. </w:t>
      </w:r>
      <w:r w:rsidRPr="00403AD2">
        <w:rPr>
          <w:rFonts w:asciiTheme="minorHAnsi" w:hAnsiTheme="minorHAnsi"/>
          <w:u w:val="single"/>
        </w:rPr>
        <w:t>Bahrain has also deployed troops as part of the U.S.-led coalition in Afghanistan.</w:t>
      </w:r>
    </w:p>
    <w:p w:rsidR="00C55C75" w:rsidRPr="00403AD2" w:rsidRDefault="00C55C75" w:rsidP="00C55C75">
      <w:pPr>
        <w:rPr>
          <w:rFonts w:asciiTheme="minorHAnsi" w:hAnsiTheme="minorHAnsi"/>
          <w:u w:val="single"/>
        </w:rPr>
      </w:pPr>
      <w:r w:rsidRPr="00403AD2">
        <w:rPr>
          <w:rFonts w:asciiTheme="minorHAnsi" w:hAnsiTheme="minorHAnsi"/>
          <w:u w:val="single"/>
        </w:rPr>
        <w:t>Bahrain</w:t>
      </w:r>
      <w:r w:rsidRPr="00403AD2">
        <w:rPr>
          <w:rFonts w:asciiTheme="minorHAnsi" w:hAnsiTheme="minorHAnsi"/>
        </w:rPr>
        <w:t>—like the internationally recognized government of Yemen, which the U.S. supports against the Houthi rebels—</w:t>
      </w:r>
      <w:r w:rsidRPr="00403AD2">
        <w:rPr>
          <w:rFonts w:asciiTheme="minorHAnsi" w:hAnsiTheme="minorHAnsi"/>
          <w:u w:val="single"/>
        </w:rPr>
        <w:t xml:space="preserve">faces </w:t>
      </w:r>
      <w:r w:rsidRPr="00403AD2">
        <w:rPr>
          <w:rStyle w:val="Emphasis"/>
          <w:rFonts w:asciiTheme="minorHAnsi" w:hAnsiTheme="minorHAnsi"/>
        </w:rPr>
        <w:t>significant threats</w:t>
      </w:r>
      <w:r w:rsidRPr="00403AD2">
        <w:rPr>
          <w:rFonts w:asciiTheme="minorHAnsi" w:hAnsiTheme="minorHAnsi"/>
          <w:u w:val="single"/>
        </w:rPr>
        <w:t xml:space="preserve"> from Iran.</w:t>
      </w:r>
    </w:p>
    <w:p w:rsidR="00C55C75" w:rsidRPr="00403AD2" w:rsidRDefault="00C55C75" w:rsidP="00C55C75">
      <w:pPr>
        <w:rPr>
          <w:rFonts w:asciiTheme="minorHAnsi" w:hAnsiTheme="minorHAnsi"/>
        </w:rPr>
      </w:pPr>
      <w:r w:rsidRPr="00403AD2">
        <w:rPr>
          <w:rFonts w:asciiTheme="minorHAnsi" w:hAnsiTheme="minorHAnsi"/>
        </w:rPr>
        <w:t xml:space="preserve">Since Iran’s 1979 revolution, the </w:t>
      </w:r>
      <w:r w:rsidRPr="00403AD2">
        <w:rPr>
          <w:rFonts w:asciiTheme="minorHAnsi" w:hAnsiTheme="minorHAnsi"/>
          <w:u w:val="single"/>
        </w:rPr>
        <w:t xml:space="preserve">Tehran regime has sought to </w:t>
      </w:r>
      <w:r w:rsidRPr="00403AD2">
        <w:rPr>
          <w:rStyle w:val="Emphasis"/>
          <w:rFonts w:asciiTheme="minorHAnsi" w:hAnsiTheme="minorHAnsi"/>
        </w:rPr>
        <w:t>overthrow</w:t>
      </w:r>
      <w:r w:rsidRPr="00403AD2">
        <w:rPr>
          <w:rFonts w:asciiTheme="minorHAnsi" w:hAnsiTheme="minorHAnsi"/>
          <w:u w:val="single"/>
        </w:rPr>
        <w:t xml:space="preserve"> Bahrain’s pro-Western monarchy and replace it with an Islamist dictatorship</w:t>
      </w:r>
      <w:r w:rsidRPr="00403AD2">
        <w:rPr>
          <w:rFonts w:asciiTheme="minorHAnsi" w:hAnsiTheme="minorHAnsi"/>
        </w:rPr>
        <w:t>. Some revisionist hardliners in Iran argue that Bahrain is a lost province of Iran because it once was part of the Persian Empire.</w:t>
      </w:r>
    </w:p>
    <w:p w:rsidR="00C55C75" w:rsidRPr="00403AD2" w:rsidRDefault="00C55C75" w:rsidP="00C55C75">
      <w:pPr>
        <w:rPr>
          <w:rFonts w:asciiTheme="minorHAnsi" w:hAnsiTheme="minorHAnsi"/>
        </w:rPr>
      </w:pPr>
      <w:r w:rsidRPr="00403AD2">
        <w:rPr>
          <w:rFonts w:asciiTheme="minorHAnsi" w:hAnsiTheme="minorHAnsi"/>
        </w:rPr>
        <w:t>Iran sponsored a failed coup against Bahrain back in the 1980s, and recently stepped up its long-standing efforts to radicalize the Shiite majority living under Bahrain’s Sunni-led government.</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Tehran has backed Islamist groups such as the </w:t>
      </w:r>
      <w:proofErr w:type="spellStart"/>
      <w:r w:rsidRPr="00403AD2">
        <w:rPr>
          <w:rFonts w:asciiTheme="minorHAnsi" w:hAnsiTheme="minorHAnsi"/>
          <w:u w:val="single"/>
        </w:rPr>
        <w:t>Dawa</w:t>
      </w:r>
      <w:proofErr w:type="spellEnd"/>
      <w:r w:rsidRPr="00403AD2">
        <w:rPr>
          <w:rFonts w:asciiTheme="minorHAnsi" w:hAnsiTheme="minorHAnsi"/>
          <w:u w:val="single"/>
        </w:rPr>
        <w:t xml:space="preserve"> Party in Bahrain and </w:t>
      </w:r>
      <w:r w:rsidRPr="00403AD2">
        <w:rPr>
          <w:rStyle w:val="Emphasis"/>
          <w:rFonts w:asciiTheme="minorHAnsi" w:hAnsiTheme="minorHAnsi"/>
        </w:rPr>
        <w:t>trained militants</w:t>
      </w:r>
      <w:r w:rsidRPr="00403AD2">
        <w:rPr>
          <w:rFonts w:asciiTheme="minorHAnsi" w:hAnsiTheme="minorHAnsi"/>
          <w:u w:val="single"/>
        </w:rPr>
        <w:t xml:space="preserve"> from Bahrain in camps in Iraq.</w:t>
      </w:r>
      <w:r w:rsidRPr="00403AD2">
        <w:rPr>
          <w:rFonts w:asciiTheme="minorHAnsi" w:hAnsiTheme="minorHAnsi"/>
        </w:rPr>
        <w:t xml:space="preserve"> </w:t>
      </w:r>
      <w:r w:rsidRPr="00403AD2">
        <w:rPr>
          <w:rFonts w:asciiTheme="minorHAnsi" w:hAnsiTheme="minorHAnsi"/>
          <w:u w:val="single"/>
        </w:rPr>
        <w:t xml:space="preserve">It has been caught red-handed </w:t>
      </w:r>
      <w:r w:rsidRPr="00403AD2">
        <w:rPr>
          <w:rStyle w:val="Emphasis"/>
          <w:rFonts w:asciiTheme="minorHAnsi" w:hAnsiTheme="minorHAnsi"/>
        </w:rPr>
        <w:t>sending arms to terrorists</w:t>
      </w:r>
      <w:r w:rsidRPr="00403AD2">
        <w:rPr>
          <w:rFonts w:asciiTheme="minorHAnsi" w:hAnsiTheme="minorHAnsi"/>
          <w:u w:val="single"/>
        </w:rPr>
        <w:t xml:space="preserve"> in Bahrain, including sophisticated bombs called explosively formed penetrators that were responsible for the deaths of several hundred U.S. troops in Iraq, and now </w:t>
      </w:r>
      <w:r w:rsidRPr="00403AD2">
        <w:rPr>
          <w:rStyle w:val="Emphasis"/>
          <w:rFonts w:asciiTheme="minorHAnsi" w:hAnsiTheme="minorHAnsi"/>
        </w:rPr>
        <w:t>threaten</w:t>
      </w:r>
      <w:r w:rsidRPr="00403AD2">
        <w:rPr>
          <w:rFonts w:asciiTheme="minorHAnsi" w:hAnsiTheme="minorHAnsi"/>
          <w:u w:val="single"/>
        </w:rPr>
        <w:t xml:space="preserve"> Bahraini security forces.</w:t>
      </w:r>
    </w:p>
    <w:p w:rsidR="00C55C75" w:rsidRPr="00403AD2" w:rsidRDefault="00C55C75" w:rsidP="00C55C75">
      <w:pPr>
        <w:rPr>
          <w:rFonts w:asciiTheme="minorHAnsi" w:hAnsiTheme="minorHAnsi"/>
          <w:u w:val="single"/>
        </w:rPr>
      </w:pPr>
      <w:r w:rsidRPr="00403AD2">
        <w:rPr>
          <w:rFonts w:asciiTheme="minorHAnsi" w:hAnsiTheme="minorHAnsi"/>
        </w:rPr>
        <w:t xml:space="preserve">If there is a link between Bahrain and Yemen, it is that both are threatened by Iran. Yet </w:t>
      </w:r>
      <w:r w:rsidRPr="00403AD2">
        <w:rPr>
          <w:rFonts w:asciiTheme="minorHAnsi" w:hAnsiTheme="minorHAnsi"/>
          <w:u w:val="single"/>
        </w:rPr>
        <w:t>advocates of blocking defense sales to Bahrain ignore this link and prefer to focus on penalizing U.S. allies.</w:t>
      </w:r>
    </w:p>
    <w:p w:rsidR="00C55C75" w:rsidRPr="00403AD2" w:rsidRDefault="00C55C75" w:rsidP="00C55C75">
      <w:pPr>
        <w:rPr>
          <w:rFonts w:asciiTheme="minorHAnsi" w:hAnsiTheme="minorHAnsi"/>
          <w:u w:val="single"/>
        </w:rPr>
      </w:pPr>
      <w:r w:rsidRPr="00403AD2">
        <w:rPr>
          <w:rFonts w:asciiTheme="minorHAnsi" w:hAnsiTheme="minorHAnsi"/>
          <w:u w:val="single"/>
        </w:rPr>
        <w:t xml:space="preserve">What is needed is </w:t>
      </w:r>
      <w:r w:rsidRPr="00403AD2">
        <w:rPr>
          <w:rStyle w:val="Emphasis"/>
          <w:rFonts w:asciiTheme="minorHAnsi" w:hAnsiTheme="minorHAnsi"/>
        </w:rPr>
        <w:t>stronger action</w:t>
      </w:r>
      <w:r w:rsidRPr="00403AD2">
        <w:rPr>
          <w:rFonts w:asciiTheme="minorHAnsi" w:hAnsiTheme="minorHAnsi"/>
          <w:u w:val="single"/>
        </w:rPr>
        <w:t xml:space="preserve"> against Iran—not </w:t>
      </w:r>
      <w:r w:rsidRPr="00403AD2">
        <w:rPr>
          <w:rStyle w:val="Emphasis"/>
          <w:rFonts w:asciiTheme="minorHAnsi" w:hAnsiTheme="minorHAnsi"/>
        </w:rPr>
        <w:t>misguided</w:t>
      </w:r>
      <w:r w:rsidRPr="00403AD2">
        <w:rPr>
          <w:rFonts w:asciiTheme="minorHAnsi" w:hAnsiTheme="minorHAnsi"/>
          <w:u w:val="single"/>
        </w:rPr>
        <w:t xml:space="preserve"> efforts to end wars by </w:t>
      </w:r>
      <w:r w:rsidRPr="00403AD2">
        <w:rPr>
          <w:rStyle w:val="Emphasis"/>
          <w:rFonts w:asciiTheme="minorHAnsi" w:hAnsiTheme="minorHAnsi"/>
        </w:rPr>
        <w:t>abandoning</w:t>
      </w:r>
      <w:r w:rsidRPr="00403AD2">
        <w:rPr>
          <w:rFonts w:asciiTheme="minorHAnsi" w:hAnsiTheme="minorHAnsi"/>
          <w:u w:val="single"/>
        </w:rPr>
        <w:t xml:space="preserve"> our allies.</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Ending arms sales is bad---terror, WMDs, instability, and great power competition---independently prefer lesser evils</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Lippman</w:t>
      </w:r>
      <w:proofErr w:type="spellEnd"/>
      <w:r w:rsidRPr="00403AD2">
        <w:rPr>
          <w:rFonts w:asciiTheme="minorHAnsi" w:hAnsiTheme="minorHAnsi"/>
        </w:rPr>
        <w:t>, 3-28-20</w:t>
      </w:r>
      <w:r w:rsidRPr="00403AD2">
        <w:rPr>
          <w:rStyle w:val="Style13ptBold"/>
          <w:rFonts w:asciiTheme="minorHAnsi" w:hAnsiTheme="minorHAnsi"/>
        </w:rPr>
        <w:t>19</w:t>
      </w:r>
      <w:r w:rsidRPr="00403AD2">
        <w:rPr>
          <w:rFonts w:asciiTheme="minorHAnsi" w:hAnsiTheme="minorHAnsi"/>
        </w:rPr>
        <w:t xml:space="preserve"> ("An Uncomfortable Alliance: The United States and Bahrain", </w:t>
      </w:r>
      <w:proofErr w:type="spellStart"/>
      <w:r w:rsidRPr="00403AD2">
        <w:rPr>
          <w:rFonts w:asciiTheme="minorHAnsi" w:hAnsiTheme="minorHAnsi"/>
        </w:rPr>
        <w:t>LobeLog</w:t>
      </w:r>
      <w:proofErr w:type="spellEnd"/>
      <w:r w:rsidRPr="00403AD2">
        <w:rPr>
          <w:rFonts w:asciiTheme="minorHAnsi" w:hAnsiTheme="minorHAnsi"/>
        </w:rPr>
        <w:t>, 3-28-2019, https://lobelog.com/an-uncomfortable-alliance-the-united-states-and-bahrain/)---RKM</w:t>
      </w:r>
    </w:p>
    <w:p w:rsidR="00C55C75" w:rsidRPr="00403AD2" w:rsidRDefault="00C55C75" w:rsidP="00C55C75">
      <w:pPr>
        <w:rPr>
          <w:rFonts w:asciiTheme="minorHAnsi" w:hAnsiTheme="minorHAnsi"/>
          <w:u w:val="single"/>
        </w:rPr>
      </w:pPr>
      <w:r w:rsidRPr="00403AD2">
        <w:rPr>
          <w:rFonts w:asciiTheme="minorHAnsi" w:hAnsiTheme="minorHAnsi"/>
        </w:rPr>
        <w:t xml:space="preserve">But </w:t>
      </w:r>
      <w:proofErr w:type="spellStart"/>
      <w:r w:rsidRPr="00403AD2">
        <w:rPr>
          <w:rFonts w:asciiTheme="minorHAnsi" w:hAnsiTheme="minorHAnsi"/>
          <w:u w:val="single"/>
        </w:rPr>
        <w:t>Votel</w:t>
      </w:r>
      <w:proofErr w:type="spellEnd"/>
      <w:r w:rsidRPr="00403AD2">
        <w:rPr>
          <w:rFonts w:asciiTheme="minorHAnsi" w:hAnsiTheme="minorHAnsi"/>
        </w:rPr>
        <w:t xml:space="preserve">, like his predecessors, </w:t>
      </w:r>
      <w:r w:rsidRPr="00403AD2">
        <w:rPr>
          <w:rFonts w:asciiTheme="minorHAnsi" w:hAnsiTheme="minorHAnsi"/>
          <w:u w:val="single"/>
        </w:rPr>
        <w:t xml:space="preserve">says the United States </w:t>
      </w:r>
      <w:r w:rsidRPr="00403AD2">
        <w:rPr>
          <w:rStyle w:val="Emphasis"/>
          <w:rFonts w:asciiTheme="minorHAnsi" w:hAnsiTheme="minorHAnsi"/>
        </w:rPr>
        <w:t>needs Bahrain</w:t>
      </w:r>
      <w:r w:rsidRPr="00403AD2">
        <w:rPr>
          <w:rFonts w:asciiTheme="minorHAnsi" w:hAnsiTheme="minorHAnsi"/>
          <w:u w:val="single"/>
        </w:rPr>
        <w:t xml:space="preserve"> and other autocracies in the region and is not in a position to cast them aside because of domestic conditions there</w:t>
      </w:r>
      <w:r w:rsidRPr="00403AD2">
        <w:rPr>
          <w:rFonts w:asciiTheme="minorHAnsi" w:hAnsiTheme="minorHAnsi"/>
        </w:rPr>
        <w:t xml:space="preserve">. “In our strategic approach, it </w:t>
      </w:r>
      <w:r w:rsidRPr="00403AD2">
        <w:rPr>
          <w:rFonts w:asciiTheme="minorHAnsi" w:hAnsiTheme="minorHAnsi"/>
          <w:u w:val="single"/>
        </w:rPr>
        <w:t xml:space="preserve">is important to acknowledge with a degree of humility that there are some things that are </w:t>
      </w:r>
      <w:r w:rsidRPr="00403AD2">
        <w:rPr>
          <w:rStyle w:val="Emphasis"/>
          <w:rFonts w:asciiTheme="minorHAnsi" w:hAnsiTheme="minorHAnsi"/>
        </w:rPr>
        <w:t>beyond our power</w:t>
      </w:r>
      <w:r w:rsidRPr="00403AD2">
        <w:rPr>
          <w:rFonts w:asciiTheme="minorHAnsi" w:hAnsiTheme="minorHAnsi"/>
          <w:u w:val="single"/>
        </w:rPr>
        <w:t xml:space="preserve"> to change,” he said. “We recognize the strategic importance of the Central Region to our national interests, and four key reasons why we must remain engaged here to preserve them.”</w:t>
      </w:r>
    </w:p>
    <w:p w:rsidR="00C55C75" w:rsidRPr="00403AD2" w:rsidRDefault="00C55C75" w:rsidP="00C55C75">
      <w:pPr>
        <w:rPr>
          <w:rFonts w:asciiTheme="minorHAnsi" w:hAnsiTheme="minorHAnsi"/>
        </w:rPr>
      </w:pPr>
      <w:r w:rsidRPr="00403AD2">
        <w:rPr>
          <w:rFonts w:asciiTheme="minorHAnsi" w:hAnsiTheme="minorHAnsi"/>
        </w:rPr>
        <w:t>Those “four key reasons,” he said, are:</w:t>
      </w:r>
    </w:p>
    <w:p w:rsidR="00C55C75" w:rsidRPr="00403AD2" w:rsidRDefault="00C55C75" w:rsidP="00C55C75">
      <w:pPr>
        <w:rPr>
          <w:rFonts w:asciiTheme="minorHAnsi" w:hAnsiTheme="minorHAnsi"/>
          <w:u w:val="single"/>
        </w:rPr>
      </w:pPr>
      <w:r w:rsidRPr="00403AD2">
        <w:rPr>
          <w:rFonts w:asciiTheme="minorHAnsi" w:hAnsiTheme="minorHAnsi"/>
          <w:u w:val="single"/>
        </w:rPr>
        <w:lastRenderedPageBreak/>
        <w:t xml:space="preserve">First, we must </w:t>
      </w:r>
      <w:r w:rsidRPr="00403AD2">
        <w:rPr>
          <w:rStyle w:val="Emphasis"/>
          <w:rFonts w:asciiTheme="minorHAnsi" w:hAnsiTheme="minorHAnsi"/>
        </w:rPr>
        <w:t>not allow</w:t>
      </w:r>
      <w:r w:rsidRPr="00403AD2">
        <w:rPr>
          <w:rFonts w:asciiTheme="minorHAnsi" w:hAnsiTheme="minorHAnsi"/>
          <w:u w:val="single"/>
        </w:rPr>
        <w:t xml:space="preserve"> another attack on our homeland. The CENTCOM AOR is the world’s epicenter for terrorism and VEOs</w:t>
      </w:r>
      <w:r w:rsidRPr="00403AD2">
        <w:rPr>
          <w:rFonts w:asciiTheme="minorHAnsi" w:hAnsiTheme="minorHAnsi"/>
        </w:rPr>
        <w:t xml:space="preserve"> [violent extremist organizations]. </w:t>
      </w:r>
      <w:r w:rsidRPr="00403AD2">
        <w:rPr>
          <w:rFonts w:asciiTheme="minorHAnsi" w:hAnsiTheme="minorHAnsi"/>
          <w:u w:val="single"/>
        </w:rPr>
        <w:t xml:space="preserve">The 9/11 attacks were based from al-Qaeda’s safe haven in Afghanistan and served as a wake-up call that terrorism could be exported from </w:t>
      </w:r>
      <w:r w:rsidRPr="00403AD2">
        <w:rPr>
          <w:rStyle w:val="Emphasis"/>
          <w:rFonts w:asciiTheme="minorHAnsi" w:hAnsiTheme="minorHAnsi"/>
        </w:rPr>
        <w:t>anywhere in the world</w:t>
      </w:r>
      <w:r w:rsidRPr="00403AD2">
        <w:rPr>
          <w:rFonts w:asciiTheme="minorHAnsi" w:hAnsiTheme="minorHAnsi"/>
          <w:u w:val="single"/>
        </w:rPr>
        <w:t>.</w:t>
      </w:r>
    </w:p>
    <w:p w:rsidR="00C55C75" w:rsidRPr="00403AD2" w:rsidRDefault="00C55C75" w:rsidP="00C55C75">
      <w:pPr>
        <w:rPr>
          <w:rFonts w:asciiTheme="minorHAnsi" w:hAnsiTheme="minorHAnsi"/>
        </w:rPr>
      </w:pPr>
      <w:r w:rsidRPr="00403AD2">
        <w:rPr>
          <w:rFonts w:asciiTheme="minorHAnsi" w:hAnsiTheme="minorHAnsi"/>
        </w:rPr>
        <w:t xml:space="preserve">Second, </w:t>
      </w:r>
      <w:r w:rsidRPr="00403AD2">
        <w:rPr>
          <w:rFonts w:asciiTheme="minorHAnsi" w:hAnsiTheme="minorHAnsi"/>
          <w:u w:val="single"/>
        </w:rPr>
        <w:t>we cannot allow VEOs or rogue nations to acquire weapons of mass destruction (</w:t>
      </w:r>
      <w:r w:rsidRPr="00403AD2">
        <w:rPr>
          <w:rStyle w:val="Emphasis"/>
          <w:rFonts w:asciiTheme="minorHAnsi" w:hAnsiTheme="minorHAnsi"/>
        </w:rPr>
        <w:t>WMDs</w:t>
      </w:r>
      <w:r w:rsidRPr="00403AD2">
        <w:rPr>
          <w:rFonts w:asciiTheme="minorHAnsi" w:hAnsiTheme="minorHAnsi"/>
          <w:u w:val="single"/>
        </w:rPr>
        <w:t xml:space="preserve">). </w:t>
      </w:r>
      <w:r w:rsidRPr="00403AD2">
        <w:rPr>
          <w:rFonts w:asciiTheme="minorHAnsi" w:hAnsiTheme="minorHAnsi"/>
        </w:rPr>
        <w:t xml:space="preserve">Our </w:t>
      </w:r>
      <w:r w:rsidRPr="00403AD2">
        <w:rPr>
          <w:rFonts w:asciiTheme="minorHAnsi" w:hAnsiTheme="minorHAnsi"/>
          <w:u w:val="single"/>
        </w:rPr>
        <w:t>active presence in this region prevents VEOs from coming together toward that purpose and helps prevent the proliferation of WMD materials.</w:t>
      </w:r>
    </w:p>
    <w:p w:rsidR="00C55C75" w:rsidRPr="00403AD2" w:rsidRDefault="00C55C75" w:rsidP="00C55C75">
      <w:pPr>
        <w:rPr>
          <w:rFonts w:asciiTheme="minorHAnsi" w:hAnsiTheme="minorHAnsi"/>
        </w:rPr>
      </w:pPr>
      <w:r w:rsidRPr="00403AD2">
        <w:rPr>
          <w:rFonts w:asciiTheme="minorHAnsi" w:hAnsiTheme="minorHAnsi"/>
        </w:rPr>
        <w:t xml:space="preserve"> Third, </w:t>
      </w:r>
      <w:r w:rsidRPr="00403AD2">
        <w:rPr>
          <w:rFonts w:asciiTheme="minorHAnsi" w:hAnsiTheme="minorHAnsi"/>
          <w:u w:val="single"/>
        </w:rPr>
        <w:t>instability is contagious. It does not respect national borders and grows and spreads if left unchecked</w:t>
      </w:r>
      <w:r w:rsidRPr="00403AD2">
        <w:rPr>
          <w:rFonts w:asciiTheme="minorHAnsi" w:hAnsiTheme="minorHAnsi"/>
        </w:rPr>
        <w:t xml:space="preserve">. A stable </w:t>
      </w:r>
      <w:r w:rsidRPr="00403AD2">
        <w:rPr>
          <w:rFonts w:asciiTheme="minorHAnsi" w:hAnsiTheme="minorHAnsi"/>
          <w:u w:val="single"/>
        </w:rPr>
        <w:t>Middle East underpins a stable world</w:t>
      </w:r>
      <w:r w:rsidRPr="00403AD2">
        <w:rPr>
          <w:rFonts w:asciiTheme="minorHAnsi" w:hAnsiTheme="minorHAnsi"/>
        </w:rPr>
        <w:t xml:space="preserve">. In an already volatile region, </w:t>
      </w:r>
      <w:r w:rsidRPr="00403AD2">
        <w:rPr>
          <w:rFonts w:asciiTheme="minorHAnsi" w:hAnsiTheme="minorHAnsi"/>
          <w:u w:val="single"/>
        </w:rPr>
        <w:t xml:space="preserve">our steady commitment to our allies and partners provides a force for </w:t>
      </w:r>
      <w:r w:rsidRPr="00403AD2">
        <w:rPr>
          <w:rStyle w:val="Emphasis"/>
          <w:rFonts w:asciiTheme="minorHAnsi" w:hAnsiTheme="minorHAnsi"/>
        </w:rPr>
        <w:t>stability</w:t>
      </w:r>
      <w:r w:rsidRPr="00403AD2">
        <w:rPr>
          <w:rFonts w:asciiTheme="minorHAnsi" w:hAnsiTheme="minorHAnsi"/>
          <w:u w:val="single"/>
        </w:rPr>
        <w:t>.</w:t>
      </w:r>
      <w:r w:rsidRPr="00403AD2">
        <w:rPr>
          <w:rFonts w:asciiTheme="minorHAnsi" w:hAnsiTheme="minorHAnsi"/>
        </w:rPr>
        <w:t xml:space="preserve"> As the President’s National Security Strategy states, we must also “work with partners to neutralize Iran’s malign activities in the region.”</w:t>
      </w:r>
    </w:p>
    <w:p w:rsidR="00C55C75" w:rsidRPr="00403AD2" w:rsidRDefault="00C55C75" w:rsidP="00C55C75">
      <w:pPr>
        <w:rPr>
          <w:rFonts w:asciiTheme="minorHAnsi" w:hAnsiTheme="minorHAnsi"/>
          <w:u w:val="single"/>
        </w:rPr>
      </w:pPr>
      <w:r w:rsidRPr="00403AD2">
        <w:rPr>
          <w:rFonts w:asciiTheme="minorHAnsi" w:hAnsiTheme="minorHAnsi"/>
        </w:rPr>
        <w:t xml:space="preserve">The fourth is </w:t>
      </w:r>
      <w:r w:rsidRPr="00403AD2">
        <w:rPr>
          <w:rFonts w:asciiTheme="minorHAnsi" w:hAnsiTheme="minorHAnsi"/>
          <w:u w:val="single"/>
        </w:rPr>
        <w:t xml:space="preserve">the reemergence of </w:t>
      </w:r>
      <w:r w:rsidRPr="00403AD2">
        <w:rPr>
          <w:rStyle w:val="Emphasis"/>
          <w:rFonts w:asciiTheme="minorHAnsi" w:hAnsiTheme="minorHAnsi"/>
        </w:rPr>
        <w:t>great power competition</w:t>
      </w:r>
      <w:r w:rsidRPr="00403AD2">
        <w:rPr>
          <w:rFonts w:asciiTheme="minorHAnsi" w:hAnsiTheme="minorHAnsi"/>
        </w:rPr>
        <w:t xml:space="preserve">, the main challenge highlighted in the NDS [National Defense Strategy].  </w:t>
      </w:r>
      <w:r w:rsidRPr="00403AD2">
        <w:rPr>
          <w:rFonts w:asciiTheme="minorHAnsi" w:hAnsiTheme="minorHAnsi"/>
          <w:u w:val="single"/>
        </w:rPr>
        <w:t>China and Russia seek to dominate and influence not just their own geographic regions, but the Central Region as well</w:t>
      </w:r>
      <w:r w:rsidRPr="00403AD2">
        <w:rPr>
          <w:rFonts w:asciiTheme="minorHAnsi" w:hAnsiTheme="minorHAnsi"/>
        </w:rPr>
        <w:t xml:space="preserve">. Just as great power competitors looked to influence energy and trade in the Middle East following the first World War, </w:t>
      </w:r>
      <w:r w:rsidRPr="00403AD2">
        <w:rPr>
          <w:rFonts w:asciiTheme="minorHAnsi" w:hAnsiTheme="minorHAnsi"/>
          <w:u w:val="single"/>
        </w:rPr>
        <w:t xml:space="preserve">China and Russia are working very hard today to reshuffle the balance of power in the CENTCOM AOR, trying to </w:t>
      </w:r>
      <w:r w:rsidRPr="00403AD2">
        <w:rPr>
          <w:rStyle w:val="Emphasis"/>
          <w:rFonts w:asciiTheme="minorHAnsi" w:hAnsiTheme="minorHAnsi"/>
        </w:rPr>
        <w:t>displace the U.S from its position of influence</w:t>
      </w:r>
      <w:r w:rsidRPr="00403AD2">
        <w:rPr>
          <w:rFonts w:asciiTheme="minorHAnsi" w:hAnsiTheme="minorHAnsi"/>
          <w:u w:val="single"/>
        </w:rPr>
        <w:t>.</w:t>
      </w:r>
      <w:r w:rsidRPr="00403AD2">
        <w:rPr>
          <w:rFonts w:asciiTheme="minorHAnsi" w:hAnsiTheme="minorHAnsi"/>
        </w:rPr>
        <w:t xml:space="preserve"> The President’s National Security Strategy directs that </w:t>
      </w:r>
      <w:r w:rsidRPr="00403AD2">
        <w:rPr>
          <w:rFonts w:asciiTheme="minorHAnsi" w:hAnsiTheme="minorHAnsi"/>
          <w:u w:val="single"/>
        </w:rPr>
        <w:t>the United States seeks a Middle East that is “not dominated by any power hostile to the United States.”</w:t>
      </w:r>
    </w:p>
    <w:p w:rsidR="00C55C75" w:rsidRPr="00403AD2" w:rsidRDefault="00C55C75" w:rsidP="00C55C75">
      <w:pPr>
        <w:rPr>
          <w:rFonts w:asciiTheme="minorHAnsi" w:hAnsiTheme="minorHAnsi"/>
        </w:rPr>
      </w:pPr>
      <w:r w:rsidRPr="00403AD2">
        <w:rPr>
          <w:rFonts w:asciiTheme="minorHAnsi" w:hAnsiTheme="minorHAnsi"/>
        </w:rPr>
        <w:t xml:space="preserve">Whether China and Russia are actually “hostile to the United States” may be debatable, given President Trump’s courtship of Russia’s Vladimir Putin and China’s Xi Jinping, but </w:t>
      </w:r>
      <w:proofErr w:type="spellStart"/>
      <w:r w:rsidRPr="00403AD2">
        <w:rPr>
          <w:rFonts w:asciiTheme="minorHAnsi" w:hAnsiTheme="minorHAnsi"/>
        </w:rPr>
        <w:t>Votel</w:t>
      </w:r>
      <w:proofErr w:type="spellEnd"/>
      <w:r w:rsidRPr="00403AD2">
        <w:rPr>
          <w:rFonts w:asciiTheme="minorHAnsi" w:hAnsiTheme="minorHAnsi"/>
        </w:rPr>
        <w:t xml:space="preserve"> is a military officer. He does not set policy; he executes policy established by the White House and the Defense Department.</w:t>
      </w:r>
    </w:p>
    <w:p w:rsidR="00C55C75" w:rsidRPr="00403AD2" w:rsidRDefault="00C55C75" w:rsidP="00C55C75">
      <w:pPr>
        <w:rPr>
          <w:rFonts w:asciiTheme="minorHAnsi" w:hAnsiTheme="minorHAnsi"/>
          <w:u w:val="single"/>
        </w:rPr>
      </w:pPr>
      <w:r w:rsidRPr="00403AD2">
        <w:rPr>
          <w:rFonts w:asciiTheme="minorHAnsi" w:hAnsiTheme="minorHAnsi"/>
        </w:rPr>
        <w:t xml:space="preserve">If executing that policy means maintaining cozy relationships with odious regimes, </w:t>
      </w:r>
      <w:proofErr w:type="spellStart"/>
      <w:r w:rsidRPr="00403AD2">
        <w:rPr>
          <w:rFonts w:asciiTheme="minorHAnsi" w:hAnsiTheme="minorHAnsi"/>
        </w:rPr>
        <w:t>Votel</w:t>
      </w:r>
      <w:proofErr w:type="spellEnd"/>
      <w:r w:rsidRPr="00403AD2">
        <w:rPr>
          <w:rFonts w:asciiTheme="minorHAnsi" w:hAnsiTheme="minorHAnsi"/>
        </w:rPr>
        <w:t xml:space="preserve"> is simply following precedents that go far back in U.S. history. President </w:t>
      </w:r>
      <w:r w:rsidRPr="00403AD2">
        <w:rPr>
          <w:rFonts w:asciiTheme="minorHAnsi" w:hAnsiTheme="minorHAnsi"/>
          <w:u w:val="single"/>
        </w:rPr>
        <w:t>Franklin D. Roosevelt forged an alliance with Stalin to combat the greater evil of Nazi Germany, and during the Cold War Washington cooperated closely with the apartheid government of South Africa to confront communist inroads in Angola and Congo.</w:t>
      </w:r>
    </w:p>
    <w:p w:rsidR="00C55C75" w:rsidRPr="00403AD2" w:rsidRDefault="00C55C75" w:rsidP="00C55C75">
      <w:pPr>
        <w:rPr>
          <w:rFonts w:asciiTheme="minorHAnsi" w:hAnsiTheme="minorHAnsi"/>
        </w:rPr>
      </w:pPr>
      <w:r w:rsidRPr="00403AD2">
        <w:rPr>
          <w:rFonts w:asciiTheme="minorHAnsi" w:hAnsiTheme="minorHAnsi"/>
        </w:rPr>
        <w:t>It is still true, as Miles Copeland wrote 50 years ago in his classic, cynical book The Game of Nations, that “when our government decides what to do about other countries, it is limited only by considerations of effectiveness. If it works we can do it. When moral considerations loom up, the question is not ‘Can we do it?’ but ‘Can we get away with it?’”</w:t>
      </w:r>
    </w:p>
    <w:p w:rsidR="00C55C75" w:rsidRPr="00403AD2" w:rsidRDefault="00C55C75" w:rsidP="00C55C75">
      <w:pPr>
        <w:rPr>
          <w:rFonts w:asciiTheme="minorHAnsi" w:hAnsiTheme="minorHAnsi"/>
          <w:u w:val="single"/>
        </w:rPr>
      </w:pPr>
      <w:r w:rsidRPr="00403AD2">
        <w:rPr>
          <w:rFonts w:asciiTheme="minorHAnsi" w:hAnsiTheme="minorHAnsi"/>
        </w:rPr>
        <w:t xml:space="preserve">Copeland overstated the case. There </w:t>
      </w:r>
      <w:r w:rsidRPr="00403AD2">
        <w:rPr>
          <w:rFonts w:asciiTheme="minorHAnsi" w:hAnsiTheme="minorHAnsi"/>
          <w:u w:val="single"/>
        </w:rPr>
        <w:t xml:space="preserve">have been many occasions when the United States turned against a foreign government because of its domestic policies, the latest example being Venezuela. </w:t>
      </w:r>
      <w:r w:rsidRPr="00403AD2">
        <w:rPr>
          <w:rFonts w:asciiTheme="minorHAnsi" w:hAnsiTheme="minorHAnsi"/>
        </w:rPr>
        <w:t xml:space="preserve">But as </w:t>
      </w:r>
      <w:proofErr w:type="spellStart"/>
      <w:r w:rsidRPr="00403AD2">
        <w:rPr>
          <w:rFonts w:asciiTheme="minorHAnsi" w:hAnsiTheme="minorHAnsi"/>
        </w:rPr>
        <w:t>Votel’s</w:t>
      </w:r>
      <w:proofErr w:type="spellEnd"/>
      <w:r w:rsidRPr="00403AD2">
        <w:rPr>
          <w:rFonts w:asciiTheme="minorHAnsi" w:hAnsiTheme="minorHAnsi"/>
        </w:rPr>
        <w:t xml:space="preserve"> report shows</w:t>
      </w:r>
      <w:r w:rsidRPr="00403AD2">
        <w:rPr>
          <w:rFonts w:asciiTheme="minorHAnsi" w:hAnsiTheme="minorHAnsi"/>
          <w:u w:val="single"/>
        </w:rPr>
        <w:t xml:space="preserve">, there are some parts of the world where rectitude is a luxury the United States thinks it </w:t>
      </w:r>
      <w:r w:rsidRPr="00403AD2">
        <w:rPr>
          <w:rStyle w:val="Emphasis"/>
          <w:rFonts w:asciiTheme="minorHAnsi" w:hAnsiTheme="minorHAnsi"/>
        </w:rPr>
        <w:t>cannot afford</w:t>
      </w:r>
      <w:r w:rsidRPr="00403AD2">
        <w:rPr>
          <w:rFonts w:asciiTheme="minorHAnsi" w:hAnsiTheme="minorHAnsi"/>
          <w:u w:val="single"/>
        </w:rPr>
        <w:t>.</w:t>
      </w:r>
    </w:p>
    <w:p w:rsidR="00C55C75" w:rsidRDefault="00C55C75" w:rsidP="00C55C75">
      <w:pPr>
        <w:pStyle w:val="Heading3"/>
      </w:pPr>
      <w:r>
        <w:lastRenderedPageBreak/>
        <w:t>Leahy Specific</w:t>
      </w:r>
    </w:p>
    <w:p w:rsidR="00C55C75" w:rsidRDefault="00C55C75" w:rsidP="00C55C75"/>
    <w:p w:rsidR="00C55C75" w:rsidRDefault="00C55C75" w:rsidP="00C55C75">
      <w:pPr>
        <w:pStyle w:val="Heading4"/>
      </w:pPr>
      <w:r>
        <w:t>Leahy Law Destroys Alliances and makes it impossible for training to occur</w:t>
      </w:r>
    </w:p>
    <w:p w:rsidR="00C55C75" w:rsidRDefault="00C55C75" w:rsidP="00C55C75">
      <w:r w:rsidRPr="00D10259">
        <w:rPr>
          <w:rStyle w:val="Style13ptBold"/>
        </w:rPr>
        <w:t>Schmitt, 13</w:t>
      </w:r>
      <w:r>
        <w:t>—A senior writer covering terrorism and national security for The New York Times. Since 2007, he has reported on terrorism issues, with assignments to Pakistan, Afghanistan, North Africa, Southeast Asia among others (Eric, “Military Says Law Barring U.S. Aid to Rights Violators Hurts Training Mission”, The New York Times, June 20 2013, https://www.nytimes.com/2013/06/21/us/politics/military-says-law-barring-us-aid-to-rights-violators-hurts-training-mission.html)//MJ</w:t>
      </w:r>
    </w:p>
    <w:p w:rsidR="00C55C75" w:rsidRPr="004E17E8" w:rsidRDefault="00C55C75" w:rsidP="00C55C75">
      <w:pPr>
        <w:rPr>
          <w:rStyle w:val="StyleUnderline"/>
        </w:rPr>
      </w:pPr>
      <w:r w:rsidRPr="004E17E8">
        <w:rPr>
          <w:rStyle w:val="StyleUnderline"/>
        </w:rPr>
        <w:t xml:space="preserve">Admiral </w:t>
      </w:r>
      <w:proofErr w:type="spellStart"/>
      <w:r w:rsidRPr="004E17E8">
        <w:rPr>
          <w:rStyle w:val="StyleUnderline"/>
        </w:rPr>
        <w:t>McRaven</w:t>
      </w:r>
      <w:proofErr w:type="spellEnd"/>
      <w:r w:rsidRPr="004E17E8">
        <w:rPr>
          <w:rStyle w:val="StyleUnderline"/>
        </w:rPr>
        <w:t xml:space="preserve"> and other top officers say that </w:t>
      </w:r>
      <w:r w:rsidRPr="004E17E8">
        <w:t>they support the spirit of</w:t>
      </w:r>
      <w:r w:rsidRPr="004E17E8">
        <w:rPr>
          <w:rStyle w:val="StyleUnderline"/>
        </w:rPr>
        <w:t xml:space="preserve"> the </w:t>
      </w:r>
      <w:r w:rsidRPr="004E17E8">
        <w:rPr>
          <w:rStyle w:val="Emphasis"/>
        </w:rPr>
        <w:t>Leahy amendment</w:t>
      </w:r>
      <w:r w:rsidRPr="004E17E8">
        <w:rPr>
          <w:rStyle w:val="StyleUnderline"/>
        </w:rPr>
        <w:t>,</w:t>
      </w:r>
      <w:r w:rsidRPr="004E17E8">
        <w:t xml:space="preserve"> but that changes in the law two years ago aimed at strengthening its enforcement </w:t>
      </w:r>
      <w:r w:rsidRPr="004E17E8">
        <w:rPr>
          <w:rStyle w:val="StyleUnderline"/>
        </w:rPr>
        <w:t xml:space="preserve">have </w:t>
      </w:r>
      <w:r w:rsidRPr="00957870">
        <w:rPr>
          <w:rStyle w:val="Emphasis"/>
        </w:rPr>
        <w:t>complicated their ability to train and equip foreign security forces</w:t>
      </w:r>
      <w:r w:rsidRPr="004E17E8">
        <w:rPr>
          <w:rStyle w:val="StyleUnderline"/>
        </w:rPr>
        <w:t>, many of which are now front-line units fighting Al Qaeda and its affiliates.</w:t>
      </w:r>
    </w:p>
    <w:p w:rsidR="00C55C75" w:rsidRPr="004E17E8" w:rsidRDefault="00C55C75" w:rsidP="00C55C75">
      <w:r w:rsidRPr="004E17E8">
        <w:t>The revised law emphasizes that the United States must suspend aid to an entire unit even if only one or two members are implicated in human rights violations. Assistance to the unit is suspended while the allegation is investigated</w:t>
      </w:r>
      <w:r w:rsidRPr="00804A70">
        <w:t xml:space="preserve">. </w:t>
      </w:r>
      <w:r w:rsidRPr="004E17E8">
        <w:rPr>
          <w:rStyle w:val="StyleUnderline"/>
        </w:rPr>
        <w:t xml:space="preserve">Aid cannot be restored until the home country deals with the culprits, a process that can take weeks or months, if it happens at all, </w:t>
      </w:r>
      <w:r w:rsidRPr="004E17E8">
        <w:t>critics say.</w:t>
      </w:r>
    </w:p>
    <w:p w:rsidR="00C55C75" w:rsidRPr="004E17E8" w:rsidRDefault="00C55C75" w:rsidP="00C55C75">
      <w:pPr>
        <w:rPr>
          <w:rStyle w:val="StyleUnderline"/>
        </w:rPr>
      </w:pPr>
      <w:r w:rsidRPr="004E17E8">
        <w:t xml:space="preserve">“We absolutely want to ensure that the forces we’re working with understand and appreciate their requirement to maintain appropriate human rights,” Admiral </w:t>
      </w:r>
      <w:proofErr w:type="spellStart"/>
      <w:r w:rsidRPr="004E17E8">
        <w:t>McRaven</w:t>
      </w:r>
      <w:proofErr w:type="spellEnd"/>
      <w:r w:rsidRPr="004E17E8">
        <w:t xml:space="preserve"> told Congress in March, the first of several public comments he has made on the law’s impact in recent months. “</w:t>
      </w:r>
      <w:r w:rsidRPr="004E17E8">
        <w:rPr>
          <w:rStyle w:val="StyleUnderline"/>
        </w:rPr>
        <w:t>Unfortunately, it has restricted us in a number of countries across the globe in our ability to train units that we think need to be trained.”</w:t>
      </w:r>
    </w:p>
    <w:p w:rsidR="00C55C75" w:rsidRPr="004E17E8" w:rsidRDefault="00C55C75" w:rsidP="00C55C75">
      <w:r w:rsidRPr="004E17E8">
        <w:rPr>
          <w:rStyle w:val="StyleUnderline"/>
        </w:rPr>
        <w:t>In 2011, 1,766 individuals and units from 46 countries, out of a total of about 200,000 cases, were denied assistance because of human rights concerns, according to the State Department. It is a significant figure, proponents say, even though it represented less than 1 percent of all candidates for assistance.</w:t>
      </w:r>
      <w:r w:rsidRPr="004E17E8">
        <w:t xml:space="preserve"> The figures are roughly the same for 2012 and so far this year, officials said.</w:t>
      </w:r>
    </w:p>
    <w:p w:rsidR="00C55C75" w:rsidRPr="004E17E8" w:rsidRDefault="00C55C75" w:rsidP="00C55C75">
      <w:pPr>
        <w:rPr>
          <w:rStyle w:val="StyleUnderline"/>
        </w:rPr>
      </w:pPr>
      <w:r w:rsidRPr="004E17E8">
        <w:rPr>
          <w:rStyle w:val="StyleUnderline"/>
        </w:rPr>
        <w:t>But military commanders looking at the same cases say valuable training has been suspended for hundreds of troops not implicated, training that could prevent future abuses.</w:t>
      </w:r>
    </w:p>
    <w:p w:rsidR="00C55C75" w:rsidRPr="004E17E8" w:rsidRDefault="00C55C75" w:rsidP="00C55C75">
      <w:r w:rsidRPr="00804A70">
        <w:rPr>
          <w:rStyle w:val="StyleUnderline"/>
        </w:rPr>
        <w:t>“We’re always going to comply with Leahy vetting, but the conundrum</w:t>
      </w:r>
      <w:r w:rsidRPr="004E17E8">
        <w:rPr>
          <w:rStyle w:val="StyleUnderline"/>
        </w:rPr>
        <w:t xml:space="preserve"> it presents us is that </w:t>
      </w:r>
      <w:r w:rsidRPr="00957870">
        <w:rPr>
          <w:rStyle w:val="Emphasis"/>
        </w:rPr>
        <w:t>the nations whose militaries have had human rights violations perhaps are the ones that need U.S. engagement the most</w:t>
      </w:r>
      <w:r w:rsidRPr="004E17E8">
        <w:rPr>
          <w:rStyle w:val="StyleUnderline"/>
        </w:rPr>
        <w:t>,</w:t>
      </w:r>
      <w:r w:rsidRPr="004E17E8">
        <w:t xml:space="preserve">” </w:t>
      </w:r>
      <w:r w:rsidRPr="00804A70">
        <w:rPr>
          <w:rStyle w:val="StyleUnderline"/>
        </w:rPr>
        <w:t>said</w:t>
      </w:r>
      <w:r w:rsidRPr="004E17E8">
        <w:t xml:space="preserve"> </w:t>
      </w:r>
      <w:r w:rsidRPr="00804A70">
        <w:rPr>
          <w:rStyle w:val="StyleUnderline"/>
        </w:rPr>
        <w:t>Vice Adm.</w:t>
      </w:r>
      <w:r w:rsidRPr="004E17E8">
        <w:t xml:space="preserve"> Charles J. </w:t>
      </w:r>
      <w:proofErr w:type="spellStart"/>
      <w:r w:rsidRPr="00804A70">
        <w:rPr>
          <w:rStyle w:val="StyleUnderline"/>
        </w:rPr>
        <w:t>Leidig</w:t>
      </w:r>
      <w:proofErr w:type="spellEnd"/>
      <w:r w:rsidRPr="00804A70">
        <w:rPr>
          <w:rStyle w:val="StyleUnderline"/>
        </w:rPr>
        <w:t xml:space="preserve"> Jr., the Africa Command’s military deputy</w:t>
      </w:r>
      <w:r w:rsidRPr="004E17E8">
        <w:t>.</w:t>
      </w:r>
    </w:p>
    <w:p w:rsidR="00C55C75" w:rsidRPr="004E17E8" w:rsidRDefault="00C55C75" w:rsidP="00C55C75">
      <w:pPr>
        <w:rPr>
          <w:rStyle w:val="StyleUnderline"/>
        </w:rPr>
      </w:pPr>
      <w:r w:rsidRPr="004E17E8">
        <w:rPr>
          <w:rStyle w:val="StyleUnderline"/>
        </w:rPr>
        <w:t>The officers also say the vetting process can be slow, sometimes taking weeks or months, and the path to rehabilitation for a wayward unit is vague.</w:t>
      </w:r>
    </w:p>
    <w:p w:rsidR="00C55C75" w:rsidRPr="004E17E8" w:rsidRDefault="00C55C75" w:rsidP="00C55C75">
      <w:r w:rsidRPr="004E17E8">
        <w:t xml:space="preserve">Assistance to some Jamaican security forces, for example, has been suspended while the State Department examines human rights allegations stemming from an operation in 2010 to arrest the drug lord Christopher Coke, whom the United States had requested for extradition. </w:t>
      </w:r>
    </w:p>
    <w:p w:rsidR="00C55C75" w:rsidRPr="004E17E8" w:rsidRDefault="00C55C75" w:rsidP="00C55C75">
      <w:r w:rsidRPr="004E17E8">
        <w:lastRenderedPageBreak/>
        <w:t>“It is a complication,” said Gen. John F. Kelly, the head of the military’s Southern Command, which oversees most of Latin America.  “I wait until the State Department sorts these things out before I can send people in.”</w:t>
      </w:r>
    </w:p>
    <w:p w:rsidR="00C55C75" w:rsidRPr="004E17E8" w:rsidRDefault="00C55C75" w:rsidP="00C55C75">
      <w:r w:rsidRPr="004E17E8">
        <w:t>Officials at American embassies worldwide take a first step at vetting the roughly 200,000 individuals and units identified for training or assistance each year, using consular databases, news media reports and other sources to find any “credible information” about possible abuses. Embassies then transmit the files to the State Department.</w:t>
      </w:r>
    </w:p>
    <w:p w:rsidR="00C55C75" w:rsidRPr="004E17E8" w:rsidRDefault="00C55C75" w:rsidP="00C55C75">
      <w:pPr>
        <w:rPr>
          <w:rStyle w:val="StyleUnderline"/>
        </w:rPr>
      </w:pPr>
      <w:r w:rsidRPr="004E17E8">
        <w:rPr>
          <w:rStyle w:val="StyleUnderline"/>
        </w:rPr>
        <w:t xml:space="preserve">Some diplomats say that while the law is well intentioned, </w:t>
      </w:r>
      <w:r w:rsidRPr="00746E35">
        <w:rPr>
          <w:rStyle w:val="Emphasis"/>
        </w:rPr>
        <w:t>it does not provide a strong enough incentive for improving human rights in foreign militaries</w:t>
      </w:r>
      <w:r w:rsidRPr="004E17E8">
        <w:rPr>
          <w:rStyle w:val="StyleUnderline"/>
        </w:rPr>
        <w:t>, because American officials are constrained in what they can say about specific units or individuals to protect sources and methods,</w:t>
      </w:r>
      <w:r>
        <w:rPr>
          <w:rStyle w:val="StyleUnderline"/>
        </w:rPr>
        <w:t xml:space="preserve"> like electronic eavesdropping.</w:t>
      </w:r>
    </w:p>
    <w:p w:rsidR="00C55C75" w:rsidRDefault="00C55C75" w:rsidP="00C55C75"/>
    <w:p w:rsidR="00C55C75" w:rsidRPr="009E454C" w:rsidRDefault="00C55C75" w:rsidP="00C55C75"/>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Transparency Link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Forcing transparency damages bilateral relationships</w:t>
      </w:r>
    </w:p>
    <w:p w:rsidR="00C55C75" w:rsidRPr="00B90270" w:rsidRDefault="00C55C75" w:rsidP="00C55C75">
      <w:pPr>
        <w:rPr>
          <w:rFonts w:asciiTheme="minorHAnsi" w:hAnsiTheme="minorHAnsi"/>
        </w:rPr>
      </w:pPr>
      <w:r w:rsidRPr="00B90270">
        <w:rPr>
          <w:rStyle w:val="Style13ptBold"/>
          <w:rFonts w:asciiTheme="minorHAnsi" w:hAnsiTheme="minorHAnsi"/>
        </w:rPr>
        <w:t xml:space="preserve">McNerney </w:t>
      </w:r>
      <w:proofErr w:type="gramStart"/>
      <w:r w:rsidRPr="00B90270">
        <w:rPr>
          <w:rStyle w:val="Style13ptBold"/>
          <w:rFonts w:asciiTheme="minorHAnsi" w:hAnsiTheme="minorHAnsi"/>
        </w:rPr>
        <w:t>et</w:t>
      </w:r>
      <w:proofErr w:type="gramEnd"/>
      <w:r w:rsidRPr="00B90270">
        <w:rPr>
          <w:rStyle w:val="Style13ptBold"/>
          <w:rFonts w:asciiTheme="minorHAnsi" w:hAnsiTheme="minorHAnsi"/>
        </w:rPr>
        <w:t>. al 17</w:t>
      </w:r>
      <w:r w:rsidRPr="00B90270">
        <w:rPr>
          <w:rFonts w:asciiTheme="minorHAnsi" w:hAnsiTheme="minorHAnsi"/>
        </w:rPr>
        <w:t xml:space="preserve"> – Alexander Stephenson, Becca Wasser, Jeremy </w:t>
      </w:r>
      <w:proofErr w:type="spellStart"/>
      <w:r w:rsidRPr="00B90270">
        <w:rPr>
          <w:rFonts w:asciiTheme="minorHAnsi" w:hAnsiTheme="minorHAnsi"/>
        </w:rPr>
        <w:t>Boback</w:t>
      </w:r>
      <w:proofErr w:type="spellEnd"/>
      <w:r w:rsidRPr="00B90270">
        <w:rPr>
          <w:rFonts w:asciiTheme="minorHAnsi" w:hAnsiTheme="minorHAnsi"/>
        </w:rPr>
        <w:t>, Jonah Blank, and Michael J. McNerney (</w:t>
      </w:r>
      <w:r>
        <w:rPr>
          <w:rFonts w:asciiTheme="minorHAnsi" w:hAnsiTheme="minorHAnsi"/>
        </w:rPr>
        <w:t xml:space="preserve">Michael J. McNerney is an associate director of the International Security and Defense Policy Center and a senior international/defense researcher at the RAND Corporation; he is also an affiliate faculty member at the </w:t>
      </w:r>
      <w:proofErr w:type="spellStart"/>
      <w:r>
        <w:rPr>
          <w:rFonts w:asciiTheme="minorHAnsi" w:hAnsiTheme="minorHAnsi"/>
        </w:rPr>
        <w:t>Pardee</w:t>
      </w:r>
      <w:proofErr w:type="spellEnd"/>
      <w:r>
        <w:rPr>
          <w:rFonts w:asciiTheme="minorHAnsi" w:hAnsiTheme="minorHAnsi"/>
        </w:rPr>
        <w:t xml:space="preserve"> RAND Graduate School; </w:t>
      </w:r>
      <w:r w:rsidRPr="00B90270">
        <w:rPr>
          <w:rFonts w:asciiTheme="minorHAnsi" w:hAnsiTheme="minorHAnsi"/>
        </w:rPr>
        <w:t>“Improving Implementation of the Department of Defense Leahy Law”, Rand Corporation</w:t>
      </w:r>
      <w:r>
        <w:rPr>
          <w:rFonts w:asciiTheme="minorHAnsi" w:hAnsiTheme="minorHAnsi"/>
        </w:rPr>
        <w:t>)//</w:t>
      </w:r>
      <w:r w:rsidRPr="00B90270">
        <w:rPr>
          <w:rFonts w:asciiTheme="minorHAnsi" w:hAnsiTheme="minorHAnsi"/>
        </w:rPr>
        <w:t xml:space="preserve"> </w:t>
      </w:r>
      <w:proofErr w:type="spellStart"/>
      <w:r w:rsidRPr="00B90270">
        <w:rPr>
          <w:rFonts w:asciiTheme="minorHAnsi" w:hAnsiTheme="minorHAnsi"/>
        </w:rPr>
        <w:t>kel</w:t>
      </w:r>
      <w:proofErr w:type="spellEnd"/>
      <w:r w:rsidRPr="00B90270">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Challenges and Best Practices in Obtaining Information </w:t>
      </w:r>
      <w:r w:rsidRPr="00403AD2">
        <w:rPr>
          <w:rStyle w:val="StyleUnderline"/>
          <w:rFonts w:asciiTheme="minorHAnsi" w:hAnsiTheme="minorHAnsi"/>
        </w:rPr>
        <w:t>Interviewees reported difficulty in obtaining information from partner nations</w:t>
      </w:r>
      <w:r w:rsidRPr="00403AD2">
        <w:rPr>
          <w:rFonts w:asciiTheme="minorHAnsi" w:hAnsiTheme="minorHAnsi"/>
        </w:rPr>
        <w:t xml:space="preserve">. One embassy-level staff member noted that </w:t>
      </w:r>
      <w:r w:rsidRPr="00403AD2">
        <w:rPr>
          <w:rStyle w:val="StyleUnderline"/>
          <w:rFonts w:asciiTheme="minorHAnsi" w:hAnsiTheme="minorHAnsi"/>
        </w:rPr>
        <w:t>the biggest challenge was explaining why certain information</w:t>
      </w:r>
      <w:r w:rsidRPr="00403AD2">
        <w:rPr>
          <w:rFonts w:asciiTheme="minorHAnsi" w:hAnsiTheme="minorHAnsi"/>
        </w:rPr>
        <w:t>—personally identifiable information or information disproving potential DI—</w:t>
      </w:r>
      <w:r w:rsidRPr="00403AD2">
        <w:rPr>
          <w:rStyle w:val="StyleUnderline"/>
          <w:rFonts w:asciiTheme="minorHAnsi" w:hAnsiTheme="minorHAnsi"/>
        </w:rPr>
        <w:t xml:space="preserve">was necessary, without </w:t>
      </w:r>
      <w:r w:rsidRPr="00403AD2">
        <w:rPr>
          <w:rStyle w:val="Emphasis"/>
          <w:rFonts w:asciiTheme="minorHAnsi" w:hAnsiTheme="minorHAnsi"/>
        </w:rPr>
        <w:t>harming the bilateral relationship</w:t>
      </w:r>
      <w:r w:rsidRPr="00403AD2">
        <w:rPr>
          <w:rFonts w:asciiTheme="minorHAnsi" w:hAnsiTheme="minorHAnsi"/>
        </w:rPr>
        <w:t xml:space="preserve">.79 </w:t>
      </w:r>
      <w:r w:rsidRPr="00403AD2">
        <w:rPr>
          <w:rStyle w:val="StyleUnderline"/>
          <w:rFonts w:asciiTheme="minorHAnsi" w:hAnsiTheme="minorHAnsi"/>
        </w:rPr>
        <w:t>Embassy interviews highlighted frustration at the lack of available partner-nation organizational information</w:t>
      </w:r>
      <w:r w:rsidRPr="00403AD2">
        <w:rPr>
          <w:rFonts w:asciiTheme="minorHAnsi" w:hAnsiTheme="minorHAnsi"/>
        </w:rPr>
        <w:t xml:space="preserve">, which otherwise might have reduced the spread of taint, </w:t>
      </w:r>
      <w:r w:rsidRPr="00403AD2">
        <w:rPr>
          <w:rStyle w:val="StyleUnderline"/>
          <w:rFonts w:asciiTheme="minorHAnsi" w:hAnsiTheme="minorHAnsi"/>
        </w:rPr>
        <w:t>and the difficulty in recreating this information through research</w:t>
      </w:r>
      <w:r w:rsidRPr="00403AD2">
        <w:rPr>
          <w:rFonts w:asciiTheme="minorHAnsi" w:hAnsiTheme="minorHAnsi"/>
        </w:rPr>
        <w:t xml:space="preserve">.80 In addition to partner nations withholding information, such practices as poor record management, unique military structures, naming conventions, and tracking personally identifiable information frustrate the Leahy vetting process. In the FY 2014 </w:t>
      </w:r>
      <w:proofErr w:type="gramStart"/>
      <w:r w:rsidRPr="00403AD2">
        <w:rPr>
          <w:rFonts w:asciiTheme="minorHAnsi" w:hAnsiTheme="minorHAnsi"/>
        </w:rPr>
        <w:t>DoD</w:t>
      </w:r>
      <w:proofErr w:type="gramEnd"/>
      <w:r w:rsidRPr="00403AD2">
        <w:rPr>
          <w:rFonts w:asciiTheme="minorHAnsi" w:hAnsiTheme="minorHAnsi"/>
        </w:rPr>
        <w:t xml:space="preserve"> report to Congress, USNORTHCOM highlighted a best practice for both improving partner trust and facilitating information sharing: The U.S. Office of Defense Cooperation in Mexico had established biweekly coordination meetings with its Mexican counterparts to increase transparency on vetting cases.81 Denial of training, particularly without a comprehensive explanation, is politically sensitive. </w:t>
      </w:r>
      <w:r w:rsidRPr="00403AD2">
        <w:rPr>
          <w:rStyle w:val="StyleUnderline"/>
          <w:rFonts w:asciiTheme="minorHAnsi" w:hAnsiTheme="minorHAnsi"/>
        </w:rPr>
        <w:t>One interviewee explained that tensions arose with the partner nation after a “golden boy” within the military was tied to DI and suspended from training</w:t>
      </w:r>
      <w:r w:rsidRPr="00403AD2">
        <w:rPr>
          <w:rFonts w:asciiTheme="minorHAnsi" w:hAnsiTheme="minorHAnsi"/>
        </w:rPr>
        <w:t xml:space="preserve">. The embassy was unable to provide details, further upsetting high-ranking military officials.82 </w:t>
      </w:r>
      <w:proofErr w:type="gramStart"/>
      <w:r w:rsidRPr="00403AD2">
        <w:rPr>
          <w:rFonts w:asciiTheme="minorHAnsi" w:hAnsiTheme="minorHAnsi"/>
        </w:rPr>
        <w:t>In</w:t>
      </w:r>
      <w:proofErr w:type="gramEnd"/>
      <w:r w:rsidRPr="00403AD2">
        <w:rPr>
          <w:rFonts w:asciiTheme="minorHAnsi" w:hAnsiTheme="minorHAnsi"/>
        </w:rPr>
        <w:t xml:space="preserve"> one example, a unit with a “one-year approval” was repeatedly falsely accused of GVHR by the press, resulting in the suspension of all training to this unit and harming the military-to-military relationship with the partner nation. This incident created additional tension between </w:t>
      </w:r>
      <w:proofErr w:type="gramStart"/>
      <w:r w:rsidRPr="00403AD2">
        <w:rPr>
          <w:rFonts w:asciiTheme="minorHAnsi" w:hAnsiTheme="minorHAnsi"/>
        </w:rPr>
        <w:t>DoD</w:t>
      </w:r>
      <w:proofErr w:type="gramEnd"/>
      <w:r w:rsidRPr="00403AD2">
        <w:rPr>
          <w:rFonts w:asciiTheme="minorHAnsi" w:hAnsiTheme="minorHAnsi"/>
        </w:rPr>
        <w:t xml:space="preserve"> and </w:t>
      </w:r>
      <w:proofErr w:type="spellStart"/>
      <w:r w:rsidRPr="00403AD2">
        <w:rPr>
          <w:rFonts w:asciiTheme="minorHAnsi" w:hAnsiTheme="minorHAnsi"/>
        </w:rPr>
        <w:t>DoS</w:t>
      </w:r>
      <w:proofErr w:type="spellEnd"/>
      <w:r w:rsidRPr="00403AD2">
        <w:rPr>
          <w:rFonts w:asciiTheme="minorHAnsi" w:hAnsiTheme="minorHAnsi"/>
        </w:rPr>
        <w:t xml:space="preserve">, as it was elevated by the post to the CCMD and OSD.83 Canceled trainings and events were also reported to upset partner nations. An embassy-level staff member reported that his post canceled 79 Interview with U.S. official, March 2016. 80 Interview with U.S. official, May 2016. 81 </w:t>
      </w:r>
      <w:proofErr w:type="gramStart"/>
      <w:r w:rsidRPr="00403AD2">
        <w:rPr>
          <w:rFonts w:asciiTheme="minorHAnsi" w:hAnsiTheme="minorHAnsi"/>
        </w:rPr>
        <w:t>DoD</w:t>
      </w:r>
      <w:proofErr w:type="gramEnd"/>
      <w:r w:rsidRPr="00403AD2">
        <w:rPr>
          <w:rFonts w:asciiTheme="minorHAnsi" w:hAnsiTheme="minorHAnsi"/>
        </w:rPr>
        <w:t>, 2015. 82 Interview with U.S. official, March 2016. 83 Interview with U.S. official, April 2016. Vetting Challenges and Best Practices 47 25 training events with the military partner due to the suspension and rejection of participants, which strained the bilateral relationship.84</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Saudi Arabia Link – Leahy Specific</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Enforcing Leahy laws will tank relations with Saudi Arabia and Israel --- prevents U.S. transition to offshore balancing</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Weichert</w:t>
      </w:r>
      <w:proofErr w:type="spellEnd"/>
      <w:r w:rsidRPr="00403AD2">
        <w:rPr>
          <w:rStyle w:val="Style13ptBold"/>
          <w:rFonts w:asciiTheme="minorHAnsi" w:hAnsiTheme="minorHAnsi"/>
        </w:rPr>
        <w:t>, 18</w:t>
      </w:r>
      <w:r w:rsidRPr="00403AD2">
        <w:rPr>
          <w:rFonts w:asciiTheme="minorHAnsi" w:hAnsiTheme="minorHAnsi"/>
        </w:rPr>
        <w:t xml:space="preserve"> --- geopolitical analyst who manages The </w:t>
      </w:r>
      <w:proofErr w:type="spellStart"/>
      <w:r w:rsidRPr="00403AD2">
        <w:rPr>
          <w:rFonts w:asciiTheme="minorHAnsi" w:hAnsiTheme="minorHAnsi"/>
        </w:rPr>
        <w:t>Weichert</w:t>
      </w:r>
      <w:proofErr w:type="spellEnd"/>
      <w:r w:rsidRPr="00403AD2">
        <w:rPr>
          <w:rFonts w:asciiTheme="minorHAnsi" w:hAnsiTheme="minorHAnsi"/>
        </w:rPr>
        <w:t xml:space="preserve"> Report (6/22/18, Brandon J., “Dancing with the Ones Who Brought You,” </w:t>
      </w:r>
      <w:hyperlink r:id="rId106" w:history="1">
        <w:r w:rsidRPr="00403AD2">
          <w:rPr>
            <w:rStyle w:val="Hyperlink"/>
            <w:rFonts w:asciiTheme="minorHAnsi" w:hAnsiTheme="minorHAnsi"/>
          </w:rPr>
          <w:t>https://spectator.org/reader-mail-senator-patrick-leahy-responds-to-brandon-weichert-2/</w:t>
        </w:r>
      </w:hyperlink>
      <w:r w:rsidRPr="00403AD2">
        <w:rPr>
          <w:rFonts w:asciiTheme="minorHAnsi" w:hAnsiTheme="minorHAnsi"/>
        </w:rPr>
        <w:t>, accessed on 6/22/19, JMP)</w:t>
      </w:r>
    </w:p>
    <w:p w:rsidR="00C55C75" w:rsidRPr="00403AD2" w:rsidRDefault="00C55C75" w:rsidP="00C55C75">
      <w:pPr>
        <w:rPr>
          <w:rFonts w:asciiTheme="minorHAnsi" w:hAnsiTheme="minorHAnsi"/>
        </w:rPr>
      </w:pPr>
      <w:r w:rsidRPr="00403AD2">
        <w:rPr>
          <w:rFonts w:asciiTheme="minorHAnsi" w:hAnsiTheme="minorHAnsi"/>
        </w:rPr>
        <w:t>Sacrificing Saudi Arabia</w:t>
      </w:r>
    </w:p>
    <w:p w:rsidR="00C55C75" w:rsidRPr="00403AD2" w:rsidRDefault="00C55C75" w:rsidP="00C55C75">
      <w:pPr>
        <w:rPr>
          <w:rFonts w:asciiTheme="minorHAnsi" w:hAnsiTheme="minorHAnsi"/>
        </w:rPr>
      </w:pPr>
      <w:r w:rsidRPr="00403AD2">
        <w:rPr>
          <w:rFonts w:asciiTheme="minorHAnsi" w:hAnsiTheme="minorHAnsi"/>
        </w:rPr>
        <w:t xml:space="preserve">During his inaugural year in office, President Donald J. </w:t>
      </w:r>
      <w:r w:rsidRPr="00403AD2">
        <w:rPr>
          <w:rStyle w:val="StyleUnderline"/>
          <w:rFonts w:asciiTheme="minorHAnsi" w:hAnsiTheme="minorHAnsi"/>
        </w:rPr>
        <w:t>Trump undertook the difficult task of rehabilitating America’s ailing position in the Middle East</w:t>
      </w:r>
      <w:r w:rsidRPr="00403AD2">
        <w:rPr>
          <w:rFonts w:asciiTheme="minorHAnsi" w:hAnsiTheme="minorHAnsi"/>
        </w:rPr>
        <w:t xml:space="preserve">. </w:t>
      </w:r>
      <w:r w:rsidRPr="00403AD2">
        <w:rPr>
          <w:rStyle w:val="StyleUnderline"/>
          <w:rFonts w:asciiTheme="minorHAnsi" w:hAnsiTheme="minorHAnsi"/>
        </w:rPr>
        <w:t>After 18 years of constant conflict in the region,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had drained its treasure, blood, military capabilities, and prestige in the region</w:t>
      </w:r>
      <w:r w:rsidRPr="00403AD2">
        <w:rPr>
          <w:rFonts w:asciiTheme="minorHAnsi" w:hAnsiTheme="minorHAnsi"/>
        </w:rPr>
        <w:t xml:space="preserve"> (and throughout the world). Plus, </w:t>
      </w:r>
      <w:r w:rsidRPr="00403AD2">
        <w:rPr>
          <w:rStyle w:val="StyleUnderline"/>
          <w:rFonts w:asciiTheme="minorHAnsi" w:hAnsiTheme="minorHAnsi"/>
        </w:rPr>
        <w:t>the appeasement strategy of</w:t>
      </w:r>
      <w:r w:rsidRPr="00403AD2">
        <w:rPr>
          <w:rFonts w:asciiTheme="minorHAnsi" w:hAnsiTheme="minorHAnsi"/>
        </w:rPr>
        <w:t xml:space="preserve"> former President </w:t>
      </w:r>
      <w:r w:rsidRPr="00403AD2">
        <w:rPr>
          <w:rStyle w:val="StyleUnderline"/>
          <w:rFonts w:asciiTheme="minorHAnsi" w:hAnsiTheme="minorHAnsi"/>
        </w:rPr>
        <w:t>Obama only added to the strategic deficit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faced in a vitally important region, chock full of serious national security threats</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The </w:t>
      </w:r>
      <w:r w:rsidRPr="00403AD2">
        <w:rPr>
          <w:rStyle w:val="StyleUnderline"/>
          <w:rFonts w:asciiTheme="minorHAnsi" w:hAnsiTheme="minorHAnsi"/>
        </w:rPr>
        <w:t>Trump</w:t>
      </w:r>
      <w:r w:rsidRPr="00403AD2">
        <w:rPr>
          <w:rFonts w:asciiTheme="minorHAnsi" w:hAnsiTheme="minorHAnsi"/>
        </w:rPr>
        <w:t xml:space="preserve"> Administration </w:t>
      </w:r>
      <w:r w:rsidRPr="00403AD2">
        <w:rPr>
          <w:rStyle w:val="StyleUnderline"/>
          <w:rFonts w:asciiTheme="minorHAnsi" w:hAnsiTheme="minorHAnsi"/>
        </w:rPr>
        <w:t>rightly identified Israel and the Sunni Arab states as the key to effective foreign policy in the region</w:t>
      </w:r>
      <w:r w:rsidRPr="00403AD2">
        <w:rPr>
          <w:rFonts w:asciiTheme="minorHAnsi" w:hAnsiTheme="minorHAnsi"/>
        </w:rPr>
        <w:t xml:space="preserve">. </w:t>
      </w:r>
      <w:r w:rsidRPr="00403AD2">
        <w:rPr>
          <w:rStyle w:val="StyleUnderline"/>
          <w:rFonts w:asciiTheme="minorHAnsi" w:hAnsiTheme="minorHAnsi"/>
        </w:rPr>
        <w:t>By empowering these tough regional actors against both Iran and Sunni extremists,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 xml:space="preserve">believed that it could slowly unwind its physical presence in the Middle East, </w:t>
      </w:r>
      <w:r w:rsidRPr="00403AD2">
        <w:rPr>
          <w:rStyle w:val="Emphasis"/>
          <w:rFonts w:asciiTheme="minorHAnsi" w:hAnsiTheme="minorHAnsi"/>
        </w:rPr>
        <w:t>and return to the role of offshore balancer</w:t>
      </w:r>
      <w:r w:rsidRPr="00403AD2">
        <w:rPr>
          <w:rFonts w:asciiTheme="minorHAnsi" w:hAnsiTheme="minorHAnsi"/>
        </w:rPr>
        <w:t xml:space="preserve">, </w:t>
      </w:r>
      <w:r w:rsidRPr="00403AD2">
        <w:rPr>
          <w:rStyle w:val="StyleUnderline"/>
          <w:rFonts w:asciiTheme="minorHAnsi" w:hAnsiTheme="minorHAnsi"/>
        </w:rPr>
        <w:t>leaving the day-to-day stabilization of the area to the Sunni Arab states and Israel</w:t>
      </w:r>
      <w:r w:rsidRPr="00403AD2">
        <w:rPr>
          <w:rFonts w:asciiTheme="minorHAnsi" w:hAnsiTheme="minorHAnsi"/>
        </w:rPr>
        <w:t xml:space="preserve">. However, </w:t>
      </w:r>
      <w:r w:rsidRPr="00403AD2">
        <w:rPr>
          <w:rStyle w:val="Emphasis"/>
          <w:rFonts w:asciiTheme="minorHAnsi" w:hAnsiTheme="minorHAnsi"/>
        </w:rPr>
        <w:t>the constant preening over human rights (in a part of the world where barely any exist) only complicates the American goal</w:t>
      </w:r>
      <w:r w:rsidRPr="00403AD2">
        <w:rPr>
          <w:rFonts w:asciiTheme="minorHAnsi" w:hAnsiTheme="minorHAnsi"/>
        </w:rPr>
        <w:t>.</w:t>
      </w:r>
    </w:p>
    <w:p w:rsidR="00C55C75" w:rsidRPr="00403AD2" w:rsidRDefault="00C55C75" w:rsidP="00C55C75">
      <w:pPr>
        <w:rPr>
          <w:rFonts w:asciiTheme="minorHAnsi" w:hAnsiTheme="minorHAnsi"/>
        </w:rPr>
      </w:pPr>
      <w:r w:rsidRPr="00403AD2">
        <w:rPr>
          <w:rStyle w:val="StyleUnderline"/>
          <w:rFonts w:asciiTheme="minorHAnsi" w:hAnsiTheme="minorHAnsi"/>
        </w:rPr>
        <w:t>The Leahy Laws continue hovering over U.S.-Saudi relations</w:t>
      </w:r>
      <w:r w:rsidRPr="00403AD2">
        <w:rPr>
          <w:rFonts w:asciiTheme="minorHAnsi" w:hAnsiTheme="minorHAnsi"/>
        </w:rPr>
        <w:t xml:space="preserve">, in particular, </w:t>
      </w:r>
      <w:r w:rsidRPr="00403AD2">
        <w:rPr>
          <w:rStyle w:val="StyleUnderline"/>
          <w:rFonts w:asciiTheme="minorHAnsi" w:hAnsiTheme="minorHAnsi"/>
        </w:rPr>
        <w:t>as Senator Leahy has spent the last year trying to stymie the increased sales of arms to the Saudi military on humanitarian grounds</w:t>
      </w:r>
      <w:r w:rsidRPr="00403AD2">
        <w:rPr>
          <w:rFonts w:asciiTheme="minorHAnsi" w:hAnsiTheme="minorHAnsi"/>
        </w:rPr>
        <w:t xml:space="preserve">. </w:t>
      </w:r>
      <w:r w:rsidRPr="00403AD2">
        <w:rPr>
          <w:rStyle w:val="Emphasis"/>
          <w:rFonts w:asciiTheme="minorHAnsi" w:hAnsiTheme="minorHAnsi"/>
        </w:rPr>
        <w:t>Denying vital military and foreign assistance to Saudi Arabia — even on a limited basis — would only enhance Iran’s push for regional hegemony. It would also further empower the most extreme elements in the Sunni Arab world</w:t>
      </w:r>
      <w:r w:rsidRPr="00403AD2">
        <w:rPr>
          <w:rFonts w:asciiTheme="minorHAnsi" w:hAnsiTheme="minorHAnsi"/>
        </w:rPr>
        <w:t xml:space="preserve"> </w:t>
      </w:r>
      <w:r w:rsidRPr="00403AD2">
        <w:rPr>
          <w:rStyle w:val="StyleUnderline"/>
          <w:rFonts w:asciiTheme="minorHAnsi" w:hAnsiTheme="minorHAnsi"/>
        </w:rPr>
        <w:t>(since the prospect of a Shiite hegemony would compel the Sunni extremists to take greater action against their relatively pro-American governments).</w:t>
      </w:r>
    </w:p>
    <w:p w:rsidR="00C55C75" w:rsidRPr="00403AD2" w:rsidRDefault="00C55C75" w:rsidP="00C55C75">
      <w:pPr>
        <w:rPr>
          <w:rFonts w:asciiTheme="minorHAnsi" w:hAnsiTheme="minorHAnsi"/>
        </w:rPr>
      </w:pPr>
      <w:r w:rsidRPr="00403AD2">
        <w:rPr>
          <w:rFonts w:asciiTheme="minorHAnsi" w:hAnsiTheme="minorHAnsi"/>
        </w:rPr>
        <w:t>No to Utopia</w:t>
      </w:r>
    </w:p>
    <w:p w:rsidR="00C55C75" w:rsidRPr="00403AD2" w:rsidRDefault="00C55C75" w:rsidP="00C55C75">
      <w:pPr>
        <w:rPr>
          <w:rFonts w:asciiTheme="minorHAnsi" w:hAnsiTheme="minorHAnsi"/>
        </w:rPr>
      </w:pPr>
      <w:r w:rsidRPr="00403AD2">
        <w:rPr>
          <w:rFonts w:asciiTheme="minorHAnsi" w:hAnsiTheme="minorHAnsi"/>
        </w:rPr>
        <w:t>In my original article, I excoriated Senator Leahy for having engaged in utopianism when he shepherded the provisions in the NDAA and the Foreign Assistance Act which bear his name. I stand by my assertion. As evidenced above, the fact that these provisions exist act as a diplomatic Damocles’ Sword over the heads of our allies in a nasty part of the world.</w:t>
      </w:r>
    </w:p>
    <w:p w:rsidR="00C55C75" w:rsidRPr="00403AD2" w:rsidRDefault="00C55C75" w:rsidP="00C55C75">
      <w:pPr>
        <w:rPr>
          <w:rFonts w:asciiTheme="minorHAnsi" w:hAnsiTheme="minorHAnsi"/>
        </w:rPr>
      </w:pPr>
      <w:r w:rsidRPr="00403AD2">
        <w:rPr>
          <w:rStyle w:val="Emphasis"/>
          <w:rFonts w:asciiTheme="minorHAnsi" w:hAnsiTheme="minorHAnsi"/>
        </w:rPr>
        <w:t>Unless we repeal the Leahy Laws, inevitably, our alliance with countries like Israel and Saudi Arabia will be threatened.</w:t>
      </w:r>
      <w:r w:rsidRPr="00403AD2">
        <w:rPr>
          <w:rFonts w:asciiTheme="minorHAnsi" w:hAnsiTheme="minorHAnsi"/>
        </w:rPr>
        <w:t xml:space="preserve"> </w:t>
      </w:r>
      <w:r w:rsidRPr="00403AD2">
        <w:rPr>
          <w:rStyle w:val="StyleUnderline"/>
          <w:rFonts w:asciiTheme="minorHAnsi" w:hAnsiTheme="minorHAnsi"/>
        </w:rPr>
        <w:t>Such actions would ultimately weaken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and empower the very same forces we, the Israelis, and the Sunni Arab states have been fighting against for almost 20 years</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Again, </w:t>
      </w:r>
      <w:r w:rsidRPr="00403AD2">
        <w:rPr>
          <w:rStyle w:val="StyleUnderline"/>
          <w:rFonts w:asciiTheme="minorHAnsi" w:hAnsiTheme="minorHAnsi"/>
        </w:rPr>
        <w:t>I urge America’s leaders to repeal the Leahy Laws and fully embrace a more restrained, realistic foreign policy that empowers our local friends and allows our forces time to rest and recuperate after 18 years of endless — almost winless — warfare.</w:t>
      </w:r>
      <w:r w:rsidRPr="00403AD2">
        <w:rPr>
          <w:rFonts w:asciiTheme="minorHAnsi" w:hAnsiTheme="minorHAnsi"/>
        </w:rPr>
        <w:t xml:space="preserve"> After all, no matter how ugly they may be, it is always proper to dance with the ones who brought you to the party.</w:t>
      </w:r>
    </w:p>
    <w:p w:rsidR="00C55C75" w:rsidRPr="00403AD2" w:rsidRDefault="00C55C75" w:rsidP="00C55C75">
      <w:pPr>
        <w:rPr>
          <w:rFonts w:asciiTheme="minorHAnsi" w:hAnsiTheme="minorHAnsi"/>
        </w:rPr>
      </w:pPr>
    </w:p>
    <w:p w:rsidR="00C55C75" w:rsidRPr="00403AD2" w:rsidRDefault="00C55C75" w:rsidP="00C55C75">
      <w:pPr>
        <w:rPr>
          <w:rFonts w:asciiTheme="minorHAnsi" w:hAnsiTheme="minorHAnsi"/>
        </w:rPr>
      </w:pP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Israel Link – Leahy Specific</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Leahy laws will hamstring ties with Israel that are critical check Iranian expansion and terrorism</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Weichert</w:t>
      </w:r>
      <w:proofErr w:type="spellEnd"/>
      <w:r w:rsidRPr="00403AD2">
        <w:rPr>
          <w:rStyle w:val="Style13ptBold"/>
          <w:rFonts w:asciiTheme="minorHAnsi" w:hAnsiTheme="minorHAnsi"/>
        </w:rPr>
        <w:t>, 18</w:t>
      </w:r>
      <w:r w:rsidRPr="00403AD2">
        <w:rPr>
          <w:rFonts w:asciiTheme="minorHAnsi" w:hAnsiTheme="minorHAnsi"/>
        </w:rPr>
        <w:t xml:space="preserve"> --- geopolitical analyst who manages The </w:t>
      </w:r>
      <w:proofErr w:type="spellStart"/>
      <w:r w:rsidRPr="00403AD2">
        <w:rPr>
          <w:rFonts w:asciiTheme="minorHAnsi" w:hAnsiTheme="minorHAnsi"/>
        </w:rPr>
        <w:t>Weichert</w:t>
      </w:r>
      <w:proofErr w:type="spellEnd"/>
      <w:r w:rsidRPr="00403AD2">
        <w:rPr>
          <w:rFonts w:asciiTheme="minorHAnsi" w:hAnsiTheme="minorHAnsi"/>
        </w:rPr>
        <w:t xml:space="preserve"> Report (6/22/18, Brandon J., “Dancing with the Ones Who Brought You,” </w:t>
      </w:r>
      <w:hyperlink r:id="rId107" w:history="1">
        <w:r w:rsidRPr="00403AD2">
          <w:rPr>
            <w:rStyle w:val="Hyperlink"/>
            <w:rFonts w:asciiTheme="minorHAnsi" w:hAnsiTheme="minorHAnsi"/>
          </w:rPr>
          <w:t>https://spectator.org/reader-mail-senator-patrick-leahy-responds-to-brandon-weichert-2/</w:t>
        </w:r>
      </w:hyperlink>
      <w:r w:rsidRPr="00403AD2">
        <w:rPr>
          <w:rFonts w:asciiTheme="minorHAnsi" w:hAnsiTheme="minorHAnsi"/>
        </w:rPr>
        <w:t>, accessed on 6/22/19, JMP)</w:t>
      </w:r>
    </w:p>
    <w:p w:rsidR="00C55C75" w:rsidRPr="00403AD2" w:rsidRDefault="00C55C75" w:rsidP="00C55C75">
      <w:pPr>
        <w:rPr>
          <w:rFonts w:asciiTheme="minorHAnsi" w:hAnsiTheme="minorHAnsi"/>
        </w:rPr>
      </w:pPr>
      <w:r w:rsidRPr="00403AD2">
        <w:rPr>
          <w:rFonts w:asciiTheme="minorHAnsi" w:hAnsiTheme="minorHAnsi"/>
        </w:rPr>
        <w:t>Implicating Israel, Empowering Iran</w:t>
      </w:r>
    </w:p>
    <w:p w:rsidR="00C55C75" w:rsidRPr="00403AD2" w:rsidRDefault="00C55C75" w:rsidP="00C55C75">
      <w:pPr>
        <w:rPr>
          <w:rFonts w:asciiTheme="minorHAnsi" w:hAnsiTheme="minorHAnsi"/>
        </w:rPr>
      </w:pPr>
      <w:r w:rsidRPr="00403AD2">
        <w:rPr>
          <w:rFonts w:asciiTheme="minorHAnsi" w:hAnsiTheme="minorHAnsi"/>
        </w:rPr>
        <w:t xml:space="preserve">For instance, </w:t>
      </w:r>
      <w:r w:rsidRPr="00403AD2">
        <w:rPr>
          <w:rStyle w:val="StyleUnderline"/>
          <w:rFonts w:asciiTheme="minorHAnsi" w:hAnsiTheme="minorHAnsi"/>
        </w:rPr>
        <w:t>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relies on Israel to help contain Iran and to</w:t>
      </w:r>
      <w:r w:rsidRPr="00403AD2">
        <w:rPr>
          <w:rFonts w:asciiTheme="minorHAnsi" w:hAnsiTheme="minorHAnsi"/>
        </w:rPr>
        <w:t xml:space="preserve"> assist in the </w:t>
      </w:r>
      <w:r w:rsidRPr="00403AD2">
        <w:rPr>
          <w:rStyle w:val="Emphasis"/>
          <w:rFonts w:asciiTheme="minorHAnsi" w:hAnsiTheme="minorHAnsi"/>
        </w:rPr>
        <w:t>defeat</w:t>
      </w:r>
      <w:r w:rsidRPr="00403AD2">
        <w:rPr>
          <w:rFonts w:asciiTheme="minorHAnsi" w:hAnsiTheme="minorHAnsi"/>
        </w:rPr>
        <w:t xml:space="preserve"> of Sunni </w:t>
      </w:r>
      <w:r w:rsidRPr="00403AD2">
        <w:rPr>
          <w:rStyle w:val="Emphasis"/>
          <w:rFonts w:asciiTheme="minorHAnsi" w:hAnsiTheme="minorHAnsi"/>
        </w:rPr>
        <w:t>extremist terror networks, such as al Qaeda</w:t>
      </w:r>
      <w:r w:rsidRPr="00403AD2">
        <w:rPr>
          <w:rFonts w:asciiTheme="minorHAnsi" w:hAnsiTheme="minorHAnsi"/>
        </w:rPr>
        <w:t xml:space="preserve">. Yet, </w:t>
      </w:r>
      <w:r w:rsidRPr="00403AD2">
        <w:rPr>
          <w:rStyle w:val="Emphasis"/>
          <w:rFonts w:asciiTheme="minorHAnsi" w:hAnsiTheme="minorHAnsi"/>
        </w:rPr>
        <w:t>Israel is under existential threat from Iran</w:t>
      </w:r>
      <w:r w:rsidRPr="00403AD2">
        <w:rPr>
          <w:rFonts w:asciiTheme="minorHAnsi" w:hAnsiTheme="minorHAnsi"/>
        </w:rPr>
        <w:t>. Ever since George W. Bush engaged in his flight of fancy in Iraq, the entire region has been destabilized — releasing Iran from its proverbial box.</w:t>
      </w:r>
    </w:p>
    <w:p w:rsidR="00C55C75" w:rsidRPr="00403AD2" w:rsidRDefault="00C55C75" w:rsidP="00C55C75">
      <w:pPr>
        <w:rPr>
          <w:rFonts w:asciiTheme="minorHAnsi" w:hAnsiTheme="minorHAnsi"/>
        </w:rPr>
      </w:pPr>
      <w:r w:rsidRPr="00403AD2">
        <w:rPr>
          <w:rFonts w:asciiTheme="minorHAnsi" w:hAnsiTheme="minorHAnsi"/>
        </w:rPr>
        <w:t xml:space="preserve">Like a rapidly growing cancer, Iran has spread from its borders and encompassed predominantly Shiite parts of the region. </w:t>
      </w:r>
      <w:r w:rsidRPr="00403AD2">
        <w:rPr>
          <w:rStyle w:val="StyleUnderline"/>
          <w:rFonts w:asciiTheme="minorHAnsi" w:hAnsiTheme="minorHAnsi"/>
        </w:rPr>
        <w:t>Things are so bad today, that an arc of Iranian influence extends from Afghanistan to Lebanon</w:t>
      </w:r>
      <w:r w:rsidRPr="00403AD2">
        <w:rPr>
          <w:rFonts w:asciiTheme="minorHAnsi" w:hAnsiTheme="minorHAnsi"/>
        </w:rPr>
        <w:t xml:space="preserve"> (which borders Israel). </w:t>
      </w:r>
      <w:r w:rsidRPr="00403AD2">
        <w:rPr>
          <w:rStyle w:val="Emphasis"/>
          <w:rFonts w:asciiTheme="minorHAnsi" w:hAnsiTheme="minorHAnsi"/>
        </w:rPr>
        <w:t>As this occurs, America’s position in the region weakens relative to Iran’s (and Russia’s).</w:t>
      </w:r>
    </w:p>
    <w:p w:rsidR="00C55C75" w:rsidRPr="00403AD2" w:rsidRDefault="00C55C75" w:rsidP="00C55C75">
      <w:pPr>
        <w:rPr>
          <w:rFonts w:asciiTheme="minorHAnsi" w:hAnsiTheme="minorHAnsi"/>
        </w:rPr>
      </w:pPr>
      <w:r w:rsidRPr="00403AD2">
        <w:rPr>
          <w:rFonts w:asciiTheme="minorHAnsi" w:hAnsiTheme="minorHAnsi"/>
        </w:rPr>
        <w:t xml:space="preserve">The Obama Administration all-but solidified Iran’s rise when it distanced itself from both Israel and the Sunni Arab states. It made things still worse when it signed an ill-fated executive agreement on Iran’s nuclear weapons program (thereby legitimizing Iran’s revanchist claims). </w:t>
      </w:r>
      <w:r w:rsidRPr="00403AD2">
        <w:rPr>
          <w:rStyle w:val="Emphasis"/>
          <w:rFonts w:asciiTheme="minorHAnsi" w:hAnsiTheme="minorHAnsi"/>
        </w:rPr>
        <w:t>As Iran has grown its power, it has substantially increased its support for anti-Israel terror groups, such as Hezbollah and Hamas.</w:t>
      </w:r>
    </w:p>
    <w:p w:rsidR="00C55C75" w:rsidRPr="00403AD2" w:rsidRDefault="00C55C75" w:rsidP="00C55C75">
      <w:pPr>
        <w:rPr>
          <w:rFonts w:asciiTheme="minorHAnsi" w:hAnsiTheme="minorHAnsi"/>
        </w:rPr>
      </w:pPr>
      <w:r w:rsidRPr="00403AD2">
        <w:rPr>
          <w:rFonts w:asciiTheme="minorHAnsi" w:hAnsiTheme="minorHAnsi"/>
        </w:rPr>
        <w:t>In Israel, civilians are on the frontlines in a gruesome, daily war with Islamic extremists. Most Americans (thankfully) cannot conceive of the kind of threat that most Israelis live under. After one major terror attack (9/11), the United States institutionalized torture and extrajudicial killings (with its drones). Why do we expect Israel to act any differently from ourselves—especially when Israel is threatened by terrorism every day?</w:t>
      </w:r>
    </w:p>
    <w:p w:rsidR="00C55C75" w:rsidRPr="00403AD2" w:rsidRDefault="00C55C75" w:rsidP="00C55C75">
      <w:pPr>
        <w:rPr>
          <w:rFonts w:asciiTheme="minorHAnsi" w:hAnsiTheme="minorHAnsi"/>
        </w:rPr>
      </w:pPr>
      <w:r w:rsidRPr="00403AD2">
        <w:rPr>
          <w:rStyle w:val="StyleUnderline"/>
          <w:rFonts w:asciiTheme="minorHAnsi" w:hAnsiTheme="minorHAnsi"/>
        </w:rPr>
        <w:t xml:space="preserve">To make matters worse, the nature of the conflicts in the Middle East are mostly intra-state. Thus, the fighting is especially difficult, as it is usually fought among — and between — the </w:t>
      </w:r>
      <w:proofErr w:type="gramStart"/>
      <w:r w:rsidRPr="00403AD2">
        <w:rPr>
          <w:rStyle w:val="StyleUnderline"/>
          <w:rFonts w:asciiTheme="minorHAnsi" w:hAnsiTheme="minorHAnsi"/>
        </w:rPr>
        <w:t>population</w:t>
      </w:r>
      <w:proofErr w:type="gramEnd"/>
      <w:r w:rsidRPr="00403AD2">
        <w:rPr>
          <w:rStyle w:val="StyleUnderline"/>
          <w:rFonts w:asciiTheme="minorHAnsi" w:hAnsiTheme="minorHAnsi"/>
        </w:rPr>
        <w:t>. Under these conditions of constant civil conflict, even the best trained and equipped soldiers may lose their heads.</w:t>
      </w:r>
      <w:r w:rsidRPr="00403AD2">
        <w:rPr>
          <w:rFonts w:asciiTheme="minorHAnsi" w:hAnsiTheme="minorHAnsi"/>
        </w:rPr>
        <w:t xml:space="preserve"> While that is terrible, </w:t>
      </w:r>
      <w:r w:rsidRPr="00403AD2">
        <w:rPr>
          <w:rStyle w:val="StyleUnderline"/>
          <w:rFonts w:asciiTheme="minorHAnsi" w:hAnsiTheme="minorHAnsi"/>
        </w:rPr>
        <w:t xml:space="preserve">it does not represent the majority of the Israeli Defense Force. It also </w:t>
      </w:r>
      <w:r w:rsidRPr="00403AD2">
        <w:rPr>
          <w:rStyle w:val="Emphasis"/>
          <w:rFonts w:asciiTheme="minorHAnsi" w:hAnsiTheme="minorHAnsi"/>
        </w:rPr>
        <w:t>does not warrant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Emphasis"/>
          <w:rFonts w:asciiTheme="minorHAnsi" w:hAnsiTheme="minorHAnsi"/>
        </w:rPr>
        <w:t>threatening its erstwhile, democratic ally in the region — especially when we share enemies</w:t>
      </w:r>
      <w:r w:rsidRPr="00403AD2">
        <w:rPr>
          <w:rFonts w:asciiTheme="minorHAnsi" w:hAnsiTheme="minorHAnsi"/>
        </w:rPr>
        <w:t xml:space="preserve"> (and a common heritage).</w:t>
      </w:r>
    </w:p>
    <w:p w:rsidR="00C55C75" w:rsidRPr="00403AD2" w:rsidRDefault="00C55C75" w:rsidP="00C55C75">
      <w:pPr>
        <w:rPr>
          <w:rFonts w:asciiTheme="minorHAnsi" w:hAnsiTheme="minorHAnsi"/>
        </w:rPr>
      </w:pPr>
      <w:r w:rsidRPr="00403AD2">
        <w:rPr>
          <w:rStyle w:val="StyleUnderline"/>
          <w:rFonts w:asciiTheme="minorHAnsi" w:hAnsiTheme="minorHAnsi"/>
        </w:rPr>
        <w:t>While the Leahy Laws have not yet been used to ding Israel for perceived human rights abuses</w:t>
      </w:r>
      <w:r w:rsidRPr="00403AD2">
        <w:rPr>
          <w:rFonts w:asciiTheme="minorHAnsi" w:hAnsiTheme="minorHAnsi"/>
        </w:rPr>
        <w:t xml:space="preserve">, Senator Leahy was one of ten senators who wrote a letter to former Secretary of State John Kerry in 2016, urging the Obama Administration to punish Israel for “extrajudicial killings.” Thankfully, the Obama Administration refused to take up the matter. </w:t>
      </w:r>
      <w:r w:rsidRPr="00403AD2">
        <w:rPr>
          <w:rStyle w:val="StyleUnderline"/>
          <w:rFonts w:asciiTheme="minorHAnsi" w:hAnsiTheme="minorHAnsi"/>
        </w:rPr>
        <w:t>At some point</w:t>
      </w:r>
      <w:r w:rsidRPr="00403AD2">
        <w:rPr>
          <w:rFonts w:asciiTheme="minorHAnsi" w:hAnsiTheme="minorHAnsi"/>
        </w:rPr>
        <w:t xml:space="preserve">, though, a </w:t>
      </w:r>
      <w:r w:rsidRPr="00403AD2">
        <w:rPr>
          <w:rStyle w:val="StyleUnderline"/>
          <w:rFonts w:asciiTheme="minorHAnsi" w:hAnsiTheme="minorHAnsi"/>
        </w:rPr>
        <w:t>well-meaning American leader will arise who will fully implement the Leahy Laws — much to the geostrategic detriment of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tates.</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 xml:space="preserve">A-29 Super Tucano Link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Tucano sales are key to overall Special Ops strength. </w:t>
      </w:r>
    </w:p>
    <w:p w:rsidR="00C55C75" w:rsidRPr="00403AD2" w:rsidRDefault="00C55C75" w:rsidP="00C55C75">
      <w:pPr>
        <w:rPr>
          <w:rFonts w:asciiTheme="minorHAnsi" w:hAnsiTheme="minorHAnsi"/>
        </w:rPr>
      </w:pPr>
      <w:r w:rsidRPr="00403AD2">
        <w:rPr>
          <w:rStyle w:val="Style13ptBold"/>
          <w:rFonts w:asciiTheme="minorHAnsi" w:hAnsiTheme="minorHAnsi"/>
        </w:rPr>
        <w:t xml:space="preserve">Osborn, 19 </w:t>
      </w:r>
      <w:r w:rsidRPr="00403AD2">
        <w:rPr>
          <w:rFonts w:asciiTheme="minorHAnsi" w:hAnsiTheme="minorHAnsi"/>
        </w:rPr>
        <w:t>– Senior Fellow at </w:t>
      </w:r>
      <w:hyperlink r:id="rId108" w:tgtFrame="_blank" w:history="1">
        <w:r w:rsidRPr="00403AD2">
          <w:rPr>
            <w:rStyle w:val="Hyperlink"/>
            <w:rFonts w:asciiTheme="minorHAnsi" w:hAnsiTheme="minorHAnsi"/>
          </w:rPr>
          <w:t>The Lexington Institute</w:t>
        </w:r>
      </w:hyperlink>
      <w:r w:rsidRPr="00403AD2">
        <w:rPr>
          <w:rFonts w:asciiTheme="minorHAnsi" w:hAnsiTheme="minorHAnsi"/>
        </w:rPr>
        <w:t xml:space="preserve">. Osborn previously served at the Pentagon as a Highly Qualified Expert with the Office of the Assistant Secretary of the Army - Acquisition, Logistics &amp; Technology. ("Why U.S. Special Forces Would Love the A-29 Super Tucano," National Interest, </w:t>
      </w:r>
      <w:bookmarkStart w:id="2" w:name="_Hlk12282226"/>
      <w:r w:rsidRPr="00403AD2">
        <w:rPr>
          <w:rFonts w:asciiTheme="minorHAnsi" w:hAnsiTheme="minorHAnsi"/>
        </w:rPr>
        <w:fldChar w:fldCharType="begin"/>
      </w:r>
      <w:r w:rsidRPr="00403AD2">
        <w:rPr>
          <w:rFonts w:asciiTheme="minorHAnsi" w:hAnsiTheme="minorHAnsi"/>
        </w:rPr>
        <w:instrText xml:space="preserve"> HYPERLINK "https://nationalinterest.org/blog/buzz/why-us-special-forces-would-love-29-super-tucano-62102" </w:instrText>
      </w:r>
      <w:r w:rsidRPr="00403AD2">
        <w:rPr>
          <w:rFonts w:asciiTheme="minorHAnsi" w:hAnsiTheme="minorHAnsi"/>
        </w:rPr>
        <w:fldChar w:fldCharType="separate"/>
      </w:r>
      <w:r w:rsidRPr="00403AD2">
        <w:rPr>
          <w:rStyle w:val="Hyperlink"/>
          <w:rFonts w:asciiTheme="minorHAnsi" w:hAnsiTheme="minorHAnsi"/>
        </w:rPr>
        <w:t>https://nationalinterest.org/blog/buzz/why-us-special-forces-would-love-29-super-tucano-62102</w:t>
      </w:r>
      <w:r w:rsidRPr="00403AD2">
        <w:rPr>
          <w:rFonts w:asciiTheme="minorHAnsi" w:hAnsiTheme="minorHAnsi"/>
        </w:rPr>
        <w:fldChar w:fldCharType="end"/>
      </w:r>
      <w:bookmarkEnd w:id="2"/>
      <w:r w:rsidRPr="00403AD2">
        <w:rPr>
          <w:rFonts w:asciiTheme="minorHAnsi" w:hAnsiTheme="minorHAnsi"/>
        </w:rPr>
        <w:t xml:space="preserve"> 6-11-2019)</w:t>
      </w:r>
    </w:p>
    <w:p w:rsidR="00C55C75" w:rsidRPr="00403AD2" w:rsidRDefault="00C55C75" w:rsidP="00C55C75">
      <w:pPr>
        <w:rPr>
          <w:rFonts w:asciiTheme="minorHAnsi" w:hAnsiTheme="minorHAnsi"/>
        </w:rPr>
      </w:pPr>
      <w:r w:rsidRPr="00403AD2">
        <w:rPr>
          <w:rFonts w:asciiTheme="minorHAnsi" w:hAnsiTheme="minorHAnsi"/>
        </w:rPr>
        <w:t>Members of Congress would like to see a more expansive use of the A-29 Super Tucano aircraft in various global hotspots as a way to support US Special Operations Forces and continue needed counterinsurgency efforts.</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The A-29 is turboprop light attack aircraft designed and built by Embraer which has been helping the Afghan Air Force battle insurgents for many years in Afghanistan.</w:t>
      </w:r>
      <w:r w:rsidRPr="00403AD2">
        <w:rPr>
          <w:rFonts w:asciiTheme="minorHAnsi" w:hAnsiTheme="minorHAnsi"/>
        </w:rPr>
        <w:t xml:space="preserve"> It has received </w:t>
      </w:r>
      <w:r w:rsidRPr="00403AD2">
        <w:rPr>
          <w:rStyle w:val="StyleUnderline"/>
          <w:rFonts w:asciiTheme="minorHAnsi" w:hAnsiTheme="minorHAnsi"/>
        </w:rPr>
        <w:t>rave reviews regarding its performance in theater as a platform which can support ground troops fighting enemies or insurgents.</w:t>
      </w:r>
    </w:p>
    <w:p w:rsidR="00C55C75" w:rsidRPr="00403AD2" w:rsidRDefault="00C55C75" w:rsidP="00C55C75">
      <w:pPr>
        <w:rPr>
          <w:rFonts w:asciiTheme="minorHAnsi" w:hAnsiTheme="minorHAnsi"/>
        </w:rPr>
      </w:pPr>
      <w:r w:rsidRPr="00403AD2">
        <w:rPr>
          <w:rFonts w:asciiTheme="minorHAnsi" w:hAnsiTheme="minorHAnsi"/>
        </w:rPr>
        <w:t xml:space="preserve">Given its success, </w:t>
      </w:r>
      <w:r w:rsidRPr="00403AD2">
        <w:rPr>
          <w:rStyle w:val="StyleUnderline"/>
          <w:rFonts w:asciiTheme="minorHAnsi" w:hAnsiTheme="minorHAnsi"/>
        </w:rPr>
        <w:t>some lawmakers and foreign governments are now hoping the US can increase its Foreign Military Sales of the plane to better help allied forces in vital areas of conflict around the globe</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“There are plenty of countries that have an extremist threat -- the Middle East and South and Central Africa. </w:t>
      </w:r>
      <w:r w:rsidRPr="00403AD2">
        <w:rPr>
          <w:rStyle w:val="StyleUnderline"/>
          <w:rFonts w:asciiTheme="minorHAnsi" w:hAnsiTheme="minorHAnsi"/>
        </w:rPr>
        <w:t>SOCOM (Special Operations Command) is asking for this for Nigeria, Somalia and Libya. It is a perfect platform for where we are fighting,</w:t>
      </w:r>
      <w:r w:rsidRPr="00403AD2">
        <w:rPr>
          <w:rFonts w:asciiTheme="minorHAnsi" w:hAnsiTheme="minorHAnsi"/>
        </w:rPr>
        <w:t>” Rep. Michael Waltz, (R) Fla., told Warrior.</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US-trained pilots with </w:t>
      </w:r>
      <w:r w:rsidRPr="00403AD2">
        <w:rPr>
          <w:rStyle w:val="StyleUnderline"/>
          <w:rFonts w:asciiTheme="minorHAnsi" w:hAnsiTheme="minorHAnsi"/>
        </w:rPr>
        <w:t>the Afghan Air Force have been attacking the Taliban with A-29 Super Tucano aircraft, a platform which seems well-suited for the Air Force’s intended mission scope.</w:t>
      </w:r>
      <w:r w:rsidRPr="00403AD2">
        <w:rPr>
          <w:rFonts w:asciiTheme="minorHAnsi" w:hAnsiTheme="minorHAnsi"/>
        </w:rPr>
        <w:t xml:space="preserve"> Its integrated weapons and laser-firing technology enable the platform to both lay down suppressive fire in support of advancing infantry and pinpoint targets for precision strikes. </w:t>
      </w:r>
      <w:r w:rsidRPr="00403AD2">
        <w:rPr>
          <w:rStyle w:val="StyleUnderline"/>
          <w:rFonts w:asciiTheme="minorHAnsi" w:hAnsiTheme="minorHAnsi"/>
        </w:rPr>
        <w:t>This mission envelope seems to enable a wide sphere of operational possibilities, to include counterinsurgency and great power challenges.</w:t>
      </w:r>
    </w:p>
    <w:p w:rsidR="00C55C75" w:rsidRPr="00403AD2" w:rsidRDefault="00C55C75" w:rsidP="00C55C75">
      <w:pPr>
        <w:rPr>
          <w:rFonts w:asciiTheme="minorHAnsi" w:hAnsiTheme="minorHAnsi"/>
        </w:rPr>
      </w:pPr>
      <w:r w:rsidRPr="00403AD2">
        <w:rPr>
          <w:rFonts w:asciiTheme="minorHAnsi" w:hAnsiTheme="minorHAnsi"/>
        </w:rPr>
        <w:t>“They have long loiter time and can stay close to the fight. They are interoperable in a very close-knit way with operations on the ground,” Waltz said.</w:t>
      </w:r>
    </w:p>
    <w:p w:rsidR="00C55C75" w:rsidRPr="00403AD2" w:rsidRDefault="00C55C75" w:rsidP="00C55C75">
      <w:pPr>
        <w:rPr>
          <w:rStyle w:val="Emphasis"/>
          <w:rFonts w:asciiTheme="minorHAnsi" w:hAnsiTheme="minorHAnsi"/>
        </w:rPr>
      </w:pPr>
      <w:r w:rsidRPr="00403AD2">
        <w:rPr>
          <w:rStyle w:val="Emphasis"/>
          <w:rFonts w:asciiTheme="minorHAnsi" w:hAnsiTheme="minorHAnsi"/>
        </w:rPr>
        <w:t>Since SOCOM forces often operate in as many as 50-countries or more, there does appear to be a pressing need for light attack air support, Waltz maintains.</w:t>
      </w:r>
    </w:p>
    <w:p w:rsidR="00C55C75" w:rsidRPr="00403AD2" w:rsidRDefault="00C55C75" w:rsidP="00C55C75">
      <w:pPr>
        <w:rPr>
          <w:rFonts w:asciiTheme="minorHAnsi" w:hAnsiTheme="minorHAnsi"/>
        </w:rPr>
      </w:pPr>
      <w:r w:rsidRPr="00403AD2">
        <w:rPr>
          <w:rFonts w:asciiTheme="minorHAnsi" w:hAnsiTheme="minorHAnsi"/>
        </w:rPr>
        <w:t xml:space="preserve">A-29s are turboprop planes armed with one 20mm cannon below the fuselage able to shoot 650 rounds per minute, one 12.7mm machine gun (FN </w:t>
      </w:r>
      <w:proofErr w:type="spellStart"/>
      <w:r w:rsidRPr="00403AD2">
        <w:rPr>
          <w:rFonts w:asciiTheme="minorHAnsi" w:hAnsiTheme="minorHAnsi"/>
        </w:rPr>
        <w:t>Herstal</w:t>
      </w:r>
      <w:proofErr w:type="spellEnd"/>
      <w:r w:rsidRPr="00403AD2">
        <w:rPr>
          <w:rFonts w:asciiTheme="minorHAnsi" w:hAnsiTheme="minorHAnsi"/>
        </w:rPr>
        <w:t xml:space="preserve">) under each wing and up to four 7.62mm Dillion Aero M134 </w:t>
      </w:r>
      <w:proofErr w:type="spellStart"/>
      <w:r w:rsidRPr="00403AD2">
        <w:rPr>
          <w:rFonts w:asciiTheme="minorHAnsi" w:hAnsiTheme="minorHAnsi"/>
        </w:rPr>
        <w:t>Miniguns</w:t>
      </w:r>
      <w:proofErr w:type="spellEnd"/>
      <w:r w:rsidRPr="00403AD2">
        <w:rPr>
          <w:rFonts w:asciiTheme="minorHAnsi" w:hAnsiTheme="minorHAnsi"/>
        </w:rPr>
        <w:t xml:space="preserve"> able to shoot up to 3,000 rounds per minute.</w:t>
      </w:r>
    </w:p>
    <w:p w:rsidR="00C55C75" w:rsidRPr="00403AD2" w:rsidRDefault="00C55C75" w:rsidP="00C55C75">
      <w:pPr>
        <w:rPr>
          <w:rFonts w:asciiTheme="minorHAnsi" w:hAnsiTheme="minorHAnsi"/>
        </w:rPr>
      </w:pPr>
      <w:r w:rsidRPr="00403AD2">
        <w:rPr>
          <w:rFonts w:asciiTheme="minorHAnsi" w:hAnsiTheme="minorHAnsi"/>
        </w:rPr>
        <w:t xml:space="preserve">Super </w:t>
      </w:r>
      <w:proofErr w:type="spellStart"/>
      <w:r w:rsidRPr="00403AD2">
        <w:rPr>
          <w:rFonts w:asciiTheme="minorHAnsi" w:hAnsiTheme="minorHAnsi"/>
        </w:rPr>
        <w:t>Tucanos</w:t>
      </w:r>
      <w:proofErr w:type="spellEnd"/>
      <w:r w:rsidRPr="00403AD2">
        <w:rPr>
          <w:rFonts w:asciiTheme="minorHAnsi" w:hAnsiTheme="minorHAnsi"/>
        </w:rPr>
        <w:t xml:space="preserve"> are also equipped with 70mm rockets, air-to-air missiles such as the AIM-9L Sidewinder, air-to-ground weapons such as the AGM-65 Maverick and precision-guided bombs. It can also use a laser rangefinder and laser-guided weapons.</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The Super Tucano is a highly maneuverable light attack aircraft able to operate in high temperatures and rugged terrain</w:t>
      </w:r>
      <w:r w:rsidRPr="00403AD2">
        <w:rPr>
          <w:rFonts w:asciiTheme="minorHAnsi" w:hAnsiTheme="minorHAnsi"/>
        </w:rPr>
        <w:t xml:space="preserve">. It is 11.38 meters long and has a wingspan of 11.14 meters; its maximum takeoff weight </w:t>
      </w:r>
      <w:r w:rsidRPr="00403AD2">
        <w:rPr>
          <w:rFonts w:asciiTheme="minorHAnsi" w:hAnsiTheme="minorHAnsi"/>
        </w:rPr>
        <w:lastRenderedPageBreak/>
        <w:t xml:space="preserve">is 5,400 kilograms. The aircraft has a combat radius of 300 nautical miles, can reach speeds up to 367 mph and hits ranges up to 720 nautical miles. Its </w:t>
      </w:r>
      <w:r w:rsidRPr="00403AD2">
        <w:rPr>
          <w:rStyle w:val="StyleUnderline"/>
          <w:rFonts w:asciiTheme="minorHAnsi" w:hAnsiTheme="minorHAnsi"/>
        </w:rPr>
        <w:t>range of 300 nautical miles positions the aircraft for effective attacks within urban environments or other more condensed combat circumstances.</w:t>
      </w:r>
    </w:p>
    <w:p w:rsidR="00C55C75" w:rsidRPr="00403AD2" w:rsidRDefault="00C55C75" w:rsidP="00C55C75">
      <w:pPr>
        <w:rPr>
          <w:rFonts w:asciiTheme="minorHAnsi" w:hAnsiTheme="minorHAnsi"/>
        </w:rPr>
      </w:pPr>
      <w:r w:rsidRPr="00403AD2">
        <w:rPr>
          <w:rFonts w:asciiTheme="minorHAnsi" w:hAnsiTheme="minorHAnsi"/>
        </w:rPr>
        <w:t xml:space="preserve">There are a variety of respects in </w:t>
      </w:r>
      <w:r w:rsidRPr="00403AD2">
        <w:rPr>
          <w:rStyle w:val="StyleUnderline"/>
          <w:rFonts w:asciiTheme="minorHAnsi" w:hAnsiTheme="minorHAnsi"/>
        </w:rPr>
        <w:t>which A-29s can change the equation when it comes to counterinsurgency. First and foremost, they can save lives. If overhead fire support is able to identify and attack pockets of enemy fighters, fewer ground troops have to enter into enemy fire.</w:t>
      </w:r>
      <w:r w:rsidRPr="00403AD2">
        <w:rPr>
          <w:rFonts w:asciiTheme="minorHAnsi" w:hAnsiTheme="minorHAnsi"/>
        </w:rPr>
        <w:t xml:space="preserve"> Also, an overhead asset of this kind can be an intelligence node able to send targeting information and data regarding troop movements.</w:t>
      </w:r>
    </w:p>
    <w:p w:rsidR="00C55C75" w:rsidRPr="00403AD2" w:rsidRDefault="00C55C75" w:rsidP="00C55C75">
      <w:pPr>
        <w:rPr>
          <w:rStyle w:val="StyleUnderline"/>
          <w:rFonts w:asciiTheme="minorHAnsi" w:hAnsiTheme="minorHAnsi"/>
        </w:rPr>
      </w:pPr>
      <w:r w:rsidRPr="00403AD2">
        <w:rPr>
          <w:rFonts w:asciiTheme="minorHAnsi" w:hAnsiTheme="minorHAnsi"/>
        </w:rPr>
        <w:t xml:space="preserve">When it comes to actual close-in counterinsurgency combat, </w:t>
      </w:r>
      <w:r w:rsidRPr="00403AD2">
        <w:rPr>
          <w:rStyle w:val="StyleUnderline"/>
          <w:rFonts w:asciiTheme="minorHAnsi" w:hAnsiTheme="minorHAnsi"/>
        </w:rPr>
        <w:t>fighters often obscure themselves in defilade or in buildings, requiring a need for precision strikes</w:t>
      </w:r>
      <w:r w:rsidRPr="00403AD2">
        <w:rPr>
          <w:rFonts w:asciiTheme="minorHAnsi" w:hAnsiTheme="minorHAnsi"/>
        </w:rPr>
        <w:t xml:space="preserve">. The air-ground Maverick precision weapon can use a laser rangefinder and other kinds of advanced targeting technologies - providing what could be called an indispensable element of attack support. Naturally, </w:t>
      </w:r>
      <w:r w:rsidRPr="00403AD2">
        <w:rPr>
          <w:rStyle w:val="StyleUnderline"/>
          <w:rFonts w:asciiTheme="minorHAnsi" w:hAnsiTheme="minorHAnsi"/>
        </w:rPr>
        <w:t>advancing ground forces can benefit from air support while advancing on enemies for direct targeting or suppressive fire to enable forces to maneuver.</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It is not yet clear exactly which areas might pursue Foreign Military Sales, however the prospect is increasingly likely in areas where counterterrorism operations continue.</w:t>
      </w:r>
    </w:p>
    <w:p w:rsidR="00C55C75" w:rsidRPr="00403AD2" w:rsidRDefault="00C55C75" w:rsidP="00C55C75">
      <w:pPr>
        <w:rPr>
          <w:rFonts w:asciiTheme="minorHAnsi" w:hAnsiTheme="minorHAnsi"/>
        </w:rPr>
      </w:pPr>
    </w:p>
    <w:p w:rsidR="00C55C75" w:rsidRPr="00403AD2" w:rsidRDefault="00C55C75" w:rsidP="00C55C75">
      <w:pPr>
        <w:pStyle w:val="Heading3"/>
        <w:rPr>
          <w:rFonts w:asciiTheme="minorHAnsi" w:hAnsiTheme="minorHAnsi"/>
        </w:rPr>
      </w:pPr>
      <w:r w:rsidRPr="00403AD2">
        <w:rPr>
          <w:rFonts w:asciiTheme="minorHAnsi" w:hAnsiTheme="minorHAnsi"/>
        </w:rPr>
        <w:lastRenderedPageBreak/>
        <w:t>AT: Leahy Only Targets Units</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Even targeting distinct units will unravel </w:t>
      </w:r>
      <w:r w:rsidRPr="00403AD2">
        <w:rPr>
          <w:rFonts w:asciiTheme="minorHAnsi" w:hAnsiTheme="minorHAnsi"/>
          <w:u w:val="single"/>
        </w:rPr>
        <w:t>overall war efforts</w:t>
      </w:r>
      <w:r w:rsidRPr="00403AD2">
        <w:rPr>
          <w:rFonts w:asciiTheme="minorHAnsi" w:hAnsiTheme="minorHAnsi"/>
        </w:rPr>
        <w:t xml:space="preserve"> --- undermines U.S. grand strategy in the Middle East</w:t>
      </w:r>
    </w:p>
    <w:p w:rsidR="00C55C75" w:rsidRPr="00403AD2" w:rsidRDefault="00C55C75" w:rsidP="00C55C75">
      <w:pPr>
        <w:rPr>
          <w:rFonts w:asciiTheme="minorHAnsi" w:hAnsiTheme="minorHAnsi"/>
        </w:rPr>
      </w:pPr>
      <w:proofErr w:type="spellStart"/>
      <w:r w:rsidRPr="00403AD2">
        <w:rPr>
          <w:rStyle w:val="Style13ptBold"/>
          <w:rFonts w:asciiTheme="minorHAnsi" w:hAnsiTheme="minorHAnsi"/>
        </w:rPr>
        <w:t>Weichert</w:t>
      </w:r>
      <w:proofErr w:type="spellEnd"/>
      <w:r w:rsidRPr="00403AD2">
        <w:rPr>
          <w:rStyle w:val="Style13ptBold"/>
          <w:rFonts w:asciiTheme="minorHAnsi" w:hAnsiTheme="minorHAnsi"/>
        </w:rPr>
        <w:t>, 18</w:t>
      </w:r>
      <w:r w:rsidRPr="00403AD2">
        <w:rPr>
          <w:rFonts w:asciiTheme="minorHAnsi" w:hAnsiTheme="minorHAnsi"/>
        </w:rPr>
        <w:t xml:space="preserve"> --- geopolitical analyst who manages The </w:t>
      </w:r>
      <w:proofErr w:type="spellStart"/>
      <w:r w:rsidRPr="00403AD2">
        <w:rPr>
          <w:rFonts w:asciiTheme="minorHAnsi" w:hAnsiTheme="minorHAnsi"/>
        </w:rPr>
        <w:t>Weichert</w:t>
      </w:r>
      <w:proofErr w:type="spellEnd"/>
      <w:r w:rsidRPr="00403AD2">
        <w:rPr>
          <w:rFonts w:asciiTheme="minorHAnsi" w:hAnsiTheme="minorHAnsi"/>
        </w:rPr>
        <w:t xml:space="preserve"> Report (6/22/18, Brandon J., “Dancing with the Ones Who Brought You,” </w:t>
      </w:r>
      <w:hyperlink r:id="rId109" w:history="1">
        <w:r w:rsidRPr="00403AD2">
          <w:rPr>
            <w:rStyle w:val="Hyperlink"/>
            <w:rFonts w:asciiTheme="minorHAnsi" w:hAnsiTheme="minorHAnsi"/>
          </w:rPr>
          <w:t>https://spectator.org/reader-mail-senator-patrick-leahy-responds-to-brandon-weichert-2/</w:t>
        </w:r>
      </w:hyperlink>
      <w:r w:rsidRPr="00403AD2">
        <w:rPr>
          <w:rFonts w:asciiTheme="minorHAnsi" w:hAnsiTheme="minorHAnsi"/>
        </w:rPr>
        <w:t>, accessed on 6/22/19, JMP)</w:t>
      </w:r>
    </w:p>
    <w:p w:rsidR="00C55C75" w:rsidRPr="00403AD2" w:rsidRDefault="00C55C75" w:rsidP="00C55C75">
      <w:pPr>
        <w:rPr>
          <w:rFonts w:asciiTheme="minorHAnsi" w:hAnsiTheme="minorHAnsi"/>
        </w:rPr>
      </w:pPr>
      <w:r w:rsidRPr="00403AD2">
        <w:rPr>
          <w:rFonts w:asciiTheme="minorHAnsi" w:hAnsiTheme="minorHAnsi"/>
        </w:rPr>
        <w:t>Dancing with the Ones Who Brought You</w:t>
      </w:r>
    </w:p>
    <w:p w:rsidR="00C55C75" w:rsidRPr="00403AD2" w:rsidRDefault="00C55C75" w:rsidP="00C55C75">
      <w:pPr>
        <w:rPr>
          <w:rFonts w:asciiTheme="minorHAnsi" w:hAnsiTheme="minorHAnsi"/>
        </w:rPr>
      </w:pPr>
      <w:r w:rsidRPr="00403AD2">
        <w:rPr>
          <w:rFonts w:asciiTheme="minorHAnsi" w:hAnsiTheme="minorHAnsi"/>
        </w:rPr>
        <w:t xml:space="preserve">Brandon J. </w:t>
      </w:r>
      <w:proofErr w:type="spellStart"/>
      <w:r w:rsidRPr="00403AD2">
        <w:rPr>
          <w:rFonts w:asciiTheme="minorHAnsi" w:hAnsiTheme="minorHAnsi"/>
        </w:rPr>
        <w:t>Weichert</w:t>
      </w:r>
      <w:proofErr w:type="spellEnd"/>
      <w:r w:rsidRPr="00403AD2">
        <w:rPr>
          <w:rFonts w:asciiTheme="minorHAnsi" w:hAnsiTheme="minorHAnsi"/>
        </w:rPr>
        <w:t xml:space="preserve"> replies:</w:t>
      </w:r>
    </w:p>
    <w:p w:rsidR="00C55C75" w:rsidRPr="00403AD2" w:rsidRDefault="00C55C75" w:rsidP="00C55C75">
      <w:pPr>
        <w:rPr>
          <w:rFonts w:asciiTheme="minorHAnsi" w:hAnsiTheme="minorHAnsi"/>
        </w:rPr>
      </w:pPr>
      <w:r w:rsidRPr="00403AD2">
        <w:rPr>
          <w:rFonts w:asciiTheme="minorHAnsi" w:hAnsiTheme="minorHAnsi"/>
        </w:rPr>
        <w:t xml:space="preserve">Senator Patrick Leahy understates the ramifications of the so-called “Leahy Laws.” As I described in my original article, </w:t>
      </w:r>
      <w:r w:rsidRPr="00403AD2">
        <w:rPr>
          <w:rStyle w:val="StyleUnderline"/>
          <w:rFonts w:asciiTheme="minorHAnsi" w:hAnsiTheme="minorHAnsi"/>
        </w:rPr>
        <w:t>the Leahy Laws</w:t>
      </w:r>
      <w:r w:rsidRPr="00403AD2">
        <w:rPr>
          <w:rFonts w:asciiTheme="minorHAnsi" w:hAnsiTheme="minorHAnsi"/>
        </w:rPr>
        <w:t xml:space="preserve"> are a set of provisions “found in both the National Defense Authorization Act (NDAA) and the Foreign Assistance Act.” However well-meaning these provisions may be, they </w:t>
      </w:r>
      <w:r w:rsidRPr="00403AD2">
        <w:rPr>
          <w:rStyle w:val="Emphasis"/>
          <w:rFonts w:asciiTheme="minorHAnsi" w:hAnsiTheme="minorHAnsi"/>
        </w:rPr>
        <w:t xml:space="preserve">threaten to fundamentally undermine America’s already-precarious alliance system in the </w:t>
      </w:r>
      <w:proofErr w:type="spellStart"/>
      <w:r w:rsidRPr="00403AD2">
        <w:rPr>
          <w:rStyle w:val="Emphasis"/>
          <w:rFonts w:asciiTheme="minorHAnsi" w:hAnsiTheme="minorHAnsi"/>
        </w:rPr>
        <w:t>geostrategically</w:t>
      </w:r>
      <w:proofErr w:type="spellEnd"/>
      <w:r w:rsidRPr="00403AD2">
        <w:rPr>
          <w:rStyle w:val="Emphasis"/>
          <w:rFonts w:asciiTheme="minorHAnsi" w:hAnsiTheme="minorHAnsi"/>
        </w:rPr>
        <w:t xml:space="preserve"> vital Middle East</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In his rebuttal, Senator Leahy argues, “Whether our partners are democratic, authoritarian, or otherwise, it is a mistake to hide behind so-called ‘realism’ as an excuse for tolerating U.S. support for, or acceptance of, war crimes or other heinous offenses.” He’s partially correct: culture does matter.</w:t>
      </w:r>
    </w:p>
    <w:p w:rsidR="00C55C75" w:rsidRPr="00403AD2" w:rsidRDefault="00C55C75" w:rsidP="00C55C75">
      <w:pPr>
        <w:rPr>
          <w:rFonts w:asciiTheme="minorHAnsi" w:hAnsiTheme="minorHAnsi"/>
        </w:rPr>
      </w:pPr>
      <w:r w:rsidRPr="00403AD2">
        <w:rPr>
          <w:rFonts w:asciiTheme="minorHAnsi" w:hAnsiTheme="minorHAnsi"/>
        </w:rPr>
        <w:t>Although, the senator is wrong when he asserts that “realists recognize that government repression is a leading risk factor for radicalization in many countries.” In fact, most classical realists do not believe as the senator claims.</w:t>
      </w:r>
    </w:p>
    <w:p w:rsidR="00C55C75" w:rsidRPr="00403AD2" w:rsidRDefault="00C55C75" w:rsidP="00C55C75">
      <w:pPr>
        <w:rPr>
          <w:rFonts w:asciiTheme="minorHAnsi" w:hAnsiTheme="minorHAnsi"/>
        </w:rPr>
      </w:pPr>
      <w:r w:rsidRPr="00403AD2">
        <w:rPr>
          <w:rFonts w:asciiTheme="minorHAnsi" w:hAnsiTheme="minorHAnsi"/>
        </w:rPr>
        <w:t xml:space="preserve">For the sake of context, though, I believe we should understand the nature of the cultures we are dealing with. </w:t>
      </w:r>
      <w:r w:rsidRPr="00403AD2">
        <w:rPr>
          <w:rStyle w:val="StyleUnderline"/>
          <w:rFonts w:asciiTheme="minorHAnsi" w:hAnsiTheme="minorHAnsi"/>
        </w:rPr>
        <w:t>Given the nature of the political systems, the history, the culture, and the type of conflict being waged in the Mideast, how does the</w:t>
      </w:r>
      <w:r w:rsidRPr="00403AD2">
        <w:rPr>
          <w:rFonts w:asciiTheme="minorHAnsi" w:hAnsiTheme="minorHAnsi"/>
        </w:rPr>
        <w:t xml:space="preserve"> </w:t>
      </w:r>
      <w:r w:rsidRPr="00403AD2">
        <w:rPr>
          <w:rStyle w:val="Emphasis"/>
          <w:rFonts w:asciiTheme="minorHAnsi" w:hAnsiTheme="minorHAnsi"/>
        </w:rPr>
        <w:t>U</w:t>
      </w:r>
      <w:r w:rsidRPr="00403AD2">
        <w:rPr>
          <w:rFonts w:asciiTheme="minorHAnsi" w:hAnsiTheme="minorHAnsi"/>
        </w:rPr>
        <w:t xml:space="preserve">nited </w:t>
      </w:r>
      <w:r w:rsidRPr="00403AD2">
        <w:rPr>
          <w:rStyle w:val="Emphasis"/>
          <w:rFonts w:asciiTheme="minorHAnsi" w:hAnsiTheme="minorHAnsi"/>
        </w:rPr>
        <w:t>S</w:t>
      </w:r>
      <w:r w:rsidRPr="00403AD2">
        <w:rPr>
          <w:rFonts w:asciiTheme="minorHAnsi" w:hAnsiTheme="minorHAnsi"/>
        </w:rPr>
        <w:t xml:space="preserve">tates </w:t>
      </w:r>
      <w:r w:rsidRPr="00403AD2">
        <w:rPr>
          <w:rStyle w:val="StyleUnderline"/>
          <w:rFonts w:asciiTheme="minorHAnsi" w:hAnsiTheme="minorHAnsi"/>
        </w:rPr>
        <w:t>seriously implement the Leahy Laws when all but one state — Israel — does not share our values? It cannot.</w:t>
      </w:r>
      <w:r w:rsidRPr="00403AD2">
        <w:rPr>
          <w:rFonts w:asciiTheme="minorHAnsi" w:hAnsiTheme="minorHAnsi"/>
        </w:rPr>
        <w:t xml:space="preserve"> What’s more, </w:t>
      </w:r>
      <w:r w:rsidRPr="00403AD2">
        <w:rPr>
          <w:rStyle w:val="StyleUnderline"/>
          <w:rFonts w:asciiTheme="minorHAnsi" w:hAnsiTheme="minorHAnsi"/>
        </w:rPr>
        <w:t>it shouldn’t even try</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Culture Does Matter…</w:t>
      </w:r>
    </w:p>
    <w:p w:rsidR="00C55C75" w:rsidRPr="00403AD2" w:rsidRDefault="00C55C75" w:rsidP="00C55C75">
      <w:pPr>
        <w:rPr>
          <w:rFonts w:asciiTheme="minorHAnsi" w:hAnsiTheme="minorHAnsi"/>
        </w:rPr>
      </w:pPr>
      <w:r w:rsidRPr="00403AD2">
        <w:rPr>
          <w:rFonts w:asciiTheme="minorHAnsi" w:hAnsiTheme="minorHAnsi"/>
        </w:rPr>
        <w:t xml:space="preserve">As the famed medieval Arab historian, Ibn </w:t>
      </w:r>
      <w:proofErr w:type="spellStart"/>
      <w:r w:rsidRPr="00403AD2">
        <w:rPr>
          <w:rFonts w:asciiTheme="minorHAnsi" w:hAnsiTheme="minorHAnsi"/>
        </w:rPr>
        <w:t>Khaldun</w:t>
      </w:r>
      <w:proofErr w:type="spellEnd"/>
      <w:r w:rsidRPr="00403AD2">
        <w:rPr>
          <w:rFonts w:asciiTheme="minorHAnsi" w:hAnsiTheme="minorHAnsi"/>
        </w:rPr>
        <w:t>, described in his epic work, Al-</w:t>
      </w:r>
      <w:proofErr w:type="spellStart"/>
      <w:r w:rsidRPr="00403AD2">
        <w:rPr>
          <w:rFonts w:asciiTheme="minorHAnsi" w:hAnsiTheme="minorHAnsi"/>
        </w:rPr>
        <w:t>Muqaddima</w:t>
      </w:r>
      <w:proofErr w:type="spellEnd"/>
      <w:proofErr w:type="gramStart"/>
      <w:r w:rsidRPr="00403AD2">
        <w:rPr>
          <w:rFonts w:asciiTheme="minorHAnsi" w:hAnsiTheme="minorHAnsi"/>
        </w:rPr>
        <w:t>,“</w:t>
      </w:r>
      <w:proofErr w:type="gramEnd"/>
      <w:r w:rsidRPr="00403AD2">
        <w:rPr>
          <w:rFonts w:asciiTheme="minorHAnsi" w:hAnsiTheme="minorHAnsi"/>
        </w:rPr>
        <w:t>history is a matter of one tribe, nation, or civilization dominating the others by force until it, too, is overthrown by force.”</w:t>
      </w:r>
    </w:p>
    <w:p w:rsidR="00C55C75" w:rsidRPr="00403AD2" w:rsidRDefault="00C55C75" w:rsidP="00C55C75">
      <w:pPr>
        <w:rPr>
          <w:rFonts w:asciiTheme="minorHAnsi" w:hAnsiTheme="minorHAnsi"/>
        </w:rPr>
      </w:pPr>
      <w:r w:rsidRPr="00403AD2">
        <w:rPr>
          <w:rFonts w:asciiTheme="minorHAnsi" w:hAnsiTheme="minorHAnsi"/>
        </w:rPr>
        <w:t xml:space="preserve">Toward that end, the preeminent Mideast scholar, Lee Smith, argued in his 2011 masterpiece, The Strong Horse: Power, Politics, and the Clash of Civilizations, that the war that most Islamists are waging against the United States is “merely a massive projection of the same pattern of force, with a tribe bound as one to defend against and defeat the outsider.” Smith believes that the Arab world is mostly governed by this strong horse principle that </w:t>
      </w:r>
      <w:proofErr w:type="spellStart"/>
      <w:r w:rsidRPr="00403AD2">
        <w:rPr>
          <w:rFonts w:asciiTheme="minorHAnsi" w:hAnsiTheme="minorHAnsi"/>
        </w:rPr>
        <w:t>Khaldun</w:t>
      </w:r>
      <w:proofErr w:type="spellEnd"/>
      <w:r w:rsidRPr="00403AD2">
        <w:rPr>
          <w:rFonts w:asciiTheme="minorHAnsi" w:hAnsiTheme="minorHAnsi"/>
        </w:rPr>
        <w:t xml:space="preserve"> wrote of centuries ago.</w:t>
      </w:r>
    </w:p>
    <w:p w:rsidR="00C55C75" w:rsidRPr="00403AD2" w:rsidRDefault="00C55C75" w:rsidP="00C55C75">
      <w:pPr>
        <w:rPr>
          <w:rFonts w:asciiTheme="minorHAnsi" w:hAnsiTheme="minorHAnsi"/>
        </w:rPr>
      </w:pPr>
      <w:r w:rsidRPr="00403AD2">
        <w:rPr>
          <w:rFonts w:asciiTheme="minorHAnsi" w:hAnsiTheme="minorHAnsi"/>
        </w:rPr>
        <w:t xml:space="preserve">Under these conditions, </w:t>
      </w:r>
      <w:r w:rsidRPr="00403AD2">
        <w:rPr>
          <w:rStyle w:val="Emphasis"/>
          <w:rFonts w:asciiTheme="minorHAnsi" w:hAnsiTheme="minorHAnsi"/>
        </w:rPr>
        <w:t>the Leahy Laws</w:t>
      </w:r>
      <w:r w:rsidRPr="00403AD2">
        <w:rPr>
          <w:rFonts w:asciiTheme="minorHAnsi" w:hAnsiTheme="minorHAnsi"/>
        </w:rPr>
        <w:t xml:space="preserve"> — if applied — </w:t>
      </w:r>
      <w:r w:rsidRPr="00403AD2">
        <w:rPr>
          <w:rStyle w:val="Emphasis"/>
          <w:rFonts w:asciiTheme="minorHAnsi" w:hAnsiTheme="minorHAnsi"/>
        </w:rPr>
        <w:t>would fundamentally undermine America’s grand strategy for the region, since tribalism dominates all countries there</w:t>
      </w:r>
      <w:r w:rsidRPr="00403AD2">
        <w:rPr>
          <w:rFonts w:asciiTheme="minorHAnsi" w:hAnsiTheme="minorHAnsi"/>
        </w:rPr>
        <w:t>.</w:t>
      </w:r>
    </w:p>
    <w:p w:rsidR="00C55C75" w:rsidRPr="00403AD2" w:rsidRDefault="00C55C75" w:rsidP="00C55C75">
      <w:pPr>
        <w:rPr>
          <w:rFonts w:asciiTheme="minorHAnsi" w:hAnsiTheme="minorHAnsi"/>
        </w:rPr>
      </w:pPr>
      <w:r w:rsidRPr="00403AD2">
        <w:rPr>
          <w:rFonts w:asciiTheme="minorHAnsi" w:hAnsiTheme="minorHAnsi"/>
        </w:rPr>
        <w:t xml:space="preserve">Distinction </w:t>
      </w:r>
      <w:proofErr w:type="gramStart"/>
      <w:r w:rsidRPr="00403AD2">
        <w:rPr>
          <w:rFonts w:asciiTheme="minorHAnsi" w:hAnsiTheme="minorHAnsi"/>
        </w:rPr>
        <w:t>Without</w:t>
      </w:r>
      <w:proofErr w:type="gramEnd"/>
      <w:r w:rsidRPr="00403AD2">
        <w:rPr>
          <w:rFonts w:asciiTheme="minorHAnsi" w:hAnsiTheme="minorHAnsi"/>
        </w:rPr>
        <w:t xml:space="preserve"> a Difference</w:t>
      </w:r>
    </w:p>
    <w:p w:rsidR="00C55C75" w:rsidRPr="00403AD2" w:rsidRDefault="00C55C75" w:rsidP="00C55C75">
      <w:pPr>
        <w:rPr>
          <w:rFonts w:asciiTheme="minorHAnsi" w:hAnsiTheme="minorHAnsi"/>
        </w:rPr>
      </w:pPr>
      <w:r w:rsidRPr="00403AD2">
        <w:rPr>
          <w:rFonts w:asciiTheme="minorHAnsi" w:hAnsiTheme="minorHAnsi"/>
        </w:rPr>
        <w:lastRenderedPageBreak/>
        <w:t>These provisions, according to Senator Leahy, “require the Secretaries of State and Defense to suspend U.S. assistance for an individual unit of foreign military or police forces if they have credible information that such unit has committed a gross violation of human rights, such as murder of a civilian, torture, or rape.” The senator adds the caveat, “However, assistance to the unit is suspended only if the foreign government fails to take steps to punish those who commit such crimes.”</w:t>
      </w:r>
    </w:p>
    <w:p w:rsidR="00C55C75" w:rsidRPr="00403AD2" w:rsidRDefault="00C55C75" w:rsidP="00C55C75">
      <w:pPr>
        <w:rPr>
          <w:rFonts w:asciiTheme="minorHAnsi" w:hAnsiTheme="minorHAnsi"/>
        </w:rPr>
      </w:pPr>
      <w:r w:rsidRPr="00403AD2">
        <w:rPr>
          <w:rFonts w:asciiTheme="minorHAnsi" w:hAnsiTheme="minorHAnsi"/>
        </w:rPr>
        <w:t>Forgive me, but this sounds like a distinction without a difference.</w:t>
      </w:r>
    </w:p>
    <w:p w:rsidR="00C55C75" w:rsidRPr="00403AD2" w:rsidRDefault="00C55C75" w:rsidP="00C55C75">
      <w:pPr>
        <w:rPr>
          <w:rStyle w:val="StyleUnderline"/>
          <w:rFonts w:asciiTheme="minorHAnsi" w:hAnsiTheme="minorHAnsi"/>
        </w:rPr>
      </w:pPr>
      <w:r w:rsidRPr="00403AD2">
        <w:rPr>
          <w:rStyle w:val="StyleUnderline"/>
          <w:rFonts w:asciiTheme="minorHAnsi" w:hAnsiTheme="minorHAnsi"/>
        </w:rPr>
        <w:t xml:space="preserve">How is sanctioning or cutting off aid to a specific unit of an allied military really going to help the overall strategic objective of defeating whatever enemy they may be fighting? </w:t>
      </w:r>
      <w:r w:rsidRPr="00403AD2">
        <w:rPr>
          <w:rStyle w:val="Emphasis"/>
          <w:rFonts w:asciiTheme="minorHAnsi" w:hAnsiTheme="minorHAnsi"/>
        </w:rPr>
        <w:t>If you begin weakening units of a national army based on hard-to-prove human rights violations, you will inevitably weaken the entire military — and the overall war effort.</w:t>
      </w:r>
      <w:r w:rsidRPr="00403AD2">
        <w:rPr>
          <w:rFonts w:asciiTheme="minorHAnsi" w:hAnsiTheme="minorHAnsi"/>
        </w:rPr>
        <w:t xml:space="preserve"> </w:t>
      </w:r>
      <w:r w:rsidRPr="00403AD2">
        <w:rPr>
          <w:rStyle w:val="StyleUnderline"/>
          <w:rFonts w:asciiTheme="minorHAnsi" w:hAnsiTheme="minorHAnsi"/>
        </w:rPr>
        <w:t>In effect, the Leahy Laws would weaken our own foreign policy in a toxic region, like the Mideast.</w:t>
      </w:r>
    </w:p>
    <w:p w:rsidR="00C55C75" w:rsidRPr="00403AD2" w:rsidRDefault="00C55C75" w:rsidP="00C55C75">
      <w:pPr>
        <w:rPr>
          <w:rFonts w:asciiTheme="minorHAnsi" w:hAnsiTheme="minorHAnsi"/>
        </w:rPr>
      </w:pPr>
    </w:p>
    <w:p w:rsidR="00C55C75" w:rsidRPr="00403AD2" w:rsidRDefault="00C55C75" w:rsidP="00C55C75">
      <w:pPr>
        <w:pStyle w:val="Heading2"/>
        <w:rPr>
          <w:rFonts w:asciiTheme="minorHAnsi" w:hAnsiTheme="minorHAnsi"/>
        </w:rPr>
      </w:pPr>
      <w:r w:rsidRPr="00403AD2">
        <w:rPr>
          <w:rFonts w:asciiTheme="minorHAnsi" w:hAnsiTheme="minorHAnsi"/>
        </w:rPr>
        <w:lastRenderedPageBreak/>
        <w:t>Politics</w:t>
      </w:r>
    </w:p>
    <w:p w:rsidR="00C55C75" w:rsidRDefault="00C55C75" w:rsidP="00C55C75">
      <w:pPr>
        <w:rPr>
          <w:rFonts w:asciiTheme="minorHAnsi" w:hAnsiTheme="minorHAnsi"/>
        </w:rPr>
      </w:pPr>
    </w:p>
    <w:p w:rsidR="00C55C75" w:rsidRPr="00A3155B" w:rsidRDefault="00C55C75" w:rsidP="00C55C75">
      <w:pPr>
        <w:pStyle w:val="Heading3"/>
      </w:pPr>
      <w:r>
        <w:lastRenderedPageBreak/>
        <w:t xml:space="preserve">Plan Popular – Congress </w:t>
      </w:r>
    </w:p>
    <w:p w:rsidR="00C55C75" w:rsidRPr="00DF2676" w:rsidRDefault="00C55C75" w:rsidP="00C55C75">
      <w:pPr>
        <w:pStyle w:val="Heading4"/>
      </w:pPr>
      <w:r>
        <w:t>Human rights and democracy popular in Congress</w:t>
      </w:r>
    </w:p>
    <w:p w:rsidR="00C55C75" w:rsidRDefault="00C55C75" w:rsidP="00C55C75">
      <w:r w:rsidRPr="006D0BBA">
        <w:rPr>
          <w:rStyle w:val="Style13ptBold"/>
        </w:rPr>
        <w:t>Carothers, JD, 17</w:t>
      </w:r>
      <w:r w:rsidRPr="006D0BBA">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w:t>
      </w:r>
      <w:proofErr w:type="spellStart"/>
      <w:r w:rsidRPr="006D0BBA">
        <w:t>Dhruv</w:t>
      </w:r>
      <w:proofErr w:type="spellEnd"/>
      <w:r w:rsidRPr="006D0BBA">
        <w:t>)</w:t>
      </w:r>
    </w:p>
    <w:p w:rsidR="00C55C75" w:rsidRDefault="00C55C75" w:rsidP="00C55C75">
      <w:r w:rsidRPr="00DF2676">
        <w:t xml:space="preserve">First, </w:t>
      </w:r>
      <w:r w:rsidRPr="00DF2676">
        <w:rPr>
          <w:rStyle w:val="StyleUnderline"/>
        </w:rPr>
        <w:t>the Trump administration will encounter significant resistance within Congress</w:t>
      </w:r>
      <w:r w:rsidRPr="00DF2676">
        <w:rPr>
          <w:rStyle w:val="Emphasis"/>
        </w:rPr>
        <w:t>. Various senators and representatives on both sides of the aisle are committed to U.S. support for democracy and human rights</w:t>
      </w:r>
      <w:r w:rsidRPr="00DF2676">
        <w:rPr>
          <w:rStyle w:val="StyleUnderline"/>
        </w:rPr>
        <w:t xml:space="preserve">, seeing it as a commitment to fundamental values and an intrinsic part of projecting American strength. This group comprises a bipartisan mix of influential senators, including Ben Cardin, Lindsey Graham, Tim </w:t>
      </w:r>
      <w:proofErr w:type="spellStart"/>
      <w:r w:rsidRPr="00DF2676">
        <w:rPr>
          <w:rStyle w:val="StyleUnderline"/>
        </w:rPr>
        <w:t>Kaine</w:t>
      </w:r>
      <w:proofErr w:type="spellEnd"/>
      <w:r w:rsidRPr="00DF2676">
        <w:rPr>
          <w:rStyle w:val="StyleUnderline"/>
        </w:rPr>
        <w:t>, Patrick Leahy, John McCain, and Marco Rubio</w:t>
      </w:r>
      <w:r w:rsidRPr="00DF2676">
        <w:t xml:space="preserve">. </w:t>
      </w:r>
      <w:r w:rsidRPr="00DF2676">
        <w:rPr>
          <w:rStyle w:val="StyleUnderline"/>
        </w:rPr>
        <w:t>Policy toward Russia</w:t>
      </w:r>
      <w:r w:rsidRPr="00DF2676">
        <w:t>—espe</w:t>
      </w:r>
      <w:r w:rsidRPr="003735EC">
        <w:t>cially how much the United States should overlook Russia’s nondemocratic nature for the sake of cooperation on certain security issues—is already </w:t>
      </w:r>
      <w:hyperlink r:id="rId110" w:history="1">
        <w:r w:rsidRPr="003735EC">
          <w:rPr>
            <w:rStyle w:val="Hyperlink"/>
          </w:rPr>
          <w:t>a source of sharp disagreement between the Trump team</w:t>
        </w:r>
      </w:hyperlink>
      <w:r w:rsidRPr="003735EC">
        <w:t xml:space="preserve"> and some senators and representatives. Conflicts will arise with respect to policies concerning </w:t>
      </w:r>
      <w:r w:rsidRPr="00DF2676">
        <w:t>other countries, as well as with assistance programs where administration actions go against well-established congressional preferences.</w:t>
      </w:r>
    </w:p>
    <w:p w:rsidR="00C55C75" w:rsidRDefault="00C55C75" w:rsidP="00C55C75">
      <w:pPr>
        <w:pStyle w:val="Heading3"/>
      </w:pPr>
      <w:r>
        <w:lastRenderedPageBreak/>
        <w:t xml:space="preserve">Plan Popular – Public Supports Democracy </w:t>
      </w:r>
    </w:p>
    <w:p w:rsidR="00C55C75" w:rsidRPr="0010165E" w:rsidRDefault="00C55C75" w:rsidP="00C55C75"/>
    <w:p w:rsidR="00C55C75" w:rsidRDefault="00C55C75" w:rsidP="00C55C75">
      <w:pPr>
        <w:pStyle w:val="Heading4"/>
      </w:pPr>
      <w:r>
        <w:t xml:space="preserve">Plan popular—public support. </w:t>
      </w:r>
    </w:p>
    <w:p w:rsidR="00C55C75" w:rsidRPr="00A3155B" w:rsidRDefault="00C55C75" w:rsidP="00C55C75">
      <w:r w:rsidRPr="006D0BBA">
        <w:rPr>
          <w:rStyle w:val="Style13ptBold"/>
        </w:rPr>
        <w:t>Carothers, JD, 17</w:t>
      </w:r>
      <w:r w:rsidRPr="006D0BBA">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w:t>
      </w:r>
      <w:proofErr w:type="spellStart"/>
      <w:r w:rsidRPr="006D0BBA">
        <w:t>Dhruv</w:t>
      </w:r>
      <w:proofErr w:type="spellEnd"/>
      <w:r w:rsidRPr="006D0BBA">
        <w:t>)</w:t>
      </w:r>
      <w:r w:rsidRPr="00A3155B">
        <w:t xml:space="preserve"> </w:t>
      </w:r>
    </w:p>
    <w:p w:rsidR="00C55C75" w:rsidRPr="00A3155B" w:rsidRDefault="00C55C75" w:rsidP="00C55C75">
      <w:r w:rsidRPr="006D0BBA">
        <w:t xml:space="preserve">Third, </w:t>
      </w:r>
      <w:r w:rsidRPr="000231A6">
        <w:rPr>
          <w:rStyle w:val="Emphasis"/>
        </w:rPr>
        <w:t xml:space="preserve">the U.S. public may be less inclined to applaud the abandoning of a U.S. commitment to a more democratic world than the Trump team may think. </w:t>
      </w:r>
      <w:r w:rsidRPr="006D0BBA">
        <w:t>It is true that in surveys asking U.S. citizens about foreign policy priorities, </w:t>
      </w:r>
      <w:hyperlink r:id="rId111" w:history="1">
        <w:r w:rsidRPr="006D0BBA">
          <w:rPr>
            <w:rStyle w:val="Hyperlink"/>
          </w:rPr>
          <w:t>supporting democracy abroad ranks low</w:t>
        </w:r>
      </w:hyperlink>
      <w:r w:rsidRPr="006D0BBA">
        <w:t xml:space="preserve"> on the list when presented alongside alternatives such as protecting the country against terrorism. It would be surprising if it did not, given the many perceived threats facing the country. </w:t>
      </w:r>
      <w:r w:rsidRPr="000231A6">
        <w:rPr>
          <w:rStyle w:val="StyleUnderline"/>
        </w:rPr>
        <w:t>Yet the Trump administration will likely be surprised to discover how many Americans still support a broad-gauged U.S. engagement in the world.</w:t>
      </w:r>
      <w:r w:rsidRPr="006D0BBA">
        <w:t xml:space="preserve">3 Moreover, </w:t>
      </w:r>
      <w:r w:rsidRPr="000231A6">
        <w:rPr>
          <w:rStyle w:val="StyleUnderline"/>
        </w:rPr>
        <w:t>once past the initial puffery over the idea of negotiating great new deals for the country, Trump and his team will find that befriending dictators and disappointing democratic allies does not play well over the long term within the U.S. public arena</w:t>
      </w:r>
      <w:r w:rsidRPr="000231A6">
        <w:t>.    </w:t>
      </w:r>
    </w:p>
    <w:p w:rsidR="00C55C75" w:rsidRDefault="00C55C75" w:rsidP="00C55C75">
      <w:pPr>
        <w:rPr>
          <w:rFonts w:asciiTheme="minorHAnsi" w:hAnsiTheme="minorHAnsi"/>
        </w:rPr>
      </w:pPr>
    </w:p>
    <w:p w:rsidR="00C55C75" w:rsidRDefault="00C55C75" w:rsidP="00C55C75">
      <w:pPr>
        <w:pStyle w:val="Heading3"/>
      </w:pPr>
      <w:r>
        <w:lastRenderedPageBreak/>
        <w:t>Plan Popular – Public Supports Human Rights</w:t>
      </w:r>
    </w:p>
    <w:p w:rsidR="00C55C75" w:rsidRDefault="00C55C75" w:rsidP="00C55C75"/>
    <w:p w:rsidR="00C55C75" w:rsidRDefault="00C55C75" w:rsidP="00C55C75">
      <w:pPr>
        <w:pStyle w:val="Heading4"/>
      </w:pPr>
      <w:r>
        <w:t>Human rights restrictions are popular with the public</w:t>
      </w:r>
    </w:p>
    <w:p w:rsidR="00C55C75" w:rsidRPr="00826BD1" w:rsidRDefault="00C55C75" w:rsidP="00C55C75">
      <w:r w:rsidRPr="00826BD1">
        <w:rPr>
          <w:rStyle w:val="Style13ptBold"/>
        </w:rPr>
        <w:t>Erickson, 15</w:t>
      </w:r>
      <w:r>
        <w:t xml:space="preserve">-- Associate Professor of Political Science and International Studies at Boston College. Erickson has conducted extensive fieldwork in the United States and Europe, where she was a research fellow at the </w:t>
      </w:r>
      <w:proofErr w:type="spellStart"/>
      <w:r>
        <w:t>Stiftung</w:t>
      </w:r>
      <w:proofErr w:type="spellEnd"/>
      <w:r>
        <w:t xml:space="preserve"> </w:t>
      </w:r>
      <w:proofErr w:type="spellStart"/>
      <w:r>
        <w:t>Wissenschaft</w:t>
      </w:r>
      <w:proofErr w:type="spellEnd"/>
      <w:r>
        <w:t xml:space="preserve"> und </w:t>
      </w:r>
      <w:proofErr w:type="spellStart"/>
      <w:r>
        <w:t>Politik</w:t>
      </w:r>
      <w:proofErr w:type="spellEnd"/>
      <w:r>
        <w:t xml:space="preserve"> (SWP) and the </w:t>
      </w:r>
      <w:proofErr w:type="spellStart"/>
      <w:r>
        <w:t>Wissenchaftszentrum</w:t>
      </w:r>
      <w:proofErr w:type="spellEnd"/>
      <w:r>
        <w:t xml:space="preserve"> (WZB) in Berlin. She has also been a Nuclear Security Faculty Fellow at the Center for International Security and Cooperation at Stanford University (2016-17), a Post-Doctoral Research Fellow at Dartmouth College's Dickey Center for International Understanding (2009-10), and a faculty affiliate at the Institute for Quantitative Social Science at Harvard University. She has a B.A. in Political Science from St. Olaf College and a Ph.D. in Government from Cornell University (Jennifer L., </w:t>
      </w:r>
      <w:r w:rsidRPr="00826BD1">
        <w:rPr>
          <w:i/>
        </w:rPr>
        <w:t>Dangerous Trade: Conventional Arms Exports, Human Rights, and International Reputation</w:t>
      </w:r>
      <w:r>
        <w:rPr>
          <w:i/>
        </w:rPr>
        <w:t xml:space="preserve">, </w:t>
      </w:r>
      <w:r>
        <w:t>p. 110- 112)//MJ</w:t>
      </w:r>
    </w:p>
    <w:p w:rsidR="00C55C75" w:rsidRDefault="00C55C75" w:rsidP="00C55C75">
      <w:r>
        <w:t>TRANSPARENCY AND SCANDAL: DOMESTIC COSTS FOR NONCOMPLIANCE</w:t>
      </w:r>
    </w:p>
    <w:p w:rsidR="00C55C75" w:rsidRDefault="00C55C75" w:rsidP="00C55C75">
      <w:r>
        <w:rPr>
          <w:rStyle w:val="StyleUnderline"/>
        </w:rPr>
        <w:t>As much as the public offi</w:t>
      </w:r>
      <w:r w:rsidRPr="009950B7">
        <w:rPr>
          <w:rStyle w:val="StyleUnderline"/>
        </w:rPr>
        <w:t>cials and civil society leaders interviewed agree that domestic publics lack the interes</w:t>
      </w:r>
      <w:r>
        <w:rPr>
          <w:rStyle w:val="StyleUnderline"/>
        </w:rPr>
        <w:t>t, coherence, and force to infl</w:t>
      </w:r>
      <w:r w:rsidRPr="009950B7">
        <w:rPr>
          <w:rStyle w:val="StyleUnderline"/>
        </w:rPr>
        <w:t xml:space="preserve">uence states’ arms export policy choices, they also point without hesitation to one instance in which the </w:t>
      </w:r>
      <w:r w:rsidRPr="009950B7">
        <w:rPr>
          <w:rStyle w:val="Emphasis"/>
        </w:rPr>
        <w:t>public does pay attention</w:t>
      </w:r>
      <w:r w:rsidRPr="009950B7">
        <w:rPr>
          <w:rStyle w:val="StyleUnderline"/>
        </w:rPr>
        <w:t xml:space="preserve">. The unveiling of seemingly “irresponsible” or unscrupulous </w:t>
      </w:r>
      <w:r w:rsidRPr="009950B7">
        <w:rPr>
          <w:rStyle w:val="Emphasis"/>
        </w:rPr>
        <w:t>arms transfer deals sanctioned by the government against strongly held national values and international norms can spark scandal</w:t>
      </w:r>
      <w:r>
        <w:t xml:space="preserve">. 19 </w:t>
      </w:r>
      <w:r w:rsidRPr="009950B7">
        <w:rPr>
          <w:rStyle w:val="StyleUnderline"/>
        </w:rPr>
        <w:t>Scandals generate public attention and outrage</w:t>
      </w:r>
      <w:r>
        <w:t xml:space="preserve">. Their consequences can include a loss of government legitimacy and electoral retribution. When faced with heightened threat of scandal, governments are more likely to avoid those arms transfers likely to raise public ire, but they are sheltered from condemnation as long as their behavior can </w:t>
      </w:r>
      <w:proofErr w:type="spellStart"/>
      <w:r>
        <w:t>fl</w:t>
      </w:r>
      <w:proofErr w:type="spellEnd"/>
      <w:r>
        <w:t xml:space="preserve"> y under the public radar. </w:t>
      </w:r>
    </w:p>
    <w:p w:rsidR="00C55C75" w:rsidRPr="009950B7" w:rsidRDefault="00C55C75" w:rsidP="00C55C75">
      <w:pPr>
        <w:rPr>
          <w:rStyle w:val="StyleUnderline"/>
        </w:rPr>
      </w:pPr>
      <w:r>
        <w:t xml:space="preserve">Until the 1990s, arms trade scandals were almost nonexistent, and governments could regularly transfer arms without fear of public backlash. Information about the arms trade was mostly hidden from public view, and civil society was largely unorganized to raise concerns. The point is not that scandal was impossible—after all, the United States had the Iran–Contra Affair—but that low-level transparency made these events incredibly rare and their threat minimal. 20 As transparency initiatives have increased available information, however, the arms trade has become more susceptible to public criticism. When criticism is widespread, organized, and linked to clearly </w:t>
      </w:r>
      <w:proofErr w:type="gramStart"/>
      <w:r>
        <w:t>stated</w:t>
      </w:r>
      <w:proofErr w:type="gramEnd"/>
      <w:r>
        <w:t xml:space="preserve"> national values and international commitments, it can damage a government’s reputation. An active pro-control NGO community 21 can serve as a watchdog, expose “irresponsible” deals in the press, and frame certain transfers as violating human rights and other national values. Such groups have claimed a growing presence in politics in recent years as NGOs have found a place in UN policy making and prominent scandals have prompted domestic groups to organize around the issue. This combination of active pro-control NGOs and arms trade transparency creates structural conditions that make arms trade scandal more likely in domestic politics.  Figure 5.1 illustrates the importance of high levels of both arms trade transparency and domestic pro-control NGO activity for increasing governments’ scandal sensitivity. Under these conditions, governments may perceive a greater likelihood of arms trade scandal and become relatively more cautious in their (figure omitted) choice of arms export partners. Where arms trade scandals have already tarnished governments’ reputation, this dynamic can be particularly potent. Scandals can prompt governments to improve transparency or NGOs to mobilize around arms trade </w:t>
      </w:r>
      <w:r>
        <w:lastRenderedPageBreak/>
        <w:t xml:space="preserve">issues, in turn easing scrutiny of future export decisions. Yet even where these conditions are present, only a small segment of cases might actually be prone to scandal and prompt better government compliance. </w:t>
      </w:r>
      <w:r w:rsidRPr="009950B7">
        <w:rPr>
          <w:rStyle w:val="Emphasis"/>
        </w:rPr>
        <w:t xml:space="preserve">Arms deals to the most egregious human rights violators and severe </w:t>
      </w:r>
      <w:proofErr w:type="spellStart"/>
      <w:r w:rsidRPr="009950B7">
        <w:rPr>
          <w:rStyle w:val="Emphasis"/>
        </w:rPr>
        <w:t>confl</w:t>
      </w:r>
      <w:proofErr w:type="spellEnd"/>
      <w:r w:rsidRPr="009950B7">
        <w:rPr>
          <w:rStyle w:val="Emphasis"/>
        </w:rPr>
        <w:t xml:space="preserve"> </w:t>
      </w:r>
      <w:proofErr w:type="spellStart"/>
      <w:r w:rsidRPr="009950B7">
        <w:rPr>
          <w:rStyle w:val="Emphasis"/>
        </w:rPr>
        <w:t>ict</w:t>
      </w:r>
      <w:proofErr w:type="spellEnd"/>
      <w:r w:rsidRPr="009950B7">
        <w:rPr>
          <w:rStyle w:val="Emphasis"/>
        </w:rPr>
        <w:t xml:space="preserve"> zones may be best able to attract high-</w:t>
      </w:r>
      <w:proofErr w:type="spellStart"/>
      <w:r w:rsidRPr="009950B7">
        <w:rPr>
          <w:rStyle w:val="Emphasis"/>
        </w:rPr>
        <w:t>profi</w:t>
      </w:r>
      <w:proofErr w:type="spellEnd"/>
      <w:r w:rsidRPr="009950B7">
        <w:rPr>
          <w:rStyle w:val="Emphasis"/>
        </w:rPr>
        <w:t xml:space="preserve"> le media attention and public backlash if revealed</w:t>
      </w:r>
      <w:r w:rsidRPr="009950B7">
        <w:rPr>
          <w:rStyle w:val="StyleUnderline"/>
        </w:rPr>
        <w:t xml:space="preserve">. In this way, the public may have a limited but powerful indirect effect on arms trade practice. However, in less clear-cut cases or where these conditions are absent, public interest may remain dormant, allowing government to pursue less “responsible” practices without fearing reputational damage. </w:t>
      </w:r>
    </w:p>
    <w:p w:rsidR="00C55C75" w:rsidRPr="00170363" w:rsidRDefault="00C55C75" w:rsidP="00C55C75"/>
    <w:p w:rsidR="00C55C75" w:rsidRPr="0010165E" w:rsidRDefault="00C55C75" w:rsidP="00C55C75"/>
    <w:p w:rsidR="00C55C75" w:rsidRPr="00403AD2" w:rsidRDefault="00C55C75" w:rsidP="00C55C75">
      <w:pPr>
        <w:pStyle w:val="Heading3"/>
        <w:rPr>
          <w:rFonts w:asciiTheme="minorHAnsi" w:hAnsiTheme="minorHAnsi"/>
        </w:rPr>
      </w:pPr>
      <w:r>
        <w:rPr>
          <w:rFonts w:asciiTheme="minorHAnsi" w:hAnsiTheme="minorHAnsi"/>
        </w:rPr>
        <w:lastRenderedPageBreak/>
        <w:t xml:space="preserve">Nigeria Arms Sales Popular – Congress </w:t>
      </w:r>
    </w:p>
    <w:p w:rsidR="00C55C75" w:rsidRPr="00403AD2" w:rsidRDefault="00C55C75" w:rsidP="00C55C75">
      <w:pPr>
        <w:rPr>
          <w:rFonts w:asciiTheme="minorHAnsi" w:hAnsiTheme="minorHAnsi"/>
        </w:rPr>
      </w:pPr>
    </w:p>
    <w:p w:rsidR="00C55C75" w:rsidRPr="00403AD2" w:rsidRDefault="00C55C75" w:rsidP="00C55C75">
      <w:pPr>
        <w:pStyle w:val="Heading4"/>
        <w:rPr>
          <w:rFonts w:asciiTheme="minorHAnsi" w:hAnsiTheme="minorHAnsi"/>
        </w:rPr>
      </w:pPr>
      <w:r w:rsidRPr="00403AD2">
        <w:rPr>
          <w:rFonts w:asciiTheme="minorHAnsi" w:hAnsiTheme="minorHAnsi"/>
        </w:rPr>
        <w:t xml:space="preserve">The plan sparks a major congressional battle – huge lobby and defense industrial base </w:t>
      </w:r>
    </w:p>
    <w:p w:rsidR="00C55C75" w:rsidRPr="00403AD2" w:rsidRDefault="00C55C75" w:rsidP="00C55C75">
      <w:pPr>
        <w:rPr>
          <w:rFonts w:asciiTheme="minorHAnsi" w:hAnsiTheme="minorHAnsi"/>
        </w:rPr>
      </w:pPr>
      <w:bookmarkStart w:id="3" w:name="_Hlk12623089"/>
      <w:r w:rsidRPr="00403AD2">
        <w:rPr>
          <w:rStyle w:val="Style13ptBold"/>
          <w:rFonts w:asciiTheme="minorHAnsi" w:hAnsiTheme="minorHAnsi"/>
        </w:rPr>
        <w:t>CIC, 18</w:t>
      </w:r>
      <w:r w:rsidRPr="00403AD2">
        <w:rPr>
          <w:rFonts w:asciiTheme="minorHAnsi" w:hAnsiTheme="minorHAnsi"/>
        </w:rPr>
        <w:t xml:space="preserve">—a worldwide NGO that is a go-to source for effective civilian protection policy and practice and is a leading voice for civilians living in conflict throughout the world. (“‘With Great Power’: Modifying US Arms Sales to Reduce Civilian Harm,” </w:t>
      </w:r>
      <w:hyperlink r:id="rId112" w:history="1">
        <w:r w:rsidRPr="00403AD2">
          <w:rPr>
            <w:rStyle w:val="Hyperlink"/>
            <w:rFonts w:asciiTheme="minorHAnsi" w:hAnsiTheme="minorHAnsi"/>
          </w:rPr>
          <w:t>https://www.stimson.org/sites/default/files/file-attachments/ArmsSales_WithGreatPower_FINAL.pdf</w:t>
        </w:r>
      </w:hyperlink>
      <w:r w:rsidRPr="00403AD2">
        <w:rPr>
          <w:rFonts w:asciiTheme="minorHAnsi" w:hAnsiTheme="minorHAnsi"/>
        </w:rPr>
        <w:t xml:space="preserve"> 1-10-18)</w:t>
      </w:r>
    </w:p>
    <w:bookmarkEnd w:id="3"/>
    <w:p w:rsidR="00C55C75" w:rsidRPr="00403AD2" w:rsidRDefault="00C55C75" w:rsidP="00C55C75">
      <w:pPr>
        <w:rPr>
          <w:rStyle w:val="StyleUnderline"/>
          <w:rFonts w:asciiTheme="minorHAnsi" w:hAnsiTheme="minorHAnsi"/>
        </w:rPr>
      </w:pPr>
      <w:r w:rsidRPr="00403AD2">
        <w:rPr>
          <w:rFonts w:asciiTheme="minorHAnsi" w:hAnsiTheme="minorHAnsi"/>
        </w:rPr>
        <w:t xml:space="preserve">While allocating Nigeria’s budget is not the responsibility of the US government, US officials are responsible for working with partner </w:t>
      </w:r>
      <w:proofErr w:type="gramStart"/>
      <w:r w:rsidRPr="00403AD2">
        <w:rPr>
          <w:rFonts w:asciiTheme="minorHAnsi" w:hAnsiTheme="minorHAnsi"/>
        </w:rPr>
        <w:t>governments</w:t>
      </w:r>
      <w:proofErr w:type="gramEnd"/>
      <w:r w:rsidRPr="00403AD2">
        <w:rPr>
          <w:rFonts w:asciiTheme="minorHAnsi" w:hAnsiTheme="minorHAnsi"/>
        </w:rPr>
        <w:t xml:space="preserve"> </w:t>
      </w:r>
      <w:proofErr w:type="spellStart"/>
      <w:r w:rsidRPr="00403AD2">
        <w:rPr>
          <w:rFonts w:asciiTheme="minorHAnsi" w:hAnsiTheme="minorHAnsi"/>
        </w:rPr>
        <w:t>tomatch</w:t>
      </w:r>
      <w:proofErr w:type="spellEnd"/>
      <w:r w:rsidRPr="00403AD2">
        <w:rPr>
          <w:rFonts w:asciiTheme="minorHAnsi" w:hAnsiTheme="minorHAnsi"/>
        </w:rPr>
        <w:t xml:space="preserve"> desired items with legitimate defense needs and real capabilities, as described in the Pre-Case Development and Evaluation phases of the FMS process. </w:t>
      </w:r>
      <w:r w:rsidRPr="00403AD2">
        <w:rPr>
          <w:rStyle w:val="Emphasis"/>
          <w:rFonts w:asciiTheme="minorHAnsi" w:hAnsiTheme="minorHAnsi"/>
        </w:rPr>
        <w:t xml:space="preserve">The sale therefore calls into question how the Departments of State and Defense arrived at the conclusion that the Super </w:t>
      </w:r>
      <w:proofErr w:type="spellStart"/>
      <w:r w:rsidRPr="00403AD2">
        <w:rPr>
          <w:rStyle w:val="Emphasis"/>
          <w:rFonts w:asciiTheme="minorHAnsi" w:hAnsiTheme="minorHAnsi"/>
        </w:rPr>
        <w:t>Tucanos</w:t>
      </w:r>
      <w:proofErr w:type="spellEnd"/>
      <w:r w:rsidRPr="00403AD2">
        <w:rPr>
          <w:rStyle w:val="Emphasis"/>
          <w:rFonts w:asciiTheme="minorHAnsi" w:hAnsiTheme="minorHAnsi"/>
        </w:rPr>
        <w:t xml:space="preserve"> corresponded strongly enough with a legitimate </w:t>
      </w:r>
      <w:r w:rsidRPr="00403AD2">
        <w:rPr>
          <w:rStyle w:val="StyleUnderline"/>
          <w:rFonts w:asciiTheme="minorHAnsi" w:hAnsiTheme="minorHAnsi"/>
        </w:rPr>
        <w:t>security need to warrant approval of the sale in light of the risks involved.</w:t>
      </w:r>
    </w:p>
    <w:p w:rsidR="00C55C75" w:rsidRPr="00403AD2" w:rsidRDefault="00C55C75" w:rsidP="00C55C75">
      <w:pPr>
        <w:rPr>
          <w:rFonts w:asciiTheme="minorHAnsi" w:hAnsiTheme="minorHAnsi"/>
        </w:rPr>
      </w:pPr>
      <w:r w:rsidRPr="00403AD2">
        <w:rPr>
          <w:rFonts w:asciiTheme="minorHAnsi" w:hAnsiTheme="minorHAnsi"/>
        </w:rPr>
        <w:t xml:space="preserve">Given the overwhelming arguments against the sale, </w:t>
      </w:r>
      <w:r w:rsidRPr="00403AD2">
        <w:rPr>
          <w:rStyle w:val="StyleUnderline"/>
          <w:rFonts w:asciiTheme="minorHAnsi" w:hAnsiTheme="minorHAnsi"/>
        </w:rPr>
        <w:t>political “spoilers” may account for this discrepancy</w:t>
      </w:r>
      <w:r w:rsidRPr="00403AD2">
        <w:rPr>
          <w:rFonts w:asciiTheme="minorHAnsi" w:hAnsiTheme="minorHAnsi"/>
        </w:rPr>
        <w:t xml:space="preserve">. Although our research team is not privy to the sensitive or classified discussions that led to the sale’s approval, as noted in the Part 3, </w:t>
      </w:r>
      <w:r w:rsidRPr="00403AD2">
        <w:rPr>
          <w:rStyle w:val="StyleUnderline"/>
          <w:rFonts w:asciiTheme="minorHAnsi" w:hAnsiTheme="minorHAnsi"/>
        </w:rPr>
        <w:t xml:space="preserve">numerous current and former US government officials confirmed in interviews that actors with political interests in stake—for example, Ambassadors or Senior State Department staff focused on improving a bilateral relationship—may intervene to push forward an otherwise questionable sale. </w:t>
      </w:r>
      <w:r w:rsidRPr="00403AD2">
        <w:rPr>
          <w:rFonts w:asciiTheme="minorHAnsi" w:hAnsiTheme="minorHAnsi"/>
        </w:rPr>
        <w:t>More transparent documentation of differing opinions and dissent within the executive branch could help to make the process more objective and accountable.</w:t>
      </w:r>
    </w:p>
    <w:p w:rsidR="00C55C75" w:rsidRPr="00403AD2" w:rsidRDefault="00C55C75" w:rsidP="00C55C75">
      <w:pPr>
        <w:rPr>
          <w:rFonts w:asciiTheme="minorHAnsi" w:hAnsiTheme="minorHAnsi"/>
        </w:rPr>
      </w:pPr>
      <w:r w:rsidRPr="00403AD2">
        <w:rPr>
          <w:rFonts w:asciiTheme="minorHAnsi" w:hAnsiTheme="minorHAnsi"/>
        </w:rPr>
        <w:t xml:space="preserve">Domestic industry interests could offer another part of the answer. Though built by Brazilian company Embraer, </w:t>
      </w:r>
      <w:r w:rsidRPr="00403AD2">
        <w:rPr>
          <w:rStyle w:val="StyleUnderline"/>
          <w:rFonts w:asciiTheme="minorHAnsi" w:hAnsiTheme="minorHAnsi"/>
        </w:rPr>
        <w:t xml:space="preserve">the A-29 Super </w:t>
      </w:r>
      <w:proofErr w:type="spellStart"/>
      <w:r w:rsidRPr="00403AD2">
        <w:rPr>
          <w:rStyle w:val="StyleUnderline"/>
          <w:rFonts w:asciiTheme="minorHAnsi" w:hAnsiTheme="minorHAnsi"/>
        </w:rPr>
        <w:t>Tucanos</w:t>
      </w:r>
      <w:proofErr w:type="spellEnd"/>
      <w:r w:rsidRPr="00403AD2">
        <w:rPr>
          <w:rStyle w:val="StyleUnderline"/>
          <w:rFonts w:asciiTheme="minorHAnsi" w:hAnsiTheme="minorHAnsi"/>
        </w:rPr>
        <w:t xml:space="preserve"> are assembled in Jacksonville, Florida. According to Embraer’s executive vice president of defense and security, current A-29 orders would run through the end of 2017, and the sale to Nigeria could guarantee the continuation of the operations in Jacksonville</w:t>
      </w:r>
      <w:r w:rsidRPr="00403AD2">
        <w:rPr>
          <w:rFonts w:asciiTheme="minorHAnsi" w:hAnsiTheme="minorHAnsi"/>
        </w:rPr>
        <w:t>.</w:t>
      </w:r>
    </w:p>
    <w:p w:rsidR="00C55C75" w:rsidRDefault="00C55C75" w:rsidP="00C55C75">
      <w:pPr>
        <w:rPr>
          <w:rFonts w:asciiTheme="minorHAnsi" w:hAnsiTheme="minorHAnsi"/>
        </w:rPr>
      </w:pPr>
    </w:p>
    <w:p w:rsidR="00C55C75" w:rsidRDefault="00C55C75" w:rsidP="00C55C75">
      <w:pPr>
        <w:pStyle w:val="Heading2"/>
      </w:pPr>
      <w:r>
        <w:lastRenderedPageBreak/>
        <w:t>Critique</w:t>
      </w:r>
    </w:p>
    <w:p w:rsidR="00C55C75" w:rsidRDefault="00C55C75" w:rsidP="00C55C75"/>
    <w:p w:rsidR="00C55C75" w:rsidRDefault="00C55C75" w:rsidP="00C55C75">
      <w:pPr>
        <w:pStyle w:val="Heading3"/>
      </w:pPr>
      <w:r>
        <w:lastRenderedPageBreak/>
        <w:t xml:space="preserve">Militarism Link </w:t>
      </w:r>
    </w:p>
    <w:p w:rsidR="00C55C75" w:rsidRPr="00461602" w:rsidRDefault="00C55C75" w:rsidP="00C55C75"/>
    <w:p w:rsidR="00C55C75" w:rsidRPr="00C23BD6" w:rsidRDefault="00C55C75" w:rsidP="00C55C75">
      <w:pPr>
        <w:pStyle w:val="Heading4"/>
        <w:rPr>
          <w:rStyle w:val="Style13ptBold"/>
        </w:rPr>
      </w:pPr>
      <w:r>
        <w:t xml:space="preserve">Defense of the liberal order are just mechanisms to justify militarism </w:t>
      </w:r>
    </w:p>
    <w:p w:rsidR="00C55C75" w:rsidRPr="009302E3" w:rsidRDefault="00C55C75" w:rsidP="00C55C75">
      <w:proofErr w:type="spellStart"/>
      <w:r w:rsidRPr="009302E3">
        <w:rPr>
          <w:rStyle w:val="Style13ptBold"/>
        </w:rPr>
        <w:t>Larison</w:t>
      </w:r>
      <w:proofErr w:type="spellEnd"/>
      <w:r w:rsidRPr="009302E3">
        <w:rPr>
          <w:rStyle w:val="Style13ptBold"/>
        </w:rPr>
        <w:t>, 19</w:t>
      </w:r>
      <w:r>
        <w:rPr>
          <w:rStyle w:val="Style13ptBold"/>
        </w:rPr>
        <w:t xml:space="preserve"> </w:t>
      </w:r>
      <w:r>
        <w:t xml:space="preserve">– </w:t>
      </w:r>
      <w:proofErr w:type="gramStart"/>
      <w:r>
        <w:t>Senior</w:t>
      </w:r>
      <w:proofErr w:type="gramEnd"/>
      <w:r>
        <w:t xml:space="preserve"> editor at TAC, where he also keeps a solo blog. He has been published in the New York Times Book Review, Dallas Morning News, Orthodox Life, Front Porch Republic, The American Scene, and Culture11, and was a columnist for The Week. He holds a PhD in history from the University of Chicago, and resides in Dallas (Daniel, “Threat Inflation and </w:t>
      </w:r>
      <w:proofErr w:type="gramStart"/>
      <w:r>
        <w:t>The</w:t>
      </w:r>
      <w:proofErr w:type="gramEnd"/>
      <w:r>
        <w:t xml:space="preserve"> Jungle Grows Back”, The American Conservative, January 15, 2019, https://www.theamericanconservative.com/larison/threat-inflation-and-the-jungle-grows-back/) // MJ </w:t>
      </w:r>
    </w:p>
    <w:p w:rsidR="00C55C75" w:rsidRDefault="00C55C75" w:rsidP="00C55C75">
      <w:r w:rsidRPr="00925B5A">
        <w:rPr>
          <w:rStyle w:val="StyleUnderline"/>
        </w:rPr>
        <w:t>Kagan</w:t>
      </w:r>
      <w:r>
        <w:t xml:space="preserve"> therefore </w:t>
      </w:r>
      <w:r w:rsidRPr="00925B5A">
        <w:rPr>
          <w:rStyle w:val="StyleUnderline"/>
        </w:rPr>
        <w:t>makes an attempt to cast</w:t>
      </w:r>
      <w:r>
        <w:t xml:space="preserve"> first Vladimir Putin’s </w:t>
      </w:r>
      <w:r w:rsidRPr="00925B5A">
        <w:rPr>
          <w:rStyle w:val="StyleUnderline"/>
        </w:rPr>
        <w:t>Russia, and</w:t>
      </w:r>
      <w:r>
        <w:t xml:space="preserve"> then </w:t>
      </w:r>
      <w:r w:rsidRPr="00925B5A">
        <w:rPr>
          <w:rStyle w:val="StyleUnderline"/>
        </w:rPr>
        <w:t>Xi</w:t>
      </w:r>
      <w:r>
        <w:t xml:space="preserve"> Jinping’s China, </w:t>
      </w:r>
      <w:r w:rsidRPr="00925B5A">
        <w:rPr>
          <w:rStyle w:val="StyleUnderline"/>
        </w:rPr>
        <w:t>as authoritarian challengers and potential threats to the American way of life</w:t>
      </w:r>
      <w:r>
        <w:t>.</w:t>
      </w:r>
    </w:p>
    <w:p w:rsidR="00C55C75" w:rsidRDefault="00C55C75" w:rsidP="00C55C75">
      <w:r>
        <w:t>The end of the Cold War was a calamity for many hawks because it deprived them of a sufficiently powerful and menacing adversary, and the history of U.S. foreign policy over the last three decades has been the desperate search for a suitable replacement. It is a measure of how secure the U.S. was and still is that most of the replacements that hawks found were all weak dictatorships and terrorist groups, and even today’s major authoritarian powers don’t pose the same threat to the U.S. and its allies that the USSR did. We have been fortunate to enjoy almost thirty years without serious great power rivalry, but the ideologues that thrive on such rivalry look for excuses to clash with Russia and China on their respective doorsteps. This has the undesirable effect of making U.S. allies on the periphery of these great powers less secure by stoking tensions with Moscow and Beijing, and then that leads to the same ideologues using the heightened insecurity they have helped to create to justify increased hostility to those states.</w:t>
      </w:r>
    </w:p>
    <w:p w:rsidR="00C55C75" w:rsidRPr="009302E3" w:rsidRDefault="00C55C75" w:rsidP="00C55C75">
      <w:pPr>
        <w:rPr>
          <w:rStyle w:val="StyleUnderline"/>
        </w:rPr>
      </w:pPr>
      <w:proofErr w:type="spellStart"/>
      <w:r w:rsidRPr="00C23BD6">
        <w:rPr>
          <w:rStyle w:val="StyleUnderline"/>
        </w:rPr>
        <w:t>Hegemonists</w:t>
      </w:r>
      <w:proofErr w:type="spellEnd"/>
      <w:r w:rsidRPr="00C23BD6">
        <w:rPr>
          <w:rStyle w:val="StyleUnderline"/>
        </w:rPr>
        <w:t xml:space="preserve"> like Kagan need a big enemy to justify the incessant meddling abroad and the exorbitant military budgets that they already support, and since there hasn’t</w:t>
      </w:r>
      <w:r w:rsidRPr="009302E3">
        <w:rPr>
          <w:rStyle w:val="StyleUnderline"/>
        </w:rPr>
        <w:t xml:space="preserve"> been one for almost thirty years that has meant one episode of ridiculous threat inflation after another.</w:t>
      </w:r>
      <w:r>
        <w:t xml:space="preserve"> </w:t>
      </w:r>
      <w:r w:rsidRPr="00C23BD6">
        <w:rPr>
          <w:rStyle w:val="StyleUnderline"/>
        </w:rPr>
        <w:t>The problem for these ideologues is that “the jungle” isn’t relentlessly taking over in most parts of the world, and the role of “indispensable” machete-wielder that they want the U.S. to fill</w:t>
      </w:r>
      <w:r w:rsidRPr="009302E3">
        <w:rPr>
          <w:rStyle w:val="Emphasis"/>
        </w:rPr>
        <w:t xml:space="preserve"> isn’t really necessary for our security or the security of most other nations</w:t>
      </w:r>
      <w:r w:rsidRPr="009302E3">
        <w:rPr>
          <w:rStyle w:val="StyleUnderline"/>
        </w:rPr>
        <w:t xml:space="preserve">. As the title of </w:t>
      </w:r>
      <w:proofErr w:type="spellStart"/>
      <w:r w:rsidRPr="009302E3">
        <w:rPr>
          <w:rStyle w:val="StyleUnderline"/>
        </w:rPr>
        <w:t>Marusic’s</w:t>
      </w:r>
      <w:proofErr w:type="spellEnd"/>
      <w:r w:rsidRPr="009302E3">
        <w:rPr>
          <w:rStyle w:val="StyleUnderline"/>
        </w:rPr>
        <w:t xml:space="preserve"> review suggests, </w:t>
      </w:r>
      <w:r w:rsidRPr="00C23BD6">
        <w:rPr>
          <w:rStyle w:val="Emphasis"/>
        </w:rPr>
        <w:t>they have to make up the monsters they want to destroy to justify a foreign policy that is far too costly and overreaching, and in the end they create more monsters</w:t>
      </w:r>
      <w:r w:rsidRPr="009302E3">
        <w:rPr>
          <w:rStyle w:val="StyleUnderline"/>
        </w:rPr>
        <w:t xml:space="preserve"> by interfering in the affairs of countries they don’t understand.</w:t>
      </w:r>
    </w:p>
    <w:p w:rsidR="00C55C75" w:rsidRPr="00403AD2" w:rsidRDefault="00C55C75" w:rsidP="00C55C75">
      <w:pPr>
        <w:rPr>
          <w:rFonts w:asciiTheme="minorHAnsi" w:hAnsiTheme="minorHAnsi"/>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A7358"/>
    <w:multiLevelType w:val="hybridMultilevel"/>
    <w:tmpl w:val="1AA0CBE8"/>
    <w:lvl w:ilvl="0" w:tplc="E8EAF4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63114"/>
    <w:multiLevelType w:val="hybridMultilevel"/>
    <w:tmpl w:val="73FAB9DC"/>
    <w:lvl w:ilvl="0" w:tplc="B776B7B0">
      <w:start w:val="5"/>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F6FA2"/>
    <w:multiLevelType w:val="hybridMultilevel"/>
    <w:tmpl w:val="B62C4B2E"/>
    <w:lvl w:ilvl="0" w:tplc="4A96D2B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62118E"/>
    <w:multiLevelType w:val="hybridMultilevel"/>
    <w:tmpl w:val="0A189628"/>
    <w:lvl w:ilvl="0" w:tplc="C450E60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F0F40"/>
    <w:multiLevelType w:val="hybridMultilevel"/>
    <w:tmpl w:val="3B14006E"/>
    <w:lvl w:ilvl="0" w:tplc="FD38E100">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BF661A"/>
    <w:multiLevelType w:val="hybridMultilevel"/>
    <w:tmpl w:val="87566200"/>
    <w:lvl w:ilvl="0" w:tplc="6DA4954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C4147B"/>
    <w:multiLevelType w:val="hybridMultilevel"/>
    <w:tmpl w:val="6B7A7FA0"/>
    <w:lvl w:ilvl="0" w:tplc="F4BEC61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1"/>
  </w:num>
  <w:num w:numId="14">
    <w:abstractNumId w:val="13"/>
  </w:num>
  <w:num w:numId="15">
    <w:abstractNumId w:val="12"/>
  </w:num>
  <w:num w:numId="16">
    <w:abstractNumId w:val="17"/>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9144004"/>
    <w:docVar w:name="VerbatimVersion" w:val="5.1"/>
  </w:docVars>
  <w:rsids>
    <w:rsidRoot w:val="00AB39F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2C0F"/>
    <w:rsid w:val="003E7CF5"/>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B39F1"/>
    <w:rsid w:val="00AC0AB8"/>
    <w:rsid w:val="00B144B7"/>
    <w:rsid w:val="00B33C6D"/>
    <w:rsid w:val="00B4508F"/>
    <w:rsid w:val="00B55AD5"/>
    <w:rsid w:val="00B8057C"/>
    <w:rsid w:val="00BD6238"/>
    <w:rsid w:val="00BF593B"/>
    <w:rsid w:val="00BF773A"/>
    <w:rsid w:val="00BF7E81"/>
    <w:rsid w:val="00C13773"/>
    <w:rsid w:val="00C17CC8"/>
    <w:rsid w:val="00C55C75"/>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312967-7F80-4577-94A2-5C23BF619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D2C0F"/>
    <w:rPr>
      <w:rFonts w:ascii="Calibri" w:hAnsi="Calibri"/>
    </w:rPr>
  </w:style>
  <w:style w:type="paragraph" w:styleId="Heading1">
    <w:name w:val="heading 1"/>
    <w:aliases w:val="Pocket"/>
    <w:basedOn w:val="Normal"/>
    <w:next w:val="Normal"/>
    <w:link w:val="Heading1Char"/>
    <w:qFormat/>
    <w:rsid w:val="003D2C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D2C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D2C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
    <w:basedOn w:val="Normal"/>
    <w:next w:val="Normal"/>
    <w:link w:val="Heading4Char"/>
    <w:uiPriority w:val="3"/>
    <w:unhideWhenUsed/>
    <w:qFormat/>
    <w:rsid w:val="003D2C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D2C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C0F"/>
  </w:style>
  <w:style w:type="character" w:customStyle="1" w:styleId="Heading1Char">
    <w:name w:val="Heading 1 Char"/>
    <w:aliases w:val="Pocket Char"/>
    <w:basedOn w:val="DefaultParagraphFont"/>
    <w:link w:val="Heading1"/>
    <w:rsid w:val="003D2C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C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2C0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3D2C0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3D2C0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2C0F"/>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3D2C0F"/>
    <w:rPr>
      <w:b w:val="0"/>
      <w:sz w:val="22"/>
      <w:u w:val="singl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3D2C0F"/>
    <w:rPr>
      <w:color w:val="auto"/>
      <w:u w:val="none"/>
    </w:rPr>
  </w:style>
  <w:style w:type="character" w:styleId="FollowedHyperlink">
    <w:name w:val="FollowedHyperlink"/>
    <w:basedOn w:val="DefaultParagraphFont"/>
    <w:uiPriority w:val="99"/>
    <w:semiHidden/>
    <w:unhideWhenUsed/>
    <w:rsid w:val="003D2C0F"/>
    <w:rPr>
      <w:color w:val="auto"/>
      <w:u w:val="none"/>
    </w:rPr>
  </w:style>
  <w:style w:type="paragraph" w:customStyle="1" w:styleId="Emphasis1">
    <w:name w:val="Emphasis1"/>
    <w:basedOn w:val="Normal"/>
    <w:link w:val="Emphasis"/>
    <w:autoRedefine/>
    <w:uiPriority w:val="7"/>
    <w:qFormat/>
    <w:rsid w:val="00C55C7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C55C7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C55C75"/>
    <w:pPr>
      <w:ind w:left="720"/>
      <w:contextualSpacing/>
    </w:pPr>
  </w:style>
  <w:style w:type="paragraph" w:customStyle="1" w:styleId="textbold">
    <w:name w:val="text bold"/>
    <w:basedOn w:val="Normal"/>
    <w:uiPriority w:val="7"/>
    <w:qFormat/>
    <w:rsid w:val="00C55C75"/>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m7265114975186322018gmail-style13ptbold">
    <w:name w:val="m_7265114975186322018gmail-style13ptbold"/>
    <w:basedOn w:val="DefaultParagraphFont"/>
    <w:rsid w:val="00C55C75"/>
  </w:style>
  <w:style w:type="character" w:customStyle="1" w:styleId="m-3401163095456589440gmail-styleunderline">
    <w:name w:val="m_-3401163095456589440gmail-styleunderline"/>
    <w:basedOn w:val="DefaultParagraphFont"/>
    <w:rsid w:val="00C55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fensenews.com/news/pentagon-congress/2019/01/14/how-the-us-and-china-collaborated-to-get-nuclear-material-out-of-nigeria-and-away-from-terrorist-groups/" TargetMode="External"/><Relationship Id="rId21" Type="http://schemas.openxmlformats.org/officeDocument/2006/relationships/hyperlink" Target="http://saharareporters.com/2019/06/29/how-we-killed-several-boko-haram-terrorists-destroyed-part-their-sambisa-settlement" TargetMode="External"/><Relationship Id="rId42" Type="http://schemas.openxmlformats.org/officeDocument/2006/relationships/hyperlink" Target="https://www.usatoday.com/story/opinion/2018/05/08/iran-nuclear-deal-worst-donald-trump-column/589828002/" TargetMode="External"/><Relationship Id="rId47" Type="http://schemas.openxmlformats.org/officeDocument/2006/relationships/hyperlink" Target="https://thehill.com/policy/defense/382840-pompeo-i-am-not-advocating-regime-change-in-north-korea" TargetMode="External"/><Relationship Id="rId63" Type="http://schemas.openxmlformats.org/officeDocument/2006/relationships/hyperlink" Target="https://www.belfercenter.org/publication/myth-liberal-order" TargetMode="External"/><Relationship Id="rId68" Type="http://schemas.openxmlformats.org/officeDocument/2006/relationships/hyperlink" Target="https://www.amazon.com/Gullible-Superpower-Support-Democratic-Movements/dp/194442492X/ref=sr_1_1?s=books&amp;ie=UTF8&amp;qid=1540930075&amp;sr=1-1&amp;keywords=Ted+Galen+Carpenter%2C+Gullible+Superpower&amp;dpID=41Qkbnvv07L&amp;preST=_SY291_BO1,204,203,200_QL40_&amp;dpSrc=srch" TargetMode="External"/><Relationship Id="rId84" Type="http://schemas.openxmlformats.org/officeDocument/2006/relationships/hyperlink" Target="https://civiliansinconflict.org/wp-content/uploads/2018/01/With-Great-Power.pdf" TargetMode="External"/><Relationship Id="rId89" Type="http://schemas.openxmlformats.org/officeDocument/2006/relationships/hyperlink" Target="https://www.bloomberg.com/news/articles/2016-10-20/china-hails-deal-with-duterte-to-restart-south-china-sea-talks%22%20%5Ct%20%22_blank%22%20%5Co%20%22Duterte%20Bids%20U.S.%20Goodbye%20With%20Embrace%20of%20China%20and%20Russia%20(3)" TargetMode="External"/><Relationship Id="rId112" Type="http://schemas.openxmlformats.org/officeDocument/2006/relationships/hyperlink" Target="https://www.stimson.org/sites/default/files/file-attachments/ArmsSales_WithGreatPower_FINAL.pdf" TargetMode="External"/><Relationship Id="rId2" Type="http://schemas.openxmlformats.org/officeDocument/2006/relationships/numbering" Target="numbering.xml"/><Relationship Id="rId16" Type="http://schemas.openxmlformats.org/officeDocument/2006/relationships/hyperlink" Target="https://twitter.com/endersgalley?lang=en" TargetMode="External"/><Relationship Id="rId29" Type="http://schemas.openxmlformats.org/officeDocument/2006/relationships/hyperlink" Target="https://www.inkstonenews.com/politics/huawei-chief-financial-executive-meng-wanzhou-seven-passports/article/2177462" TargetMode="External"/><Relationship Id="rId107" Type="http://schemas.openxmlformats.org/officeDocument/2006/relationships/hyperlink" Target="https://spectator.org/reader-mail-senator-patrick-leahy-responds-to-brandon-weichert-2/" TargetMode="External"/><Relationship Id="rId11" Type="http://schemas.openxmlformats.org/officeDocument/2006/relationships/hyperlink" Target="https://www.timesofisrael.com/duterte-says-hell-only-buy-israeli-weapons-because-the" TargetMode="External"/><Relationship Id="rId24" Type="http://schemas.openxmlformats.org/officeDocument/2006/relationships/hyperlink" Target="https://www.inkstonenews.com/politics/us-and-china-teamed-keep-nigerian-nuclear-material-away-terrorists/article/3000472)//" TargetMode="External"/><Relationship Id="rId32" Type="http://schemas.openxmlformats.org/officeDocument/2006/relationships/hyperlink" Target="https://www.inkstonenews.com/topics/us-china-trade-war" TargetMode="External"/><Relationship Id="rId37" Type="http://schemas.openxmlformats.org/officeDocument/2006/relationships/hyperlink" Target="https://www.nytimes.com/2019/01/18/us/politics/trump-kim-summit.html?rref=collection%2Fbyline%2Fdavid-e.-sanger&amp;action=click&amp;contentCollection=undefined&amp;region=stream&amp;module=stream_unit&amp;version=latest&amp;contentPlacement=1&amp;pgtype=collection" TargetMode="External"/><Relationship Id="rId40" Type="http://schemas.openxmlformats.org/officeDocument/2006/relationships/hyperlink" Target="https://www.state.gov/t/isn/rls/rm/2018/288216.htm" TargetMode="External"/><Relationship Id="rId45" Type="http://schemas.openxmlformats.org/officeDocument/2006/relationships/hyperlink" Target="https://www.rand.org/research/primers/nuclear-north-korea.html" TargetMode="External"/><Relationship Id="rId53" Type="http://schemas.openxmlformats.org/officeDocument/2006/relationships/hyperlink" Target="https://www.latimes.com/world/middleeast/la-fg-trump-arabs-20170519-story.html" TargetMode="External"/><Relationship Id="rId58" Type="http://schemas.openxmlformats.org/officeDocument/2006/relationships/hyperlink" Target="https://www.politico.eu/article/donald-trump-wants-to-destroy-liberal-world-order-post-ww2/" TargetMode="External"/><Relationship Id="rId66" Type="http://schemas.openxmlformats.org/officeDocument/2006/relationships/hyperlink" Target="https://www.politico.eu/article/trump-iran-sanctions-us-seeking-world-peace-nothing-less/" TargetMode="External"/><Relationship Id="rId74" Type="http://schemas.openxmlformats.org/officeDocument/2006/relationships/hyperlink" Target="https://www.americanprogress.org/issues/security/reports/2019/02/28/466768/mapping-chinas-global-governance-ambitions/" TargetMode="External"/><Relationship Id="rId79" Type="http://schemas.openxmlformats.org/officeDocument/2006/relationships/hyperlink" Target="https://www.rand.org/content/dam/rand/pubs/research_reports/RR1700/RR1737/RAND_RR1737.pdf)//hecht" TargetMode="External"/><Relationship Id="rId87" Type="http://schemas.openxmlformats.org/officeDocument/2006/relationships/hyperlink" Target="https://www.voanew" TargetMode="External"/><Relationship Id="rId102" Type="http://schemas.openxmlformats.org/officeDocument/2006/relationships/hyperlink" Target="https://www.dailymail.co.uk/news/article-7162957/Satellite-image-reveals-Beijing-deployed-four-fighter-jets-largest-outpost-South-China-Sea.html" TargetMode="External"/><Relationship Id="rId110" Type="http://schemas.openxmlformats.org/officeDocument/2006/relationships/hyperlink" Target="https://www.washingtonpost.com/news/powerpost/wp/2016/12/08/republicans-ready-to-launch-wide-ranging-probe-of-russia-despite-trumps-stance/?utm_term=.1092945de8ef" TargetMode="External"/><Relationship Id="rId5" Type="http://schemas.openxmlformats.org/officeDocument/2006/relationships/webSettings" Target="webSettings.xml"/><Relationship Id="rId61" Type="http://schemas.openxmlformats.org/officeDocument/2006/relationships/hyperlink" Target="https://foreignpolicy.com/2018/07/25/the-world-order-is-starting-to-crack/" TargetMode="External"/><Relationship Id="rId82" Type="http://schemas.openxmlformats.org/officeDocument/2006/relationships/hyperlink" Target="http://jmepp.hkspublications.org/2019/03/21/constraining-u-s-foreign-policy-by-enforcing-current-law-options-to-limit-aid-to-saudi-arabia-part-3/" TargetMode="External"/><Relationship Id="rId90" Type="http://schemas.openxmlformats.org/officeDocument/2006/relationships/hyperlink" Target="https://www.bloomberg.com/news/articles/2019-04-01/china-s-200-odd-ships-near-disputed-island-spur-philippine-alarm" TargetMode="External"/><Relationship Id="rId95" Type="http://schemas.openxmlformats.org/officeDocument/2006/relationships/hyperlink" Target="https://www.scmp.com/news/asia/southeast-asia/article/3015663/philippines-agrees-jo" TargetMode="External"/><Relationship Id="rId19" Type="http://schemas.openxmlformats.org/officeDocument/2006/relationships/hyperlink" Target="https://www.oxfordresearchgroup.org.uk/Handlers/Download.ashx?IDMF=5a9c97dc-cf3e-4e4b-93ac-5ab8b306984c" TargetMode="External"/><Relationship Id="rId14" Type="http://schemas.openxmlformats.org/officeDocument/2006/relationships/hyperlink" Target="https://twitter.com/endersgalley?lang=en" TargetMode="External"/><Relationship Id="rId22" Type="http://schemas.openxmlformats.org/officeDocument/2006/relationships/hyperlink" Target="https://www.legit.ng/1242164-boko-haram-madagali-residents-excited-soldiers-repel-attacks-seize-2-gun-trucks.html" TargetMode="External"/><Relationship Id="rId27" Type="http://schemas.openxmlformats.org/officeDocument/2006/relationships/hyperlink" Target="https://www.inkstonenews.com/topics/chinese-military" TargetMode="External"/><Relationship Id="rId30" Type="http://schemas.openxmlformats.org/officeDocument/2006/relationships/hyperlink" Target="https://www.inkstonenews.com/politics/why-us-trying-extradite-huawei-cfo-meng-wanchou/article/2177262" TargetMode="External"/><Relationship Id="rId35" Type="http://schemas.openxmlformats.org/officeDocument/2006/relationships/hyperlink" Target="https://theweek.com/articles/802111/how-trump-broke-through-moralistic-bs-american-foreign-policy" TargetMode="External"/><Relationship Id="rId43" Type="http://schemas.openxmlformats.org/officeDocument/2006/relationships/hyperlink" Target="https://apps.washingtonpost.com/g/documents/world/full-text-of-the-iran-nuclear-deal/1651/" TargetMode="External"/><Relationship Id="rId48" Type="http://schemas.openxmlformats.org/officeDocument/2006/relationships/hyperlink" Target="https://www.nytimes.com/2018/05/16/world/asia/north-korea-libya-model.html" TargetMode="External"/><Relationship Id="rId56" Type="http://schemas.openxmlformats.org/officeDocument/2006/relationships/hyperlink" Target="http://www.nytimes.com/interactive/projects/cp/opinion/election-night-2016/angela-merkels-warning-to-trump" TargetMode="External"/><Relationship Id="rId64" Type="http://schemas.openxmlformats.org/officeDocument/2006/relationships/hyperlink" Target="https://www.cato-unbound.org/2011/02/11/john-owen/dont-discount-hegemony" TargetMode="External"/><Relationship Id="rId69" Type="http://schemas.openxmlformats.org/officeDocument/2006/relationships/hyperlink" Target="https://www.cato.org/publications/commentary/how-kosovo-poisoned-americas-relationship-russia" TargetMode="External"/><Relationship Id="rId77" Type="http://schemas.openxmlformats.org/officeDocument/2006/relationships/hyperlink" Target="http://proxy.lib.umich.edu/login?url=https://search-proquest-com.proxy.lib.umich.edu/docview/1918822973?accountid=14667" TargetMode="External"/><Relationship Id="rId100" Type="http://schemas.openxmlformats.org/officeDocument/2006/relationships/hyperlink" Target="https://www.reuters.com/article/us-philippines-usa/pompeo-assures-philippines-of-us-protection-in-event-of-sea-conflict-idUSKCN1QI" TargetMode="External"/><Relationship Id="rId105" Type="http://schemas.openxmlformats.org/officeDocument/2006/relationships/hyperlink" Target="https://www.dailysignal.com/2018/11/15/senate-move-to-block-arms-sales-to-bahrain-would-undermine-us-interests/)---RKM" TargetMode="External"/><Relationship Id="rId113" Type="http://schemas.openxmlformats.org/officeDocument/2006/relationships/fontTable" Target="fontTable.xml"/><Relationship Id="rId8" Type="http://schemas.openxmlformats.org/officeDocument/2006/relationships/hyperlink" Target="https://www.usnews.com/news/best-countries/articles/2019-01-11/canada-wants-to-welcome-more-than-1-million-immigrants-by-2021" TargetMode="External"/><Relationship Id="rId51" Type="http://schemas.openxmlformats.org/officeDocument/2006/relationships/hyperlink" Target="https://www.washingtonpost.com/business/on-small-business/eu-acts-to-counter-us-sanctions-on-iran-preserve-nuclear-deal/2018/06/02/72b6bd3a-661b-11e8-81ca-bb14593acaa6_story.html?utm_term=.97163815c7a5" TargetMode="External"/><Relationship Id="rId72" Type="http://schemas.openxmlformats.org/officeDocument/2006/relationships/hyperlink" Target="https://www.cato.org/publications/commentary/trumps-fondness-rodrigo-duterte-damages-american-foreign-policy" TargetMode="External"/><Relationship Id="rId80" Type="http://schemas.openxmlformats.org/officeDocument/2006/relationships/hyperlink" Target="https://www.rand.org/content/dam/rand/pubs/research_reports/RR1700/RR1737/RAND_RR1737.pdf)//hecht" TargetMode="External"/><Relationship Id="rId85" Type="http://schemas.openxmlformats.org/officeDocument/2006/relationships/hyperlink" Target="https://www.newyorker.com/news/q-and-a/inventing-a-post-trump-foreign-policy-an-interview-with-the-former-obama-adviser-jake-sullivan" TargetMode="External"/><Relationship Id="rId93" Type="http://schemas.openxmlformats.org/officeDocument/2006/relationships/hyperlink" Target="https://www.nytimes.com/2019/06/13/world/asia/south-china-sea-philippin" TargetMode="External"/><Relationship Id="rId98" Type="http://schemas.openxmlformats.org/officeDocument/2006/relationships/hyperlink" Target="https://www.scmp.com/week-asia/politics/article/3015597/philippines-sinking-row" TargetMode="External"/><Relationship Id="rId3" Type="http://schemas.openxmlformats.org/officeDocument/2006/relationships/styles" Target="styles.xml"/><Relationship Id="rId12" Type="http://schemas.openxmlformats.org/officeDocument/2006/relationships/hyperlink" Target="https://twitter.com/endersgalley?lang=en" TargetMode="External"/><Relationship Id="rId17" Type="http://schemas.openxmlformats.org/officeDocument/2006/relationships/hyperlink" Target="https://www.realcleardefense.com/articles/2018/06/06/revitalizing_us_strategy_in_nigeria_to_address_boko_haram_113512.html%206-6-18" TargetMode="External"/><Relationship Id="rId25" Type="http://schemas.openxmlformats.org/officeDocument/2006/relationships/hyperlink" Target="https://www.inkstonenews.com/politics/exclusive-footage-emerges-near-collision-between-us-and-chinese-warships-south-china-sea/article/2171657" TargetMode="External"/><Relationship Id="rId33" Type="http://schemas.openxmlformats.org/officeDocument/2006/relationships/hyperlink" Target="https://www.inkstonenews.com/topics/taiwan-0" TargetMode="External"/><Relationship Id="rId38" Type="http://schemas.openxmlformats.org/officeDocument/2006/relationships/hyperlink" Target="https://www.theguardian.com/world/2018/dec/03/iran-missile-tests-may-breach-un-resolution-france-uk-warn" TargetMode="External"/><Relationship Id="rId46" Type="http://schemas.openxmlformats.org/officeDocument/2006/relationships/hyperlink" Target="https://www.nytimes.com/2017/01/02/world/asia/trump-twitter-north-korea-missiles-china.html" TargetMode="External"/><Relationship Id="rId59" Type="http://schemas.openxmlformats.org/officeDocument/2006/relationships/hyperlink" Target="https://www.washingtonpost.com/news/monkey-cage/wp/2018/08/14/hundreds-of-scholars-have-signed-a-statement-defending-the-international-institutions-that-trump-has-attacked/?utm_term=.ea80dee79853" TargetMode="External"/><Relationship Id="rId67" Type="http://schemas.openxmlformats.org/officeDocument/2006/relationships/hyperlink" Target="https://www.washingtonpost.com/news/worldviews/wp/2016/10/13/the-long-history-of-the-u-s-interfering-with-elections-elsewhere/?utm_term=.28f481b36bd3" TargetMode="External"/><Relationship Id="rId103" Type="http://schemas.openxmlformats.org/officeDocument/2006/relationships/hyperlink" Target="https://www.cnn.com/2019/06/20/asia/china-fighters-satellite-image-woody-isl" TargetMode="External"/><Relationship Id="rId108" Type="http://schemas.openxmlformats.org/officeDocument/2006/relationships/hyperlink" Target="https://www.lexingtoninstitute.org/" TargetMode="External"/><Relationship Id="rId20" Type="http://schemas.openxmlformats.org/officeDocument/2006/relationships/hyperlink" Target="https://www.cfr.org/interactive/global-conflict-tracker/conflict/boko-haram-nigeria" TargetMode="External"/><Relationship Id="rId41" Type="http://schemas.openxmlformats.org/officeDocument/2006/relationships/hyperlink" Target="https://www.nytimes.com/2019/01/14/world/middleeast/pompeo-iran-middle-east-coalition.html" TargetMode="External"/><Relationship Id="rId54" Type="http://schemas.openxmlformats.org/officeDocument/2006/relationships/hyperlink" Target="http://www.owlsightintentions.com/" TargetMode="External"/><Relationship Id="rId62" Type="http://schemas.openxmlformats.org/officeDocument/2006/relationships/hyperlink" Target="http://www.iai.it/en/pubblicazioni/present-destruction-liberal-order-trump-era" TargetMode="External"/><Relationship Id="rId70" Type="http://schemas.openxmlformats.org/officeDocument/2006/relationships/hyperlink" Target="https://www.cato.org/blog/us-whitewashes-saudi-war-crimes" TargetMode="External"/><Relationship Id="rId75" Type="http://schemas.openxmlformats.org/officeDocument/2006/relationships/hyperlink" Target="http://www.caifc.org.cn/en/content.aspx?id=4491)//" TargetMode="External"/><Relationship Id="rId83" Type="http://schemas.openxmlformats.org/officeDocument/2006/relationships/hyperlink" Target="https://www.justsecurity.org/42578/leahy-law-prohibiting-assistance-human-rights-abusers-pulling-curtain/" TargetMode="External"/><Relationship Id="rId88" Type="http://schemas.openxmlformats.org/officeDocument/2006/relationships/hyperlink" Target="https://www.scmp.com/news/china/military/article/3016532/china-accused-entering-grey-zone-between-war-and-peace-as" TargetMode="External"/><Relationship Id="rId91" Type="http://schemas.openxmlformats.org/officeDocument/2006/relationships/hyperlink" Target="https://nationalinterest.org/feature/us-ambiguity-pushing-philippines-" TargetMode="External"/><Relationship Id="rId96" Type="http://schemas.openxmlformats.org/officeDocument/2006/relationships/hyperlink" Target="https://www.scmp.com/news/asia/southeast-asia/article/3012670/south-china-sea-frus" TargetMode="External"/><Relationship Id="rId111" Type="http://schemas.openxmlformats.org/officeDocument/2006/relationships/hyperlink" Target="http://www.pewresearch.org/fact-tank/2013/12/31/americans-foreign-policy-priorities-for-2014/" TargetMode="External"/><Relationship Id="rId1" Type="http://schemas.openxmlformats.org/officeDocument/2006/relationships/customXml" Target="../customXml/item1.xml"/><Relationship Id="rId6" Type="http://schemas.openxmlformats.org/officeDocument/2006/relationships/hyperlink" Target="https://www-ceeol-com.proxy.lib.umich.edu/search/viewpdf?id=479080" TargetMode="External"/><Relationship Id="rId15" Type="http://schemas.openxmlformats.org/officeDocument/2006/relationships/hyperlink" Target="https://www.realcleardefense.com/articles/2018/06/06/revitalizing_us_strategy_in_nigeria_to_address_boko_haram_113512.html%206-6-18" TargetMode="External"/><Relationship Id="rId23" Type="http://schemas.openxmlformats.org/officeDocument/2006/relationships/hyperlink" Target="https://www.legit.ng/1241994-army-reacts-attacks-borno-military-bases.html" TargetMode="External"/><Relationship Id="rId28" Type="http://schemas.openxmlformats.org/officeDocument/2006/relationships/hyperlink" Target="https://www.inkstonenews.com/politics/us-china-agree-90-day-trade-war-ceasefire-tensions-remain/article/2176119" TargetMode="External"/><Relationship Id="rId36" Type="http://schemas.openxmlformats.org/officeDocument/2006/relationships/hyperlink" Target="https://twitter.com/realDonaldTrump/status/1006837823469735936" TargetMode="External"/><Relationship Id="rId49" Type="http://schemas.openxmlformats.org/officeDocument/2006/relationships/hyperlink" Target="https://www.nytimes.com/2018/09/24/us/politics/gina-haspel-cia-north-korea.html" TargetMode="External"/><Relationship Id="rId57" Type="http://schemas.openxmlformats.org/officeDocument/2006/relationships/hyperlink" Target="https://www.foreignaffairs.com/articles/2018-03-05/world-after-trump" TargetMode="External"/><Relationship Id="rId106" Type="http://schemas.openxmlformats.org/officeDocument/2006/relationships/hyperlink" Target="https://spectator.org/reader-mail-senator-patrick-leahy-responds-to-brandon-weichert-2/" TargetMode="External"/><Relationship Id="rId114" Type="http://schemas.openxmlformats.org/officeDocument/2006/relationships/theme" Target="theme/theme1.xml"/><Relationship Id="rId10" Type="http://schemas.openxmlformats.org/officeDocument/2006/relationships/hyperlink" Target="https://www.strategypage.com/qnd/nigeria/articles/20190607.aspx" TargetMode="External"/><Relationship Id="rId31" Type="http://schemas.openxmlformats.org/officeDocument/2006/relationships/hyperlink" Target="https://www.inkstonenews.com/politics/xi-jinping-pledges-big-loans-africa-his-latest-visit/article/2157463" TargetMode="External"/><Relationship Id="rId44" Type="http://schemas.openxmlformats.org/officeDocument/2006/relationships/hyperlink" Target="https://www.state.gov/secretary/remarks/2018/05/282301.htm" TargetMode="External"/><Relationship Id="rId52" Type="http://schemas.openxmlformats.org/officeDocument/2006/relationships/hyperlink" Target="https://www.armscontrol.org/act/2017-12/news/iran%E2%80%99s-leader-sets-missile-range-limit" TargetMode="External"/><Relationship Id="rId60" Type="http://schemas.openxmlformats.org/officeDocument/2006/relationships/hyperlink" Target="https://thehill.com/regulation/international/391405-european-union-says-trump-is-undermining-the-us-led-world-order" TargetMode="External"/><Relationship Id="rId65" Type="http://schemas.openxmlformats.org/officeDocument/2006/relationships/hyperlink" Target="https://www.reuters.com/article/us-ukraine-crisis-usa-kerry/kerry-condemns-russias-incredible-act-of-aggression-in-ukraine-idUSBREA210DG20140302" TargetMode="External"/><Relationship Id="rId73" Type="http://schemas.openxmlformats.org/officeDocument/2006/relationships/hyperlink" Target="https://www.americanprogress.org/issues/security/reports/2019/02/28/466768/mapping-chinas-global-governance-ambitions/" TargetMode="External"/><Relationship Id="rId78" Type="http://schemas.openxmlformats.org/officeDocument/2006/relationships/hyperlink" Target="https://www.csis.org/analysis/oversight-and-accountability-us-security-sector-assistance" TargetMode="External"/><Relationship Id="rId81" Type="http://schemas.openxmlformats.org/officeDocument/2006/relationships/hyperlink" Target="https://www.rand.org/content/dam/rand/pubs/research_reports/RR1700/RR1737/RAND_RR1737.pdf)//hecht" TargetMode="External"/><Relationship Id="rId86" Type="http://schemas.openxmlformats.org/officeDocument/2006/relationships/hyperlink" Target="https://w" TargetMode="External"/><Relationship Id="rId94" Type="http://schemas.openxmlformats.org/officeDocument/2006/relationships/hyperlink" Target="https://www.scmp.com/week-asia/geopolitics/article/3015601/duterte-coward-filipinos-opinions-president-and-beijing" TargetMode="External"/><Relationship Id="rId99" Type="http://schemas.openxmlformats.org/officeDocument/2006/relationships/hyperlink" Target="https://www.businessinsider.com/us-quietly-lower" TargetMode="External"/><Relationship Id="rId101" Type="http://schemas.openxmlformats.org/officeDocument/2006/relationships/hyperlink" Target="https://www.philstar.com/headlines/2019/06/16/1926840/sea-militia-attacks-cou" TargetMode="External"/><Relationship Id="rId4" Type="http://schemas.openxmlformats.org/officeDocument/2006/relationships/settings" Target="settings.xml"/><Relationship Id="rId9" Type="http://schemas.openxmlformats.org/officeDocument/2006/relationships/hyperlink" Target="https://www.jpost.com/Opinion/Iran-is-too-smart-to-go-to-war-590314" TargetMode="External"/><Relationship Id="rId13" Type="http://schemas.openxmlformats.org/officeDocument/2006/relationships/hyperlink" Target="https://www.realcleardefense.com/articles/2018/06/06/revitalizing_us_strategy_in_nigeria_to_address_boko_haram_113512.html%206-6-18" TargetMode="External"/><Relationship Id="rId18" Type="http://schemas.openxmlformats.org/officeDocument/2006/relationships/hyperlink" Target="https://www.theguardian.com/global-development/2016/may/13/boko-haram-losing-ground-will-not-be-defeated-by-weapons-alone-lake-chad-basin-summit" TargetMode="External"/><Relationship Id="rId39" Type="http://schemas.openxmlformats.org/officeDocument/2006/relationships/hyperlink" Target="https://www.reuters.com/article/us-usa-iran-sanctions/u-s-ratchets-up-pressure-on-iran-with-resumption-of-sanctions-idUSKCN1NA0DJ" TargetMode="External"/><Relationship Id="rId109" Type="http://schemas.openxmlformats.org/officeDocument/2006/relationships/hyperlink" Target="https://spectator.org/reader-mail-senator-patrick-leahy-responds-to-brandon-weichert-2/" TargetMode="External"/><Relationship Id="rId34" Type="http://schemas.openxmlformats.org/officeDocument/2006/relationships/hyperlink" Target="https://www.inkstonenews.com/topics/south-china-sea" TargetMode="External"/><Relationship Id="rId50" Type="http://schemas.openxmlformats.org/officeDocument/2006/relationships/hyperlink" Target="https://www.bbc.com/news/world-asia-46719057" TargetMode="External"/><Relationship Id="rId55" Type="http://schemas.openxmlformats.org/officeDocument/2006/relationships/hyperlink" Target="https://foreignpolicy.com/2018/05/17/saving-european-democracy-starts-at-home/" TargetMode="External"/><Relationship Id="rId76" Type="http://schemas.openxmlformats.org/officeDocument/2006/relationships/hyperlink" Target="http://www.sirpa.fudan.edu.cn/wp-content/uploads/2016/12/%E9%99%88%E5%BF%97%E6%95%8F%EF%BC%9AChina-the-European-Union-and-the-Fragile-World-Order_2016.7.pdf" TargetMode="External"/><Relationship Id="rId97" Type="http://schemas.openxmlformats.org/officeDocument/2006/relationships/hyperlink" Target="https://globalnation.inquirer.net/176884/joi" TargetMode="External"/><Relationship Id="rId104" Type="http://schemas.openxmlformats.org/officeDocument/2006/relationships/hyperlink" Target="https://spectator.org/repeal-the-leahy-law-2/" TargetMode="External"/><Relationship Id="rId7" Type="http://schemas.openxmlformats.org/officeDocument/2006/relationships/hyperlink" Target="https://www.theguardian.com/environment/2016/dec/01/climate-change-trigger-unimaginable-refugee-crisis-senior-military" TargetMode="External"/><Relationship Id="rId71" Type="http://schemas.openxmlformats.org/officeDocument/2006/relationships/hyperlink" Target="https://www.cato.org/publications/commentary/too-many-foreign-policy-double-standards-hurt-us-credibility" TargetMode="External"/><Relationship Id="rId92" Type="http://schemas.openxmlformats.org/officeDocument/2006/relationships/hyperlink" Target="https://www.lawfareblog.com/water-wars-sinking-feeling-philippine-china-relations)//S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C5F80-0447-463F-810A-D2086961E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161</Pages>
  <Words>63745</Words>
  <Characters>363349</Characters>
  <Application>Microsoft Office Word</Application>
  <DocSecurity>0</DocSecurity>
  <Lines>3027</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5.1.1</cp:keywords>
  <dc:description/>
  <cp:lastModifiedBy>debateadmin</cp:lastModifiedBy>
  <cp:revision>4</cp:revision>
  <dcterms:created xsi:type="dcterms:W3CDTF">2019-07-02T21:04:00Z</dcterms:created>
  <dcterms:modified xsi:type="dcterms:W3CDTF">2019-07-03T13:33:00Z</dcterms:modified>
</cp:coreProperties>
</file>