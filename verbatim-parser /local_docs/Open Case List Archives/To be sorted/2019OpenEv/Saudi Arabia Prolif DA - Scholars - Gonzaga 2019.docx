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EF47F" w14:textId="77777777" w:rsidR="00D22177" w:rsidRDefault="00D22177" w:rsidP="00D22177">
      <w:pPr>
        <w:pStyle w:val="Heading1"/>
      </w:pPr>
      <w:bookmarkStart w:id="0" w:name="_GoBack"/>
      <w:bookmarkEnd w:id="0"/>
      <w:r>
        <w:t>Saudi Proliferation Disad – GDI Scholars 2019</w:t>
      </w:r>
    </w:p>
    <w:p w14:paraId="64268599" w14:textId="77777777" w:rsidR="00D22177" w:rsidRDefault="00D22177" w:rsidP="00D22177"/>
    <w:p w14:paraId="34E03A24" w14:textId="77777777" w:rsidR="00D22177" w:rsidRDefault="00D22177" w:rsidP="00D22177">
      <w:pPr>
        <w:pStyle w:val="Heading1"/>
      </w:pPr>
    </w:p>
    <w:p w14:paraId="19233EB6" w14:textId="77777777" w:rsidR="00D22177" w:rsidRDefault="00D22177" w:rsidP="00D22177">
      <w:pPr>
        <w:pStyle w:val="Heading1"/>
      </w:pPr>
      <w:r>
        <w:t>Saudi Proliferation Neg</w:t>
      </w:r>
    </w:p>
    <w:p w14:paraId="78299877" w14:textId="77777777" w:rsidR="00D22177" w:rsidRPr="0096333F" w:rsidRDefault="00D22177" w:rsidP="00D22177"/>
    <w:p w14:paraId="6ECB10F4" w14:textId="77777777" w:rsidR="00D22177" w:rsidRDefault="00D22177" w:rsidP="00D22177">
      <w:pPr>
        <w:pStyle w:val="Heading2"/>
      </w:pPr>
      <w:r>
        <w:t>1NC</w:t>
      </w:r>
    </w:p>
    <w:p w14:paraId="7F564710" w14:textId="77777777" w:rsidR="00D22177" w:rsidRPr="007F6485" w:rsidRDefault="00D22177" w:rsidP="00D22177"/>
    <w:p w14:paraId="2BF13CB5" w14:textId="77777777" w:rsidR="00D22177" w:rsidRDefault="00D22177" w:rsidP="00D22177">
      <w:pPr>
        <w:pStyle w:val="Heading3"/>
      </w:pPr>
      <w:bookmarkStart w:id="1" w:name="_Hlk12817926"/>
      <w:r>
        <w:t>Saudi Proliferation – 1NC</w:t>
      </w:r>
    </w:p>
    <w:p w14:paraId="60B2A406" w14:textId="77777777" w:rsidR="00D22177" w:rsidRPr="007F6485" w:rsidRDefault="00D22177" w:rsidP="00D22177"/>
    <w:p w14:paraId="404B63D4" w14:textId="77777777" w:rsidR="00D22177" w:rsidRPr="00156511" w:rsidRDefault="00D22177" w:rsidP="00D22177">
      <w:pPr>
        <w:pStyle w:val="Heading4"/>
      </w:pPr>
      <w:r w:rsidRPr="00156511">
        <w:t>Saudi will pursue nukes from Pakistan if U.S. military aid is cut</w:t>
      </w:r>
    </w:p>
    <w:p w14:paraId="27419A34" w14:textId="77777777" w:rsidR="00D22177" w:rsidRDefault="00D22177" w:rsidP="00D22177">
      <w:pPr>
        <w:rPr>
          <w:rStyle w:val="Style13ptBold"/>
        </w:rPr>
      </w:pPr>
      <w:r w:rsidRPr="005A1C01">
        <w:rPr>
          <w:rStyle w:val="Style13ptBold"/>
        </w:rPr>
        <w:t xml:space="preserve">Clary, </w:t>
      </w:r>
      <w:r>
        <w:rPr>
          <w:rStyle w:val="Style13ptBold"/>
        </w:rPr>
        <w:t>former Defense Department South Asia policy adviser &amp;</w:t>
      </w:r>
      <w:r w:rsidRPr="005A1C01">
        <w:rPr>
          <w:rStyle w:val="Style13ptBold"/>
        </w:rPr>
        <w:t xml:space="preserve"> Kerlin, </w:t>
      </w:r>
      <w:r>
        <w:rPr>
          <w:rStyle w:val="Style13ptBold"/>
        </w:rPr>
        <w:t>former Defense Department Middle East policy adviser</w:t>
      </w:r>
      <w:r w:rsidRPr="005A1C01">
        <w:rPr>
          <w:rStyle w:val="Style13ptBold"/>
        </w:rPr>
        <w:t>, 12</w:t>
      </w:r>
    </w:p>
    <w:p w14:paraId="1AC57CBB" w14:textId="77777777" w:rsidR="00D22177" w:rsidRPr="005A1C01" w:rsidRDefault="00D22177" w:rsidP="00D22177">
      <w:r w:rsidRPr="005A1C01">
        <w:t>[C</w:t>
      </w:r>
      <w:r>
        <w:t xml:space="preserve">hristopher and Mara E., 6-10-12, American Interest, “The Pak-Saudi Nuke, and How to Stop It”, </w:t>
      </w:r>
      <w:hyperlink r:id="rId6" w:history="1">
        <w:r w:rsidRPr="00B61199">
          <w:rPr>
            <w:rStyle w:val="Hyperlink"/>
          </w:rPr>
          <w:t>https://www.the-american-interest.com/2012/06/10/the-pak-saudi-nuke-and-how-to-stop-it/</w:t>
        </w:r>
      </w:hyperlink>
      <w:r>
        <w:t>, accessed 6-30-19, NREM/JAA]</w:t>
      </w:r>
    </w:p>
    <w:p w14:paraId="254EE27C" w14:textId="77777777" w:rsidR="00D22177" w:rsidRDefault="00D22177" w:rsidP="00D22177">
      <w:r>
        <w:t xml:space="preserve">Third, </w:t>
      </w:r>
      <w:r w:rsidRPr="007D1EDA">
        <w:rPr>
          <w:rStyle w:val="StyleUnderline"/>
        </w:rPr>
        <w:t>if the U.S.-Saudi security relationship were to break down</w:t>
      </w:r>
      <w:r>
        <w:t xml:space="preserve">, </w:t>
      </w:r>
      <w:r w:rsidRPr="007D1EDA">
        <w:rPr>
          <w:rStyle w:val="StyleUnderline"/>
        </w:rPr>
        <w:t>the Saudis might feel that any Western security guarantee</w:t>
      </w:r>
      <w:r w:rsidRPr="007D1EDA">
        <w:t>, i</w:t>
      </w:r>
      <w:r>
        <w:t xml:space="preserve">mplicit or explicit, </w:t>
      </w:r>
      <w:r w:rsidRPr="007D1EDA">
        <w:rPr>
          <w:rStyle w:val="StyleUnderline"/>
        </w:rPr>
        <w:t>was insufficiently credible to manage the Iranian threat</w:t>
      </w:r>
      <w:r>
        <w:t xml:space="preserve">. In the context of U.S. domestic fatigue with foreign commitments, and </w:t>
      </w:r>
      <w:r w:rsidRPr="007D1EDA">
        <w:rPr>
          <w:rStyle w:val="StyleUnderline"/>
        </w:rPr>
        <w:t>future U.S.-Saudi conflict over democracy in the Middle East or some other issue, it is not impossible to imagine a U.S.-Saudi security relationship that no longer comforts Riyadh</w:t>
      </w:r>
      <w:r>
        <w:t xml:space="preserve">. </w:t>
      </w:r>
    </w:p>
    <w:p w14:paraId="5E536CA3" w14:textId="77777777" w:rsidR="00D22177" w:rsidRDefault="00D22177" w:rsidP="00D22177">
      <w:r>
        <w:t xml:space="preserve">Finally, </w:t>
      </w:r>
      <w:r w:rsidRPr="007D1EDA">
        <w:rPr>
          <w:rStyle w:val="StyleUnderline"/>
        </w:rPr>
        <w:t>it is much more likely that</w:t>
      </w:r>
      <w:r>
        <w:t xml:space="preserve"> </w:t>
      </w:r>
      <w:r w:rsidRPr="007D1EDA">
        <w:rPr>
          <w:rStyle w:val="Emphasis"/>
        </w:rPr>
        <w:t>Pakistan will provide nuclear weapons technology if it is seeking to replace U.S. aid</w:t>
      </w:r>
      <w:r>
        <w:t xml:space="preserve"> </w:t>
      </w:r>
      <w:r w:rsidRPr="007D1EDA">
        <w:rPr>
          <w:rStyle w:val="StyleUnderline"/>
        </w:rPr>
        <w:t>following a possible future rupture in the relationship</w:t>
      </w:r>
      <w:r>
        <w:t xml:space="preserve">. A U.S. pullout from Afghanistan, which will make ground lines of communication and aerial overflight corridors in Pakistan far less critical to U.S. national interests, will certainly lower the barriers to another “divorce” in the relationship. </w:t>
      </w:r>
    </w:p>
    <w:p w14:paraId="417B8EE5" w14:textId="77777777" w:rsidR="00D22177" w:rsidRPr="004723BB" w:rsidRDefault="00D22177" w:rsidP="00D22177"/>
    <w:bookmarkEnd w:id="1"/>
    <w:p w14:paraId="3C25AD53" w14:textId="77777777" w:rsidR="00D22177" w:rsidRDefault="00D22177" w:rsidP="00D22177">
      <w:pPr>
        <w:pStyle w:val="Heading4"/>
      </w:pPr>
      <w:r>
        <w:t>Guarantees Middle East nuclear proliferation</w:t>
      </w:r>
    </w:p>
    <w:p w14:paraId="0C772398" w14:textId="77777777" w:rsidR="00D22177" w:rsidRPr="00EA3626" w:rsidRDefault="00D22177" w:rsidP="00D22177">
      <w:pPr>
        <w:rPr>
          <w:rStyle w:val="Style13ptBold"/>
        </w:rPr>
      </w:pPr>
      <w:r w:rsidRPr="00EA3626">
        <w:rPr>
          <w:rStyle w:val="Style13ptBold"/>
        </w:rPr>
        <w:t>Powell, Middle East Eye</w:t>
      </w:r>
      <w:r>
        <w:rPr>
          <w:rStyle w:val="Style13ptBold"/>
        </w:rPr>
        <w:t xml:space="preserve"> news editor</w:t>
      </w:r>
      <w:r w:rsidRPr="00EA3626">
        <w:rPr>
          <w:rStyle w:val="Style13ptBold"/>
        </w:rPr>
        <w:t>, 19</w:t>
      </w:r>
    </w:p>
    <w:p w14:paraId="519D3AE9" w14:textId="77777777" w:rsidR="00D22177" w:rsidRDefault="00D22177" w:rsidP="00D22177">
      <w:r>
        <w:t xml:space="preserve">[Jacob, 2-24-19, Middle East Eye, “Nuclear weapons proliferation: Fears to increase if US sells technology to Saudi Arabia”, </w:t>
      </w:r>
      <w:hyperlink r:id="rId7" w:history="1">
        <w:r w:rsidRPr="00B61199">
          <w:rPr>
            <w:rStyle w:val="Hyperlink"/>
          </w:rPr>
          <w:t>https://www.middleeasteye.net/news/nuclear-weapons-proliferation-fears-increase-if-us-sells-technology-saudi-arabia</w:t>
        </w:r>
      </w:hyperlink>
      <w:r>
        <w:t>, accessed 6-30-19, JAA]</w:t>
      </w:r>
    </w:p>
    <w:p w14:paraId="17E9DB6E" w14:textId="77777777" w:rsidR="00D22177" w:rsidRDefault="00D22177" w:rsidP="00D22177">
      <w:r>
        <w:t xml:space="preserve">Experts, including Fuhrmann, said that </w:t>
      </w:r>
      <w:r w:rsidRPr="00EA3626">
        <w:rPr>
          <w:rStyle w:val="StyleUnderline"/>
        </w:rPr>
        <w:t>even if Saudi Arabia pledges to use nuclear technology for purely peaceful purposes, selling nuclear materials to them still runs the risk of eventual proliferation.</w:t>
      </w:r>
    </w:p>
    <w:p w14:paraId="0193DC30" w14:textId="77777777" w:rsidR="00D22177" w:rsidRDefault="00D22177" w:rsidP="00D22177">
      <w:r w:rsidRPr="00EA3626">
        <w:rPr>
          <w:rStyle w:val="StyleUnderline"/>
        </w:rPr>
        <w:t>“When you think about a country like Saudi Arabia, they’re operating in a dangerous environment, already fighting proxy wars with countries like Iran and there is a possibility of regional conflict in the future,”</w:t>
      </w:r>
      <w:r>
        <w:t xml:space="preserve"> he told MEE.</w:t>
      </w:r>
    </w:p>
    <w:p w14:paraId="2072CD05" w14:textId="77777777" w:rsidR="00D22177" w:rsidRDefault="00D22177" w:rsidP="00D22177">
      <w:r>
        <w:t>From Saudi Arabia’s standpoint, “you look at that situation and think that there might be strong strategic incentive to want nuclear weapons”, he said.</w:t>
      </w:r>
    </w:p>
    <w:p w14:paraId="6F2FF967" w14:textId="77777777" w:rsidR="00D22177" w:rsidRDefault="00D22177" w:rsidP="00D22177">
      <w:r>
        <w:t>Crown Prince Mohammed bin Salman, the country’s de-facto ruler, said last March that if Iran attempts to pursue a nuclear weapon, Saudi Arabia will do the same.</w:t>
      </w:r>
    </w:p>
    <w:p w14:paraId="1E7FDFCA" w14:textId="77777777" w:rsidR="00D22177" w:rsidRDefault="00D22177" w:rsidP="00D22177">
      <w:r>
        <w:t>“</w:t>
      </w:r>
      <w:r w:rsidRPr="00EA3626">
        <w:rPr>
          <w:rStyle w:val="StyleUnderline"/>
        </w:rPr>
        <w:t>If Iran developed a nuclear bomb, we will follow suit as soon as possible</w:t>
      </w:r>
      <w:r>
        <w:t>,” he told CBS.</w:t>
      </w:r>
    </w:p>
    <w:p w14:paraId="2AB911E4" w14:textId="77777777" w:rsidR="00D22177" w:rsidRPr="00EA3626" w:rsidRDefault="00D22177" w:rsidP="00D22177">
      <w:pPr>
        <w:rPr>
          <w:rStyle w:val="StyleUnderline"/>
        </w:rPr>
      </w:pPr>
      <w:r w:rsidRPr="00EA3626">
        <w:rPr>
          <w:rStyle w:val="StyleUnderline"/>
        </w:rPr>
        <w:t>'They’re operating in a dangerous environment, already fighting proxy wars with countries like Iran and there is a possibility of regional conflict in the future'</w:t>
      </w:r>
    </w:p>
    <w:p w14:paraId="18F01293" w14:textId="77777777" w:rsidR="00D22177" w:rsidRDefault="00D22177" w:rsidP="00D22177">
      <w:r>
        <w:t>- Matthew Fuhrmann, Texas A&amp;M</w:t>
      </w:r>
    </w:p>
    <w:p w14:paraId="4D055476" w14:textId="77777777" w:rsidR="00D22177" w:rsidRDefault="00D22177" w:rsidP="00D22177">
      <w:r>
        <w:t>In order to make a bomb, Fuhrmann said, countries have to pursue one of two avenues: acquire enriched uranium or plutonium reprocessing capabilities - two highly complex and technical methods that are difficult to acquire.</w:t>
      </w:r>
    </w:p>
    <w:p w14:paraId="60862282" w14:textId="77777777" w:rsidR="00D22177" w:rsidRPr="00EA3626" w:rsidRDefault="00D22177" w:rsidP="00D22177">
      <w:pPr>
        <w:rPr>
          <w:rStyle w:val="StyleUnderline"/>
        </w:rPr>
      </w:pPr>
      <w:r w:rsidRPr="00EA3626">
        <w:rPr>
          <w:rStyle w:val="StyleUnderline"/>
        </w:rPr>
        <w:t>“The ability to enrich uranium gives you the means to produce fissile material for bomb-making in the form of weapons-grade highly enriched uranium,” he said.</w:t>
      </w:r>
    </w:p>
    <w:p w14:paraId="14E6C7CB" w14:textId="77777777" w:rsidR="00D22177" w:rsidRDefault="00D22177" w:rsidP="00D22177">
      <w:r>
        <w:t>“</w:t>
      </w:r>
      <w:r w:rsidRPr="00EA3626">
        <w:rPr>
          <w:rStyle w:val="StyleUnderline"/>
        </w:rPr>
        <w:t>If you have a plutonium reprocessing capability, you can separate plutonium from spent nuclear fuel</w:t>
      </w:r>
      <w:r>
        <w:t>,” he added.</w:t>
      </w:r>
    </w:p>
    <w:p w14:paraId="748B862B" w14:textId="77777777" w:rsidR="00D22177" w:rsidRDefault="00D22177" w:rsidP="00D22177">
      <w:r>
        <w:t>While the House report does not divulge what kind of technology the US is trying to sell the Saudis, it does note that it is “highly sensitive”, which may imply uranium enrichment or plutonium reprocessing technology, Fuhrmann said.</w:t>
      </w:r>
    </w:p>
    <w:p w14:paraId="27A70E24" w14:textId="77777777" w:rsidR="00D22177" w:rsidRDefault="00D22177" w:rsidP="00D22177">
      <w:r>
        <w:t>Still, Fuhrmann suggests, the proposed sale likely involves nuclear power plants, which he also sees as a proliferation risk, but one that is “less troubling than transferring enrichment or reprocessing technology”.</w:t>
      </w:r>
    </w:p>
    <w:p w14:paraId="4ED651EB" w14:textId="77777777" w:rsidR="00D22177" w:rsidRDefault="00D22177" w:rsidP="00D22177">
      <w:r>
        <w:t>Saudi Arabia is a signatory of the nuclear nonproliferation treaty (NPT), thereby pledging to not pursue nuclear weapons.</w:t>
      </w:r>
    </w:p>
    <w:p w14:paraId="0F119238" w14:textId="77777777" w:rsidR="00D22177" w:rsidRPr="00EA3626" w:rsidRDefault="00D22177" w:rsidP="00D22177">
      <w:pPr>
        <w:rPr>
          <w:rStyle w:val="StyleUnderline"/>
        </w:rPr>
      </w:pPr>
      <w:r>
        <w:t xml:space="preserve">According to Fuhrmann, </w:t>
      </w:r>
      <w:r w:rsidRPr="00EA3626">
        <w:rPr>
          <w:rStyle w:val="StyleUnderline"/>
        </w:rPr>
        <w:t>while the NPT has largely been effective in curtailing the spread and development of nuclear weapons programmes, it doesn’t eliminate the possibility.</w:t>
      </w:r>
    </w:p>
    <w:p w14:paraId="30232CC3" w14:textId="77777777" w:rsidR="00D22177" w:rsidRDefault="00D22177" w:rsidP="00D22177">
      <w:r>
        <w:t>“For example, Iran is a member of the NPT and has been for a long time, but nonetheless for a period beginning in the 1980s and extending to at least 2003, there was strong evidence that they had a nuclear weapons programme,” he said.</w:t>
      </w:r>
    </w:p>
    <w:p w14:paraId="5078F414" w14:textId="77777777" w:rsidR="00D22177" w:rsidRDefault="00D22177" w:rsidP="00D22177">
      <w:r>
        <w:t xml:space="preserve">“Similarly, Iraq under Saddam Hussein was party to the NPT, but still sought nuclear weapons. </w:t>
      </w:r>
      <w:r w:rsidRPr="00EA3626">
        <w:rPr>
          <w:rStyle w:val="StyleUnderline"/>
        </w:rPr>
        <w:t>Even though the NPT gives us more confidence in general that countries are not going to use technology illicitly, it does not guarantee that won’t happen,” he said</w:t>
      </w:r>
      <w:r>
        <w:t>.</w:t>
      </w:r>
    </w:p>
    <w:p w14:paraId="4B3888CB" w14:textId="77777777" w:rsidR="00D22177" w:rsidRDefault="00D22177" w:rsidP="00D22177"/>
    <w:p w14:paraId="52E4B24E" w14:textId="77777777" w:rsidR="00D22177" w:rsidRDefault="00D22177" w:rsidP="00D22177">
      <w:pPr>
        <w:pStyle w:val="Heading2"/>
      </w:pPr>
      <w:r>
        <w:t>Links</w:t>
      </w:r>
    </w:p>
    <w:p w14:paraId="2A993D05" w14:textId="77777777" w:rsidR="00D22177" w:rsidRPr="007F6485" w:rsidRDefault="00D22177" w:rsidP="00D22177"/>
    <w:p w14:paraId="53C6A4C2" w14:textId="77777777" w:rsidR="00D22177" w:rsidRDefault="00D22177" w:rsidP="00D22177">
      <w:pPr>
        <w:pStyle w:val="Heading3"/>
      </w:pPr>
      <w:r>
        <w:t>Plan Pushes Saudi Arabia to Pakistan</w:t>
      </w:r>
    </w:p>
    <w:p w14:paraId="06AB8C4F" w14:textId="77777777" w:rsidR="00D22177" w:rsidRPr="00304950" w:rsidRDefault="00D22177" w:rsidP="00D22177"/>
    <w:p w14:paraId="7E326067" w14:textId="77777777" w:rsidR="00D22177" w:rsidRPr="00DC50A5" w:rsidRDefault="00D22177" w:rsidP="00D22177">
      <w:pPr>
        <w:pStyle w:val="Heading4"/>
      </w:pPr>
      <w:bookmarkStart w:id="2" w:name="_Hlk12791428"/>
      <w:r w:rsidRPr="00DC50A5">
        <w:t>Saudi will pursue nukes from Pakistan if U.S. military aid is cut</w:t>
      </w:r>
    </w:p>
    <w:p w14:paraId="6DA947FA" w14:textId="77777777" w:rsidR="00D22177" w:rsidRDefault="00D22177" w:rsidP="00D22177">
      <w:r w:rsidRPr="00A92556">
        <w:rPr>
          <w:rStyle w:val="Style13ptBold"/>
        </w:rPr>
        <w:t xml:space="preserve">Pierson, </w:t>
      </w:r>
      <w:r>
        <w:rPr>
          <w:rStyle w:val="Style13ptBold"/>
        </w:rPr>
        <w:t>lawyer and Pittsburgh Anti-Drone Warfare Coalition member</w:t>
      </w:r>
      <w:r w:rsidRPr="00A92556">
        <w:rPr>
          <w:rStyle w:val="Style13ptBold"/>
        </w:rPr>
        <w:t>, 19</w:t>
      </w:r>
      <w:r>
        <w:t xml:space="preserve"> </w:t>
      </w:r>
    </w:p>
    <w:p w14:paraId="123B25B4" w14:textId="77777777" w:rsidR="00D22177" w:rsidRDefault="00D22177" w:rsidP="00D22177">
      <w:r>
        <w:t xml:space="preserve">(Charles Pierson, </w:t>
      </w:r>
      <w:r w:rsidRPr="00A92556">
        <w:rPr>
          <w:i/>
          <w:iCs/>
        </w:rPr>
        <w:t>Counterpunch</w:t>
      </w:r>
      <w:r>
        <w:t xml:space="preserve">, 3-8-2019, “Saudi Arabia, Pakistan, and the Bomb,” </w:t>
      </w:r>
      <w:hyperlink r:id="rId8" w:history="1">
        <w:r w:rsidRPr="0050337B">
          <w:rPr>
            <w:rStyle w:val="Hyperlink"/>
          </w:rPr>
          <w:t>https://www.counterpunch.org/2019/03/08/saudi-arabia-pakistan-and-the-bomb/</w:t>
        </w:r>
      </w:hyperlink>
      <w:r>
        <w:t>, DOA: 6-28-2019, NREM)</w:t>
      </w:r>
    </w:p>
    <w:p w14:paraId="022222D1" w14:textId="77777777" w:rsidR="00D22177" w:rsidRDefault="00D22177" w:rsidP="00D22177">
      <w:r w:rsidRPr="00A92556">
        <w:rPr>
          <w:rStyle w:val="StyleUnderline"/>
        </w:rPr>
        <w:t xml:space="preserve">That’s a lot of cabbage. How will Pakistan pay it back? One way is by </w:t>
      </w:r>
      <w:r w:rsidRPr="00DC50A5">
        <w:rPr>
          <w:rStyle w:val="StyleUnderline"/>
        </w:rPr>
        <w:t>giving Saudi Arabia a bomb.</w:t>
      </w:r>
    </w:p>
    <w:p w14:paraId="729E56C8" w14:textId="77777777" w:rsidR="00D22177" w:rsidRDefault="00D22177" w:rsidP="00D22177">
      <w:r>
        <w:t xml:space="preserve">Rumors of an arrangement or understanding under which </w:t>
      </w:r>
      <w:r w:rsidRPr="00A92556">
        <w:rPr>
          <w:rStyle w:val="StyleUnderline"/>
        </w:rPr>
        <w:t>Pakistan would transfer nuclear weapons to the kingdom go back to the 1970s when Saudi Arabia provided funding for Pakistan’s nascent nuclear bomb project</w:t>
      </w:r>
      <w:r>
        <w:t>. On November 22, 2018, in a story titled “Saudis Want a U.S. Nuclear Deal. Can They Be Trusted Not to Build a Bomb?” the New York Times noted that</w:t>
      </w:r>
    </w:p>
    <w:p w14:paraId="3F7432F7" w14:textId="77777777" w:rsidR="00D22177" w:rsidRDefault="00D22177" w:rsidP="00D22177">
      <w:r w:rsidRPr="00A92556">
        <w:rPr>
          <w:rStyle w:val="StyleUnderline"/>
        </w:rPr>
        <w:t>The Saudi government provided the financing for Pakistan to secretly build its own nuclear arm</w:t>
      </w:r>
      <w:r>
        <w:t xml:space="preserve">s…. </w:t>
      </w:r>
      <w:r w:rsidRPr="00A92556">
        <w:rPr>
          <w:rStyle w:val="StyleUnderline"/>
        </w:rPr>
        <w:t xml:space="preserve">That financial link has long left American intelligence officials wondering if there was a </w:t>
      </w:r>
      <w:r w:rsidRPr="00A92556">
        <w:rPr>
          <w:rStyle w:val="Emphasis"/>
        </w:rPr>
        <w:t>quid pro quo</w:t>
      </w:r>
      <w:r>
        <w:t xml:space="preserve">: that </w:t>
      </w:r>
      <w:r w:rsidRPr="00A92556">
        <w:rPr>
          <w:rStyle w:val="StyleUnderline"/>
        </w:rPr>
        <w:t>if Saudi Arabia ever needed its own small arsenal, Pakistan could provide it</w:t>
      </w:r>
      <w:r>
        <w:t>….</w:t>
      </w:r>
    </w:p>
    <w:p w14:paraId="67D40552" w14:textId="77777777" w:rsidR="00D22177" w:rsidRDefault="00D22177" w:rsidP="00D22177">
      <w:r>
        <w:t xml:space="preserve">The Times goes on to say that there may be an understanding that </w:t>
      </w:r>
      <w:r w:rsidRPr="00A92556">
        <w:rPr>
          <w:rStyle w:val="StyleUnderline"/>
        </w:rPr>
        <w:t>if Saudi Arabia requests troops from Pakistan, those troops will bring nukes with them</w:t>
      </w:r>
      <w:r>
        <w:t>.</w:t>
      </w:r>
    </w:p>
    <w:p w14:paraId="4BDD0197" w14:textId="77777777" w:rsidR="00D22177" w:rsidRDefault="00D22177" w:rsidP="00D22177">
      <w:r>
        <w:t>In a 2011 article, Bruce Reidel, author of Deadly Embrace: Pakistan, America, and the Future of the Global Jihad, noted that</w:t>
      </w:r>
    </w:p>
    <w:p w14:paraId="7892DFC9" w14:textId="77777777" w:rsidR="00D22177" w:rsidRDefault="00D22177" w:rsidP="00D22177">
      <w:r>
        <w:t>Some reports allege the RSAF [Royal Saudi Air Force] keeps a couple of aircraft permanently deployed in Pakistan to be able to deliver the bomb to Riyadh on short notice if the King asks for them [sic]. It is impossible to know if these reports have any veracity but the idea makes sense.</w:t>
      </w:r>
    </w:p>
    <w:p w14:paraId="35A00B5F" w14:textId="77777777" w:rsidR="00D22177" w:rsidRDefault="00D22177" w:rsidP="00D22177">
      <w:r>
        <w:t>Pakistan and Saudi Arabia deny that they have a nuclear agreement. However, Simon Henderson, an energy expert with the Washington Institute for Near East Policy, agrees that</w:t>
      </w:r>
    </w:p>
    <w:p w14:paraId="57E0FDF9" w14:textId="77777777" w:rsidR="00D22177" w:rsidRPr="00DC50A5" w:rsidRDefault="00D22177" w:rsidP="00D22177">
      <w:pPr>
        <w:rPr>
          <w:rStyle w:val="StyleUnderline"/>
        </w:rPr>
      </w:pPr>
      <w:r w:rsidRPr="00A92556">
        <w:rPr>
          <w:rStyle w:val="StyleUnderline"/>
        </w:rPr>
        <w:t xml:space="preserve">Saudi Arabia probably already has a nuclear weapons capability, courtesy of Pakistan. The assumption is that Pakistan’s nuclear-tipped missiles could be sent to the kingdom, either to boost Saudi </w:t>
      </w:r>
      <w:r w:rsidRPr="00DC50A5">
        <w:rPr>
          <w:rStyle w:val="StyleUnderline"/>
        </w:rPr>
        <w:t>deterrence against Iran or to safeguard part of Pakistan’s strategic force in time of crisis with India….</w:t>
      </w:r>
    </w:p>
    <w:p w14:paraId="6D7C17B7" w14:textId="77777777" w:rsidR="00D22177" w:rsidRDefault="00D22177" w:rsidP="00D22177">
      <w:r w:rsidRPr="00A92556">
        <w:t>Pakistan is currently in a crisis with India, one which may escalate to nuclear war</w:t>
      </w:r>
      <w:r>
        <w:t>. For decades, Pakistan has trained, equipped, and given safe haven to jihadi groups which it uses as proxies for attacks on India. On February 13, an attack by militant group Jaish-e-Mohammad in Indian-occupied Kashmir killed 40 Indian paramilitary police. India has accused Pakistan of backing Jaish-e-Mohammad.</w:t>
      </w:r>
    </w:p>
    <w:p w14:paraId="4CA6B4A7" w14:textId="77777777" w:rsidR="00D22177" w:rsidRDefault="00D22177" w:rsidP="00D22177">
      <w:r>
        <w:t>Since then, each side has carried out air attacks on the other’s territory, and each nation has claimed to have shot down the other’s warplanes. There has been firing across the Line of Control that divides Kashmir between Pakistan and India. Pakistan Prime Minister Imran Khan has met with the country’s National Command Authority, which controls Pakistan’s nuclear arsenal. The crisis could spiral into a full-scale war. [1]</w:t>
      </w:r>
    </w:p>
    <w:p w14:paraId="326D372C" w14:textId="77777777" w:rsidR="00D22177" w:rsidRDefault="00D22177" w:rsidP="00D22177">
      <w:r>
        <w:t>The Man with the Golden Gun</w:t>
      </w:r>
    </w:p>
    <w:p w14:paraId="22EA57EC" w14:textId="77777777" w:rsidR="00D22177" w:rsidRDefault="00D22177" w:rsidP="00D22177">
      <w:r w:rsidRPr="00BC15AA">
        <w:rPr>
          <w:rStyle w:val="Emphasis"/>
        </w:rPr>
        <w:t>Christopher Clary</w:t>
      </w:r>
      <w:r>
        <w:t xml:space="preserve"> and </w:t>
      </w:r>
      <w:r w:rsidRPr="00BC15AA">
        <w:rPr>
          <w:rStyle w:val="Emphasis"/>
        </w:rPr>
        <w:t>Mara E. Karlin predicted</w:t>
      </w:r>
      <w:r>
        <w:t xml:space="preserve"> in 2012 that it is </w:t>
      </w:r>
    </w:p>
    <w:p w14:paraId="133BB069" w14:textId="77777777" w:rsidR="00D22177" w:rsidRDefault="00D22177" w:rsidP="00D22177">
      <w:r>
        <w:t xml:space="preserve">“likely </w:t>
      </w:r>
      <w:r w:rsidRPr="00A92556">
        <w:rPr>
          <w:rStyle w:val="StyleUnderline"/>
        </w:rPr>
        <w:t xml:space="preserve">that Pakistan will provide nuclear weapons technology [to Saudi Arabia] if it is seeking to </w:t>
      </w:r>
      <w:r w:rsidRPr="00DC50A5">
        <w:rPr>
          <w:rStyle w:val="StyleUnderline"/>
        </w:rPr>
        <w:t>replace U.S. aid following a possible future rupture in the relationship [with the US].”</w:t>
      </w:r>
    </w:p>
    <w:p w14:paraId="73EB5E0B" w14:textId="77777777" w:rsidR="00D22177" w:rsidRDefault="00D22177" w:rsidP="00D22177">
      <w:r>
        <w:t xml:space="preserve"> Complaining that the Pakistanis “don’t do a damn thing for us,” President Donald Trump slashed $300 million of aid to Pakistan in September. Like his predecessors in the Oval Office, Trump has wearied of Pakistan’s empty promises to crack down on militant groups which attack NATO forces in Afghanistan. Bush and Obama tried using financial pressure to force Pakistan to sever its ties with militants. Now it’s Trump’s turn to try what has never worked in the past. The danger is that US pressure could backfire, driving Pakistan closer to Riyadh.</w:t>
      </w:r>
    </w:p>
    <w:p w14:paraId="2783CB27" w14:textId="77777777" w:rsidR="00D22177" w:rsidRPr="00DC50A5" w:rsidRDefault="00D22177" w:rsidP="00D22177">
      <w:pPr>
        <w:rPr>
          <w:rStyle w:val="StyleUnderline"/>
        </w:rPr>
      </w:pPr>
      <w:r>
        <w:t xml:space="preserve">Contrast the royal treatment Pakistan is receiving from Riyadh. </w:t>
      </w:r>
      <w:r w:rsidRPr="00A92556">
        <w:rPr>
          <w:rStyle w:val="StyleUnderline"/>
        </w:rPr>
        <w:t>MBS made a state visit to Pakistan in February</w:t>
      </w:r>
      <w:r>
        <w:t xml:space="preserve">. During his two-day visit, the Pakistanis treated the Saudi crown prince like a rock star. </w:t>
      </w:r>
      <w:r w:rsidRPr="00A92556">
        <w:rPr>
          <w:rStyle w:val="StyleUnderline"/>
        </w:rPr>
        <w:t>Pakistan lavished MBS with gifts, including</w:t>
      </w:r>
      <w:r>
        <w:t>—no joke—</w:t>
      </w:r>
      <w:r w:rsidRPr="00A92556">
        <w:rPr>
          <w:rStyle w:val="StyleUnderline"/>
        </w:rPr>
        <w:t xml:space="preserve">a gold-plated submachine gun. Pakistan’s jubilance is understandable. Bin Salman has promised Pakistan $20 billion in Saudi investments, throwing a lifeline to Pakistan which is in one of its recurrent fiscal crises. Commentators say that </w:t>
      </w:r>
      <w:r w:rsidRPr="00DC50A5">
        <w:rPr>
          <w:rStyle w:val="StyleUnderline"/>
        </w:rPr>
        <w:t>MBS has cemented Pakistan’s membership in the Sunni alliance against Iran.</w:t>
      </w:r>
    </w:p>
    <w:p w14:paraId="06155417" w14:textId="77777777" w:rsidR="00D22177" w:rsidRPr="00A92556" w:rsidRDefault="00D22177" w:rsidP="00D22177">
      <w:pPr>
        <w:rPr>
          <w:rStyle w:val="StyleUnderline"/>
        </w:rPr>
      </w:pPr>
      <w:r>
        <w:t>We are left with a puzzle. Suppose it’s true that Saudi Arabia can get nukes from Pakistan at any time just like ordering a pizza. Does that mean that the Saudis are telling the truth and only want nuclear reactors in order to generate electricity? Then why is Riyadh insisting on ENR as part of a nuclear cooperation agreement with Washington? Is the Saudis’ rumored “understanding” with Pakistan bogus? Maybe, maybe not</w:t>
      </w:r>
      <w:r w:rsidRPr="00A92556">
        <w:rPr>
          <w:rStyle w:val="StyleUnderline"/>
        </w:rPr>
        <w:t>. If Riyadh does have an understanding with Pakistan it’s in order to hedge against Iran going nuclear. Riyadh may now have decided to build its own bomb in order to hedge against a possibly unreliable Islamabad—hedging on top of hedging.</w:t>
      </w:r>
    </w:p>
    <w:bookmarkEnd w:id="2"/>
    <w:p w14:paraId="7B479D51" w14:textId="77777777" w:rsidR="00D22177" w:rsidRPr="00B55AD5" w:rsidRDefault="00D22177" w:rsidP="00D22177"/>
    <w:p w14:paraId="056B17A7" w14:textId="77777777" w:rsidR="00D22177" w:rsidRDefault="00D22177" w:rsidP="00D22177">
      <w:pPr>
        <w:pStyle w:val="Heading2"/>
      </w:pPr>
      <w:r>
        <w:t>Internal Links</w:t>
      </w:r>
    </w:p>
    <w:p w14:paraId="78771271" w14:textId="77777777" w:rsidR="00D22177" w:rsidRPr="004E3F81" w:rsidRDefault="00D22177" w:rsidP="00D22177"/>
    <w:p w14:paraId="0B0B82C6" w14:textId="77777777" w:rsidR="00D22177" w:rsidRDefault="00D22177" w:rsidP="00D22177">
      <w:pPr>
        <w:pStyle w:val="Heading3"/>
      </w:pPr>
      <w:r>
        <w:t>AT – Saudi Can’t Get Nukes</w:t>
      </w:r>
    </w:p>
    <w:p w14:paraId="53A49402" w14:textId="77777777" w:rsidR="00D22177" w:rsidRPr="007F6485" w:rsidRDefault="00D22177" w:rsidP="00D22177"/>
    <w:p w14:paraId="6BCF05C3" w14:textId="77777777" w:rsidR="00D22177" w:rsidRDefault="00D22177" w:rsidP="00D22177">
      <w:pPr>
        <w:pStyle w:val="Heading4"/>
      </w:pPr>
      <w:r>
        <w:t>Saudi has already purchased nuclear weapons from Pakistan</w:t>
      </w:r>
    </w:p>
    <w:p w14:paraId="001CFF68" w14:textId="77777777" w:rsidR="00D22177" w:rsidRPr="00C0787C" w:rsidRDefault="00D22177" w:rsidP="00D22177">
      <w:pPr>
        <w:rPr>
          <w:rStyle w:val="Style13ptBold"/>
        </w:rPr>
      </w:pPr>
      <w:r w:rsidRPr="00C0787C">
        <w:rPr>
          <w:rStyle w:val="Style13ptBold"/>
        </w:rPr>
        <w:t xml:space="preserve">Shay, </w:t>
      </w:r>
      <w:r>
        <w:rPr>
          <w:rStyle w:val="Style13ptBold"/>
        </w:rPr>
        <w:t>International Policy Institute for Counter-Terrorism senior research fellow and military historian, 18</w:t>
      </w:r>
    </w:p>
    <w:p w14:paraId="737EEC1B" w14:textId="77777777" w:rsidR="00D22177" w:rsidRDefault="00D22177" w:rsidP="00D22177">
      <w:pPr>
        <w:rPr>
          <w:rStyle w:val="Hyperlink"/>
        </w:rPr>
      </w:pPr>
      <w:r>
        <w:t xml:space="preserve">[Shaul, April 2018, Herzliya Conference Papers, “Saudi Arabia and Pakistan - strategic alliance”, </w:t>
      </w:r>
      <w:hyperlink r:id="rId9" w:history="1">
        <w:r w:rsidRPr="00B61199">
          <w:rPr>
            <w:rStyle w:val="Hyperlink"/>
          </w:rPr>
          <w:t>https://www.idc.ac.il/en/research/ips/2018/Documents/ShaulShaySaudi%20ArabiaPakistanEN17.4.2018.pdf</w:t>
        </w:r>
      </w:hyperlink>
      <w:r>
        <w:rPr>
          <w:rStyle w:val="Hyperlink"/>
        </w:rPr>
        <w:t>, p. 2, accessed 6-30-19, JAA]</w:t>
      </w:r>
    </w:p>
    <w:p w14:paraId="6734B1E8" w14:textId="77777777" w:rsidR="00D22177" w:rsidRPr="001C74F2" w:rsidRDefault="00D22177" w:rsidP="00D22177"/>
    <w:p w14:paraId="6B9A014C" w14:textId="77777777" w:rsidR="00D22177" w:rsidRPr="009105A0" w:rsidRDefault="00D22177" w:rsidP="00D22177">
      <w:pPr>
        <w:rPr>
          <w:b/>
          <w:u w:val="single"/>
        </w:rPr>
      </w:pPr>
      <w:r w:rsidRPr="00B44335">
        <w:rPr>
          <w:rStyle w:val="StyleUnderline"/>
        </w:rPr>
        <w:t>Saudi Arabia has long aspired to achieve nuclear capacity of its own, in order to counter Iran's atomic</w:t>
      </w:r>
      <w:r>
        <w:rPr>
          <w:rStyle w:val="StyleUnderline"/>
        </w:rPr>
        <w:t xml:space="preserve"> </w:t>
      </w:r>
      <w:r w:rsidRPr="00B44335">
        <w:rPr>
          <w:rStyle w:val="StyleUnderline"/>
        </w:rPr>
        <w:t>ambitions</w:t>
      </w:r>
      <w:r>
        <w:t xml:space="preserve">. Saudi Arabia hasn't hidden its ambition, openly stating to the U.S. as early as 2009 that </w:t>
      </w:r>
      <w:r w:rsidRPr="00B44335">
        <w:rPr>
          <w:rStyle w:val="StyleUnderline"/>
        </w:rPr>
        <w:t>it would</w:t>
      </w:r>
      <w:r>
        <w:rPr>
          <w:rStyle w:val="StyleUnderline"/>
        </w:rPr>
        <w:t xml:space="preserve"> </w:t>
      </w:r>
      <w:r w:rsidRPr="00B44335">
        <w:rPr>
          <w:rStyle w:val="StyleUnderline"/>
        </w:rPr>
        <w:t>also seek capacity if "Iran crossed the threshold.</w:t>
      </w:r>
      <w:r>
        <w:t>" In May 2012, former senior U.S. diplomat Dennis Ross</w:t>
      </w:r>
      <w:r>
        <w:rPr>
          <w:b/>
          <w:u w:val="single"/>
        </w:rPr>
        <w:t xml:space="preserve"> </w:t>
      </w:r>
      <w:r>
        <w:t>confirmed for the first time that Saudi Arabia’s King Abdullah explicitly warned that if Iran obtains nuclear</w:t>
      </w:r>
      <w:r>
        <w:rPr>
          <w:b/>
          <w:u w:val="single"/>
        </w:rPr>
        <w:t xml:space="preserve"> </w:t>
      </w:r>
      <w:r>
        <w:t xml:space="preserve">weapons, Saudi Arabia would seek to do so as well. </w:t>
      </w:r>
      <w:r w:rsidRPr="00B44335">
        <w:rPr>
          <w:rStyle w:val="StyleUnderline"/>
        </w:rPr>
        <w:t>Saudi Arabia has had the missile technology to deliver</w:t>
      </w:r>
      <w:r>
        <w:rPr>
          <w:rStyle w:val="StyleUnderline"/>
        </w:rPr>
        <w:t xml:space="preserve"> </w:t>
      </w:r>
      <w:r w:rsidRPr="00B44335">
        <w:rPr>
          <w:rStyle w:val="StyleUnderline"/>
        </w:rPr>
        <w:t>warheads since the late 1980s</w:t>
      </w:r>
      <w:r>
        <w:t>.10</w:t>
      </w:r>
    </w:p>
    <w:p w14:paraId="0E30AFA8" w14:textId="77777777" w:rsidR="00D22177" w:rsidRPr="009105A0" w:rsidRDefault="00D22177" w:rsidP="00D22177">
      <w:pPr>
        <w:rPr>
          <w:b/>
          <w:iCs/>
          <w:u w:val="single"/>
          <w:bdr w:val="single" w:sz="8" w:space="0" w:color="auto"/>
        </w:rPr>
      </w:pPr>
      <w:r w:rsidRPr="00B44335">
        <w:rPr>
          <w:rStyle w:val="StyleUnderline"/>
        </w:rPr>
        <w:t>Saudi Arabia has little nuclear infrastructure of its own and it could rely on its close ally,</w:t>
      </w:r>
      <w:r>
        <w:t xml:space="preserve"> </w:t>
      </w:r>
      <w:r w:rsidRPr="00B44335">
        <w:rPr>
          <w:rStyle w:val="Emphasis"/>
        </w:rPr>
        <w:t>Pakistan, that has a</w:t>
      </w:r>
      <w:r>
        <w:rPr>
          <w:rStyle w:val="Emphasis"/>
        </w:rPr>
        <w:t xml:space="preserve"> </w:t>
      </w:r>
      <w:r w:rsidRPr="00B44335">
        <w:rPr>
          <w:rStyle w:val="Emphasis"/>
        </w:rPr>
        <w:t>history of proliferating nuclear technology and equipment</w:t>
      </w:r>
      <w:r>
        <w:t xml:space="preserve">. </w:t>
      </w:r>
      <w:r w:rsidRPr="00B44335">
        <w:rPr>
          <w:rStyle w:val="StyleUnderline"/>
        </w:rPr>
        <w:t>Saudi Arabia provided generous financial support</w:t>
      </w:r>
      <w:r>
        <w:rPr>
          <w:rStyle w:val="StyleUnderline"/>
          <w:iCs/>
          <w:bdr w:val="single" w:sz="8" w:space="0" w:color="auto"/>
        </w:rPr>
        <w:t xml:space="preserve"> </w:t>
      </w:r>
      <w:r w:rsidRPr="00B44335">
        <w:rPr>
          <w:rStyle w:val="StyleUnderline"/>
        </w:rPr>
        <w:t>to Pakistan that enabled the nuclear program to continue</w:t>
      </w:r>
      <w:r>
        <w:t>, especially when the country was under sanctions.</w:t>
      </w:r>
      <w:r>
        <w:rPr>
          <w:b/>
          <w:iCs/>
          <w:u w:val="single"/>
          <w:bdr w:val="single" w:sz="8" w:space="0" w:color="auto"/>
        </w:rPr>
        <w:t xml:space="preserve"> </w:t>
      </w:r>
      <w:r>
        <w:t xml:space="preserve">Saudi cooperation with nuclear </w:t>
      </w:r>
      <w:r w:rsidRPr="00B44335">
        <w:rPr>
          <w:rStyle w:val="StyleUnderline"/>
        </w:rPr>
        <w:t>power Pakistan has been a source of speculation about the kingdom’s</w:t>
      </w:r>
      <w:r>
        <w:rPr>
          <w:rStyle w:val="StyleUnderline"/>
          <w:iCs/>
          <w:bdr w:val="single" w:sz="8" w:space="0" w:color="auto"/>
        </w:rPr>
        <w:t xml:space="preserve"> </w:t>
      </w:r>
      <w:r w:rsidRPr="00B44335">
        <w:rPr>
          <w:rStyle w:val="StyleUnderline"/>
        </w:rPr>
        <w:t>ambition</w:t>
      </w:r>
      <w:r>
        <w:t>. It has long been rumored, that in return for bankrolling the Pakistani nuclear weapons project, Saudi</w:t>
      </w:r>
      <w:r>
        <w:rPr>
          <w:b/>
          <w:iCs/>
          <w:u w:val="single"/>
          <w:bdr w:val="single" w:sz="8" w:space="0" w:color="auto"/>
        </w:rPr>
        <w:t xml:space="preserve"> </w:t>
      </w:r>
      <w:r>
        <w:t>Arabia has a claim on some of those weapons in time of need.11</w:t>
      </w:r>
    </w:p>
    <w:p w14:paraId="7CCF7AFF" w14:textId="77777777" w:rsidR="00D22177" w:rsidRPr="009105A0" w:rsidRDefault="00D22177" w:rsidP="00D22177">
      <w:pPr>
        <w:rPr>
          <w:rStyle w:val="Emphasis"/>
          <w:b w:val="0"/>
          <w:iCs w:val="0"/>
          <w:u w:val="none"/>
          <w:bdr w:val="none" w:sz="0" w:space="0" w:color="auto"/>
        </w:rPr>
      </w:pPr>
      <w:r>
        <w:t xml:space="preserve">There are two main versions: </w:t>
      </w:r>
      <w:r>
        <w:t xml:space="preserve"> </w:t>
      </w:r>
      <w:r w:rsidRPr="000F496F">
        <w:t>Future Pakistani “assistance would not involve Pakistan supplying Saudi Arabia with a full nuclear weapon or weapons</w:t>
      </w:r>
      <w:r>
        <w:t xml:space="preserve">, however, </w:t>
      </w:r>
      <w:r w:rsidRPr="00B44335">
        <w:rPr>
          <w:rStyle w:val="StyleUnderline"/>
        </w:rPr>
        <w:t>Pakistan may assist in other important ways, such as supplying</w:t>
      </w:r>
      <w:r>
        <w:rPr>
          <w:rStyle w:val="StyleUnderline"/>
          <w:b w:val="0"/>
          <w:u w:val="none"/>
        </w:rPr>
        <w:t xml:space="preserve"> </w:t>
      </w:r>
      <w:r w:rsidRPr="00B44335">
        <w:rPr>
          <w:rStyle w:val="StyleUnderline"/>
        </w:rPr>
        <w:t>sensitive equipment, materials, and know-how used in enrichment or reprocessing</w:t>
      </w:r>
      <w:r>
        <w:t xml:space="preserve">. </w:t>
      </w:r>
      <w:r>
        <w:t xml:space="preserve"> </w:t>
      </w:r>
      <w:r w:rsidRPr="00B44335">
        <w:rPr>
          <w:rStyle w:val="Emphasis"/>
        </w:rPr>
        <w:t>Saudi Arabia has purchased nuclear weapons from Pakistan which are ready for delivery to the</w:t>
      </w:r>
      <w:r>
        <w:rPr>
          <w:rStyle w:val="Emphasis"/>
          <w:b w:val="0"/>
          <w:iCs w:val="0"/>
          <w:u w:val="none"/>
          <w:bdr w:val="none" w:sz="0" w:space="0" w:color="auto"/>
        </w:rPr>
        <w:t xml:space="preserve"> </w:t>
      </w:r>
      <w:r w:rsidRPr="00B44335">
        <w:rPr>
          <w:rStyle w:val="Emphasis"/>
        </w:rPr>
        <w:t>kingdom and that it possesses missiles capable of delivering nuclear warheads.</w:t>
      </w:r>
    </w:p>
    <w:p w14:paraId="3EAE86F7" w14:textId="77777777" w:rsidR="00D22177" w:rsidRDefault="00D22177" w:rsidP="00D22177"/>
    <w:p w14:paraId="487C9529" w14:textId="77777777" w:rsidR="00D22177" w:rsidRDefault="00D22177" w:rsidP="00D22177">
      <w:pPr>
        <w:pStyle w:val="Heading4"/>
      </w:pPr>
      <w:r>
        <w:t xml:space="preserve">Pakistan will deliver the bomb on command </w:t>
      </w:r>
    </w:p>
    <w:p w14:paraId="6E732128" w14:textId="77777777" w:rsidR="00D22177" w:rsidRPr="00C6090B" w:rsidRDefault="00D22177" w:rsidP="00D22177">
      <w:pPr>
        <w:rPr>
          <w:rStyle w:val="Style13ptBold"/>
        </w:rPr>
      </w:pPr>
      <w:r w:rsidRPr="00C6090B">
        <w:rPr>
          <w:rStyle w:val="Style13ptBold"/>
        </w:rPr>
        <w:t>Winer, Times of Israel</w:t>
      </w:r>
      <w:r>
        <w:rPr>
          <w:rStyle w:val="Style13ptBold"/>
        </w:rPr>
        <w:t xml:space="preserve"> breaking news writer</w:t>
      </w:r>
      <w:r w:rsidRPr="00C6090B">
        <w:rPr>
          <w:rStyle w:val="Style13ptBold"/>
        </w:rPr>
        <w:t>, 1</w:t>
      </w:r>
      <w:r>
        <w:rPr>
          <w:rStyle w:val="Style13ptBold"/>
        </w:rPr>
        <w:t>3</w:t>
      </w:r>
    </w:p>
    <w:p w14:paraId="51CBDE83" w14:textId="77777777" w:rsidR="00D22177" w:rsidRDefault="00D22177" w:rsidP="00D22177">
      <w:r>
        <w:t xml:space="preserve">[Stuart, 11-7-13, The Times of Israel, “Saudi Arabia said to have bought nukes from Pakistan”, </w:t>
      </w:r>
      <w:hyperlink r:id="rId10" w:history="1">
        <w:r w:rsidRPr="00B61199">
          <w:rPr>
            <w:rStyle w:val="Hyperlink"/>
          </w:rPr>
          <w:t>https://www.timesofisrael.com/saudi-arabia-reportedly-purchased-nukes-from-pakistan/</w:t>
        </w:r>
      </w:hyperlink>
      <w:r>
        <w:t>, accessed 6-30-19, JAA]</w:t>
      </w:r>
    </w:p>
    <w:p w14:paraId="15241F7C" w14:textId="77777777" w:rsidR="00D22177" w:rsidRPr="008E7893" w:rsidRDefault="00D22177" w:rsidP="00D22177"/>
    <w:p w14:paraId="25D88DFF" w14:textId="77777777" w:rsidR="00D22177" w:rsidRDefault="00D22177" w:rsidP="00D22177">
      <w:r w:rsidRPr="00A93295">
        <w:rPr>
          <w:rStyle w:val="StyleUnderline"/>
        </w:rPr>
        <w:t>“The Saudis</w:t>
      </w:r>
      <w:r>
        <w:t xml:space="preserve"> will not wait one month,” Yadlin reportedly said. “They </w:t>
      </w:r>
      <w:r w:rsidRPr="00A93295">
        <w:rPr>
          <w:rStyle w:val="StyleUnderline"/>
        </w:rPr>
        <w:t xml:space="preserve">already paid for the bomb, </w:t>
      </w:r>
      <w:r w:rsidRPr="00A93295">
        <w:rPr>
          <w:rStyle w:val="Emphasis"/>
        </w:rPr>
        <w:t>they will go to Pakistan</w:t>
      </w:r>
      <w:r w:rsidRPr="00A93295">
        <w:rPr>
          <w:rStyle w:val="StyleUnderline"/>
        </w:rPr>
        <w:t xml:space="preserve"> and bring what they need to bring.”</w:t>
      </w:r>
    </w:p>
    <w:p w14:paraId="7FCC4115" w14:textId="77777777" w:rsidR="00D22177" w:rsidRDefault="00D22177" w:rsidP="00D22177">
      <w:r>
        <w:t xml:space="preserve">Another source, described as “a senior NATO decision maker,” </w:t>
      </w:r>
      <w:r w:rsidRPr="00A93295">
        <w:rPr>
          <w:rStyle w:val="StyleUnderline"/>
        </w:rPr>
        <w:t>told Urban earlier this year of an intelligence report about Pakistani-made nuclear weapons ready for delivery to the kingdom</w:t>
      </w:r>
      <w:r>
        <w:t>.</w:t>
      </w:r>
    </w:p>
    <w:p w14:paraId="59E9AD7A" w14:textId="77777777" w:rsidR="00D22177" w:rsidRDefault="00D22177" w:rsidP="00D22177">
      <w:r>
        <w:t xml:space="preserve">Since </w:t>
      </w:r>
      <w:r w:rsidRPr="00A93295">
        <w:t>2009</w:t>
      </w:r>
      <w:r w:rsidRPr="00A93295">
        <w:rPr>
          <w:rStyle w:val="StyleUnderline"/>
        </w:rPr>
        <w:t xml:space="preserve"> Saudi Arabia has been sending clear warnings to the US that it will not sit back and let Iran go nuclear.</w:t>
      </w:r>
    </w:p>
    <w:p w14:paraId="74B0FC0E" w14:textId="77777777" w:rsidR="00D22177" w:rsidRDefault="00D22177" w:rsidP="00D22177">
      <w:r>
        <w:t>“I do think that the Saudis believe that they have some understanding with Pakistan that, in extremis,” they would be able to get nuclear weapons from Pakistan, Gary Samore, who until May this year was US President Barack Obama’s counter-proliferation adviser, was quoted as saying.</w:t>
      </w:r>
    </w:p>
    <w:p w14:paraId="44C2A404" w14:textId="77777777" w:rsidR="00D22177" w:rsidRDefault="00D22177" w:rsidP="00D22177">
      <w:r w:rsidRPr="00A93295">
        <w:rPr>
          <w:rStyle w:val="StyleUnderline"/>
        </w:rPr>
        <w:t>The Saudis already have the means to deliver nuclear weapons after acquiring Chinese-made CSS-2 missiles</w:t>
      </w:r>
      <w:r>
        <w:t xml:space="preserve"> during the 1980s. The missiles, which have a range of over 2,500 kilometers, can be armed with nuclear warheads. In addition, </w:t>
      </w:r>
      <w:r w:rsidRPr="00A93295">
        <w:rPr>
          <w:rStyle w:val="StyleUnderline"/>
        </w:rPr>
        <w:t xml:space="preserve">it has been clear for many years that Saudi Arabia was funding the Pakistani defense establishment, </w:t>
      </w:r>
      <w:r>
        <w:t>the report said.</w:t>
      </w:r>
    </w:p>
    <w:p w14:paraId="7A1AFBE6" w14:textId="77777777" w:rsidR="00D22177" w:rsidRDefault="00D22177" w:rsidP="00D22177">
      <w:r>
        <w:t>“</w:t>
      </w:r>
      <w:r w:rsidRPr="00A93295">
        <w:rPr>
          <w:rStyle w:val="StyleUnderline"/>
        </w:rPr>
        <w:t>What did we think the Saudis were giving us all that money for</w:t>
      </w:r>
      <w:r>
        <w:t>?” a senior Pakistan official was quoted as saying. “It wasn’t charity.”</w:t>
      </w:r>
    </w:p>
    <w:p w14:paraId="783EAD93" w14:textId="77777777" w:rsidR="00D22177" w:rsidRDefault="00D22177" w:rsidP="00D22177">
      <w:r>
        <w:t xml:space="preserve">The report did not say whether the warheads would simply be handed over to the Saudis, or if Pakistani military units would be deployed in the kingdom to oversee their use, although it suggested that </w:t>
      </w:r>
      <w:r w:rsidRPr="00A93295">
        <w:rPr>
          <w:rStyle w:val="StyleUnderline"/>
        </w:rPr>
        <w:t>Pakistani-made Shaheen (Falcon) ballistic missiles were already stationed in Saudia Arabia</w:t>
      </w:r>
      <w:r>
        <w:t>, minus their warheads.</w:t>
      </w:r>
    </w:p>
    <w:p w14:paraId="1795C688" w14:textId="77777777" w:rsidR="00D22177" w:rsidRDefault="00D22177" w:rsidP="00D22177">
      <w:r>
        <w:t>In an email to the BBC, Yadlin left no doubt as to his take on the gravity of the prospect of a nuclear-armed Saudi Arabia.</w:t>
      </w:r>
    </w:p>
    <w:p w14:paraId="67EE190F" w14:textId="77777777" w:rsidR="00D22177" w:rsidRPr="00A11DE2" w:rsidRDefault="00D22177" w:rsidP="00D22177">
      <w:r>
        <w:t>“</w:t>
      </w:r>
      <w:r w:rsidRPr="00A93295">
        <w:rPr>
          <w:rStyle w:val="StyleUnderline"/>
        </w:rPr>
        <w:t>Unlike other potential regional threats, the Saudi one is very credible and imminent</w:t>
      </w:r>
      <w:r>
        <w:t>,” he wrote.</w:t>
      </w:r>
    </w:p>
    <w:p w14:paraId="3444437E" w14:textId="77777777" w:rsidR="00D22177" w:rsidRDefault="00D22177" w:rsidP="00D22177"/>
    <w:p w14:paraId="39DE19F5" w14:textId="77777777" w:rsidR="00D22177" w:rsidRPr="004141AA" w:rsidRDefault="00D22177" w:rsidP="00D22177">
      <w:pPr>
        <w:pStyle w:val="Heading4"/>
      </w:pPr>
      <w:r>
        <w:t>Saudi-Pakistan nuclear alliance is possible and likely – especially in a world of outside distrust</w:t>
      </w:r>
    </w:p>
    <w:p w14:paraId="18969609" w14:textId="77777777" w:rsidR="00D22177" w:rsidRDefault="00D22177" w:rsidP="00D22177">
      <w:r w:rsidRPr="004141AA">
        <w:rPr>
          <w:rStyle w:val="Style13ptBold"/>
        </w:rPr>
        <w:t>Lynch, Center for Strategic Research Distinguished Research Fellow, 13</w:t>
      </w:r>
      <w:r>
        <w:t xml:space="preserve"> </w:t>
      </w:r>
    </w:p>
    <w:p w14:paraId="64069C6D" w14:textId="77777777" w:rsidR="00D22177" w:rsidRDefault="00D22177" w:rsidP="00D22177">
      <w:r>
        <w:t>[Thomas F III; November; "Crisis Stability and Nuclear Exchange Risks on the Subcontinent Major Trends and the Iran Factor"; Strategic Perspectives No 14; https://ndupress.ndu.edu/Portals/68/Documents/stratperspective/inss/Strategic-Perspectives-14.pdf; pg 17-19; accessed 6-30-19; PAC]</w:t>
      </w:r>
    </w:p>
    <w:p w14:paraId="6CABF489" w14:textId="77777777" w:rsidR="00D22177" w:rsidRPr="004132AE" w:rsidRDefault="00D22177" w:rsidP="00D22177"/>
    <w:p w14:paraId="1BD11E0A" w14:textId="77777777" w:rsidR="00D22177" w:rsidRDefault="00D22177" w:rsidP="00D22177">
      <w:r w:rsidRPr="00441982">
        <w:rPr>
          <w:rStyle w:val="StyleUnderline"/>
        </w:rPr>
        <w:t>Saudi Arabia has a long and intertwined history with Pakistan</w:t>
      </w:r>
      <w:r>
        <w:t xml:space="preserve">.95 </w:t>
      </w:r>
      <w:r w:rsidRPr="00441982">
        <w:rPr>
          <w:rStyle w:val="StyleUnderline"/>
        </w:rPr>
        <w:t>This history—underpinned by a common Sunni Muslim heritage—has religious, cultural, economic, and political dimensions.</w:t>
      </w:r>
      <w:r>
        <w:t xml:space="preserve"> It also has military dimensions dating back decades. Pakistani pilots and ground troops have assisted with defense of the Kingdom in separate actions during the 1960s, 1970s, and 1980s.96 Military-to-military relations remain close. Chief among these military-strategic interactions between the Kingdom and Pakistan has been their relationship in the course of Pakistan’s development of nuclear energy and nuclear weapons.97</w:t>
      </w:r>
    </w:p>
    <w:p w14:paraId="407A1942" w14:textId="77777777" w:rsidR="00D22177" w:rsidRDefault="00D22177" w:rsidP="00D22177">
      <w:r w:rsidRPr="00441982">
        <w:rPr>
          <w:rStyle w:val="StyleUnderline"/>
        </w:rPr>
        <w:t>Saudi Arabia’s unique relationship with Pakistan during Islamabad’s civilian nuclear power and nuclear weapons development program makes this an especially important connection in the event of</w:t>
      </w:r>
      <w:r>
        <w:t xml:space="preserve"> an ever-widening chain of </w:t>
      </w:r>
      <w:r w:rsidRPr="00441982">
        <w:rPr>
          <w:rStyle w:val="StyleUnderline"/>
        </w:rPr>
        <w:t>Middle East and South Asia nuclear weapons proliferation</w:t>
      </w:r>
      <w:r>
        <w:t xml:space="preserve"> in response to an Iranian nuclear weapon. </w:t>
      </w:r>
      <w:r w:rsidRPr="001E0E97">
        <w:rPr>
          <w:rStyle w:val="StyleUnderline"/>
        </w:rPr>
        <w:t>Should Saudi Arabia determine it to be politically necessary to acquire nuclear weapons as a deterrent to Iran, Pakistan would be its most likely accomplice. China and Saudi Arabia have underwritten Pakistan’s development of nuclear power and acquisition of nuclear weapons. While the Chinese have provided the bulk of the technology and nuclear power generation know-how, Saudi Arabia has financed much of Pakistan’s nuclear weapons program.</w:t>
      </w:r>
      <w:r>
        <w:t>98 Saudi money also cushioned Pakistan against the impact of western sanctions after Islamabad conducted its first nuclear test in 1998.99</w:t>
      </w:r>
    </w:p>
    <w:p w14:paraId="2727D896" w14:textId="77777777" w:rsidR="00D22177" w:rsidRDefault="00D22177" w:rsidP="00D22177">
      <w:r>
        <w:t xml:space="preserve">Although officially denied in Riyadh and Islamabad, </w:t>
      </w:r>
      <w:r w:rsidRPr="001E0E97">
        <w:rPr>
          <w:rStyle w:val="StyleUnderline"/>
        </w:rPr>
        <w:t xml:space="preserve">many experts believe that a secret and long-standing agreement exists that Pakistan would provide the Kingdom with nuclear technology and weapons should the Saudis feel threatened </w:t>
      </w:r>
      <w:r w:rsidRPr="001E0E97">
        <w:t>by a third party nuclear program</w:t>
      </w:r>
      <w:r>
        <w:t>. Observers of this relationship believe that the agreement was most recently re-signed in October 2003 when then–Crown Prince Abdullah made a state visit to Islamabad. Pakistani President Asif Ali Zardari has reportedly verbally reaffirmed the Pakistani promise on his state visits to the Kingdom since 2008. Mid-2012 press reports suggest that Pakistani Prime Minister Raja Ashraf took the occasion of a summer visit to Saudi Arabia to meet with King Abdullah in Jeddah to validate the long-standing deal and confirm the details of preliminary coordination such as training Saudi special forces in Pakistan for the rigors of safeguarding nuclear weapons.100</w:t>
      </w:r>
    </w:p>
    <w:p w14:paraId="3EACC3A4" w14:textId="77777777" w:rsidR="00D22177" w:rsidRPr="001E0E97" w:rsidRDefault="00D22177" w:rsidP="00D22177">
      <w:pPr>
        <w:rPr>
          <w:rStyle w:val="StyleUnderline"/>
        </w:rPr>
      </w:pPr>
      <w:r>
        <w:t xml:space="preserve">Should such an arrangement exist, </w:t>
      </w:r>
      <w:r w:rsidRPr="001E0E97">
        <w:rPr>
          <w:rStyle w:val="StyleUnderline"/>
        </w:rPr>
        <w:t>there are ample possibilities for the deployment</w:t>
      </w:r>
      <w:r>
        <w:t>—most likely temporary, but potentially permanent—</w:t>
      </w:r>
      <w:r w:rsidRPr="001E0E97">
        <w:rPr>
          <w:rStyle w:val="StyleUnderline"/>
        </w:rPr>
        <w:t>of Pakistani nuclear weapons in a deterrent posture for the Kingdom</w:t>
      </w:r>
      <w:r>
        <w:t xml:space="preserve"> from their current locations in South Asia, or by direct introduction into the Kingdom itself. </w:t>
      </w:r>
      <w:r w:rsidRPr="001E0E97">
        <w:rPr>
          <w:rStyle w:val="StyleUnderline"/>
        </w:rPr>
        <w:t>The first possibility is for Saudi Arabia to ask Pakistan for a declaration that its nuclear weapons would be made available from sites in Pakistan in retaliation for any use of nuclear weapons against the Kingdom by Iran.</w:t>
      </w:r>
    </w:p>
    <w:p w14:paraId="04DA398E" w14:textId="77777777" w:rsidR="00D22177" w:rsidRDefault="00D22177" w:rsidP="00D22177">
      <w:r w:rsidRPr="001E0E97">
        <w:rPr>
          <w:rStyle w:val="StyleUnderline"/>
        </w:rPr>
        <w:t>A more direct possibility is for Pakistan to commit some of its nuclear armed airplanes and pilots into Saudi airfields. Pakistan’s air force often trains and exercises with Saudi pilots, and there are many commonalities in command and control approaches</w:t>
      </w:r>
      <w:r>
        <w:t>.101 Pakistan might also send nuclear-capable missiles and trained crews to Saudi Arabia. That would take more time and require Saudi spending on launch-capable pads, nuclear storage facilities, and control systems that do not currently exist in the Kingdom.102 Each of these options has the additional advantage of aligning with the interpretation of the NPT that enabled American stationing of its nuclear weapons in Europe during the Cold War, namely that if nuclear weapons material remained under at least shared Pakistani control in peacetime, the Saudis would effectively join the nuclear club without technical violation of the NPT.103</w:t>
      </w:r>
    </w:p>
    <w:p w14:paraId="42DEC14C" w14:textId="77777777" w:rsidR="00D22177" w:rsidRDefault="00D22177" w:rsidP="00D22177">
      <w:r>
        <w:t xml:space="preserve">Alternatively, </w:t>
      </w:r>
      <w:r w:rsidRPr="001E0E97">
        <w:rPr>
          <w:rStyle w:val="StyleUnderline"/>
        </w:rPr>
        <w:t>Pakistan might be asked to commence transfer of the technical know-how and capacity for nuclear weapons into Saudi Arabia in a phased process</w:t>
      </w:r>
      <w:r>
        <w:t>. This approach, if not combined with one of the above conditions, would take considerable time and be of significant concern to Saudi Arabia’s neighbors including Israel.</w:t>
      </w:r>
    </w:p>
    <w:p w14:paraId="76AA49BD" w14:textId="77777777" w:rsidR="00D22177" w:rsidRDefault="00D22177" w:rsidP="00D22177">
      <w:r>
        <w:t xml:space="preserve">Despite the growing vigor in unofficial Saudi proclamations regarding its intent to respond to a nuclear Iran, </w:t>
      </w:r>
      <w:r w:rsidRPr="002E421E">
        <w:rPr>
          <w:rStyle w:val="StyleUnderline"/>
        </w:rPr>
        <w:t>it is impossible to know precisely which approach the Kingdom’s leadership would pursue</w:t>
      </w:r>
      <w:r>
        <w:t xml:space="preserve"> should Iran declare itself a nuclear power with or without a successful nuclear test. </w:t>
      </w:r>
      <w:r w:rsidRPr="002E421E">
        <w:rPr>
          <w:rStyle w:val="StyleUnderline"/>
        </w:rPr>
        <w:t>It is clear as of early 2013, however, that the Saudi leadership mistrusts American leadership—and American promises—more than at any time in the recent history of U.S.-Saudi relations.104 Thus, even a firm American declaration of extended nuclear deterrence in support of Riyadh and its Sunni Arab neighbors seems unlikely to be taken as the sole Saudi approach</w:t>
      </w:r>
      <w:r>
        <w:t>.105 The Kingdom is likely to seek Pakistan’s assistance in some capacity.</w:t>
      </w:r>
    </w:p>
    <w:p w14:paraId="7DDBBC49" w14:textId="77777777" w:rsidR="00D22177" w:rsidRDefault="00D22177" w:rsidP="00D22177">
      <w:r>
        <w:t xml:space="preserve">As noted above, Pakistan’s specific arrangements with Saudi Arabia on the matter of nuclear weapons remain opaque. It is easier to discern the factors that would influence Pakistan’s approach to a Saudi request for nuclear assistance. Pakistani military and SPD officials make it clear that they wish to avoid responding to a Saudi request for nuclear weapons assistance, hoping that extended American nuclear deterrence might fill the need.106 </w:t>
      </w:r>
      <w:r w:rsidRPr="00E467BB">
        <w:rPr>
          <w:rStyle w:val="StyleUnderline"/>
        </w:rPr>
        <w:t>Should Saudi mistrust of American reliability make this view unrealistic, Pakistan seems likely to respond</w:t>
      </w:r>
      <w:r>
        <w:t xml:space="preserve"> while adhering to four imperatives. </w:t>
      </w:r>
    </w:p>
    <w:p w14:paraId="71D33A9F" w14:textId="77777777" w:rsidR="00D22177" w:rsidRPr="00EA3626" w:rsidRDefault="00D22177" w:rsidP="00D22177"/>
    <w:p w14:paraId="4F7CDA93" w14:textId="77777777" w:rsidR="00D22177" w:rsidRDefault="00D22177" w:rsidP="00D22177">
      <w:pPr>
        <w:pStyle w:val="Heading2"/>
      </w:pPr>
      <w:r>
        <w:t>Impacts</w:t>
      </w:r>
    </w:p>
    <w:p w14:paraId="03DA1A24" w14:textId="77777777" w:rsidR="00D22177" w:rsidRPr="00304950" w:rsidRDefault="00D22177" w:rsidP="00D22177"/>
    <w:p w14:paraId="6129774C" w14:textId="77777777" w:rsidR="00D22177" w:rsidRDefault="00D22177" w:rsidP="00D22177">
      <w:pPr>
        <w:pStyle w:val="Heading3"/>
      </w:pPr>
      <w:r>
        <w:t>India-Pakistan Scenario</w:t>
      </w:r>
    </w:p>
    <w:p w14:paraId="0ED27C7F" w14:textId="77777777" w:rsidR="00D22177" w:rsidRPr="0021615F" w:rsidRDefault="00D22177" w:rsidP="00D22177"/>
    <w:p w14:paraId="3BFEDE77" w14:textId="77777777" w:rsidR="00D22177" w:rsidRDefault="00D22177" w:rsidP="00D22177">
      <w:pPr>
        <w:pStyle w:val="Heading4"/>
      </w:pPr>
      <w:r>
        <w:t xml:space="preserve">Saudi-Pakistan nuclear alliance causes India first strike and nuclear war </w:t>
      </w:r>
    </w:p>
    <w:p w14:paraId="3BA95C43" w14:textId="77777777" w:rsidR="00D22177" w:rsidRDefault="00D22177" w:rsidP="00D22177">
      <w:pPr>
        <w:rPr>
          <w:rStyle w:val="Style13ptBold"/>
        </w:rPr>
      </w:pPr>
      <w:r w:rsidRPr="004141AA">
        <w:rPr>
          <w:rStyle w:val="Style13ptBold"/>
        </w:rPr>
        <w:t>Roberts, Royal Society of Literature Fellow</w:t>
      </w:r>
      <w:r>
        <w:rPr>
          <w:rStyle w:val="Style13ptBold"/>
        </w:rPr>
        <w:t xml:space="preserve">, </w:t>
      </w:r>
      <w:r w:rsidRPr="004141AA">
        <w:rPr>
          <w:rStyle w:val="Style13ptBold"/>
        </w:rPr>
        <w:t xml:space="preserve">11 </w:t>
      </w:r>
    </w:p>
    <w:p w14:paraId="6B4558CB" w14:textId="77777777" w:rsidR="00D22177" w:rsidRDefault="00D22177" w:rsidP="00D22177">
      <w:r w:rsidRPr="004141AA">
        <w:t>[Andrew; 1-2-11; Daily Beast; "Iran's Nuclear Weapons Could Lead to a Saudi and Pakistan Alliance"; https://www.thedailybeast.com/irans-nuclear-weapons-could-lead-to-a-saudi-and-pakistan-alliance; accessed 6-30-19; PAC]</w:t>
      </w:r>
    </w:p>
    <w:p w14:paraId="5E6C5782" w14:textId="77777777" w:rsidR="00D22177" w:rsidRPr="004141AA" w:rsidRDefault="00D22177" w:rsidP="00D22177"/>
    <w:p w14:paraId="7D66087D" w14:textId="77777777" w:rsidR="00D22177" w:rsidRDefault="00D22177" w:rsidP="00D22177">
      <w:r w:rsidRPr="004916D3">
        <w:rPr>
          <w:rStyle w:val="StyleUnderline"/>
        </w:rPr>
        <w:t>A former Bush defense official says that</w:t>
      </w:r>
      <w:r w:rsidRPr="004916D3">
        <w:t xml:space="preserve"> </w:t>
      </w:r>
      <w:r w:rsidRPr="004916D3">
        <w:rPr>
          <w:rStyle w:val="StyleUnderline"/>
        </w:rPr>
        <w:t>Saudi</w:t>
      </w:r>
      <w:r w:rsidRPr="004916D3">
        <w:t xml:space="preserve"> </w:t>
      </w:r>
      <w:r w:rsidRPr="004916D3">
        <w:rPr>
          <w:rStyle w:val="StyleUnderline"/>
        </w:rPr>
        <w:t>Arabia and</w:t>
      </w:r>
      <w:r w:rsidRPr="004916D3">
        <w:t xml:space="preserve"> </w:t>
      </w:r>
      <w:r w:rsidRPr="004916D3">
        <w:rPr>
          <w:rStyle w:val="StyleUnderline"/>
        </w:rPr>
        <w:t>Pakistan might initiate a dangerous alliance</w:t>
      </w:r>
      <w:r w:rsidRPr="004916D3">
        <w:t xml:space="preserve"> if Iran develops nuclear weapons. Andrew Roberts speaks to Eric Edelman about the unintended consequences for South Asia. </w:t>
      </w:r>
    </w:p>
    <w:p w14:paraId="4E60A3B0" w14:textId="77777777" w:rsidR="00D22177" w:rsidRDefault="00D22177" w:rsidP="00D22177">
      <w:r w:rsidRPr="004916D3">
        <w:rPr>
          <w:rStyle w:val="StyleUnderline"/>
        </w:rPr>
        <w:t>Might</w:t>
      </w:r>
      <w:r w:rsidRPr="004916D3">
        <w:t xml:space="preserve"> the impending nuclearization of Iran </w:t>
      </w:r>
      <w:r w:rsidRPr="004916D3">
        <w:rPr>
          <w:rStyle w:val="StyleUnderline"/>
        </w:rPr>
        <w:t xml:space="preserve">rapidly lead to a situation in which India targets nuclear weapons on Saudi Arabia? </w:t>
      </w:r>
      <w:r>
        <w:rPr>
          <w:rStyle w:val="StyleUnderline"/>
        </w:rPr>
        <w:t xml:space="preserve"> </w:t>
      </w:r>
      <w:r w:rsidRPr="004916D3">
        <w:rPr>
          <w:rStyle w:val="StyleUnderline"/>
        </w:rPr>
        <w:t>That is one of the many unnerving repercussions envisaged in an authoritative article,</w:t>
      </w:r>
      <w:r w:rsidRPr="004916D3">
        <w:t xml:space="preserve"> “The Dangers of a Nuclear Iran,” in the current issue of Foreign Affairs, written </w:t>
      </w:r>
      <w:r w:rsidRPr="004916D3">
        <w:rPr>
          <w:rStyle w:val="StyleUnderline"/>
        </w:rPr>
        <w:t>by</w:t>
      </w:r>
      <w:r w:rsidRPr="004916D3">
        <w:t xml:space="preserve">, among others, Eric </w:t>
      </w:r>
      <w:r w:rsidRPr="004916D3">
        <w:rPr>
          <w:rStyle w:val="StyleUnderline"/>
        </w:rPr>
        <w:t>Edelman</w:t>
      </w:r>
      <w:r w:rsidRPr="004916D3">
        <w:t xml:space="preserve">, President George W. Bush’s undersecretary of defense for policy from 2005 to 2009. </w:t>
      </w:r>
      <w:r w:rsidRPr="004916D3">
        <w:rPr>
          <w:rStyle w:val="StyleUnderline"/>
        </w:rPr>
        <w:t>When an analyst of Edelman’s seniority and ability, who moreover was working in the Pentagon with full access to all the available intelligence on precisely this issue as recently as two years ago, pronounces on questions of this gravity it behooves us to pay serious attention</w:t>
      </w:r>
      <w:r w:rsidRPr="004916D3">
        <w:t xml:space="preserve">. </w:t>
      </w:r>
    </w:p>
    <w:p w14:paraId="6C746F93" w14:textId="77777777" w:rsidR="00D22177" w:rsidRDefault="00D22177" w:rsidP="00D22177">
      <w:r w:rsidRPr="004916D3">
        <w:t xml:space="preserve">Writing under the auspices of the high-powered defense think tank the Center for Strategic and Budgetary Assessments, Edelman and two colleagues examine the ramifications of Saudi Arabia attempting swiftly to acquire nuclear weapons from Pakistan the moment that it is clear that Iran has them. </w:t>
      </w:r>
      <w:r w:rsidRPr="004916D3">
        <w:rPr>
          <w:rStyle w:val="StyleUnderline"/>
        </w:rPr>
        <w:t>He reports “rumors that Riyadh and Islamabad have had discussions involving nuclear weapons, nuclear technology, or security guarantees</w:t>
      </w:r>
      <w:r w:rsidRPr="004916D3">
        <w:t xml:space="preserve">.” Now, </w:t>
      </w:r>
      <w:r w:rsidRPr="004916D3">
        <w:rPr>
          <w:rStyle w:val="StyleUnderline"/>
        </w:rPr>
        <w:t>people who have held jobs as sensitive as Edelman’s do not report “rumors” in a respected journal like Foreign Affairs unless they believe them to be very much more than that.</w:t>
      </w:r>
      <w:r w:rsidRPr="004916D3">
        <w:t xml:space="preserve"> </w:t>
      </w:r>
    </w:p>
    <w:p w14:paraId="49E95609" w14:textId="77777777" w:rsidR="00D22177" w:rsidRDefault="00D22177" w:rsidP="00D22177">
      <w:r w:rsidRPr="004916D3">
        <w:t xml:space="preserve">Both in the article and more fully in an interview I have conducted with him today, Edelman sets out his thinking on a subject that should have very profound implications for decision-making in the Obama administration as it considers the long-term ramifications of permitting Iran to go nuclear. For although we can all see the primary and perhaps also the secondary implications for security in the Middle East of the so-called containment strategy, the United States must now ponder the long-term tertiary and even later consequences. One of these must be what Edelman terms “the Islamabad option,” by which </w:t>
      </w:r>
      <w:r w:rsidRPr="004916D3">
        <w:rPr>
          <w:rStyle w:val="StyleUnderline"/>
        </w:rPr>
        <w:t>the Saudis and Pakistanis would effectively enter into an offensive-defensive “dual-key” nuclear arrangement</w:t>
      </w:r>
      <w:r w:rsidRPr="004916D3">
        <w:t xml:space="preserve">, rather like the one the U.S. has had with Britain from the late-1960s to the present day. </w:t>
      </w:r>
    </w:p>
    <w:p w14:paraId="17966606" w14:textId="77777777" w:rsidR="00D22177" w:rsidRDefault="00D22177" w:rsidP="00D22177">
      <w:r w:rsidRPr="004916D3">
        <w:t>The Saudis have already indicated privately—and WikiLeaks has done nothing to cast doubt on this—that when what Edelman terms “the nuclear cascade” is unleashed once Iran goes nuclear, they will be in the first wave. “</w:t>
      </w:r>
      <w:r w:rsidRPr="004916D3">
        <w:rPr>
          <w:rStyle w:val="StyleUnderline"/>
        </w:rPr>
        <w:t xml:space="preserve">Saudi </w:t>
      </w:r>
      <w:r w:rsidRPr="004916D3">
        <w:t xml:space="preserve">Arabia </w:t>
      </w:r>
      <w:r w:rsidRPr="004916D3">
        <w:rPr>
          <w:rStyle w:val="StyleUnderline"/>
        </w:rPr>
        <w:t>is the lynchpin,”</w:t>
      </w:r>
      <w:r w:rsidRPr="004916D3">
        <w:t xml:space="preserve"> says Edelman, “the key country.” The extremely close links between the two Sunni countries Saudi Arabia and Pakistan, which go back at least as far as 1979 when Pakistan helped to clear Islamic fundamentalists out of the Grand Mosque, and A.Q. Khan’s time in Saudi Arabia at precisely the time when his nuclear-proliferation ring was at its most active, invite what Edelman guardedly calls “speculation” that a mutually convenient arrangement would be arrived at very soon after Iran went nuclear. “Pakistan could sell operational nuclear weapons and delivery systems to Saudi Arabia,” states Edelman, “or it could provide the Saudis with the infrastructure, material, and the technical support they need to produce nuclear weapons themselves within a matter of years, as opposed to a decade or longer.” </w:t>
      </w:r>
      <w:r w:rsidRPr="004916D3">
        <w:rPr>
          <w:rStyle w:val="StyleUnderline"/>
        </w:rPr>
        <w:t>The Saudis might not even, technically at least, be violating the</w:t>
      </w:r>
      <w:r w:rsidRPr="004916D3">
        <w:t xml:space="preserve"> Nuclear </w:t>
      </w:r>
      <w:r w:rsidRPr="004916D3">
        <w:rPr>
          <w:rStyle w:val="StyleUnderline"/>
        </w:rPr>
        <w:t>N</w:t>
      </w:r>
      <w:r w:rsidRPr="004916D3">
        <w:t>on-</w:t>
      </w:r>
      <w:r w:rsidRPr="004916D3">
        <w:rPr>
          <w:rStyle w:val="StyleUnderline"/>
        </w:rPr>
        <w:t>P</w:t>
      </w:r>
      <w:r w:rsidRPr="004916D3">
        <w:t xml:space="preserve">roliferation </w:t>
      </w:r>
      <w:r w:rsidRPr="004916D3">
        <w:rPr>
          <w:rStyle w:val="StyleUnderline"/>
        </w:rPr>
        <w:t>T</w:t>
      </w:r>
      <w:r w:rsidRPr="004916D3">
        <w:t xml:space="preserve">reaty </w:t>
      </w:r>
      <w:r w:rsidRPr="004916D3">
        <w:rPr>
          <w:rStyle w:val="StyleUnderline"/>
        </w:rPr>
        <w:t>if the weapons remained operated by the Pakistanis</w:t>
      </w:r>
      <w:r w:rsidRPr="004916D3">
        <w:t xml:space="preserve">, albeit on Saudi territory. Nor does Congress consider this all to be mere “speculation” either: The Senate Committee on Foreign Relations Staff Report of February 2008 stated that </w:t>
      </w:r>
      <w:r w:rsidRPr="004916D3">
        <w:rPr>
          <w:rStyle w:val="StyleUnderline"/>
        </w:rPr>
        <w:t xml:space="preserve">there was “some circumstantial evidence” to suggest that an agreement of some sort might already exist between the two countries. </w:t>
      </w:r>
      <w:r w:rsidRPr="004916D3">
        <w:t xml:space="preserve">Where Edelman goes an important stage further than anyone else is in considering </w:t>
      </w:r>
      <w:r w:rsidRPr="004916D3">
        <w:rPr>
          <w:rStyle w:val="StyleUnderline"/>
        </w:rPr>
        <w:t>the instability that would inevitably result in Southern Asia if Pakistan gained the capability in Saudi</w:t>
      </w:r>
      <w:r w:rsidRPr="004916D3">
        <w:t xml:space="preserve"> Arabia </w:t>
      </w:r>
      <w:r w:rsidRPr="004916D3">
        <w:rPr>
          <w:rStyle w:val="StyleUnderline"/>
        </w:rPr>
        <w:t>to withstand a first strike from India’s nuclear arsenal. “To have a second-strike capability against India would give Pakistan a huge benefit</w:t>
      </w:r>
      <w:r w:rsidRPr="004916D3">
        <w:rPr>
          <w:b/>
        </w:rPr>
        <w:t>,</w:t>
      </w:r>
      <w:r w:rsidRPr="004916D3">
        <w:t xml:space="preserve">” he told me. “It </w:t>
      </w:r>
      <w:r w:rsidRPr="004916D3">
        <w:rPr>
          <w:rStyle w:val="StyleUnderline"/>
        </w:rPr>
        <w:t>would be very troublesome for the Indians, who would face a far more complex nuclear picture.</w:t>
      </w:r>
      <w:r w:rsidRPr="004916D3">
        <w:t xml:space="preserve"> </w:t>
      </w:r>
    </w:p>
    <w:p w14:paraId="7FD4A3FB" w14:textId="77777777" w:rsidR="00D22177" w:rsidRPr="004916D3" w:rsidRDefault="00D22177" w:rsidP="00D22177">
      <w:pPr>
        <w:rPr>
          <w:b/>
          <w:u w:val="single"/>
        </w:rPr>
      </w:pPr>
      <w:r w:rsidRPr="004916D3">
        <w:t xml:space="preserve">We in the West have gotten fat, dumb, and happy when contemplating a relatively stable nuclear Southern Asia over the past decade. It might not stay like that.” With Pakistan already ahead of India in nuclear weapons technology, especially in delivery capabilities, Edelman believes that </w:t>
      </w:r>
      <w:r w:rsidRPr="004916D3">
        <w:rPr>
          <w:rStyle w:val="StyleUnderline"/>
        </w:rPr>
        <w:t>the Islamabad option will make the nuclear situation in South Asia significantly more dangerous.</w:t>
      </w:r>
    </w:p>
    <w:p w14:paraId="1BA3D00B" w14:textId="77777777" w:rsidR="00D22177" w:rsidRPr="00EA3626" w:rsidRDefault="00D22177" w:rsidP="00D22177"/>
    <w:p w14:paraId="7670F336" w14:textId="77777777" w:rsidR="00D22177" w:rsidRDefault="00D22177" w:rsidP="00D22177">
      <w:pPr>
        <w:rPr>
          <w:rFonts w:asciiTheme="minorHAnsi" w:hAnsiTheme="minorHAnsi" w:cstheme="minorBidi"/>
        </w:rPr>
      </w:pPr>
    </w:p>
    <w:p w14:paraId="662F47D1" w14:textId="77777777" w:rsidR="00D22177" w:rsidRDefault="00D22177" w:rsidP="00D22177">
      <w:pPr>
        <w:pStyle w:val="Heading1"/>
      </w:pPr>
    </w:p>
    <w:p w14:paraId="3EE2F7AA" w14:textId="77777777" w:rsidR="00D22177" w:rsidRDefault="00D22177" w:rsidP="00D22177">
      <w:pPr>
        <w:pStyle w:val="Heading1"/>
      </w:pPr>
      <w:r>
        <w:t>Saudi Proliferation Aff</w:t>
      </w:r>
    </w:p>
    <w:p w14:paraId="24440D53" w14:textId="77777777" w:rsidR="00D22177" w:rsidRDefault="00D22177" w:rsidP="00D22177"/>
    <w:p w14:paraId="61BFF773" w14:textId="77777777" w:rsidR="00D22177" w:rsidRDefault="00D22177" w:rsidP="00D22177">
      <w:pPr>
        <w:pStyle w:val="Heading2"/>
      </w:pPr>
      <w:r>
        <w:t>Internal Link Defense</w:t>
      </w:r>
    </w:p>
    <w:p w14:paraId="1C84EFDD" w14:textId="77777777" w:rsidR="00D22177" w:rsidRPr="004916D3" w:rsidRDefault="00D22177" w:rsidP="00D22177"/>
    <w:p w14:paraId="32F2B924" w14:textId="77777777" w:rsidR="00D22177" w:rsidRPr="000D0574" w:rsidRDefault="00D22177" w:rsidP="00D22177">
      <w:pPr>
        <w:pStyle w:val="Heading3"/>
      </w:pPr>
      <w:r>
        <w:t>No Alliance</w:t>
      </w:r>
    </w:p>
    <w:p w14:paraId="24B57B56" w14:textId="77777777" w:rsidR="00D22177" w:rsidRDefault="00D22177" w:rsidP="00D22177">
      <w:pPr>
        <w:pStyle w:val="Heading4"/>
      </w:pPr>
      <w:r>
        <w:t>No internal link – Pakistan has massive geopolitical incentive to *NOT* tilt toward Saudi Arabia</w:t>
      </w:r>
    </w:p>
    <w:p w14:paraId="6149633D" w14:textId="77777777" w:rsidR="00D22177" w:rsidRPr="00FD3902" w:rsidRDefault="00D22177" w:rsidP="00D22177">
      <w:pPr>
        <w:rPr>
          <w:rStyle w:val="Style13ptBold"/>
        </w:rPr>
      </w:pPr>
      <w:r w:rsidRPr="00FD3902">
        <w:rPr>
          <w:rStyle w:val="Style13ptBold"/>
        </w:rPr>
        <w:t>Rafi</w:t>
      </w:r>
      <w:r>
        <w:rPr>
          <w:rStyle w:val="Style13ptBold"/>
        </w:rPr>
        <w:t xml:space="preserve"> Sheikh</w:t>
      </w:r>
      <w:r w:rsidRPr="00FD3902">
        <w:rPr>
          <w:rStyle w:val="Style13ptBold"/>
        </w:rPr>
        <w:t>,</w:t>
      </w:r>
      <w:r>
        <w:rPr>
          <w:rStyle w:val="Style13ptBold"/>
        </w:rPr>
        <w:t xml:space="preserve"> New Eastern Outlook international relations and Pakistan affairs research analyst,</w:t>
      </w:r>
      <w:r w:rsidRPr="00FD3902">
        <w:rPr>
          <w:rStyle w:val="Style13ptBold"/>
        </w:rPr>
        <w:t xml:space="preserve"> 2-12-16</w:t>
      </w:r>
    </w:p>
    <w:p w14:paraId="5771028F" w14:textId="77777777" w:rsidR="00D22177" w:rsidRDefault="00D22177" w:rsidP="00D22177">
      <w:r>
        <w:t xml:space="preserve">[Salman, 2-12-16, Asia Times, “Pakistan’s balancing act between Iran and Saudi Arabia”, </w:t>
      </w:r>
      <w:hyperlink r:id="rId11" w:history="1">
        <w:r w:rsidRPr="00196A25">
          <w:rPr>
            <w:rStyle w:val="Hyperlink"/>
          </w:rPr>
          <w:t>http://atimes.com/2016/02/pakistans-balancing-act-between-iran-and-saudi-arabia/</w:t>
        </w:r>
      </w:hyperlink>
      <w:r>
        <w:t>, accessed 2-21-16, AFB]</w:t>
      </w:r>
    </w:p>
    <w:p w14:paraId="257C1B44" w14:textId="77777777" w:rsidR="00D22177" w:rsidRDefault="00D22177" w:rsidP="00D22177">
      <w:r>
        <w:t>BY SALMAN RAFI on FEBRUARY 12, 2016 in ASIA TIMES NEWS &amp; FEATURES, MIDDLE EAST, SOUTH ASIA</w:t>
      </w:r>
    </w:p>
    <w:p w14:paraId="252EC816" w14:textId="77777777" w:rsidR="00D22177" w:rsidRPr="001B4D7D" w:rsidRDefault="00D22177" w:rsidP="00D22177">
      <w:r w:rsidRPr="001B4D7D">
        <w:rPr>
          <w:rStyle w:val="StyleUnderline"/>
        </w:rPr>
        <w:t>Recent twists in Pakistan’s foreign policy to maintain a balance between Saudi Arabia and Iran reflect the country’s historical obsession with acting as the leader of the ‘Muslim Ummah</w:t>
      </w:r>
      <w:r w:rsidRPr="001B4D7D">
        <w:t>’ and also the on-going sectarian tussle, roots of which can be traced to both the Mid-Eastern states, within the country.</w:t>
      </w:r>
    </w:p>
    <w:p w14:paraId="0EBEB94E" w14:textId="77777777" w:rsidR="00D22177" w:rsidRPr="001B4D7D" w:rsidRDefault="00D22177" w:rsidP="00D22177">
      <w:r w:rsidRPr="001B4D7D">
        <w:rPr>
          <w:rStyle w:val="StyleUnderline"/>
        </w:rPr>
        <w:t>On the one hand, Pakistan cannot afford to distance itself too much from Saudi Arabia. On the other hand, it can no longer afford to ‘annoy’ a resurgent Iran due potentially to the problems it can stir in Baluchistan, Pakistan’s most restive province. Baluchistan is going to play a central role in the success of China-Pakistan Economic Corridor</w:t>
      </w:r>
      <w:r w:rsidRPr="001B4D7D">
        <w:t xml:space="preserve"> (CPEC) </w:t>
      </w:r>
      <w:r w:rsidRPr="001B4D7D">
        <w:rPr>
          <w:rStyle w:val="StyleUnderline"/>
        </w:rPr>
        <w:t>due to its geographical location and the all-important</w:t>
      </w:r>
      <w:r w:rsidRPr="001B4D7D">
        <w:t xml:space="preserve"> Gwadar </w:t>
      </w:r>
      <w:r w:rsidRPr="001B4D7D">
        <w:rPr>
          <w:rStyle w:val="StyleUnderline"/>
        </w:rPr>
        <w:t>port.</w:t>
      </w:r>
    </w:p>
    <w:p w14:paraId="45D7997C" w14:textId="77777777" w:rsidR="00D22177" w:rsidRPr="001B4D7D" w:rsidRDefault="00D22177" w:rsidP="00D22177">
      <w:r w:rsidRPr="001B4D7D">
        <w:rPr>
          <w:rStyle w:val="StyleUnderline"/>
        </w:rPr>
        <w:t>All these factors combined to push the Pakistani leadership, both civil and military, to play a role in defusing tension between Saudi Arabia and Iran</w:t>
      </w:r>
      <w:r w:rsidRPr="001B4D7D">
        <w:t>. However, the way this role was projected publicly did, once again, prove how Pakistan continues to deploy, despite years of bad experience, religious idiom in purely geo-political matters.</w:t>
      </w:r>
    </w:p>
    <w:p w14:paraId="7B281411" w14:textId="77777777" w:rsidR="00D22177" w:rsidRPr="001B4D7D" w:rsidRDefault="00D22177" w:rsidP="00D22177">
      <w:r w:rsidRPr="001B4D7D">
        <w:t>However, this deployment of religious idiom was, as it has always been, only meant for public consumption and to conceal the underlying imperatives of urgent visits to both countries.</w:t>
      </w:r>
    </w:p>
    <w:p w14:paraId="4B96D134" w14:textId="77777777" w:rsidR="00D22177" w:rsidRPr="001B4D7D" w:rsidRDefault="00D22177" w:rsidP="00D22177">
      <w:r w:rsidRPr="001B4D7D">
        <w:t xml:space="preserve">Fortunately enough, </w:t>
      </w:r>
      <w:r w:rsidRPr="001B4D7D">
        <w:rPr>
          <w:rStyle w:val="StyleUnderline"/>
        </w:rPr>
        <w:t>CPEC has put Pakistan’s top leadership on the same page, as far as the country’s economic development in the wake of the corridor is concerned. It is, as is widely believed in the official and un-official diplomatic circles of Pakistan, the imperative of reaping full benefits from China’s “Silk Road” projects that has been keeping Pakistan from engaging too much in the House of Saud’s various wars</w:t>
      </w:r>
      <w:r w:rsidRPr="001B4D7D">
        <w:t>.</w:t>
      </w:r>
    </w:p>
    <w:p w14:paraId="73E489A2" w14:textId="77777777" w:rsidR="00D22177" w:rsidRPr="007807F1" w:rsidRDefault="00D22177" w:rsidP="00D22177">
      <w:pPr>
        <w:rPr>
          <w:rStyle w:val="StyleUnderline"/>
        </w:rPr>
      </w:pPr>
      <w:r w:rsidRPr="001B4D7D">
        <w:rPr>
          <w:rStyle w:val="StyleUnderline"/>
        </w:rPr>
        <w:t>Pakistan, therefore, desperately needs, as an official from Pakistan’s foreign ministry told me</w:t>
      </w:r>
      <w:r w:rsidRPr="001B4D7D">
        <w:t xml:space="preserve"> on the condition of anonymity, </w:t>
      </w:r>
      <w:r w:rsidRPr="001B4D7D">
        <w:rPr>
          <w:rStyle w:val="StyleUnderline"/>
        </w:rPr>
        <w:t>peace at home</w:t>
      </w:r>
      <w:r w:rsidRPr="001B4D7D">
        <w:t xml:space="preserve">. </w:t>
      </w:r>
      <w:r w:rsidRPr="001B4D7D">
        <w:rPr>
          <w:rStyle w:val="StyleUnderline"/>
        </w:rPr>
        <w:t>It cannot</w:t>
      </w:r>
      <w:r w:rsidRPr="001B4D7D">
        <w:t xml:space="preserve"> hope to </w:t>
      </w:r>
      <w:r w:rsidRPr="001B4D7D">
        <w:rPr>
          <w:rStyle w:val="StyleUnderline"/>
        </w:rPr>
        <w:t>fully harness the CPEC if it has to continue to fight the so-called ‘Pakistani-Taliban</w:t>
      </w:r>
      <w:r w:rsidRPr="001B4D7D">
        <w:t xml:space="preserve">’, the foreign-funded </w:t>
      </w:r>
      <w:r w:rsidRPr="001B4D7D">
        <w:rPr>
          <w:rStyle w:val="StyleUnderline"/>
        </w:rPr>
        <w:t>sectarian outfits and</w:t>
      </w:r>
      <w:r w:rsidRPr="001B4D7D">
        <w:t xml:space="preserve"> the Baluch </w:t>
      </w:r>
      <w:r w:rsidRPr="001B4D7D">
        <w:rPr>
          <w:rStyle w:val="StyleUnderline"/>
        </w:rPr>
        <w:t>nationalist-militant groups simultaneously.</w:t>
      </w:r>
    </w:p>
    <w:p w14:paraId="21811293" w14:textId="77777777" w:rsidR="00D22177" w:rsidRPr="001B4D7D" w:rsidRDefault="00D22177" w:rsidP="00D22177">
      <w:r w:rsidRPr="001B4D7D">
        <w:t>Of the three chief sources of security problems, Pakistan has recently been quite vocal about the foreign-funded sectarianism. According to interior ministry sources, 147 seminaries/madrassas in Punjab, 95 in Gilgit Baltistan, 30 in Baluchistan, and 12 in Khyber Pakhtunkhwa and one in Sindh are getting the funding. The funding and other support is being provided by Saudi Arabia, Qatar, UAE, Kuwait, Iran, Turkey and Iraq. In Punjab, 122 schools are Saudi-backed and 25 get Iranian funding. Saudi money funds most madrassas in Baluchistan and Peshawar while Iranian money funds most in Gilgit Baltistan in the north</w:t>
      </w:r>
    </w:p>
    <w:p w14:paraId="6FB25BA7" w14:textId="77777777" w:rsidR="00D22177" w:rsidRPr="001B4D7D" w:rsidRDefault="00D22177" w:rsidP="00D22177">
      <w:r w:rsidRPr="001B4D7D">
        <w:t>As is evident, most of the funding, about 75% to 80%, comes from “Sunni Arab” Gulf countries. It is due mainly to the fact that Pakistan itself is predominantly a “Sunni” majority country. And, it is perhaps for this very reason that Pakistan has to maintain a very calculated distance from Saudi Arabia.</w:t>
      </w:r>
    </w:p>
    <w:p w14:paraId="28731619" w14:textId="77777777" w:rsidR="00D22177" w:rsidRPr="001B4D7D" w:rsidRDefault="00D22177" w:rsidP="00D22177">
      <w:r w:rsidRPr="001B4D7D">
        <w:t xml:space="preserve">However, </w:t>
      </w:r>
      <w:r w:rsidRPr="001B4D7D">
        <w:rPr>
          <w:rStyle w:val="StyleUnderline"/>
        </w:rPr>
        <w:t>notwithstanding Pakistan’s sectarian affinity with the House of Saud, it is highly unlikely that ‘sectarian factor’ would determine the actual course of Pakistan’s foreign policy. An alliance with Iran, on the other hand, can reap two immediate benefits. Not only would it help neutralize the flow of sectarian funds from Iran into Pakistan’s north, but also enable Pakistan to better negotiate the ethno-national movement in</w:t>
      </w:r>
      <w:r w:rsidRPr="001B4D7D">
        <w:t xml:space="preserve"> the West i.e., </w:t>
      </w:r>
      <w:r w:rsidRPr="001B4D7D">
        <w:rPr>
          <w:rStyle w:val="StyleUnderline"/>
        </w:rPr>
        <w:t>Baluchistan,</w:t>
      </w:r>
      <w:r w:rsidRPr="001B4D7D">
        <w:t xml:space="preserve"> </w:t>
      </w:r>
      <w:r w:rsidRPr="001B4D7D">
        <w:rPr>
          <w:rStyle w:val="StyleUnderline"/>
        </w:rPr>
        <w:t xml:space="preserve">without having to tackle any Iran-backed upsurge. </w:t>
      </w:r>
      <w:r w:rsidRPr="001B4D7D">
        <w:t>Were such a situation to occur, it would only add fuel to the already extremely ‘fiery’ Baluchistan and damage CPEC too.</w:t>
      </w:r>
    </w:p>
    <w:p w14:paraId="62237D72" w14:textId="77777777" w:rsidR="00D22177" w:rsidRPr="001B4D7D" w:rsidRDefault="00D22177" w:rsidP="00D22177">
      <w:r w:rsidRPr="001B4D7D">
        <w:rPr>
          <w:rStyle w:val="StyleUnderline"/>
        </w:rPr>
        <w:t>Therefore, tilt towards Tehran and imperceptible distance from Riyadh is deeply rooted in Pakistan’s orientation as the hub of regional trade</w:t>
      </w:r>
      <w:r w:rsidRPr="001B4D7D">
        <w:t xml:space="preserve"> to and from Southeast Asia to West Asia/Middle East. </w:t>
      </w:r>
      <w:r w:rsidRPr="001B4D7D">
        <w:rPr>
          <w:rStyle w:val="StyleUnderline"/>
        </w:rPr>
        <w:t>It is for this very reason that Pakistan has, so far, not extended any support, other than a few solidarity statements, to the House of Saud’s various wars.</w:t>
      </w:r>
    </w:p>
    <w:p w14:paraId="06905961" w14:textId="77777777" w:rsidR="00D22177" w:rsidRPr="001B4D7D" w:rsidRDefault="00D22177" w:rsidP="00D22177">
      <w:r w:rsidRPr="001B4D7D">
        <w:t xml:space="preserve">For instance, in April 2015, </w:t>
      </w:r>
      <w:r w:rsidRPr="001B4D7D">
        <w:rPr>
          <w:rStyle w:val="StyleUnderline"/>
        </w:rPr>
        <w:t>when Riyadh sought Islamabad’s military assistance in its newly launched war in Yemen, Saudi officials went home empty-handed</w:t>
      </w:r>
      <w:r w:rsidRPr="001B4D7D">
        <w:t xml:space="preserve">. However, this time, Jubeir and bin Salman heard two different messages from Islamabad. The head of the Pakistani military, General Raheel Sharif, vowed a “strong response” to any threat to Saudi security. </w:t>
      </w:r>
      <w:r w:rsidRPr="001B4D7D">
        <w:rPr>
          <w:rStyle w:val="StyleUnderline"/>
        </w:rPr>
        <w:t>The other message was from Prime Minister</w:t>
      </w:r>
      <w:r w:rsidRPr="001B4D7D">
        <w:t xml:space="preserve"> Nawaz </w:t>
      </w:r>
      <w:r w:rsidRPr="001B4D7D">
        <w:rPr>
          <w:rStyle w:val="StyleUnderline"/>
        </w:rPr>
        <w:t>Sharif. His emphasis was on a potential role for Pakistan as a mediator between Saudi Arabia and Iran, diplomatically sidestepping the burden of having to pick sides</w:t>
      </w:r>
      <w:r w:rsidRPr="001B4D7D">
        <w:t>.</w:t>
      </w:r>
    </w:p>
    <w:p w14:paraId="6AC1A558" w14:textId="77777777" w:rsidR="00D22177" w:rsidRPr="001B4D7D" w:rsidRDefault="00D22177" w:rsidP="00D22177">
      <w:r w:rsidRPr="001B4D7D">
        <w:rPr>
          <w:rStyle w:val="StyleUnderline"/>
        </w:rPr>
        <w:t>Pakistan, surprising as it looks, decided to adopt this course despite the fact that Saudi Arabia has, through many years, been one of the most important sources of subsidised oil and numerous covert investments in Pakistan’s military defense</w:t>
      </w:r>
      <w:r w:rsidRPr="001B4D7D">
        <w:t xml:space="preserve">. However, as said earlier, </w:t>
      </w:r>
      <w:r w:rsidRPr="001B4D7D">
        <w:rPr>
          <w:rStyle w:val="StyleUnderline"/>
        </w:rPr>
        <w:t>the benefits Pakistan seem to be ready to reap in the near future out of CPEC clearly outweigh what it has historically had from the House of Saud</w:t>
      </w:r>
      <w:r w:rsidRPr="001B4D7D">
        <w:t>.</w:t>
      </w:r>
    </w:p>
    <w:p w14:paraId="21F10945" w14:textId="77777777" w:rsidR="00D22177" w:rsidRPr="001B4D7D" w:rsidRDefault="00D22177" w:rsidP="00D22177">
      <w:r w:rsidRPr="001B4D7D">
        <w:rPr>
          <w:rStyle w:val="StyleUnderline"/>
        </w:rPr>
        <w:t>Pleasing the House of Saud, at this juncture, involves a cost that Pakistan can ill afford.</w:t>
      </w:r>
      <w:r w:rsidRPr="001B4D7D">
        <w:t xml:space="preserve"> This is due mainly to the eagerness both China and Iran have shown in participating in the “Silk Road” trade.  During Chinese President’s visit to Iran in January, Iran and China signed 17 accords, including cooperation in nuclear energy and a revival of the ancient Silk Road trade route, known in China as One Belt, One Road.</w:t>
      </w:r>
    </w:p>
    <w:p w14:paraId="36FD6FE9" w14:textId="77777777" w:rsidR="00D22177" w:rsidRPr="001B4D7D" w:rsidRDefault="00D22177" w:rsidP="00D22177">
      <w:r w:rsidRPr="001B4D7D">
        <w:t>The Chinese state-backed Global Times newspaper said in an editorial that China hoped to improve ties with Iran as part of its sweeping plan to rebuild trade links with Europe and Asia and carve out new markets for its goods.</w:t>
      </w:r>
    </w:p>
    <w:p w14:paraId="33BB214D" w14:textId="77777777" w:rsidR="00D22177" w:rsidRPr="001B4D7D" w:rsidRDefault="00D22177" w:rsidP="00D22177">
      <w:r w:rsidRPr="001B4D7D">
        <w:t>“China is of course considering its self-interest in strengthening cooperation with Iran, especially at a time when China is in the midst of expending efforts to push forward the One Belt, One Road initiative, Iran is an important fulcrum,” the paper said.</w:t>
      </w:r>
    </w:p>
    <w:p w14:paraId="2CF950C7" w14:textId="77777777" w:rsidR="00D22177" w:rsidRPr="000D328E" w:rsidRDefault="00D22177" w:rsidP="00D22177">
      <w:r w:rsidRPr="001B4D7D">
        <w:t xml:space="preserve">Given the geography of trade thus developing, it does not seem much difficult to calculate that it is Iran that happens to fall on the route of China’s “Silk Road” not Saudi Arabia. Therefore, </w:t>
      </w:r>
      <w:r w:rsidRPr="001B4D7D">
        <w:rPr>
          <w:rStyle w:val="StyleUnderline"/>
        </w:rPr>
        <w:t xml:space="preserve">within the ambit of Pakistan’s participation in this “Silk Road” mega projects, Pakistan can ill-afford to please the House of Saud at the expense of Iran </w:t>
      </w:r>
      <w:r w:rsidRPr="001B4D7D">
        <w:t>or China.</w:t>
      </w:r>
    </w:p>
    <w:p w14:paraId="739CB8E8" w14:textId="77777777" w:rsidR="00D22177" w:rsidRDefault="00D22177" w:rsidP="00D22177"/>
    <w:p w14:paraId="5E6E9B95" w14:textId="77777777" w:rsidR="00D22177" w:rsidRDefault="00D22177" w:rsidP="00D22177"/>
    <w:p w14:paraId="54539458" w14:textId="77777777" w:rsidR="00D22177" w:rsidRDefault="00D22177" w:rsidP="00D22177">
      <w:pPr>
        <w:pStyle w:val="Heading3"/>
      </w:pPr>
      <w:r>
        <w:t>AT – Pakistan Helps Saudi Proliferation</w:t>
      </w:r>
    </w:p>
    <w:p w14:paraId="256EDF6B" w14:textId="77777777" w:rsidR="00D22177" w:rsidRPr="004916D3" w:rsidRDefault="00D22177" w:rsidP="00D22177"/>
    <w:p w14:paraId="297DD17B" w14:textId="77777777" w:rsidR="00D22177" w:rsidRDefault="00D22177" w:rsidP="00D22177">
      <w:pPr>
        <w:pStyle w:val="Heading4"/>
      </w:pPr>
      <w:r>
        <w:t xml:space="preserve">Pakistan won’t fill in—they rely on Iranian oil  </w:t>
      </w:r>
    </w:p>
    <w:p w14:paraId="5ADA2BB5" w14:textId="77777777" w:rsidR="00D22177" w:rsidRPr="000B7DB8" w:rsidRDefault="00D22177" w:rsidP="00D22177">
      <w:pPr>
        <w:rPr>
          <w:rStyle w:val="Style13ptBold"/>
        </w:rPr>
      </w:pPr>
      <w:r w:rsidRPr="000B7DB8">
        <w:rPr>
          <w:rStyle w:val="Style13ptBold"/>
        </w:rPr>
        <w:t>Keck, Nonproliferation Policy Education Center Public Affairs Fellow, 13</w:t>
      </w:r>
    </w:p>
    <w:p w14:paraId="7ECB984A" w14:textId="77777777" w:rsidR="00D22177" w:rsidRPr="00F97D49" w:rsidRDefault="00D22177" w:rsidP="00D22177">
      <w:r>
        <w:t xml:space="preserve">[Zachary, 8-14-13, The Diplomat, “No, Pakistan Won’t Sell Saudi Arabia Nukes”, </w:t>
      </w:r>
      <w:hyperlink r:id="rId12" w:history="1">
        <w:r w:rsidRPr="00B61199">
          <w:rPr>
            <w:rStyle w:val="Hyperlink"/>
          </w:rPr>
          <w:t>https://thediplomat.com/2013/08/no-pakistan-wont-sell-saudi-arabia-nukes/</w:t>
        </w:r>
      </w:hyperlink>
      <w:r>
        <w:t>, accessed 7-1-19, JAA]</w:t>
      </w:r>
    </w:p>
    <w:p w14:paraId="639E5168" w14:textId="77777777" w:rsidR="00D22177" w:rsidRPr="00781424" w:rsidRDefault="00D22177" w:rsidP="00D22177">
      <w:pPr>
        <w:rPr>
          <w:rStyle w:val="StyleUnderline"/>
        </w:rPr>
      </w:pPr>
      <w:r>
        <w:t>This fear is nothing new. As I’ve noted elsewhere, since the dawn of the nuclear era the U.S. in particular has regularly feared that the world was approaching a nuclear tipping point</w:t>
      </w:r>
      <w:r w:rsidRPr="00781424">
        <w:rPr>
          <w:rStyle w:val="StyleUnderline"/>
        </w:rPr>
        <w:t>. The fact that a nuclear cascade has failed to materialize has done little to dampen these fears.</w:t>
      </w:r>
    </w:p>
    <w:p w14:paraId="4BA5ECCE" w14:textId="77777777" w:rsidR="00D22177" w:rsidRDefault="00D22177" w:rsidP="00D22177">
      <w:r>
        <w:t xml:space="preserve">Indeed, </w:t>
      </w:r>
      <w:r w:rsidRPr="00781424">
        <w:rPr>
          <w:rStyle w:val="StyleUnderline"/>
        </w:rPr>
        <w:t>U.S. and Western officials have repeatedly stated that a nuclear arms race in the Middle East is one of their gravest concerns about Iran acquiring the bomb</w:t>
      </w:r>
      <w:r>
        <w:t>. Saudi Arabia tops nearly everyone’s list of countries that are most likely to acquire a nuclear weapon should Iran do so.</w:t>
      </w:r>
    </w:p>
    <w:p w14:paraId="377A7580" w14:textId="77777777" w:rsidR="00D22177" w:rsidRDefault="00D22177" w:rsidP="00D22177">
      <w:r>
        <w:t>Saudi leaders have often tried to stoke these fears. Prince Turki, who’s a well-known personality in London and a card-carrying member of “This Town” owing to his previous stints as Saudi Arabia’s ambassador to the UK to the U.S., has himself repeatedly threatened that Riyadh will pursue its own atomic weaponry should Tehran go nuclear.</w:t>
      </w:r>
    </w:p>
    <w:p w14:paraId="6FFA8118" w14:textId="77777777" w:rsidR="00D22177" w:rsidRDefault="00D22177" w:rsidP="00D22177">
      <w:r>
        <w:t xml:space="preserve">Riyadh’s advocacy for U.S. airstrikes on Iran’s nuclear facilities makes it difficult to take Prince Turki and other Saudi officials at their word on this point. Nonetheless, </w:t>
      </w:r>
      <w:r w:rsidRPr="007031BF">
        <w:rPr>
          <w:rStyle w:val="StyleUnderline"/>
        </w:rPr>
        <w:t>the Kingdom’s prolonged rivalry with Iran makes it reasonable to think Saudi Arabia would want a nuclear weapon if Iran had one</w:t>
      </w:r>
      <w:r>
        <w:t>.</w:t>
      </w:r>
    </w:p>
    <w:p w14:paraId="78376E80" w14:textId="77777777" w:rsidR="00D22177" w:rsidRPr="007031BF" w:rsidRDefault="00D22177" w:rsidP="00D22177">
      <w:pPr>
        <w:rPr>
          <w:rStyle w:val="StyleUnderline"/>
        </w:rPr>
      </w:pPr>
      <w:r>
        <w:t xml:space="preserve">Where the argument falters is when discussion turns to how Saudi Arabia would go about acting on its atomic desires. Sure, </w:t>
      </w:r>
      <w:r w:rsidRPr="007031BF">
        <w:rPr>
          <w:rStyle w:val="StyleUnderline"/>
        </w:rPr>
        <w:t>Riyadh is currently pursuing a civilian nuclear energy program through foreign assistance, but it has limited indigenous human and industrial capital to transform this civilian program into a nuclear weapon.</w:t>
      </w:r>
    </w:p>
    <w:p w14:paraId="01971D37" w14:textId="77777777" w:rsidR="00D22177" w:rsidRDefault="00D22177" w:rsidP="00D22177">
      <w:r>
        <w:t xml:space="preserve">At best, it would, like most recent nuclear proliferators, take a few decades or more to build a bomb. </w:t>
      </w:r>
      <w:r w:rsidRPr="007031BF">
        <w:rPr>
          <w:rStyle w:val="StyleUnderline"/>
        </w:rPr>
        <w:t>Yet many Saudi Arabia experts don’t believe the current regime will stay in power for decades</w:t>
      </w:r>
      <w:r>
        <w:t xml:space="preserve">. Even if it did, </w:t>
      </w:r>
      <w:r w:rsidRPr="007031BF">
        <w:rPr>
          <w:rStyle w:val="StyleUnderline"/>
        </w:rPr>
        <w:t>acquiring a nuclear weapon by mid-century would hardly be sufficient if a nuclear-armed Iran is as detrimental to the Kingdom’s interests as its leaders claim</w:t>
      </w:r>
      <w:r>
        <w:t>. In other words, by the time Riyadh could build its own nuclear arsenal, Iran’s nuclear acquisition would be a moot point.</w:t>
      </w:r>
    </w:p>
    <w:p w14:paraId="1D486C13" w14:textId="77777777" w:rsidR="00D22177" w:rsidRPr="007031BF" w:rsidRDefault="00D22177" w:rsidP="00D22177">
      <w:pPr>
        <w:rPr>
          <w:rStyle w:val="StyleUnderline"/>
        </w:rPr>
      </w:pPr>
      <w:r>
        <w:t xml:space="preserve">For these reasons, </w:t>
      </w:r>
      <w:r w:rsidRPr="007031BF">
        <w:rPr>
          <w:rStyle w:val="StyleUnderline"/>
        </w:rPr>
        <w:t>those who fear a Saudi bomb don’t contend that Riyadh will build one itself, but rather argue it would buy a ready-made arsenal from Pakistan.</w:t>
      </w:r>
    </w:p>
    <w:p w14:paraId="7E66C501" w14:textId="77777777" w:rsidR="00D22177" w:rsidRDefault="00D22177" w:rsidP="00D22177">
      <w:r>
        <w:t>Islamabad’s willingness to take the unprecedented step of supplying Saudi Arabia with a nuclear arsenal is based largely on the testimony of Mohammed Khilewi, a former Saudi UN diplomat who tried to defect to the United States in the early 1990s.</w:t>
      </w:r>
    </w:p>
    <w:p w14:paraId="47A0B43B" w14:textId="77777777" w:rsidR="00D22177" w:rsidRDefault="00D22177" w:rsidP="00D22177">
      <w:r>
        <w:t>In his efforts to win asylum in the West, Khilwei told government officials and the media that Saudi Arabia had been trying to acquire a nuclear weapon since the mid 1970s. As part of these alleged efforts, Khilwei claims Saudi Arabia helped finance Pakistan’s nuclear weapons program during the 1970s and 1980s under the agreement that Islamabad would furnish Riyadh with some of the finished product should Saudi Arabia ever deem it necessary. Augmenting Khilwei’s testimony are rumors that Pakistan gave visiting Saudi officials a tour of its secret nuclear facilities in the late 1990s.</w:t>
      </w:r>
    </w:p>
    <w:p w14:paraId="7B2F1D36" w14:textId="77777777" w:rsidR="00D22177" w:rsidRDefault="00D22177" w:rsidP="00D22177">
      <w:r>
        <w:t>Khilwei had obvious motives for fabricating his story, and Saudi Arabia has little interest in trying to dispel the notion that it can acquire nuclear weapons in short order.</w:t>
      </w:r>
    </w:p>
    <w:p w14:paraId="5980A264" w14:textId="77777777" w:rsidR="00D22177" w:rsidRDefault="00D22177" w:rsidP="00D22177">
      <w:r w:rsidRPr="007031BF">
        <w:rPr>
          <w:rStyle w:val="StyleUnderline"/>
        </w:rPr>
        <w:t>But even assuming a Saudi-Pakistan nuclear pact was made in the 1980s, there’s little reason to believe Pakistan would uphold it.</w:t>
      </w:r>
      <w:r>
        <w:t xml:space="preserve"> After all, the United States has given Islamabad billions of dollars to fight terrorism since 9/11, and Washington found Osama bin Laden living in an off-campus mansion near Pakistan’s military academy. Furthermore, Saudi Arabia pressured Pakistan in the late 1990s and early 2000s to get the Taliban to hand over bin Laden, and this too came to naught.</w:t>
      </w:r>
    </w:p>
    <w:p w14:paraId="36E2C73F" w14:textId="77777777" w:rsidR="00D22177" w:rsidRDefault="00D22177" w:rsidP="00D22177">
      <w:r>
        <w:t>In contrast to forcing the Taliban to hand over bin Laden</w:t>
      </w:r>
      <w:r w:rsidRPr="007031BF">
        <w:rPr>
          <w:rStyle w:val="Emphasis"/>
        </w:rPr>
        <w:t>, Pakistan has compelling strategic reasons for not giving Riyadh nuclear weapons</w:t>
      </w:r>
      <w:r>
        <w:t xml:space="preserve">. For one thing, </w:t>
      </w:r>
      <w:r w:rsidRPr="007031BF">
        <w:rPr>
          <w:rStyle w:val="StyleUnderline"/>
        </w:rPr>
        <w:t>Islamabad is deathly paranoid that its current arsenal is too small to survive an American or Indian first strike, and is rapidly expanding its arsenal and trying to conceal existing warheads as a result</w:t>
      </w:r>
      <w:r>
        <w:t xml:space="preserve">. </w:t>
      </w:r>
      <w:r w:rsidRPr="007031BF">
        <w:rPr>
          <w:rStyle w:val="StyleUnderline"/>
        </w:rPr>
        <w:t>It is therefore farfetched to think current Pakistani leaders would voluntarily part with some of their nuclear warheads in order to uphold a deal their predecessors made in the 1980s.</w:t>
      </w:r>
    </w:p>
    <w:p w14:paraId="35028B76" w14:textId="77777777" w:rsidR="00D22177" w:rsidRPr="007031BF" w:rsidRDefault="00D22177" w:rsidP="00D22177">
      <w:pPr>
        <w:rPr>
          <w:rStyle w:val="StyleUnderline"/>
        </w:rPr>
      </w:pPr>
      <w:r w:rsidRPr="007031BF">
        <w:rPr>
          <w:rStyle w:val="StyleUnderline"/>
        </w:rPr>
        <w:t>Giving Saudi Arabia nuclear weapons would also have an immediate and significant diplomatic backlash for Islamabad</w:t>
      </w:r>
      <w:r>
        <w:t xml:space="preserve">. This is of course true with the U.S. and the West, who control the International Monetary Fund, which is helping keep Pakistan afloat. Additionally, </w:t>
      </w:r>
      <w:r w:rsidRPr="007031BF">
        <w:rPr>
          <w:rStyle w:val="StyleUnderline"/>
        </w:rPr>
        <w:t>Pakistan’s “all-weather” friend China would be none-too-happy with it given Beijing’s heavy reliance on Saudi crude.</w:t>
      </w:r>
    </w:p>
    <w:p w14:paraId="3DAD03F6" w14:textId="77777777" w:rsidR="00D22177" w:rsidRPr="007031BF" w:rsidRDefault="00D22177" w:rsidP="00D22177">
      <w:pPr>
        <w:rPr>
          <w:rStyle w:val="StyleUnderline"/>
        </w:rPr>
      </w:pPr>
      <w:r>
        <w:t xml:space="preserve">Iran would be even more infuriated by the move, and it has numerous ways to retaliate against Islamabad. For starters, </w:t>
      </w:r>
      <w:r w:rsidRPr="007031BF">
        <w:rPr>
          <w:rStyle w:val="StyleUnderline"/>
        </w:rPr>
        <w:t>Tehran would cancel plans to sell energy-starved Pakistan some badly needed natural gas. Iran also has the ability to stir up trouble in Pakistan’s independent-minded Baluchistan Province as well as Afghanistan, especially with the help of Islamabad’s archenemy India, with whom Tehran would undoubtedly vastly expand relations in response to Pakistan selling Saudi Arabia a nuclear weapon.</w:t>
      </w:r>
    </w:p>
    <w:p w14:paraId="317DC2E5" w14:textId="77777777" w:rsidR="00D22177" w:rsidRDefault="00D22177" w:rsidP="00D22177">
      <w:r>
        <w:t>For all these reasons</w:t>
      </w:r>
      <w:r w:rsidRPr="007031BF">
        <w:rPr>
          <w:rStyle w:val="StyleUnderline"/>
        </w:rPr>
        <w:t>, Pakistan would not sell Saudi Arabia a nuclear weapon</w:t>
      </w:r>
      <w:r>
        <w:t>.</w:t>
      </w:r>
    </w:p>
    <w:p w14:paraId="40AA8C74" w14:textId="77777777" w:rsidR="00D22177" w:rsidRDefault="00D22177" w:rsidP="00D22177"/>
    <w:p w14:paraId="69DB1FFF" w14:textId="77777777" w:rsidR="00D22177" w:rsidRDefault="00D22177" w:rsidP="00D22177">
      <w:pPr>
        <w:pStyle w:val="Heading4"/>
      </w:pPr>
      <w:r>
        <w:t>Pakistan won’t abet proliferation – NPT checks</w:t>
      </w:r>
    </w:p>
    <w:p w14:paraId="16675C05" w14:textId="77777777" w:rsidR="00D22177" w:rsidRPr="00FC75EB" w:rsidRDefault="00D22177" w:rsidP="00D22177">
      <w:pPr>
        <w:rPr>
          <w:rStyle w:val="Style13ptBold"/>
        </w:rPr>
      </w:pPr>
      <w:r w:rsidRPr="00FC75EB">
        <w:rPr>
          <w:rStyle w:val="Style13ptBold"/>
        </w:rPr>
        <w:t>Hussain, South Asian Voices Visiting Fellow, MA in International Relations from Quaid-i-Azam University, 16</w:t>
      </w:r>
    </w:p>
    <w:p w14:paraId="1641F240" w14:textId="77777777" w:rsidR="00D22177" w:rsidRPr="00E85485" w:rsidRDefault="00D22177" w:rsidP="00D22177">
      <w:r>
        <w:t xml:space="preserve">[Yasir, 2-18-16, South Asian Voices, “WHY PAKISTAN WON’T GIVE NUKES TO SAUDI ARABIA”, </w:t>
      </w:r>
      <w:hyperlink r:id="rId13" w:history="1">
        <w:r w:rsidRPr="00B61199">
          <w:rPr>
            <w:rStyle w:val="Hyperlink"/>
          </w:rPr>
          <w:t>https://southasianvoices.org/why-pakistan-wont-give-nukes-to-saudi-arabia/</w:t>
        </w:r>
      </w:hyperlink>
      <w:r>
        <w:t>, accessed 7-1-19, JAA]</w:t>
      </w:r>
    </w:p>
    <w:p w14:paraId="7AF75132" w14:textId="77777777" w:rsidR="00D22177" w:rsidRDefault="00D22177" w:rsidP="00D22177">
      <w:r>
        <w:t>Ever since it emerged as the sole Islamic nuclear state</w:t>
      </w:r>
      <w:r w:rsidRPr="00A93295">
        <w:rPr>
          <w:rStyle w:val="StyleUnderline"/>
        </w:rPr>
        <w:t>, Pakistan’s nuclear program has been viewed anxiously. Even if Islamabad were to offer the world’s best economic incentives to the West-dominated nuclear regime, this assumed religiosity of Pakistani nuclear capability would not change the thinking of the Christian and Hindu possessors of the bomb</w:t>
      </w:r>
      <w:r>
        <w:t xml:space="preserve">. This is despite the fact that no religion—Islam, Hinduism, Christianity or any other— has anything to do with the possession of nuclear weapons. </w:t>
      </w:r>
      <w:r w:rsidRPr="00A93295">
        <w:rPr>
          <w:rStyle w:val="StyleUnderline"/>
        </w:rPr>
        <w:t>The utterly fantastic idea of Pakistan extending nuclear weapons to Saudi Arabia is offensive, because there is nothing religious about Islamabad’s nuclear weapons</w:t>
      </w:r>
      <w:r>
        <w:t xml:space="preserve">. </w:t>
      </w:r>
      <w:r w:rsidRPr="00A93295">
        <w:rPr>
          <w:rStyle w:val="StyleUnderline"/>
        </w:rPr>
        <w:t>Pakistan’s nuclear weapon capability is India-centric, and would not be extended to any other state, including Saudi Arabia.</w:t>
      </w:r>
    </w:p>
    <w:p w14:paraId="7CF2E418" w14:textId="77777777" w:rsidR="00D22177" w:rsidRDefault="00D22177" w:rsidP="00D22177">
      <w:r>
        <w:t>Despite Pakistan’s constant denial, Western media often claims that Pakistan would sell nukes to the Saudis</w:t>
      </w:r>
      <w:r w:rsidRPr="00A93295">
        <w:rPr>
          <w:rStyle w:val="StyleUnderline"/>
        </w:rPr>
        <w:t>. This myth of selling nukes to Riyadh reemerged during the nuclear deal negotiations between Iran and P5+1.</w:t>
      </w:r>
      <w:r>
        <w:t xml:space="preserve"> Amos Yadlin, a former head of Israeli military intelligence, stated during a conference in Sweden that if Iran got the bomb, “the Saudis will not wait one month. They already paid for the bomb, they will go to Pakistan and bring what they need to bring.”</w:t>
      </w:r>
    </w:p>
    <w:p w14:paraId="0D257385" w14:textId="77777777" w:rsidR="00D22177" w:rsidRDefault="00D22177" w:rsidP="00D22177">
      <w:r w:rsidRPr="00A93295">
        <w:rPr>
          <w:rStyle w:val="StyleUnderline"/>
        </w:rPr>
        <w:t>Allegations against Saudi Arabia for financing Pakistan’s nuclear program are not new</w:t>
      </w:r>
      <w:r>
        <w:t>. In the past, it has also been alleged that the Saudis financed Iraq’s nuclear weapon program. Riyadh has financially bailed out Islamabad on several occasions— it supplied 50,000 barrels of free oil per day when economic and military sanctions were imposed on Pakistan after the 1998 tests. The Saudis also gave $1.5 billion in support of Pakistan’s dwindling foreign currency reserves in 2014.</w:t>
      </w:r>
    </w:p>
    <w:p w14:paraId="70CD6019" w14:textId="77777777" w:rsidR="00D22177" w:rsidRPr="00A93295" w:rsidRDefault="00D22177" w:rsidP="00D22177">
      <w:pPr>
        <w:rPr>
          <w:rStyle w:val="StyleUnderline"/>
        </w:rPr>
      </w:pPr>
      <w:r w:rsidRPr="00A93295">
        <w:rPr>
          <w:rStyle w:val="StyleUnderline"/>
        </w:rPr>
        <w:t>But that does not mean Saudi Arabia owns Pakistan’s nukes</w:t>
      </w:r>
      <w:r>
        <w:t>. In return for Riyadh’s financial assistance</w:t>
      </w:r>
      <w:r w:rsidRPr="00A93295">
        <w:rPr>
          <w:rStyle w:val="StyleUnderline"/>
        </w:rPr>
        <w:t>, Islamabad has provided extensive military aid to the country</w:t>
      </w:r>
      <w:r>
        <w:t xml:space="preserve">. </w:t>
      </w:r>
      <w:r w:rsidRPr="00A93295">
        <w:rPr>
          <w:rStyle w:val="StyleUnderline"/>
        </w:rPr>
        <w:t>Pakistan has had troops stationed in the country since the 1960s, and its manpower and military expertise still play a pivotal role in the Kingdom’s security.</w:t>
      </w:r>
    </w:p>
    <w:p w14:paraId="11EC946C" w14:textId="77777777" w:rsidR="00D22177" w:rsidRPr="00A93295" w:rsidRDefault="00D22177" w:rsidP="00D22177">
      <w:pPr>
        <w:rPr>
          <w:rStyle w:val="StyleUnderline"/>
        </w:rPr>
      </w:pPr>
      <w:r>
        <w:t xml:space="preserve">In a recent interview, U.S. Secretary of State John Kerry said that </w:t>
      </w:r>
      <w:r w:rsidRPr="00A93295">
        <w:rPr>
          <w:rStyle w:val="StyleUnderline"/>
        </w:rPr>
        <w:t xml:space="preserve">Saudi Arabia would face “all kinds of </w:t>
      </w:r>
      <w:r w:rsidRPr="00A93295">
        <w:rPr>
          <w:rStyle w:val="Emphasis"/>
        </w:rPr>
        <w:t>(nonproliferation treaty) consequences</w:t>
      </w:r>
      <w:r>
        <w:t xml:space="preserve">” </w:t>
      </w:r>
      <w:r w:rsidRPr="00A93295">
        <w:rPr>
          <w:rStyle w:val="StyleUnderline"/>
        </w:rPr>
        <w:t>if they pursue nuclear weapons</w:t>
      </w:r>
      <w:r>
        <w:t xml:space="preserve">. </w:t>
      </w:r>
      <w:r w:rsidRPr="00A93295">
        <w:rPr>
          <w:rStyle w:val="StyleUnderline"/>
        </w:rPr>
        <w:t>It is important to note that Saudi Arabia is bound by international nuclear nonproliferation norms, and is a signatory to the NPT that has ratified Article II</w:t>
      </w:r>
      <w:r>
        <w:t>. The article states: “</w:t>
      </w:r>
      <w:r w:rsidRPr="00A93295">
        <w:rPr>
          <w:rStyle w:val="StyleUnderline"/>
        </w:rPr>
        <w:t>Each non-nuclear-weapon State Party to the Treaty undertakes not to receive the transfer from any transferor whatsoever of nuclear weapons or other nuclear explosive devices or of control over such weapons or explosive devices direct,</w:t>
      </w:r>
      <w:r>
        <w:t xml:space="preserve"> or indirectly; </w:t>
      </w:r>
      <w:r w:rsidRPr="00A93295">
        <w:rPr>
          <w:rStyle w:val="StyleUnderline"/>
        </w:rPr>
        <w:t>not to manufacture or otherwise acquire nuclear weapons or other nuclear explosive devices; and not to seek or receive any assistance in the manufacture of nuclear weapons or other nuclear explosive devices.”</w:t>
      </w:r>
    </w:p>
    <w:p w14:paraId="3C06B818" w14:textId="77777777" w:rsidR="00D22177" w:rsidRPr="000830AD" w:rsidRDefault="00D22177" w:rsidP="00D22177">
      <w:pPr>
        <w:rPr>
          <w:rStyle w:val="StyleUnderline"/>
        </w:rPr>
      </w:pPr>
      <w:r>
        <w:t xml:space="preserve">Also, </w:t>
      </w:r>
      <w:r w:rsidRPr="000830AD">
        <w:rPr>
          <w:rStyle w:val="StyleUnderline"/>
        </w:rPr>
        <w:t>Saudi Arabia is a proponent of a WMD-free zone in the Middle East</w:t>
      </w:r>
      <w:r>
        <w:t>. Moreover, Riyadh inked a memorandum of understanding with Washington in 2008, where America agreed to help them develop civilian nuclear energy. In return, the Kingdom has given its support for the Proliferation Security Initiative (PSI), to address the challenges posed by proliferation of weapons of mass destruction</w:t>
      </w:r>
      <w:r w:rsidRPr="000830AD">
        <w:rPr>
          <w:rStyle w:val="StyleUnderline"/>
        </w:rPr>
        <w:t>. PSI is intended to “stop proliferation related trade in WMDs, related materials and delivery systems.” Thus, claims regarding a possible Saudi-Pakistani nuclear deal make little sense.</w:t>
      </w:r>
    </w:p>
    <w:p w14:paraId="68D147C9" w14:textId="77777777" w:rsidR="00D22177" w:rsidRDefault="00D22177" w:rsidP="00D22177">
      <w:r>
        <w:t>More importantly, with the ratification of the Joint Comprehensive Plan of Action it seems unlikely that Iran will be able to develop nuclear weapons in the near future. Iran has started dismantling centrifuges and other potential bomb-making capabilities that will prevent breakout weapon capability. Hence, in the contemporary strategic environment, it doesn’t make sense for Riyadh to go nuclear. Saudi Arabia cannot afford the international political and economic backlash that Iran experienced. Due to an overwhelming dependence on foreign labor, international isolation would cripple Riyadh economically. This is certainly a far more disastrous consequence than nuclear Iran. Pakistan would face widespread sanctions as well, and Islamabad is quite aware that it may not be able to withstand such constraints.</w:t>
      </w:r>
    </w:p>
    <w:p w14:paraId="3FBBC668" w14:textId="77777777" w:rsidR="00D22177" w:rsidRPr="000830AD" w:rsidRDefault="00D22177" w:rsidP="00D22177">
      <w:pPr>
        <w:rPr>
          <w:rStyle w:val="StyleUnderline"/>
        </w:rPr>
      </w:pPr>
      <w:r w:rsidRPr="000830AD">
        <w:rPr>
          <w:rStyle w:val="StyleUnderline"/>
        </w:rPr>
        <w:t>Pakistan has established a multi-layered, strong command and control system over the safety and security of its nuclear facilities</w:t>
      </w:r>
      <w:r>
        <w:t xml:space="preserve">. </w:t>
      </w:r>
      <w:r w:rsidRPr="000830AD">
        <w:t>Furthermore</w:t>
      </w:r>
      <w:r w:rsidRPr="000830AD">
        <w:rPr>
          <w:rStyle w:val="StyleUnderline"/>
        </w:rPr>
        <w:t>, the nation has contributed significantly to international norms on nuclear nonproliferation. Pakistan is working to bring its trade controls in line with global export control regimes, regularly hosts IAEA training activities at its Nuclear Security Center of Excellence, and also participates in the Nuclear Security Summit. Islamabad cannot afford any kind of nuclear deal that would bring unbearable pressure from the international community.</w:t>
      </w:r>
    </w:p>
    <w:p w14:paraId="21B75C33" w14:textId="77777777" w:rsidR="00D22177" w:rsidRDefault="00D22177" w:rsidP="00D22177">
      <w:r>
        <w:t>For a long time, Pakistan has appealed for access to the global nuclear market</w:t>
      </w:r>
      <w:r w:rsidRPr="000830AD">
        <w:rPr>
          <w:rStyle w:val="StyleUnderline"/>
        </w:rPr>
        <w:t>. Islamabad has been insistent on the normalization of its nuclear program and acceptance into the global nuclear order</w:t>
      </w:r>
      <w:r w:rsidRPr="000830AD">
        <w:rPr>
          <w:rStyle w:val="Emphasis"/>
        </w:rPr>
        <w:t>. Any kind of nuclear accord with Saudi Arabia would isolate Pakistan</w:t>
      </w:r>
      <w:r>
        <w:t xml:space="preserve">. Thereupon, </w:t>
      </w:r>
      <w:r w:rsidRPr="000830AD">
        <w:rPr>
          <w:rStyle w:val="StyleUnderline"/>
        </w:rPr>
        <w:t>nuclear cooperation between Pakistan and Saudi Arabia would bring economic as well as social calamity</w:t>
      </w:r>
      <w:r>
        <w:t xml:space="preserve">. Hence, </w:t>
      </w:r>
      <w:r w:rsidRPr="000830AD">
        <w:rPr>
          <w:rStyle w:val="StyleUnderline"/>
        </w:rPr>
        <w:t>a Pak-Saudi nuclear accord under such circumstances seems extremely unlikely to occur</w:t>
      </w:r>
      <w:r>
        <w:t>. Rather, a narrative has been created to restrict Pakistan’s access to global nuclear cartels such as Nuclear Suppliers Group.</w:t>
      </w:r>
    </w:p>
    <w:p w14:paraId="1258D0E5" w14:textId="77777777" w:rsidR="00D22177" w:rsidRDefault="00D22177" w:rsidP="00D22177"/>
    <w:p w14:paraId="745295CA" w14:textId="77777777" w:rsidR="00D22177" w:rsidRDefault="00D22177" w:rsidP="00D22177">
      <w:pPr>
        <w:pStyle w:val="Heading2"/>
      </w:pPr>
      <w:r>
        <w:t>Link Turn</w:t>
      </w:r>
    </w:p>
    <w:p w14:paraId="1F4953DB" w14:textId="77777777" w:rsidR="00D22177" w:rsidRPr="004916D3" w:rsidRDefault="00D22177" w:rsidP="00D22177"/>
    <w:p w14:paraId="5B22BA92" w14:textId="77777777" w:rsidR="00D22177" w:rsidRDefault="00D22177" w:rsidP="00D22177">
      <w:pPr>
        <w:pStyle w:val="Heading3"/>
      </w:pPr>
      <w:r>
        <w:t>Iran Prolif Turn</w:t>
      </w:r>
    </w:p>
    <w:p w14:paraId="5E5C4DDA" w14:textId="77777777" w:rsidR="00D22177" w:rsidRPr="004916D3" w:rsidRDefault="00D22177" w:rsidP="00D22177"/>
    <w:p w14:paraId="162383BB" w14:textId="77777777" w:rsidR="00D22177" w:rsidRPr="00156CBA" w:rsidRDefault="00D22177" w:rsidP="00D22177">
      <w:pPr>
        <w:pStyle w:val="Heading4"/>
      </w:pPr>
      <w:r>
        <w:t>US-Iran tensions cause Iran to quit the NPT</w:t>
      </w:r>
    </w:p>
    <w:p w14:paraId="6B81671C" w14:textId="77777777" w:rsidR="00D22177" w:rsidRPr="00156CBA" w:rsidRDefault="00D22177" w:rsidP="00D22177">
      <w:pPr>
        <w:rPr>
          <w:rStyle w:val="Style13ptBold"/>
        </w:rPr>
      </w:pPr>
      <w:r w:rsidRPr="00156CBA">
        <w:rPr>
          <w:rStyle w:val="Style13ptBold"/>
        </w:rPr>
        <w:t>Slavin, USA Today Senior Diplomatic Reporter, 19</w:t>
      </w:r>
    </w:p>
    <w:p w14:paraId="5E5D96A1" w14:textId="77777777" w:rsidR="00D22177" w:rsidRDefault="00D22177" w:rsidP="00D22177">
      <w:r>
        <w:t xml:space="preserve">[Barbara, 4-29-19, Atlantic Council, “Is Iran Running Out of Patience With Nuclear Agreements?”, </w:t>
      </w:r>
      <w:hyperlink r:id="rId14" w:history="1">
        <w:r w:rsidRPr="00B61199">
          <w:rPr>
            <w:rStyle w:val="Hyperlink"/>
          </w:rPr>
          <w:t>https://www.atlanticcouncil.org/blogs/iransource/is-iran-running-out-of-patience-with-nuclear-agreements</w:t>
        </w:r>
      </w:hyperlink>
      <w:r>
        <w:t>, accessed: 7-2-19, JAA]</w:t>
      </w:r>
    </w:p>
    <w:p w14:paraId="47688943" w14:textId="77777777" w:rsidR="00D22177" w:rsidRPr="00156CBA" w:rsidRDefault="00D22177" w:rsidP="00D22177"/>
    <w:p w14:paraId="1066A2F7" w14:textId="77777777" w:rsidR="00D22177" w:rsidRDefault="00D22177" w:rsidP="00D22177">
      <w:r w:rsidRPr="00156CBA">
        <w:rPr>
          <w:rStyle w:val="StyleUnderline"/>
        </w:rPr>
        <w:t xml:space="preserve">Ever since the Trump administration came to office, it has been applying pressure on Iran without provoking a new proliferation crisis. But the days of </w:t>
      </w:r>
      <w:r w:rsidRPr="0021615F">
        <w:t xml:space="preserve">Donald </w:t>
      </w:r>
      <w:r w:rsidRPr="00156CBA">
        <w:rPr>
          <w:rStyle w:val="StyleUnderline"/>
        </w:rPr>
        <w:t>Trump having his baklava, so to speak, and eating it too may be drawing to a close</w:t>
      </w:r>
      <w:r>
        <w:t>.</w:t>
      </w:r>
    </w:p>
    <w:p w14:paraId="4C86861E" w14:textId="77777777" w:rsidR="00D22177" w:rsidRPr="00156CBA" w:rsidRDefault="00D22177" w:rsidP="00D22177">
      <w:pPr>
        <w:rPr>
          <w:rStyle w:val="StyleUnderline"/>
        </w:rPr>
      </w:pPr>
      <w:r>
        <w:t xml:space="preserve">In a series of public and private appearances last week in New York—on the sidelines of a UN preparatory meeting for a 2020 review of the Nuclear Non-Proliferation Treaty (NPT)—Iranian Foreign Minister Javad Zarif made clear that </w:t>
      </w:r>
      <w:r w:rsidRPr="00156CBA">
        <w:rPr>
          <w:rStyle w:val="StyleUnderline"/>
        </w:rPr>
        <w:t xml:space="preserve">Iran’s patience with the Trump administration and the international community may be coming to an end. </w:t>
      </w:r>
    </w:p>
    <w:p w14:paraId="5FD40310" w14:textId="77777777" w:rsidR="00D22177" w:rsidRDefault="00D22177" w:rsidP="00D22177">
      <w:r>
        <w:t xml:space="preserve">A year ago, the US withdrew unilaterally from the 2015 Joint Comprehensive Plan of Action (JCPOA) and last November, </w:t>
      </w:r>
      <w:r w:rsidRPr="00156CBA">
        <w:rPr>
          <w:rStyle w:val="StyleUnderline"/>
        </w:rPr>
        <w:t>the Trump administration re-imposed sanctions the US had lifted in 2016 in return for curbs on Iran’s nuclear activities.</w:t>
      </w:r>
      <w:r>
        <w:t xml:space="preserve"> The blow was softened somewhat by six-month waivers granted to Iran’s major oil customers to buy reduced amounts of Iranian crude. But on April 22, Secretary of State Mike Pompeo declared that there would be no new waivers and that Iranian oil exports would go to zero unless Iran agreed to massive changes in its foreign and domestic policies.</w:t>
      </w:r>
    </w:p>
    <w:p w14:paraId="638678AB" w14:textId="77777777" w:rsidR="00D22177" w:rsidRDefault="00D22177" w:rsidP="00D22177">
      <w:r w:rsidRPr="00156CBA">
        <w:rPr>
          <w:rStyle w:val="StyleUnderline"/>
        </w:rPr>
        <w:t>The new restrictions go into place on May 2 and it appears that they will at least initially drastically slash Iran’s already reduced exports of about one-to-two million barrels a day to less than half a million barrels,</w:t>
      </w:r>
      <w:r>
        <w:t xml:space="preserve"> sold through the black market. Iranians, who until now have been complying with their obligations under the JCPOA, are debating whether they should continue in light of the fact that Iran is receiving almost no economic benefits, even from European countries that trumpet their continued political support of the deal. </w:t>
      </w:r>
    </w:p>
    <w:p w14:paraId="38D01BA0" w14:textId="77777777" w:rsidR="00D22177" w:rsidRDefault="00D22177" w:rsidP="00D22177">
      <w:r w:rsidRPr="00156CBA">
        <w:rPr>
          <w:rStyle w:val="StyleUnderline"/>
        </w:rPr>
        <w:t>It is possible that Iran will withdraw from the agreement or begin to bend it</w:t>
      </w:r>
      <w:r w:rsidRPr="00CB49E9">
        <w:rPr>
          <w:rStyle w:val="StyleUnderline"/>
        </w:rPr>
        <w:t xml:space="preserve">, enriching and stockpiling more </w:t>
      </w:r>
      <w:r w:rsidRPr="00156CBA">
        <w:rPr>
          <w:rStyle w:val="StyleUnderline"/>
        </w:rPr>
        <w:t>uranium than allowed</w:t>
      </w:r>
      <w:r>
        <w:t>, for example, or installing more advanced centrifuges at an enrichment plant at Natanz.</w:t>
      </w:r>
    </w:p>
    <w:p w14:paraId="22C0AB5C" w14:textId="77777777" w:rsidR="00D22177" w:rsidRDefault="00D22177" w:rsidP="00D22177">
      <w:r>
        <w:t xml:space="preserve">More ominously, Zarif told Iran’s state broadcasting company that </w:t>
      </w:r>
      <w:r w:rsidRPr="00156CBA">
        <w:rPr>
          <w:rStyle w:val="Emphasis"/>
        </w:rPr>
        <w:t>Iran might even quit the NPT</w:t>
      </w:r>
      <w:r w:rsidRPr="00156CBA">
        <w:rPr>
          <w:rStyle w:val="StyleUnderline"/>
        </w:rPr>
        <w:t>,</w:t>
      </w:r>
      <w:r>
        <w:t xml:space="preserve"> which it joined under the Shah as a non-nuclear state. </w:t>
      </w:r>
      <w:r w:rsidRPr="00156CBA">
        <w:rPr>
          <w:rStyle w:val="StyleUnderline"/>
        </w:rPr>
        <w:t>Such a step could be a preliminary to building nuclear weapons.</w:t>
      </w:r>
    </w:p>
    <w:p w14:paraId="547AA0EB" w14:textId="77777777" w:rsidR="00D22177" w:rsidRDefault="00D22177" w:rsidP="00D22177">
      <w:r w:rsidRPr="00156CBA">
        <w:rPr>
          <w:rStyle w:val="StyleUnderline"/>
        </w:rPr>
        <w:t>“The Islamic Republic’s choices are numerous, and the country’s authorities are considering them... and leaving NPT is one of them</w:t>
      </w:r>
      <w:r>
        <w:t xml:space="preserve">,” Zarif was quoted as saying. </w:t>
      </w:r>
    </w:p>
    <w:p w14:paraId="7F7C2F8F" w14:textId="77777777" w:rsidR="00D22177" w:rsidRDefault="00D22177" w:rsidP="00D22177">
      <w:r>
        <w:t>The only signatory to quit the treaty in its half century of existence is North Korea. It exited the NPT in 2002 to retaliate for the George W. Bush administration’s failure to meet its commitments under the 1994 Agreed Framework signed by President Bill Clinton. Bush administration officials—led by now Trump national security adviser John Bolton—argued that North Korea had cheated by starting a clandestine uranium enrichment program. The Bush administration then stopped providing North Korea with heavy fuel oil as required by the Agreed Framework. Up until then, the North Koreans had not resumed plutonium manufacturing—which had given them the material to make several bombs—while their uranium activity was still in its infancy. As a result of Bush’s decision, however, the North Koreans restarted making plutonium and tested their first nuclear device in 2006. Altogether, they have tested six nuclear devices and also conducted multiple tests of ballistic missiles capable of carrying a nuclear warhead.</w:t>
      </w:r>
    </w:p>
    <w:p w14:paraId="5A397922" w14:textId="77777777" w:rsidR="00D22177" w:rsidRDefault="00D22177" w:rsidP="00D22177">
      <w:r w:rsidRPr="00156CBA">
        <w:rPr>
          <w:rStyle w:val="StyleUnderline"/>
        </w:rPr>
        <w:t>Iran has never built or tested a nuclear bomb but carried on research at least until 2003 that could have given it that capability.</w:t>
      </w:r>
      <w:r>
        <w:t xml:space="preserve"> It cannot have escaped the Islamic Republic’s notice that President Trump has seemed far more eager to engage diplomatically with North Korea—which has nuclear weapons—than Iran, which does not. </w:t>
      </w:r>
    </w:p>
    <w:p w14:paraId="69E8F4AD" w14:textId="77777777" w:rsidR="00D22177" w:rsidRDefault="00D22177" w:rsidP="00D22177">
      <w:r>
        <w:t xml:space="preserve">Moreover, </w:t>
      </w:r>
      <w:r w:rsidRPr="00156CBA">
        <w:rPr>
          <w:rStyle w:val="StyleUnderline"/>
        </w:rPr>
        <w:t>Trump has praised North Korean leader Kim Jong-un</w:t>
      </w:r>
      <w:r>
        <w:t xml:space="preserve">, met with him twice and not demanded any changes in his authoritarian political system </w:t>
      </w:r>
      <w:r w:rsidRPr="00156CBA">
        <w:rPr>
          <w:rStyle w:val="StyleUnderline"/>
        </w:rPr>
        <w:t>while endorsing what amounts to a regime change strategy for Iran. Perhaps if Iran quit the NPT, Iranians must be thinking, they would get more respect from Washington</w:t>
      </w:r>
      <w:r>
        <w:t xml:space="preserve">. In addition, the three-month period required between </w:t>
      </w:r>
      <w:r w:rsidRPr="00156CBA">
        <w:rPr>
          <w:rStyle w:val="StyleUnderline"/>
        </w:rPr>
        <w:t>notifying intent to withdraw and actually leaving the NPT might finally incentivize Europeans to come up with a way to trade with Iran despite US sanctions</w:t>
      </w:r>
      <w:r>
        <w:t>. Europe has yet to operationalize a so-called special payment vehicle that was meant to facilitate such commerce.</w:t>
      </w:r>
    </w:p>
    <w:p w14:paraId="28FF7D32" w14:textId="77777777" w:rsidR="00D22177" w:rsidRDefault="00D22177" w:rsidP="00D22177">
      <w:r>
        <w:t>Beyond showing impatience with what now looks increasingly like a sucker’s deal to many Iranians, Zarif also warned repeatedly that what he called “the B-team”—</w:t>
      </w:r>
      <w:r w:rsidRPr="008A29F5">
        <w:rPr>
          <w:rStyle w:val="StyleUnderline"/>
        </w:rPr>
        <w:t>Bolton, Israeli Prime Minister Benjamin Netanyahu, Saudi Crown Prince Mohammed bin Salman, and Emirati Crown Prince Mohammed bin Zayed—are trying to provoke an incident between Iran and the US that could lead to another Middle East war.</w:t>
      </w:r>
    </w:p>
    <w:p w14:paraId="6C72B3AA" w14:textId="77777777" w:rsidR="00D22177" w:rsidRDefault="00D22177" w:rsidP="00D22177">
      <w:r>
        <w:t>Taking the extraordinary step of going on Fox News, Trump’s favorite channel and not one sympathetic to Iran,</w:t>
      </w:r>
      <w:r w:rsidRPr="008A29F5">
        <w:rPr>
          <w:rStyle w:val="StyleUnderline"/>
        </w:rPr>
        <w:t xml:space="preserve"> Zarif urged the US president not to allow Iran’s adversaries to “drag” the US into a conflict. “I do not believe President Trump wants to do that,” Zarif said.</w:t>
      </w:r>
    </w:p>
    <w:p w14:paraId="07636C0F" w14:textId="77777777" w:rsidR="00D22177" w:rsidRDefault="00D22177" w:rsidP="00D22177">
      <w:r>
        <w:t>It remains to be seen whether Zarif’s performance will yield any results. For now</w:t>
      </w:r>
      <w:r w:rsidRPr="008A29F5">
        <w:rPr>
          <w:rStyle w:val="StyleUnderline"/>
        </w:rPr>
        <w:t>, it is clear that US-Iran relations are at their lowest point in decades without any high-level channels for dialogue</w:t>
      </w:r>
      <w:r>
        <w:t>. Iran has sent an experienced new ambassador to the United Nations, Majid Takht-Ravanchi, who was one of the chief negotiators of the JCPOA. But the US has yet to send a replacement for Nikki Haley to the UN and Pompeo has shown no interest in talking to Zarif.</w:t>
      </w:r>
    </w:p>
    <w:p w14:paraId="0C353320" w14:textId="77777777" w:rsidR="00D22177" w:rsidRPr="008A29F5" w:rsidRDefault="00D22177" w:rsidP="00D22177">
      <w:pPr>
        <w:rPr>
          <w:rStyle w:val="StyleUnderline"/>
        </w:rPr>
      </w:pPr>
      <w:r>
        <w:t xml:space="preserve">Interesting, Takht-Ravanchi has both a bachelor’s and a master’s degree from the University of Kansas, which might help him relate to Pompeo, a former Republican Congressman from Kansas. </w:t>
      </w:r>
      <w:r w:rsidRPr="008A29F5">
        <w:rPr>
          <w:rStyle w:val="StyleUnderline"/>
        </w:rPr>
        <w:t>Zarif has said Iran is willing to talk about a swap of Americans jailed in Iran for Iranians held in the US and abroad at the behest of US authorities.</w:t>
      </w:r>
    </w:p>
    <w:p w14:paraId="6FF70486" w14:textId="77777777" w:rsidR="00D22177" w:rsidRPr="008A29F5" w:rsidRDefault="00D22177" w:rsidP="00D22177">
      <w:pPr>
        <w:rPr>
          <w:rStyle w:val="StyleUnderline"/>
        </w:rPr>
      </w:pPr>
      <w:r>
        <w:t xml:space="preserve">In general, Zarif said Iran was willing to negotiate with the Trump administration and would not wait for 2020 elections to see whether Trump gets a second term. Iran, he told the Asia Society, is “waiting for the White House to become rational, whether Republican or Democrat.” </w:t>
      </w:r>
      <w:r w:rsidRPr="008A29F5">
        <w:rPr>
          <w:rStyle w:val="StyleUnderline"/>
        </w:rPr>
        <w:t>Coercion will not work, Zarif said, but only strengthen those in Iran who believe that the country should not bow to pressure and that better relations with the United States are not achievable.</w:t>
      </w:r>
    </w:p>
    <w:p w14:paraId="727587D5" w14:textId="77777777" w:rsidR="00D22177" w:rsidRDefault="00D22177" w:rsidP="00D22177"/>
    <w:p w14:paraId="21E8D9A9" w14:textId="77777777" w:rsidR="00D22177" w:rsidRDefault="00D22177" w:rsidP="00D22177">
      <w:pPr>
        <w:pStyle w:val="Heading4"/>
      </w:pPr>
      <w:r>
        <w:t>Withdraw causes nuclear proliferation</w:t>
      </w:r>
    </w:p>
    <w:p w14:paraId="7CF2F5CB" w14:textId="77777777" w:rsidR="00D22177" w:rsidRPr="00CD58D0" w:rsidRDefault="00D22177" w:rsidP="00D22177">
      <w:pPr>
        <w:rPr>
          <w:rStyle w:val="Style13ptBold"/>
        </w:rPr>
      </w:pPr>
      <w:r w:rsidRPr="00CD58D0">
        <w:rPr>
          <w:rStyle w:val="Style13ptBold"/>
        </w:rPr>
        <w:t xml:space="preserve">Scheinman, </w:t>
      </w:r>
      <w:r>
        <w:rPr>
          <w:rStyle w:val="Style13ptBold"/>
        </w:rPr>
        <w:t>Bureau of International Security and Nonproliferation</w:t>
      </w:r>
      <w:r w:rsidRPr="00CD58D0">
        <w:rPr>
          <w:rStyle w:val="Style13ptBold"/>
        </w:rPr>
        <w:t xml:space="preserve"> Special Representative,18</w:t>
      </w:r>
    </w:p>
    <w:p w14:paraId="0FCC5EF1" w14:textId="77777777" w:rsidR="00D22177" w:rsidRPr="007C42B6" w:rsidRDefault="00D22177" w:rsidP="00D22177">
      <w:r>
        <w:t xml:space="preserve">[Adam M, 6-8-18, The Bulletin, “What if Iran leaves the NPT?”, </w:t>
      </w:r>
      <w:hyperlink r:id="rId15" w:history="1">
        <w:r w:rsidRPr="00B61199">
          <w:rPr>
            <w:rStyle w:val="Hyperlink"/>
          </w:rPr>
          <w:t>https://thebulletin.org/2018/06/what-if-iran-leaves-the-npt/</w:t>
        </w:r>
      </w:hyperlink>
      <w:r>
        <w:t>, accessed: 7-2-19, JAA]</w:t>
      </w:r>
    </w:p>
    <w:p w14:paraId="2E62F022" w14:textId="77777777" w:rsidR="00D22177" w:rsidRPr="007C42B6" w:rsidRDefault="00D22177" w:rsidP="00D22177">
      <w:pPr>
        <w:rPr>
          <w:rStyle w:val="StyleUnderline"/>
        </w:rPr>
      </w:pPr>
      <w:r>
        <w:t xml:space="preserve">In apparent retaliation for the US decision to pull back from the Iran nuclear deal, </w:t>
      </w:r>
      <w:r w:rsidRPr="007C42B6">
        <w:rPr>
          <w:rStyle w:val="StyleUnderline"/>
        </w:rPr>
        <w:t>Iranian officials warn that the country may withdraw from the landmark Nuclear Non-Proliferation Treaty (NPT).</w:t>
      </w:r>
      <w:r>
        <w:t xml:space="preserve"> Whether Iran will or will not, or when and under what circumstances, are unknowns. </w:t>
      </w:r>
      <w:r w:rsidRPr="007C42B6">
        <w:rPr>
          <w:rStyle w:val="StyleUnderline"/>
        </w:rPr>
        <w:t xml:space="preserve">It should be recognized, however, that Iran’s exit from the pact </w:t>
      </w:r>
      <w:r w:rsidRPr="007C42B6">
        <w:rPr>
          <w:rStyle w:val="Emphasis"/>
        </w:rPr>
        <w:t>would be hugely damaging</w:t>
      </w:r>
      <w:r w:rsidRPr="007C42B6">
        <w:rPr>
          <w:rStyle w:val="StyleUnderline"/>
        </w:rPr>
        <w:t>, stressing the global nonproliferation system to its limits.</w:t>
      </w:r>
    </w:p>
    <w:p w14:paraId="24A3251D" w14:textId="77777777" w:rsidR="00D22177" w:rsidRDefault="00D22177" w:rsidP="00D22177">
      <w:r>
        <w:t>Iran would not be the first country to withdraw from the NPT. That dubious distinction belongs to North Korea, which pulled out of the treaty in 2003 and of course went on to build nuclear weapons and intercontinental range missiles for their delivery. Yet, the effects of North Korea’s exit and strategic build-up are largely confined to East Asia and US interests in the Pacific.</w:t>
      </w:r>
    </w:p>
    <w:p w14:paraId="21D39E6E" w14:textId="77777777" w:rsidR="00D22177" w:rsidRDefault="00D22177" w:rsidP="00D22177">
      <w:r w:rsidRPr="003430AC">
        <w:rPr>
          <w:rStyle w:val="StyleUnderline"/>
        </w:rPr>
        <w:t>South Korea and Japan may one day reassess the decision to forego nuclear weapons or to remain in the NPT</w:t>
      </w:r>
      <w:r>
        <w:t>, but that’s a longer-term risk given that both are US treaty allies and enjoy the protection of US military forces and nuclear umbrella.</w:t>
      </w:r>
    </w:p>
    <w:p w14:paraId="4E71B415" w14:textId="77777777" w:rsidR="00D22177" w:rsidRDefault="00D22177" w:rsidP="00D22177">
      <w:r>
        <w:t xml:space="preserve">Not to diminish the immensity of North Korea’s nuclear challenge, but </w:t>
      </w:r>
      <w:r w:rsidRPr="003430AC">
        <w:rPr>
          <w:rStyle w:val="Emphasis"/>
        </w:rPr>
        <w:t>Iran’s withdrawal from the NPT carries weightier risks</w:t>
      </w:r>
      <w:r w:rsidRPr="003430AC">
        <w:rPr>
          <w:rStyle w:val="StyleUnderline"/>
        </w:rPr>
        <w:t>. It would likely mean that Iran’s Supreme Leader had given the green light to an Iranian nuclear weapon</w:t>
      </w:r>
      <w:r>
        <w:t xml:space="preserve">, </w:t>
      </w:r>
      <w:r w:rsidRPr="003430AC">
        <w:rPr>
          <w:rStyle w:val="StyleUnderline"/>
        </w:rPr>
        <w:t>opening the floodgates to NPT withdrawals by other Arab states—Saudi Arabia, the UAE, and Egypt head that list. These and possibly other Sunni governments, none of whom can rely on a major power for defense, may conclude that they require their own nuclear weapon to check Iran’s rise. The Saudis are very clear and public on this point.</w:t>
      </w:r>
    </w:p>
    <w:p w14:paraId="7B166676" w14:textId="77777777" w:rsidR="00D22177" w:rsidRDefault="00D22177" w:rsidP="00D22177">
      <w:r>
        <w:t>More immediately</w:t>
      </w:r>
      <w:r w:rsidRPr="003430AC">
        <w:rPr>
          <w:rStyle w:val="StyleUnderline"/>
        </w:rPr>
        <w:t>, Israel may feel compelled to strike Iranian nuclear facilities before they become fully operational</w:t>
      </w:r>
      <w:r>
        <w:t xml:space="preserve">. This raises the specter of </w:t>
      </w:r>
      <w:r w:rsidRPr="003430AC">
        <w:rPr>
          <w:rStyle w:val="StyleUnderline"/>
        </w:rPr>
        <w:t>a regional war that may draw in several of the nuclear weapon states</w:t>
      </w:r>
      <w:r>
        <w:t>—the United States, the UK, France, and Russia—</w:t>
      </w:r>
      <w:r w:rsidRPr="003430AC">
        <w:rPr>
          <w:rStyle w:val="StyleUnderline"/>
        </w:rPr>
        <w:t>and reshape the Middle East in ways we cannot predict. Whether the NPT could survive such a shock is another unknown.</w:t>
      </w:r>
    </w:p>
    <w:p w14:paraId="2565BF18" w14:textId="77777777" w:rsidR="00D22177" w:rsidRPr="00156CBA" w:rsidRDefault="00D22177" w:rsidP="00D22177"/>
    <w:p w14:paraId="4B60C9DE" w14:textId="77777777" w:rsidR="00D22177" w:rsidRPr="004916D3" w:rsidRDefault="00D22177" w:rsidP="00D22177"/>
    <w:p w14:paraId="5B2D34CB" w14:textId="77777777" w:rsidR="00D22177" w:rsidRDefault="00D22177" w:rsidP="00D22177">
      <w:pPr>
        <w:pStyle w:val="Heading1"/>
      </w:pPr>
    </w:p>
    <w:p w14:paraId="0BE61C0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22177"/>
    <w:rsid w:val="000139A3"/>
    <w:rsid w:val="00100833"/>
    <w:rsid w:val="00104529"/>
    <w:rsid w:val="00105942"/>
    <w:rsid w:val="00107396"/>
    <w:rsid w:val="00144A4C"/>
    <w:rsid w:val="00176AB0"/>
    <w:rsid w:val="00177B7D"/>
    <w:rsid w:val="0018322D"/>
    <w:rsid w:val="001B5776"/>
    <w:rsid w:val="001E527A"/>
    <w:rsid w:val="001F78CE"/>
    <w:rsid w:val="00251FC7"/>
    <w:rsid w:val="0028433C"/>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2177"/>
    <w:rsid w:val="00D325A9"/>
    <w:rsid w:val="00D36A8A"/>
    <w:rsid w:val="00D61409"/>
    <w:rsid w:val="00D6691E"/>
    <w:rsid w:val="00D71170"/>
    <w:rsid w:val="00DA1C92"/>
    <w:rsid w:val="00DA25D4"/>
    <w:rsid w:val="00DA6538"/>
    <w:rsid w:val="00E15E75"/>
    <w:rsid w:val="00E5262C"/>
    <w:rsid w:val="00EC7DC4"/>
    <w:rsid w:val="00ED30CF"/>
    <w:rsid w:val="00F176EF"/>
    <w:rsid w:val="00F211A1"/>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E538"/>
  <w15:chartTrackingRefBased/>
  <w15:docId w15:val="{C9463B33-A0D4-4E16-8D37-B54F367C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22177"/>
    <w:rPr>
      <w:rFonts w:ascii="Times New Roman" w:hAnsi="Times New Roman" w:cs="Times New Roman"/>
    </w:rPr>
  </w:style>
  <w:style w:type="paragraph" w:styleId="Heading1">
    <w:name w:val="heading 1"/>
    <w:aliases w:val="Pocket"/>
    <w:basedOn w:val="Normal"/>
    <w:next w:val="Normal"/>
    <w:link w:val="Heading1Char"/>
    <w:qFormat/>
    <w:rsid w:val="00D221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21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Foldover,Char Char Char Char Char Char Char, Char Char, Char Char Char Char Char Char Char,Char Char,Text 7,Tag Char Char,Read Char,Heading 3 Char1 Char Char,Heading 3 Char Char1 Char Char, Char"/>
    <w:basedOn w:val="Normal"/>
    <w:next w:val="Normal"/>
    <w:link w:val="Heading3Char"/>
    <w:uiPriority w:val="2"/>
    <w:unhideWhenUsed/>
    <w:qFormat/>
    <w:rsid w:val="00D221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 Ch,Heading 2 Char1 Char Char,Heading 2 Char Char Char Char,No Spacing112,No Spacing1121,t"/>
    <w:basedOn w:val="Normal"/>
    <w:next w:val="Normal"/>
    <w:link w:val="Heading4Char"/>
    <w:uiPriority w:val="3"/>
    <w:unhideWhenUsed/>
    <w:qFormat/>
    <w:rsid w:val="00D221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221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2177"/>
  </w:style>
  <w:style w:type="character" w:customStyle="1" w:styleId="Heading1Char">
    <w:name w:val="Heading 1 Char"/>
    <w:aliases w:val="Pocket Char"/>
    <w:basedOn w:val="DefaultParagraphFont"/>
    <w:link w:val="Heading1"/>
    <w:rsid w:val="00D2217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22177"/>
    <w:rPr>
      <w:rFonts w:ascii="Times New Roman" w:eastAsiaTheme="majorEastAsia" w:hAnsi="Times New Roman" w:cstheme="majorBidi"/>
      <w:b/>
      <w:sz w:val="44"/>
      <w:szCs w:val="26"/>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Tag Char Char Char,Read Char Char"/>
    <w:basedOn w:val="DefaultParagraphFont"/>
    <w:link w:val="Heading3"/>
    <w:uiPriority w:val="2"/>
    <w:rsid w:val="00D2217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2217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D2217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2217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B"/>
    <w:basedOn w:val="DefaultParagraphFont"/>
    <w:uiPriority w:val="6"/>
    <w:qFormat/>
    <w:rsid w:val="00D22177"/>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T"/>
    <w:basedOn w:val="DefaultParagraphFont"/>
    <w:link w:val="Card"/>
    <w:uiPriority w:val="99"/>
    <w:unhideWhenUsed/>
    <w:rsid w:val="00D22177"/>
    <w:rPr>
      <w:color w:val="auto"/>
      <w:u w:val="none"/>
    </w:rPr>
  </w:style>
  <w:style w:type="character" w:styleId="FollowedHyperlink">
    <w:name w:val="FollowedHyperlink"/>
    <w:basedOn w:val="DefaultParagraphFont"/>
    <w:uiPriority w:val="99"/>
    <w:semiHidden/>
    <w:unhideWhenUsed/>
    <w:rsid w:val="00D22177"/>
    <w:rPr>
      <w:color w:val="auto"/>
      <w:u w:val="none"/>
    </w:rPr>
  </w:style>
  <w:style w:type="paragraph" w:customStyle="1" w:styleId="textbold">
    <w:name w:val="text bold"/>
    <w:basedOn w:val="Normal"/>
    <w:link w:val="Emphasis"/>
    <w:uiPriority w:val="7"/>
    <w:qFormat/>
    <w:rsid w:val="00D22177"/>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
    <w:name w:val="Card"/>
    <w:aliases w:val="Note Level 2,Tags,No Spacing41,No Spacing111112,No Spacing6,No Spacing7,No Spacing8,nonunderlined,Tag and Ci,No Spacing11211,card,Debate Text,No Spacing11,No Spacing31,No Spacing22,No Spacing111,No Spacing3,No Spacing2,Read stuff,tag,No Spacing1111"/>
    <w:basedOn w:val="Heading1"/>
    <w:link w:val="Hyperlink"/>
    <w:autoRedefine/>
    <w:uiPriority w:val="99"/>
    <w:qFormat/>
    <w:rsid w:val="00D2217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19/03/08/saudi-arabia-pakistan-and-the-bomb/" TargetMode="External"/><Relationship Id="rId13" Type="http://schemas.openxmlformats.org/officeDocument/2006/relationships/hyperlink" Target="https://southasianvoices.org/why-pakistan-wont-give-nukes-to-saudi-arabia/" TargetMode="External"/><Relationship Id="rId3" Type="http://schemas.openxmlformats.org/officeDocument/2006/relationships/styles" Target="styles.xml"/><Relationship Id="rId7" Type="http://schemas.openxmlformats.org/officeDocument/2006/relationships/hyperlink" Target="https://www.middleeasteye.net/news/nuclear-weapons-proliferation-fears-increase-if-us-sells-technology-saudi-arabia" TargetMode="External"/><Relationship Id="rId12" Type="http://schemas.openxmlformats.org/officeDocument/2006/relationships/hyperlink" Target="https://thediplomat.com/2013/08/no-pakistan-wont-sell-saudi-arabia-nuk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he-american-interest.com/2012/06/10/the-pak-saudi-nuke-and-how-to-stop-it/" TargetMode="External"/><Relationship Id="rId11" Type="http://schemas.openxmlformats.org/officeDocument/2006/relationships/hyperlink" Target="http://atimes.com/2016/02/pakistans-balancing-act-between-iran-and-saudi-arabia/" TargetMode="External"/><Relationship Id="rId5" Type="http://schemas.openxmlformats.org/officeDocument/2006/relationships/webSettings" Target="webSettings.xml"/><Relationship Id="rId15" Type="http://schemas.openxmlformats.org/officeDocument/2006/relationships/hyperlink" Target="https://thebulletin.org/2018/06/what-if-iran-leaves-the-npt/" TargetMode="External"/><Relationship Id="rId10" Type="http://schemas.openxmlformats.org/officeDocument/2006/relationships/hyperlink" Target="https://www.timesofisrael.com/saudi-arabia-reportedly-purchased-nukes-from-pakistan/" TargetMode="External"/><Relationship Id="rId4" Type="http://schemas.openxmlformats.org/officeDocument/2006/relationships/settings" Target="settings.xml"/><Relationship Id="rId9" Type="http://schemas.openxmlformats.org/officeDocument/2006/relationships/hyperlink" Target="https://www.idc.ac.il/en/research/ips/2018/Documents/ShaulShaySaudi%20ArabiaPakistanEN17.4.2018.pdf" TargetMode="External"/><Relationship Id="rId14" Type="http://schemas.openxmlformats.org/officeDocument/2006/relationships/hyperlink" Target="https://www.atlanticcouncil.org/blogs/iransource/is-iran-running-out-of-patience-with-nuclear-agree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33F6A-0AA0-4316-B64B-13A1CAEEA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7864</Words>
  <Characters>44830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1</cp:revision>
  <dcterms:created xsi:type="dcterms:W3CDTF">2019-07-15T05:21:00Z</dcterms:created>
  <dcterms:modified xsi:type="dcterms:W3CDTF">2019-07-15T05:21:00Z</dcterms:modified>
</cp:coreProperties>
</file>